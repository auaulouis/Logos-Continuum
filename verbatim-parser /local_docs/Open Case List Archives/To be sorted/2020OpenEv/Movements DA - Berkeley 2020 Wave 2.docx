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2BE77C" w14:textId="77777777" w:rsidR="00123AE9" w:rsidRPr="00CA58DC" w:rsidRDefault="00123AE9" w:rsidP="00AD479C">
      <w:pPr>
        <w:pStyle w:val="Heading1"/>
        <w:rPr>
          <w:rFonts w:cs="Arial"/>
        </w:rPr>
      </w:pPr>
      <w:r w:rsidRPr="00CA58DC">
        <w:rPr>
          <w:rFonts w:cs="Arial"/>
        </w:rPr>
        <w:t>Neg</w:t>
      </w:r>
    </w:p>
    <w:p w14:paraId="185C857F" w14:textId="14CFA219" w:rsidR="00AD479C" w:rsidRPr="00CA58DC" w:rsidRDefault="00AD479C" w:rsidP="00CA58DC">
      <w:pPr>
        <w:pStyle w:val="Heading3"/>
        <w:rPr>
          <w:rFonts w:cs="Arial"/>
        </w:rPr>
      </w:pPr>
      <w:bookmarkStart w:id="0" w:name="_GoBack"/>
      <w:bookmarkEnd w:id="0"/>
      <w:r w:rsidRPr="00CA58DC">
        <w:rPr>
          <w:rFonts w:cs="Arial"/>
        </w:rPr>
        <w:t>1NC</w:t>
      </w:r>
    </w:p>
    <w:p w14:paraId="307A1FF2" w14:textId="77777777" w:rsidR="00F50B01" w:rsidRPr="00CA58DC" w:rsidRDefault="00F50B01" w:rsidP="00F50B01">
      <w:pPr>
        <w:pStyle w:val="Heading4"/>
        <w:spacing w:before="0"/>
        <w:rPr>
          <w:rFonts w:cs="Arial"/>
        </w:rPr>
      </w:pPr>
      <w:r w:rsidRPr="00CA58DC">
        <w:rPr>
          <w:rFonts w:cs="Arial"/>
        </w:rPr>
        <w:t xml:space="preserve">Abolition wave coming, national protests prove </w:t>
      </w:r>
    </w:p>
    <w:p w14:paraId="58285357" w14:textId="77777777" w:rsidR="00F50B01" w:rsidRPr="00CA58DC" w:rsidRDefault="00F50B01" w:rsidP="00F50B01">
      <w:pPr>
        <w:pStyle w:val="NormalWeb"/>
        <w:spacing w:before="15" w:beforeAutospacing="0" w:after="180" w:afterAutospacing="0"/>
        <w:rPr>
          <w:rFonts w:ascii="Arial" w:hAnsi="Arial" w:cs="Arial"/>
        </w:rPr>
      </w:pPr>
      <w:r w:rsidRPr="00CA58DC">
        <w:rPr>
          <w:rFonts w:ascii="Arial" w:hAnsi="Arial" w:cs="Arial"/>
          <w:b/>
          <w:bCs/>
          <w:sz w:val="26"/>
          <w:szCs w:val="26"/>
        </w:rPr>
        <w:t>Flores et al., 6/26</w:t>
      </w:r>
      <w:r w:rsidRPr="00CA58DC">
        <w:rPr>
          <w:rFonts w:ascii="Arial" w:hAnsi="Arial" w:cs="Arial"/>
          <w:sz w:val="22"/>
          <w:szCs w:val="22"/>
        </w:rPr>
        <w:t> (Jessica Flores and Ryan W. Miller, 6-26-2020, accessed on 6-27-2020, Crestview News Bulletin, "Protest updates: Minneapolis council to vote on abolishing police; Elijah McClain's death investigation reopened", https://www.crestviewbulletin.com/zz/news/20200626/protest-updates-minneapolis-council-to-vote-on-abolishing-police-elijah-mcclains-death-investigation-reopened)</w:t>
      </w:r>
    </w:p>
    <w:p w14:paraId="1E1214F0" w14:textId="2736C30E" w:rsidR="00F50B01" w:rsidRPr="00CA58DC" w:rsidRDefault="00F50B01" w:rsidP="00F50B01">
      <w:pPr>
        <w:rPr>
          <w:sz w:val="16"/>
        </w:rPr>
      </w:pPr>
      <w:r w:rsidRPr="00CA58DC">
        <w:rPr>
          <w:u w:val="single"/>
        </w:rPr>
        <w:t xml:space="preserve">The Minneapolis city council took a first step Friday toward </w:t>
      </w:r>
      <w:r w:rsidRPr="00CA58DC">
        <w:rPr>
          <w:b/>
          <w:bCs/>
          <w:u w:val="single"/>
        </w:rPr>
        <w:t>abolishing the city’s police department</w:t>
      </w:r>
      <w:r w:rsidRPr="00CA58DC">
        <w:rPr>
          <w:u w:val="single"/>
        </w:rPr>
        <w:t>, a move protesters have repeatedly called for during the month since George Floyd was killed</w:t>
      </w:r>
      <w:r w:rsidRPr="00CA58DC">
        <w:rPr>
          <w:sz w:val="16"/>
        </w:rPr>
        <w:t xml:space="preserve"> as one of the city’s officers knelt on his neck. </w:t>
      </w:r>
      <w:r w:rsidRPr="00CA58DC">
        <w:rPr>
          <w:u w:val="single"/>
        </w:rPr>
        <w:t>Nationally, the House passed its own police reform package that would end certain legal protections for officers accused of misconduct and ban chokeholds</w:t>
      </w:r>
      <w:r w:rsidRPr="00CA58DC">
        <w:rPr>
          <w:sz w:val="16"/>
        </w:rPr>
        <w:t xml:space="preserve">. The legislation now moves to the Senate. Meanwhile, </w:t>
      </w:r>
      <w:r w:rsidRPr="00CA58DC">
        <w:rPr>
          <w:b/>
          <w:bCs/>
          <w:u w:val="single"/>
        </w:rPr>
        <w:t>protests continue around the U.S</w:t>
      </w:r>
      <w:r w:rsidRPr="00CA58DC">
        <w:rPr>
          <w:u w:val="single"/>
        </w:rPr>
        <w:t>., including in Kentucky where social justice groups continue to demand the officers involved in Breonna Taylor’s death be arrested.</w:t>
      </w:r>
      <w:r w:rsidRPr="00CA58DC">
        <w:rPr>
          <w:sz w:val="16"/>
        </w:rPr>
        <w:t xml:space="preserve"> In Seattle, some protesters in the Capitol Hill Autonomous Zone or Capitol Hill Organized Protest said they will stay despite the mayor’s plan to wind down the zone. There was also a standoff between protesters and authorities at the Emancipation Memorial in Washington, D.C., on Thursday. Protesters had vowed to tear down the statue, but law enforcement responded with police presence and fences to protect the statue featuring Abraham Lincoln. </w:t>
      </w:r>
      <w:r w:rsidRPr="00CA58DC">
        <w:rPr>
          <w:b/>
          <w:bCs/>
          <w:u w:val="single"/>
        </w:rPr>
        <w:t>Minneapolis City Council votes to dismantle police department The Minneapolis City Council on Friday unanimously approved a radical proposal to change the city charter that would allow the police department</w:t>
      </w:r>
      <w:r w:rsidRPr="00CA58DC">
        <w:rPr>
          <w:u w:val="single"/>
        </w:rPr>
        <w:t xml:space="preserve"> to be dismantled, following mass public criticism of law enforcement over the killing of George Floyd. The 12-0 vote is just the first step</w:t>
      </w:r>
      <w:r w:rsidRPr="00CA58DC">
        <w:rPr>
          <w:sz w:val="16"/>
        </w:rPr>
        <w:t xml:space="preserve"> in a process that faces significant bureaucratic obstacles to make the November ballot, where the city’s voters will have the final say. Doing so would first require amending the city charter. Draft language of the amendment posted online would replace the department with a Department of Community Safety and Violence Prevention, “which will have responsibility for public safety services prioritizing a holistic, public health-oriented approach.” It also provides for a division of licensed peace officers, who would answer to the department’s director. </w:t>
      </w:r>
      <w:r w:rsidRPr="00CA58DC">
        <w:rPr>
          <w:u w:val="single"/>
        </w:rPr>
        <w:t>“It is time to make structural change,”</w:t>
      </w:r>
      <w:r w:rsidRPr="00CA58DC">
        <w:rPr>
          <w:sz w:val="16"/>
        </w:rPr>
        <w:t xml:space="preserve"> Council Member Steve Fletcher said. “It is time to start from scratch and reinvent what public safety looks like.”</w:t>
      </w:r>
    </w:p>
    <w:p w14:paraId="7AE5B04C" w14:textId="77777777" w:rsidR="000E0FD1" w:rsidRPr="00CA58DC" w:rsidRDefault="000E0FD1" w:rsidP="00F50B01"/>
    <w:p w14:paraId="36B9F6FB" w14:textId="77777777" w:rsidR="00F50B01" w:rsidRPr="00CA58DC" w:rsidRDefault="00F50B01" w:rsidP="00F50B01">
      <w:pPr>
        <w:pStyle w:val="Heading4"/>
        <w:rPr>
          <w:rStyle w:val="StyleUnderline"/>
          <w:rFonts w:cs="Arial"/>
          <w:sz w:val="26"/>
          <w:u w:val="none"/>
        </w:rPr>
      </w:pPr>
      <w:r w:rsidRPr="00CA58DC">
        <w:rPr>
          <w:rStyle w:val="StyleUnderline"/>
          <w:rFonts w:cs="Arial"/>
          <w:sz w:val="26"/>
          <w:u w:val="none"/>
        </w:rPr>
        <w:t>Incremental and unsuccessful reforms coopt movements of abolition---only movements towards abolition such as defunding the police are able to resolve the root cause of police violence</w:t>
      </w:r>
    </w:p>
    <w:p w14:paraId="71159A59" w14:textId="77777777" w:rsidR="000E0FD1" w:rsidRPr="00CA58DC" w:rsidRDefault="007905AB" w:rsidP="000E0FD1">
      <w:hyperlink r:id="rId9" w:history="1">
        <w:r w:rsidR="008A6FFA" w:rsidRPr="00CA58DC">
          <w:rPr>
            <w:rStyle w:val="Hyperlink"/>
          </w:rPr>
          <w:t>AMUCHIE</w:t>
        </w:r>
      </w:hyperlink>
      <w:r w:rsidR="008A6FFA" w:rsidRPr="00CA58DC">
        <w:t xml:space="preserve">, </w:t>
      </w:r>
      <w:hyperlink r:id="rId10" w:history="1">
        <w:r w:rsidR="008A6FFA" w:rsidRPr="00CA58DC">
          <w:rPr>
            <w:rStyle w:val="Hyperlink"/>
          </w:rPr>
          <w:t>MOHAPATRA</w:t>
        </w:r>
      </w:hyperlink>
      <w:r w:rsidR="008A6FFA" w:rsidRPr="00CA58DC">
        <w:t>, </w:t>
      </w:r>
      <w:r w:rsidR="00F50B01" w:rsidRPr="00CA58DC">
        <w:rPr>
          <w:rStyle w:val="Style13ptBold"/>
        </w:rPr>
        <w:t>Raven et al. 6-19</w:t>
      </w:r>
      <w:r w:rsidR="00F50B01" w:rsidRPr="00CA58DC">
        <w:t xml:space="preserve"> </w:t>
      </w:r>
    </w:p>
    <w:p w14:paraId="1744D314" w14:textId="58A946FF" w:rsidR="00F50B01" w:rsidRPr="00CA58DC" w:rsidRDefault="00F50B01" w:rsidP="000E0FD1">
      <w:r w:rsidRPr="00CA58DC">
        <w:t>(Leila Raven is a queer mama and organizer working to build safety without prisons or police. She is the former Director of Collective Action for Safe Spaces (CASS), a grassroots organization developing community-based solutions for interrupting racialized gender violence.) (Mon Mohapatra is a queer South Asian organizer and artist working to end the era of mass incarceration in NYC.) (Nnennaya Amuchie is a diehard Black left genderqueer feminist and abolitionist, communist, organizer with Black Youth Project 100, published writer on police violence, and an attorney working to build movement lawyering infrastructure. They believe in a joyful and pleasurable future without police and prisons, where reproductive justice is actualized.) ("Reforms Won’t Save Us. Abolishing the Police Will," them.) (</w:t>
      </w:r>
      <w:hyperlink r:id="rId11" w:history="1">
        <w:r w:rsidRPr="00CA58DC">
          <w:rPr>
            <w:rStyle w:val="Hyperlink"/>
          </w:rPr>
          <w:t>https://www.them.us/story/reforms-wont-save-us-abolishing-the-police-will</w:t>
        </w:r>
      </w:hyperlink>
      <w:r w:rsidRPr="00CA58DC">
        <w:t>) accessed 6-29-2020 cyang</w:t>
      </w:r>
    </w:p>
    <w:p w14:paraId="46625C37" w14:textId="79E0E001" w:rsidR="00F50B01" w:rsidRPr="00CA58DC" w:rsidRDefault="00F50B01" w:rsidP="00F50B01">
      <w:pPr>
        <w:rPr>
          <w:rStyle w:val="Emphasis"/>
        </w:rPr>
      </w:pPr>
      <w:r w:rsidRPr="00CA58DC">
        <w:rPr>
          <w:rStyle w:val="StyleUnderline"/>
        </w:rPr>
        <w:t xml:space="preserve">In this op-ed, organizers from the #8ToAbolition campaign discuss the insufficiency of incremental reforms as a means of ending the epidemic of racist police brutality, proposing eight radical ideas for how to transform our communities instead. Since colonizers first landed on what would become the “United States of America,” enslaving Africans, massacring indigenous peoples, and exploiting resources across the world, Black people have resisted oppression. This resistance has taken the form of direct actions by abolitionists like Harriet Tubman, Nat Turner, and, more recently, organizers and agitators with groups like the Black Visions Collective in Minneapolis. Yet time and again — from the Attica Prison Uprising in 1971 to the protests taking place now to demand justice for Breonna Taylor, George Floyd, Tony McDade, Rayshard Brooks, and others — this fight has been co-opted by those seeking </w:t>
      </w:r>
      <w:r w:rsidRPr="00CA58DC">
        <w:rPr>
          <w:rStyle w:val="Emphasis"/>
        </w:rPr>
        <w:t>incremental reforms that bolster the system, further marginalizing grassroots movements working toward transformative change</w:t>
      </w:r>
      <w:r w:rsidRPr="00CA58DC">
        <w:rPr>
          <w:rStyle w:val="StyleUnderline"/>
        </w:rPr>
        <w:t xml:space="preserve">. </w:t>
      </w:r>
      <w:r w:rsidRPr="00CA58DC">
        <w:rPr>
          <w:sz w:val="16"/>
        </w:rPr>
        <w:t xml:space="preserve">Larger nonprofit organizations, including mainstream LGBTQ+ NGOs, have repeatedly sought to water down demands for a world without prisons and police by pushing for policy changes that empower courts, cops, and jails. These reformist efforts seek assimilation for the most privileged trans, queer, and gender-nonconforming people at the expense of those at the margins — specifically Black trans, queer, and gender nonconforming people who most severely experience interpersonal violence, hate violence, and state violence. In response, we created #8ToAbolition, an education and organizing tool detailing eight abolitionist demands. As a group of abolitionist organizers, we seek a 100% eradication of the state-sanctioned violence terrorizing our communities. </w:t>
      </w:r>
      <w:r w:rsidRPr="00CA58DC">
        <w:rPr>
          <w:rStyle w:val="Emphasis"/>
        </w:rPr>
        <w:t xml:space="preserve">The only way to end police violence is to begin by defunding the police and end by abolishing it altogether. </w:t>
      </w:r>
      <w:r w:rsidRPr="00CA58DC">
        <w:rPr>
          <w:sz w:val="16"/>
        </w:rPr>
        <w:t xml:space="preserve">To grasp the urgency of the policies covered in #8ToAbolition, one must understand the particular systemic issues we’re organizing against. </w:t>
      </w:r>
      <w:r w:rsidRPr="00CA58DC">
        <w:rPr>
          <w:rStyle w:val="StyleUnderline"/>
        </w:rPr>
        <w:t xml:space="preserve">The prison system is the historical successor of slavery in the United States, extended through an exception in the 13th Amendment that permits slavery “as a punishment for crime.” With the resulting boom of the prison industrial complex throughout the 20th Century and especially during the Clinton presidency, Black feminists like Angela Davis and Ruth Wilson Gilmore began to theorize around modern-day abolition, leading to the formation of abolitionist organizations like INCITE! and Critical Resistance. #8ToAbolition is based on the premise that our collective liberation is dependent on putting those at the margins of our communities at the center of our advocacy </w:t>
      </w:r>
      <w:r w:rsidRPr="00CA58DC">
        <w:rPr>
          <w:sz w:val="16"/>
        </w:rPr>
        <w:t xml:space="preserve">As Critical Resistance outlines, “Abolition is a political vision, with the goal of eliminating imprisonment, policing, and surveillance and creating lasting alternatives” for building safety. </w:t>
      </w:r>
      <w:r w:rsidRPr="00CA58DC">
        <w:rPr>
          <w:rStyle w:val="Emphasis"/>
        </w:rPr>
        <w:t>Reformist reforms, according to Critical Resistance, strengthen the state through increased funding and resources for law enforcement and carceral systems, whereas abolitionist reforms move us closer to a world without prisons or policing</w:t>
      </w:r>
      <w:r w:rsidRPr="00CA58DC">
        <w:rPr>
          <w:rStyle w:val="StyleUnderline"/>
        </w:rPr>
        <w:t xml:space="preserve">. With #8ToAbolition, the steps we introduce seek to do the latter: Move our collective needle on the things our communities need, such as better public health, housing, transit, and education, in order to thrive and live well without relying on police or prisons. </w:t>
      </w:r>
      <w:r w:rsidRPr="00CA58DC">
        <w:rPr>
          <w:sz w:val="16"/>
          <w:szCs w:val="16"/>
        </w:rPr>
        <w:t xml:space="preserve">Prisons, jails, and policing have long been sites of violence for trans and queer people in the United States and across the world. Last summer, Layleen Cubilette-Polanco, an Afro-Latina transgender woman, died while incarcerated in New York City’s Rikers Island jail at the hands of uncaring prison staff. Young people of color who are LGBTQ+ and homeless are disproportionately likely to be criminalized and enter the juvenile punishment system; many trade sex to access housing and survive. In January 2020, Tony McDade, a Black trans man, was murdered by police. From a lack of housing and healthcare, to targeted harassment from police, to their very bodies being criminalized, Black queer and trans people have long been on the frontlines of fighting police violence. (The first Pride, after all, was catalyzed by a riot against police raids.) </w:t>
      </w:r>
      <w:r w:rsidRPr="00CA58DC">
        <w:rPr>
          <w:rStyle w:val="StyleUnderline"/>
        </w:rPr>
        <w:t>Reformist solutions to address the needs of queer and trans people have not made our lives demonstrably safer.</w:t>
      </w:r>
      <w:r w:rsidRPr="00CA58DC">
        <w:rPr>
          <w:sz w:val="16"/>
        </w:rPr>
        <w:t xml:space="preserve"> Mainstream LGBTQ+ advocacy has focused on securing rights to assimilate, like marriage equality, while rates of homelessness, violence, and incarceration of our communities remain high. Assimilationist strategies put forward by well-funded LGBTQ+ organizations have secured exclusionary, short-term victories for more privileged subsets of trans and queer communities, especially those who are white and wealthy, while leaving those at the margins behind. A particularly brazen example was the response of the Human Rights Campaign and the National LGBTQ Task Force to the Trump Administration’s ban on trans folks serving in the military. Rather than aligning themselves with anti-war activists and radical veterans speaking out against U.S. imperialism and its devastating impact on trans and queer folks in the global south, these predominantly white and wealthy organizations prioritized allowing folks’ access to participation in American empire. </w:t>
      </w:r>
      <w:r w:rsidRPr="00CA58DC">
        <w:rPr>
          <w:rStyle w:val="StyleUnderline"/>
        </w:rPr>
        <w:t xml:space="preserve">We see the same kinds of reformist solutions applied to the crisis of police brutality in this country. For decades, local and national governments have poured resources into proposals to increase training or add new protocols to police departments </w:t>
      </w:r>
      <w:r w:rsidRPr="00CA58DC">
        <w:rPr>
          <w:rStyle w:val="Emphasis"/>
        </w:rPr>
        <w:t>that only exacerbate or sustain the problem</w:t>
      </w:r>
      <w:r w:rsidRPr="00CA58DC">
        <w:rPr>
          <w:rStyle w:val="StyleUnderline"/>
        </w:rPr>
        <w:t xml:space="preserve"> by directing more resources toward policing. Police chokeholds had already been banned in New York City before Eric Garner was killed by one. </w:t>
      </w:r>
      <w:r w:rsidRPr="00CA58DC">
        <w:rPr>
          <w:sz w:val="16"/>
        </w:rPr>
        <w:t xml:space="preserve">Now, in recent weeks, the New York State Assembly has passed the Eric Garner Anti-Chokehold Act, which creates criminal penalties for officers who use chokeholds or similar restraints. This counterproductive reformist policy will channel more people into the prisons we seek to dismantle and rely on a historically evasive system to indict itself. </w:t>
      </w:r>
      <w:r w:rsidRPr="00CA58DC">
        <w:rPr>
          <w:rStyle w:val="StyleUnderline"/>
        </w:rPr>
        <w:t xml:space="preserve">Instead, #8ToAbolition is based on the premise that our collective liberation is dependent on putting those at the margins of our communities at the center of our advocacy. Our platform proposes defunding the police as a strategy to move us toward abolition. </w:t>
      </w:r>
      <w:r w:rsidRPr="00CA58DC">
        <w:rPr>
          <w:rStyle w:val="Emphasis"/>
        </w:rPr>
        <w:t>By immediately firing officers with complaints against them for excessive use of force, and making a commitment to not hire new officers, cities can constrain the power of police to harm communities</w:t>
      </w:r>
      <w:r w:rsidRPr="00CA58DC">
        <w:rPr>
          <w:rStyle w:val="StyleUnderline"/>
        </w:rPr>
        <w:t xml:space="preserve">, freeing up resources for meeting people’s actual needs. In doing so, </w:t>
      </w:r>
      <w:r w:rsidRPr="00CA58DC">
        <w:rPr>
          <w:rStyle w:val="Emphasis"/>
        </w:rPr>
        <w:t>we can build a world where there are zero police murders</w:t>
      </w:r>
      <w:r w:rsidRPr="00CA58DC">
        <w:rPr>
          <w:rStyle w:val="StyleUnderline"/>
        </w:rPr>
        <w:t xml:space="preserve"> because there are zero police</w:t>
      </w:r>
      <w:r w:rsidRPr="00CA58DC">
        <w:rPr>
          <w:sz w:val="16"/>
        </w:rPr>
        <w:t xml:space="preserve">, not because police are better trained or better regulated in continuing to uphold systems designed to oppress our communities. The policies offered in the #8ToAbolition platform are broad-ranging and applicable across many city-based campaigns. Recognizing the need for clear, actionable steps, we brainstormed specific demands from the areas where we live and organize: End the criminalization of survival, including decriminalizing sex work and anti-homeless ordinances; end the deadly exchanges between U.S. police departments and other repressive governments such as Israel; and more that aim to shrink the police state. </w:t>
      </w:r>
      <w:r w:rsidRPr="00CA58DC">
        <w:rPr>
          <w:rStyle w:val="StyleUnderline"/>
        </w:rPr>
        <w:t xml:space="preserve">We also provided a guide — not exhaustive by any means — for where money should go instead, known as a divest/invest strategy. Public resources should be used to provide safe and accessible housing, youth programs that don’t involve the police, and community-based interventions for building safety. </w:t>
      </w:r>
      <w:r w:rsidRPr="00CA58DC">
        <w:rPr>
          <w:sz w:val="16"/>
          <w:szCs w:val="16"/>
        </w:rPr>
        <w:t>In summary, our eight core points are: Defund the police; demilitarize communities; remove police from schools; free people from jails and prisons; repeal laws that criminalize survival; invest in community self-governance; provide safe housing for everyone; and invest in care, not cops. We recognize that there isn’t one blueprint for abolition, but #8ToAbolition hopes to offer a tangible start for expanding our collective imagination as to what policies minimizing police and prison power can look like. As people yell “Defund!” in the streets, it’s critical they also recognize the kind of state violence taking place behind their local jails, ICE detention centers, and inside city courts.</w:t>
      </w:r>
      <w:r w:rsidRPr="00CA58DC">
        <w:t xml:space="preserve"> </w:t>
      </w:r>
      <w:r w:rsidRPr="00CA58DC">
        <w:rPr>
          <w:rStyle w:val="StyleUnderline"/>
        </w:rPr>
        <w:t xml:space="preserve">For many prisoners and people in the “system,” violence at the hands of the state is a daily occurrence. </w:t>
      </w:r>
      <w:r w:rsidRPr="00CA58DC">
        <w:rPr>
          <w:rStyle w:val="Emphasis"/>
        </w:rPr>
        <w:t>It’s similarly critical that people understand abolition expansively, from changing the way we respond to interpersonal conflict to ending the US military industrial complex, which acts as a global, imperialist police force.</w:t>
      </w:r>
      <w:r w:rsidRPr="00CA58DC">
        <w:rPr>
          <w:rStyle w:val="StyleUnderline"/>
        </w:rPr>
        <w:t xml:space="preserve"> The domestic police’s role to harass, terrorize, arrest, and kill Black, Indigenous and other poor and working class people is directly connected to the role of the U.S. military in Black and brown countries worldwide. </w:t>
      </w:r>
      <w:r w:rsidRPr="00CA58DC">
        <w:rPr>
          <w:sz w:val="16"/>
        </w:rPr>
        <w:t xml:space="preserve">We are entering the fourth month of a global pandemic that has shut down schools, workplaces, and public life as we once knew it. Mass uprisings in defense of Black lives are raging in cities across the world. </w:t>
      </w:r>
      <w:r w:rsidRPr="00CA58DC">
        <w:rPr>
          <w:rStyle w:val="StyleUnderline"/>
        </w:rPr>
        <w:t>We must not miss this opportunity to dramatically transform the way we live, the way we work, and the way we care for each other. Prison abolitionist writer Ruth Wilson Gilmore says, “Abolition is deliberately everything-ist; it’s about the entirety of human-environmental relations.”</w:t>
      </w:r>
      <w:r w:rsidRPr="00CA58DC">
        <w:rPr>
          <w:sz w:val="16"/>
        </w:rPr>
        <w:t xml:space="preserve"> It’s about challenging the presence of riot police at Standing Rock as people ask for clean water. It’s about asking why Flint, Michigan has $26 million planned in their budget for police, but less than half that for making their water drinkable. It’s about asking why trans and queer people without homes and survivors of domestic violence are sent to jail, while fossil fuel polluters and killer cops from Darren Wilson to Timothy Loehmann, Brian Encinia to Royce Ruby, Jonathan Mattingly, Brett Hankison and Myles Cosgrove, to the still-unidentified officer who killed Tony McDade, can destroy lives and communities with impunity. </w:t>
      </w:r>
      <w:r w:rsidRPr="00CA58DC">
        <w:rPr>
          <w:rStyle w:val="StyleUnderline"/>
        </w:rPr>
        <w:t xml:space="preserve">These are just a handful of the questions abolition urges us to ask. For us, there’s one answer: </w:t>
      </w:r>
      <w:r w:rsidRPr="00CA58DC">
        <w:rPr>
          <w:rStyle w:val="Emphasis"/>
        </w:rPr>
        <w:t>never police and never jails.</w:t>
      </w:r>
    </w:p>
    <w:p w14:paraId="42FE8691" w14:textId="397D3A6C" w:rsidR="00DF7A8E" w:rsidRPr="00CA58DC" w:rsidRDefault="00DF7A8E" w:rsidP="00DF7A8E"/>
    <w:p w14:paraId="14372198" w14:textId="34EAE842" w:rsidR="00DF7A8E" w:rsidRPr="00CA58DC" w:rsidRDefault="00DF7A8E" w:rsidP="00DF7A8E"/>
    <w:p w14:paraId="0F3320A6" w14:textId="4737E1B1" w:rsidR="007264A3" w:rsidRPr="00CA58DC" w:rsidRDefault="007264A3" w:rsidP="007264A3">
      <w:pPr>
        <w:pStyle w:val="Heading4"/>
        <w:rPr>
          <w:rFonts w:cs="Arial"/>
        </w:rPr>
      </w:pPr>
      <w:r w:rsidRPr="00CA58DC">
        <w:rPr>
          <w:rFonts w:cs="Arial"/>
        </w:rPr>
        <w:t xml:space="preserve">Abolition is the only way to address structural racial violence- </w:t>
      </w:r>
      <w:r w:rsidR="0012231E" w:rsidRPr="00CA58DC">
        <w:rPr>
          <w:rFonts w:cs="Arial"/>
        </w:rPr>
        <w:t>turns the aff and is an independent decision rule for the judge</w:t>
      </w:r>
    </w:p>
    <w:p w14:paraId="37783907" w14:textId="77777777" w:rsidR="007264A3" w:rsidRPr="00CA58DC" w:rsidRDefault="007264A3" w:rsidP="007264A3">
      <w:pPr>
        <w:rPr>
          <w:rStyle w:val="Style13ptBold"/>
        </w:rPr>
      </w:pPr>
      <w:r w:rsidRPr="00CA58DC">
        <w:rPr>
          <w:rStyle w:val="Style13ptBold"/>
        </w:rPr>
        <w:t>Rodríguez 2008</w:t>
      </w:r>
    </w:p>
    <w:p w14:paraId="71D1FB4A" w14:textId="4E606F1F" w:rsidR="002E317C" w:rsidRPr="00CA58DC" w:rsidRDefault="007264A3" w:rsidP="007264A3">
      <w:pPr>
        <w:rPr>
          <w:sz w:val="14"/>
          <w:szCs w:val="16"/>
        </w:rPr>
      </w:pPr>
      <w:r w:rsidRPr="00CA58DC">
        <w:rPr>
          <w:sz w:val="14"/>
          <w:szCs w:val="16"/>
        </w:rPr>
        <w:t xml:space="preserve">Dylan, Professor of the Department of Ethnic Studies at UC Riverside, “Warfare and Terms of Engagement,” </w:t>
      </w:r>
      <w:r w:rsidRPr="00CA58DC">
        <w:rPr>
          <w:i/>
          <w:iCs/>
          <w:sz w:val="14"/>
          <w:szCs w:val="16"/>
        </w:rPr>
        <w:t>ABOLITION NOW! Ten Years of Strategy and Struggle Against the Prison Industrial Complex</w:t>
      </w:r>
      <w:r w:rsidRPr="00CA58DC">
        <w:rPr>
          <w:sz w:val="14"/>
          <w:szCs w:val="16"/>
        </w:rPr>
        <w:t xml:space="preserve">, pg. 91-101 </w:t>
      </w:r>
      <w:hyperlink r:id="rId12" w:history="1">
        <w:r w:rsidR="002E317C" w:rsidRPr="00CA58DC">
          <w:rPr>
            <w:rStyle w:val="Hyperlink"/>
            <w:sz w:val="14"/>
            <w:szCs w:val="16"/>
          </w:rPr>
          <w:t>http://criticalresistance.org/wp-content/uploads/2012/06/Critical-Resistance-Abolition-Now-Ten-Years-of-Strategy-and-Struggle-against-the-Prison-Industrial-Complex.pdf</w:t>
        </w:r>
      </w:hyperlink>
    </w:p>
    <w:p w14:paraId="1A308847" w14:textId="46CAEC24" w:rsidR="007264A3" w:rsidRPr="00CA58DC" w:rsidRDefault="007264A3" w:rsidP="007264A3">
      <w:pPr>
        <w:rPr>
          <w:sz w:val="14"/>
        </w:rPr>
      </w:pPr>
      <w:r w:rsidRPr="00CA58DC">
        <w:rPr>
          <w:sz w:val="14"/>
          <w:szCs w:val="16"/>
        </w:rPr>
        <w:t xml:space="preserve"> </w:t>
      </w:r>
      <w:r w:rsidRPr="00CA58DC">
        <w:rPr>
          <w:u w:val="single"/>
        </w:rPr>
        <w:t>Behind the din of progressive and liberal reformist struggles over public policy, civil liberties, and law, and beneath the infrequent mobilizations of activity to defend against the next onslaught of racist, classist, ageist, and misogynist criminalization, there is an unspoken politics of assumption that takes for granted the mystified permanence of domestic warfare as a constant production of targeted and massive suffering, guided by the logic of Black, brown, and indigenous subjection to the expediencies and essential violence of the American (global) nation-building project</w:t>
      </w:r>
      <w:r w:rsidRPr="00CA58DC">
        <w:rPr>
          <w:sz w:val="14"/>
        </w:rPr>
        <w:t xml:space="preserve">. To put it differently: </w:t>
      </w:r>
      <w:r w:rsidRPr="00CA58DC">
        <w:rPr>
          <w:u w:val="single"/>
        </w:rPr>
        <w:t>despite the unprecedented forms of imprisonment, social and political repression, and violent policing that compose the mosaic of our historical time, the establishment left</w:t>
      </w:r>
      <w:r w:rsidRPr="00CA58DC">
        <w:rPr>
          <w:sz w:val="14"/>
        </w:rPr>
        <w:t xml:space="preserve"> (within and perhaps beyond the US) </w:t>
      </w:r>
      <w:r w:rsidRPr="00CA58DC">
        <w:rPr>
          <w:u w:val="single"/>
        </w:rPr>
        <w:t xml:space="preserve">does not care to envision, much less politically prioritize, the </w:t>
      </w:r>
      <w:r w:rsidRPr="00CA58DC">
        <w:rPr>
          <w:i/>
          <w:iCs/>
          <w:u w:val="single"/>
        </w:rPr>
        <w:t>abolition of</w:t>
      </w:r>
      <w:r w:rsidRPr="00CA58DC">
        <w:rPr>
          <w:u w:val="single"/>
        </w:rPr>
        <w:t xml:space="preserve"> </w:t>
      </w:r>
      <w:r w:rsidRPr="00CA58DC">
        <w:rPr>
          <w:i/>
          <w:iCs/>
          <w:u w:val="single"/>
        </w:rPr>
        <w:t>US</w:t>
      </w:r>
      <w:r w:rsidRPr="00CA58DC">
        <w:rPr>
          <w:u w:val="single"/>
        </w:rPr>
        <w:t xml:space="preserve"> </w:t>
      </w:r>
      <w:r w:rsidRPr="00CA58DC">
        <w:rPr>
          <w:i/>
          <w:iCs/>
          <w:u w:val="single"/>
        </w:rPr>
        <w:t>domestic warfare</w:t>
      </w:r>
      <w:r w:rsidRPr="00CA58DC">
        <w:rPr>
          <w:u w:val="single"/>
        </w:rPr>
        <w:t xml:space="preserve"> and its structuring white supremacist social logic as its most urgent task of the present and future</w:t>
      </w:r>
      <w:r w:rsidRPr="00CA58DC">
        <w:rPr>
          <w:sz w:val="14"/>
        </w:rPr>
        <w:t xml:space="preserve">. </w:t>
      </w:r>
      <w:r w:rsidRPr="00CA58DC">
        <w:rPr>
          <w:u w:val="single"/>
        </w:rPr>
        <w:t>Our</w:t>
      </w:r>
      <w:r w:rsidRPr="00CA58DC">
        <w:rPr>
          <w:sz w:val="14"/>
        </w:rPr>
        <w:t xml:space="preserve"> non-profit </w:t>
      </w:r>
      <w:r w:rsidRPr="00CA58DC">
        <w:rPr>
          <w:u w:val="single"/>
        </w:rPr>
        <w:t>left</w:t>
      </w:r>
      <w:r w:rsidRPr="00CA58DC">
        <w:rPr>
          <w:sz w:val="14"/>
        </w:rPr>
        <w:t xml:space="preserve">, in particular, </w:t>
      </w:r>
      <w:r w:rsidRPr="00CA58DC">
        <w:rPr>
          <w:u w:val="single"/>
        </w:rPr>
        <w:t>seems content to engage in desperate (and usually well-intentioned) attempts to manage the casualties of domestic warfare, foregoing the urgency of an abolitionist praxis that openly, critically, and radically addresses the moral, cultural, and political premises of these wars</w:t>
      </w:r>
      <w:r w:rsidRPr="00CA58DC">
        <w:rPr>
          <w:sz w:val="14"/>
        </w:rPr>
        <w:t>.</w:t>
      </w:r>
      <w:r w:rsidRPr="00CA58DC">
        <w:rPr>
          <w:u w:val="single"/>
        </w:rPr>
        <w:t xml:space="preserve"> Not long from now, generations will emerge</w:t>
      </w:r>
      <w:r w:rsidRPr="00CA58DC">
        <w:rPr>
          <w:sz w:val="14"/>
        </w:rPr>
        <w:t xml:space="preserve"> from the organic accumulation of rage, suffering, social alienation, and (we hope) politically principled rebellion </w:t>
      </w:r>
      <w:r w:rsidRPr="00CA58DC">
        <w:rPr>
          <w:u w:val="single"/>
        </w:rPr>
        <w:t xml:space="preserve">against this living apocalypse and pose to us some rudimentary questions of radical accountability: How were we able to accommodate, and even culturally and politically </w:t>
      </w:r>
      <w:r w:rsidRPr="00CA58DC">
        <w:rPr>
          <w:i/>
          <w:iCs/>
          <w:u w:val="single"/>
        </w:rPr>
        <w:t>normalize</w:t>
      </w:r>
      <w:r w:rsidRPr="00CA58DC">
        <w:rPr>
          <w:u w:val="single"/>
        </w:rPr>
        <w:t xml:space="preserve"> the strategic, explicit, and openly racist technologies of state violence that effectively socially neutralized and frequently liquidated entire </w:t>
      </w:r>
      <w:r w:rsidRPr="00CA58DC">
        <w:rPr>
          <w:i/>
          <w:iCs/>
          <w:u w:val="single"/>
        </w:rPr>
        <w:t>nearby</w:t>
      </w:r>
      <w:r w:rsidRPr="00CA58DC">
        <w:rPr>
          <w:u w:val="single"/>
        </w:rPr>
        <w:t xml:space="preserve"> populations of our people, given that ours are the very same populations that have historically struggled to survive and overthrow such "classical" structures of dominance as colonialism, frontier conquest, racial slavery, and other genocides?</w:t>
      </w:r>
      <w:r w:rsidRPr="00CA58DC">
        <w:rPr>
          <w:sz w:val="14"/>
        </w:rPr>
        <w:t xml:space="preserve"> In a somewhat more intimate sense, </w:t>
      </w:r>
      <w:r w:rsidRPr="00CA58DC">
        <w:rPr>
          <w:i/>
          <w:iCs/>
          <w:u w:val="single"/>
        </w:rPr>
        <w:t>how could we live with ourselves</w:t>
      </w:r>
      <w:r w:rsidRPr="00CA58DC">
        <w:rPr>
          <w:u w:val="single"/>
        </w:rPr>
        <w:t xml:space="preserve"> in this domestic state of emergency, and why did we seem to generally forfeit the creative possibilities of radically challenging, dislodging, and transforming the </w:t>
      </w:r>
      <w:r w:rsidRPr="00CA58DC">
        <w:rPr>
          <w:i/>
          <w:iCs/>
          <w:u w:val="single"/>
        </w:rPr>
        <w:t>ideological and institutional premises</w:t>
      </w:r>
      <w:r w:rsidRPr="00CA58DC">
        <w:rPr>
          <w:u w:val="single"/>
        </w:rPr>
        <w:t xml:space="preserve"> of this condition of domestic warfare in favor of short-term, "winnable" policy reforms?</w:t>
      </w:r>
      <w:r w:rsidRPr="00CA58DC">
        <w:rPr>
          <w:sz w:val="14"/>
        </w:rPr>
        <w:t xml:space="preserve"> (For example, why did we choose to formulate and tolerate a "progressive" political language that reinforced dominant racist notions of "criminality" in the process of trying to discredit the legal basis of "Three Strikes" laws?) </w:t>
      </w:r>
      <w:r w:rsidRPr="00CA58DC">
        <w:rPr>
          <w:u w:val="single"/>
        </w:rPr>
        <w:t>What were the fundamental concerns of our progressive organizations and movements during this time, and were they willing to comprehend and galvanize an effective, or even viable opposition to the white supremacist state's terms of engagement</w:t>
      </w:r>
      <w:r w:rsidRPr="00CA58DC">
        <w:rPr>
          <w:sz w:val="14"/>
        </w:rPr>
        <w:t xml:space="preserve"> (that is, warfare)? This radical accountability reflects a variation on anticolonial liberation theorist Frantz Fanon's memorable statement to his own peers, comrades, and nemeses: Each generation must discover its mission, fulfill it or betray it, in relative opacity.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 Lest we fall victim to a certain political nostalgia that is often induced by such illuminating Fanonist exhortations, we ought to clarify the premises of the social "mission" that our generation of US based progressive organizing has undertaken. In the vicinity of the constantly retrenching social welfare apparatuses of the US state, much of the most urgent and immediate work of community-based organizing has revolved around service provision. Importantly, this pragmatic focus also builds a certain progressive ethic of voluntarism that constructs the model activist as a variation on older liberal notions of the "good citizen." Following Fanon, the question is whether and how this mission ought to be fulfilled or betrayed. I believe that to respond to this political problem requires an analysis and conceptualization of "the state" that is far more complex and laborious than we usually allow in our ordinary rush of obligations to build campaigns, organize communities, and write grant proposals. In fact, I think one pragmatic step toward an abolitionist politics involves the development of grassroots pedagogies (such as reading groups, in-home workshops, inter-organization and inter-movement critical dialogues) that will compel us to teach ourselves about the different ways that the state works in the context of domestic warfare, so that we no longer treat it simplistically. </w:t>
      </w:r>
      <w:r w:rsidRPr="00CA58DC">
        <w:rPr>
          <w:u w:val="single"/>
        </w:rPr>
        <w:t>We require</w:t>
      </w:r>
      <w:r w:rsidRPr="00CA58DC">
        <w:rPr>
          <w:sz w:val="14"/>
        </w:rPr>
        <w:t xml:space="preserve">, in other words, </w:t>
      </w:r>
      <w:r w:rsidRPr="00CA58DC">
        <w:rPr>
          <w:u w:val="single"/>
        </w:rPr>
        <w:t xml:space="preserve">a </w:t>
      </w:r>
      <w:r w:rsidRPr="00CA58DC">
        <w:rPr>
          <w:i/>
          <w:iCs/>
          <w:u w:val="single"/>
        </w:rPr>
        <w:t>scholarly</w:t>
      </w:r>
      <w:r w:rsidRPr="00CA58DC">
        <w:rPr>
          <w:u w:val="single"/>
        </w:rPr>
        <w:t xml:space="preserve"> activist framework to understand that the state can and must be radically confronted on multiple fronts by </w:t>
      </w:r>
      <w:r w:rsidRPr="00CA58DC">
        <w:rPr>
          <w:i/>
          <w:iCs/>
          <w:u w:val="single"/>
        </w:rPr>
        <w:t>an abolitionist politics</w:t>
      </w:r>
      <w:r w:rsidRPr="00CA58DC">
        <w:rPr>
          <w:sz w:val="14"/>
        </w:rPr>
        <w:t xml:space="preserve">. In so many ways, the US progressive/left establishment is filling the void created by what Ruthie Gilmore has called the violent "abandonments" of the state, which forfeits and implodes its own social welfare capacities (which were already insufficient at best) while transforming and (productively) exploding its domestic warmaking functionalities (guided by a " frightening willingness to engage in human sacrifice"). </w:t>
      </w:r>
      <w:r w:rsidRPr="00CA58DC">
        <w:rPr>
          <w:u w:val="single"/>
        </w:rPr>
        <w:t xml:space="preserve">Yet, at the same time that the state has been openly galvanizing itself to declare and wage violent struggle against strategically targeted local populations, the establishment left remains relatively unwilling and therefore institutionally unable to address the questions of social survival, grassroots mobilization, radical social justice, and social transformation </w:t>
      </w:r>
      <w:r w:rsidRPr="00CA58DC">
        <w:rPr>
          <w:i/>
          <w:iCs/>
          <w:u w:val="single"/>
        </w:rPr>
        <w:t>on the concrete and everyday terms of the very domestic war(s) that the state has so openly and repeatedly declared as the premises of its own coherence</w:t>
      </w:r>
      <w:r w:rsidRPr="00CA58DC">
        <w:rPr>
          <w:sz w:val="14"/>
        </w:rPr>
        <w:t xml:space="preserve">. PITFALLS OF THE PEDAGOGICAL STATE We can broadly understand that "the state" is in many ways a conceptual term that refers to a mind-boggling array of geographic, political, and institutional relations of power and domination. It is, in that sense, a term of abstraction: certainly the state is "real," but it is so massive and institutionally stretched that it simply cannot be understood and "seen" in its totality. The way we come to comprehend the state's realness-or differently put, the way the state makes itself comprehensible, intelligible, and materially identifiable to ordinary people-is through its own self narrations and institutional mobilizations. Consider the narrative and institutional dimensions of the "war on drugs," for example. New York City mayor Edward Koch, in a gesture of masculine challenge to the Reagan-era Feds, offers a prime example of such a narration in a 1986 op-ed piece published on the widely-read pages of The New York Times: I propose the following steps as a coordinated Federal response to [the war on drugs]: Use the full resources of the military for drug interdiction. The Posse Comitatus doctrine, which restricts participation of the military in civilian law enforcement, must be modified so that the military can be used for narcotics control ... Enact a Federal death penalty for drug wholesalers. Life sentences, harsh fines, forfeitures of assets, billions spent on education and therapy all have failed to deter the drug wholesaler. The death penalty would. Capital punishment is an extraordinary remedy, but we are facing an extraordinary peril ... Designate United States narcotics prisons. The Bureau of Prisons should designate separate facilities for drug offenders. Segregating such prisoners from others, preferably in remote locations such as the Yukon or desert areas, might motivate drug offenders to abandon their trade. Enhance the Federal agencies combating the drug problem. The Attorney General should greatly increase the number of drug enforcement agents in New York and other cities. He should direct the Federal Bureau of Investigation to devote substantial manpower against the cocaine trade and should see to it that the Immigration and Naturalization Service is capable of detecting and deporting aliens convicted of drug crimes in far better numbers than it now does. Enact the state and local narcotics control assistance act of 1986. This bill provides $750 million annually for five years to assist state and local jurisdictions increase their capacities for enforcement, corrections, education and prosecution. These proposals offer no certainty for success in the fight against drugs, of course. If we are to succeed, however, it is essential that we persuade the Federal Government to recognize its responsibility to lead the way. Edward Koch's manifesto reflects an important dimension of the broader institutional, cultural, and political activities that build the state as a mechanism of self-legitimating violence: </w:t>
      </w:r>
      <w:r w:rsidRPr="00CA58DC">
        <w:rPr>
          <w:u w:val="single"/>
        </w:rPr>
        <w:t>the state</w:t>
      </w:r>
      <w:r w:rsidRPr="00CA58DC">
        <w:rPr>
          <w:sz w:val="14"/>
        </w:rPr>
        <w:t xml:space="preserve"> (here momentarily manifest in the person of the New York City Mayor) </w:t>
      </w:r>
      <w:r w:rsidRPr="00CA58DC">
        <w:rPr>
          <w:u w:val="single"/>
        </w:rPr>
        <w:t xml:space="preserve">constantly </w:t>
      </w:r>
      <w:r w:rsidRPr="00CA58DC">
        <w:rPr>
          <w:i/>
          <w:iCs/>
          <w:u w:val="single"/>
        </w:rPr>
        <w:t>tells stories about itself</w:t>
      </w:r>
      <w:r w:rsidRPr="00CA58DC">
        <w:rPr>
          <w:u w:val="single"/>
        </w:rPr>
        <w:t>, facilitated by a politically willing and accomplice corporate media</w:t>
      </w:r>
      <w:r w:rsidRPr="00CA58DC">
        <w:rPr>
          <w:sz w:val="14"/>
        </w:rPr>
        <w:t xml:space="preserve">. </w:t>
      </w:r>
      <w:r w:rsidRPr="00CA58DC">
        <w:rPr>
          <w:u w:val="single"/>
        </w:rPr>
        <w:t>This storytelling-which through repetition and saturation assembles the popular "common sense" of domestic warfare-is inseparable from the on-the-ground shifting, rearranging, and recommitting of resources and institutional power that we witness in the everyday mobilizations of a state waging intense, localized, militarized struggle against its declared internal enemies</w:t>
      </w:r>
      <w:r w:rsidRPr="00CA58DC">
        <w:rPr>
          <w:sz w:val="14"/>
        </w:rPr>
        <w:t xml:space="preserve">. Consider, for example, how pronouncements like those of Koch, Reagan, and Bratton seem to always be accompanied by the operational innovation of different varieties of covert ops, urban guerilla war, and counterintelligence warfare that specifically emerge through the state's declared domestic wars on crime/drugs/gangs/etc. Hence, it is no coincidence that Mayor Koch's editorial makes the stunning appeal to withdraw ("modify") the Posse Comitatus principle, to allow the Federal government's formal mobilization of its global war apparatus for battle in the homeland neighborhoods of the war on drugs. To reference our example even more closely, </w:t>
      </w:r>
      <w:r w:rsidRPr="00CA58DC">
        <w:rPr>
          <w:u w:val="single"/>
        </w:rPr>
        <w:t>we can begin to see how the ramped-up policing and massive imprisonment of Black and Latino youth in Koch's 1980s New York were enabled and normalized by his and others' attempts to story tell the legal empowerment and cultural valorization of the police, such that the nuts-and-bolts operation of the prison industrial complex was lubricated by the multiple moral parables of domestic warfare</w:t>
      </w:r>
      <w:r w:rsidRPr="00CA58DC">
        <w:rPr>
          <w:sz w:val="14"/>
        </w:rPr>
        <w:t xml:space="preserve">. </w:t>
      </w:r>
      <w:r w:rsidRPr="00CA58DC">
        <w:rPr>
          <w:u w:val="single"/>
        </w:rPr>
        <w:t xml:space="preserve">This process of producing the state as an active, tangible, and identifiable structure of power and dominance, through the work of self-narration and concrete mobilizations of institutional capacity, is what some scholars call "statecraft." Generally, the state materializes and becomes comprehensible to us through these definitive moments of crafting: that is, we come to identify the state as a series of active political and institutional </w:t>
      </w:r>
      <w:r w:rsidRPr="00CA58DC">
        <w:rPr>
          <w:i/>
          <w:iCs/>
          <w:u w:val="single"/>
        </w:rPr>
        <w:t>projects</w:t>
      </w:r>
      <w:r w:rsidRPr="00CA58DC">
        <w:rPr>
          <w:u w:val="single"/>
        </w:rPr>
        <w:t>. So, if the state's self-narration inundates us with depictions of its policing and juridical arms as the righteously punitive and justifiably violent front lines of an overlapping series of comprehensive, militarized, and culturally valorized domestic wars</w:t>
      </w:r>
      <w:r w:rsidRPr="00CA58DC">
        <w:rPr>
          <w:sz w:val="14"/>
        </w:rPr>
        <w:t>-for my generation, the "war on drugs," the generation prior, the "war on crime," and the current generation, localized "wars on gangs" and their planetary rearticulation in the "war on terror"-</w:t>
      </w:r>
      <w:r w:rsidRPr="00CA58DC">
        <w:rPr>
          <w:u w:val="single"/>
        </w:rPr>
        <w:t xml:space="preserve">then it is the </w:t>
      </w:r>
      <w:r w:rsidRPr="00CA58DC">
        <w:rPr>
          <w:i/>
          <w:iCs/>
          <w:u w:val="single"/>
        </w:rPr>
        <w:t>material processes of war</w:t>
      </w:r>
      <w:r w:rsidRPr="00CA58DC">
        <w:rPr>
          <w:u w:val="single"/>
        </w:rPr>
        <w:t>, from the writing of public policy to the hyper-weaponization of the police, that commonly represents the existence of the state as we come to normally "know" it</w:t>
      </w:r>
      <w:r w:rsidRPr="00CA58DC">
        <w:rPr>
          <w:sz w:val="14"/>
        </w:rPr>
        <w:t xml:space="preserve">. Given that domestic warfare composes both the common narrative language and concrete material production of the state, the question remains as to why the establishment left has not confronted this statecraft with the degree of absolute emergency that the condition implies (war!). Perhaps it is because we are underestimating the skill and reach of the state as a pedagogical (teaching) apparatus, replete with room for contradiction and relatively sanctioned spaces for " dissent" and counter-state organizing. Italian political prisoner Antonio Gramsci's thoughts on the formation of the contemporary pedagogical state are instructive here: The State does have and request consent, but it also "educates" this consent, by means of the political and syndical associations; these, however, are private organisms, left to the private initiative of the ruling class. Although Gramsci was writing these words in the early 1900s, he had already identified the institutional symbiosis that would eventually produce the non-profit industrial complex. The historical record of the last three decades shows that liberal foundations such as the Ford, Mellon, Rockefeller, Soros and other financial entities have become politically central to "the private initiative of the ruling class" and have in fact funded a breath-taking number of organizations, grassroots campaigns, and progressive political interests. The questions I wish to insert here, however, are whether the financially enabling gestures of foundations also 1) exert a politically disciplinary or repressive force on contemporary social movements and community based organizations, while 2) nurturing an ideological and structural </w:t>
      </w:r>
      <w:r w:rsidRPr="00CA58DC">
        <w:rPr>
          <w:i/>
          <w:iCs/>
          <w:sz w:val="14"/>
        </w:rPr>
        <w:t>allegiance to the state</w:t>
      </w:r>
      <w:r w:rsidRPr="00CA58DC">
        <w:rPr>
          <w:sz w:val="14"/>
        </w:rPr>
        <w:t xml:space="preserve"> that preempts a more creative, radical, abolitionist politics. Several social movement scholars have argued that the "channeling mechanisms" of the non-profit industrial complex "may now far outweigh the effect of direct social control by states in explaining the ... orthodox tactics, and moderate goals of much collective action in modern America." The non-profit apparatus and its symbiotic relationship to the state amount to a sophisticated technology of political repression and social control, </w:t>
      </w:r>
      <w:r w:rsidRPr="00CA58DC">
        <w:rPr>
          <w:i/>
          <w:iCs/>
          <w:sz w:val="14"/>
        </w:rPr>
        <w:t>accompanying and facilitating the ideological and institutional mobilizations of a domestic war waging state</w:t>
      </w:r>
      <w:r w:rsidRPr="00CA58DC">
        <w:rPr>
          <w:sz w:val="14"/>
        </w:rPr>
        <w:t xml:space="preserve">. Avowedly progressive, radical, leftist, and even some misnamed "revolutionary" groups find it opportune to assimilate into this state-sanctioned organizational paradigm, as it simultaneously allows them to establish a relatively stable financial and operational infrastructure while avoiding the transience, messiness, and possible legal complication of working under decentralized, informal, or even "underground" auspices. Thus, the aforementioned authors suggest that the emergence of the state-proctored non-profit industry "suggests a historical movement away from direct, cruder forms [of state repression], toward more subtle forms of state social control of social movements." The regularity with which progressive organizations immediately forfeit the crucial political and conceptual possibilities of abolishing domestic warfare is a direct reflection of the extent to which domestic war has been fashioned into the </w:t>
      </w:r>
      <w:r w:rsidRPr="00CA58DC">
        <w:rPr>
          <w:i/>
          <w:iCs/>
          <w:sz w:val="14"/>
        </w:rPr>
        <w:t>everyday, "normal" reality of the state</w:t>
      </w:r>
      <w:r w:rsidRPr="00CA58DC">
        <w:rPr>
          <w:sz w:val="14"/>
        </w:rPr>
        <w:t xml:space="preserve">. By extension, the non-profit industrial complex, which is fundamentally guided by the logic of being state-sanctioned (and often state-funded), also reflects this common reality: the operative assumptions of domestic warfare are </w:t>
      </w:r>
      <w:r w:rsidRPr="00CA58DC">
        <w:rPr>
          <w:i/>
          <w:iCs/>
          <w:sz w:val="14"/>
        </w:rPr>
        <w:t>taken for granted because they form and inform the popular consensus</w:t>
      </w:r>
      <w:r w:rsidRPr="00CA58DC">
        <w:rPr>
          <w:sz w:val="14"/>
        </w:rPr>
        <w:t xml:space="preserve">. Effectively contradicting, decentering, and transforming the popular consensus (for example, destabilizing assertive assumptions common to progressive movements and organizations such as "we have to control/get rid of gangs," "we need prisons," or "we want better police") is, in this context, dangerously difficult work. Although, the truth of the matter is that the establishment US left, in ways both spoken and presumed, may actually agree with the political, moral, and ideological premises of domestic warfare. </w:t>
      </w:r>
      <w:r w:rsidRPr="00CA58DC">
        <w:rPr>
          <w:u w:val="single"/>
        </w:rPr>
        <w:t>Leaders as well as rank-and-file members in avowedly progressive organizations can and must reflect on how they might actually be supporting and reproducing existing forms of racism, white supremacy, state violence, and domestic warfare in the process of throwing their resources behind what they perceive as "winnable victories,"</w:t>
      </w:r>
      <w:r w:rsidRPr="00CA58DC">
        <w:rPr>
          <w:sz w:val="14"/>
        </w:rPr>
        <w:t xml:space="preserve"> in the lexicon of venerable community organizer Saul Alinsky. </w:t>
      </w:r>
      <w:r w:rsidRPr="00CA58DC">
        <w:rPr>
          <w:u w:val="single"/>
        </w:rPr>
        <w:t>Our historical moment suggests the need for a principled political rupturing of existing techniques and strategies that fetishize and fixate on the negotiation, massaging, and management of the worst outcomes of domestic warfare</w:t>
      </w:r>
      <w:r w:rsidRPr="00CA58DC">
        <w:rPr>
          <w:sz w:val="14"/>
        </w:rPr>
        <w:t xml:space="preserve">. </w:t>
      </w:r>
      <w:r w:rsidRPr="00CA58DC">
        <w:rPr>
          <w:u w:val="single"/>
        </w:rPr>
        <w:t xml:space="preserve">One political move long overdue is toward grassroots pedagogies of radical </w:t>
      </w:r>
      <w:r w:rsidRPr="00CA58DC">
        <w:rPr>
          <w:i/>
          <w:iCs/>
          <w:u w:val="single"/>
        </w:rPr>
        <w:t>dis-identification</w:t>
      </w:r>
      <w:r w:rsidRPr="00CA58DC">
        <w:rPr>
          <w:u w:val="single"/>
        </w:rPr>
        <w:t xml:space="preserve"> with the state, in the trajectory of an anti-nationalism or anti-patriotism, that reorients a progressive </w:t>
      </w:r>
      <w:r w:rsidRPr="00CA58DC">
        <w:rPr>
          <w:i/>
          <w:iCs/>
          <w:u w:val="single"/>
        </w:rPr>
        <w:t>identification</w:t>
      </w:r>
      <w:r w:rsidRPr="00CA58DC">
        <w:rPr>
          <w:u w:val="single"/>
        </w:rPr>
        <w:t xml:space="preserve"> with the creative possibilities of insurgency</w:t>
      </w:r>
      <w:r w:rsidRPr="00CA58DC">
        <w:rPr>
          <w:sz w:val="14"/>
        </w:rPr>
        <w:t xml:space="preserve"> (this is to consider "insurgency" as a politics that pushes beyond the defensive maneuvering of "resistance"). Reading a few a few lines down from our first invoking of Fanon's call to collective, liberatory action is clarifying here: "</w:t>
      </w:r>
      <w:r w:rsidRPr="00CA58DC">
        <w:rPr>
          <w:u w:val="single"/>
        </w:rPr>
        <w:t>For us who are determined to break the back of colonialism, our historic mission is to authorize every revolt, every desperate act, and every attack aborted or drowned in blood</w:t>
      </w:r>
      <w:r w:rsidRPr="00CA58DC">
        <w:rPr>
          <w:sz w:val="14"/>
        </w:rPr>
        <w:t xml:space="preserve">." While there are rare groups in existence that offer this kind of nourishing political space (from the L.A.-based Youth Justice Coalition to the national organization INCITE! Women of Color Against Violence), they are often forced to expend far too much energy challenging both the parochialisms of the hegemonic non-profit apparatus and the sometimes narrow politics of the progressive US left. CONCLUSION: ABOLITION AND RADICAL POLITICAL VISION I have become somewhat obsessed with amplifying the need for a dramatic, even spectacular political shift that pushes against and reaches beyond the implicit prostate politics of left progressivism. Most importantly, I am convinced that </w:t>
      </w:r>
      <w:r w:rsidRPr="00CA58DC">
        <w:rPr>
          <w:u w:val="single"/>
        </w:rPr>
        <w:t>the abolition of domestic warfare, not unlike precedent (and ongoing) struggles to abolish colonialism, slavery, and programmatic genocide, necessitates a rigorous theoretical and pragmatic approach to a counter- and anti-state radicalism that attempts to fracture the foundations of the existing US social form-because after all, there is truly nothing to be redeemed of a society produced through such terror-inspiring structures of dominance</w:t>
      </w:r>
      <w:r w:rsidRPr="00CA58DC">
        <w:rPr>
          <w:sz w:val="14"/>
        </w:rPr>
        <w:t xml:space="preserve">. </w:t>
      </w:r>
      <w:r w:rsidRPr="00CA58DC">
        <w:rPr>
          <w:u w:val="single"/>
        </w:rPr>
        <w:t>This political shift requires a sustained labor of radical vision, and in the most crucial ways is actually anchored to "progressive" notions of life, freedom, community, and collective/personal security (including safety from racist policing/criminalization and the most localized brutalities of neoliberal or global capitalism)</w:t>
      </w:r>
      <w:r w:rsidRPr="00CA58DC">
        <w:rPr>
          <w:sz w:val="14"/>
        </w:rPr>
        <w:t>.</w:t>
      </w:r>
    </w:p>
    <w:p w14:paraId="32DCF9FA" w14:textId="626EC908" w:rsidR="007264A3" w:rsidRPr="00CA58DC" w:rsidRDefault="007264A3" w:rsidP="00DF7A8E"/>
    <w:p w14:paraId="4F23103F" w14:textId="77777777" w:rsidR="007264A3" w:rsidRPr="00CA58DC" w:rsidRDefault="007264A3" w:rsidP="00DF7A8E"/>
    <w:p w14:paraId="58A5C300" w14:textId="77777777" w:rsidR="00F50B01" w:rsidRPr="00CA58DC" w:rsidRDefault="00F50B01" w:rsidP="00F50B01"/>
    <w:p w14:paraId="6A36C7FD" w14:textId="352C07BA" w:rsidR="00123AE9" w:rsidRPr="00CA58DC" w:rsidRDefault="00123AE9" w:rsidP="00AD479C">
      <w:pPr>
        <w:pStyle w:val="Heading2"/>
        <w:rPr>
          <w:rFonts w:cs="Arial"/>
        </w:rPr>
      </w:pPr>
      <w:r w:rsidRPr="00CA58DC">
        <w:rPr>
          <w:rFonts w:cs="Arial"/>
        </w:rPr>
        <w:t>UQ</w:t>
      </w:r>
    </w:p>
    <w:p w14:paraId="75312A55" w14:textId="0C6A6690" w:rsidR="000E0FD1" w:rsidRPr="00CA58DC" w:rsidRDefault="000E0FD1" w:rsidP="000E0FD1">
      <w:pPr>
        <w:pStyle w:val="Heading3"/>
        <w:rPr>
          <w:rFonts w:cs="Arial"/>
        </w:rPr>
      </w:pPr>
      <w:r w:rsidRPr="00CA58DC">
        <w:rPr>
          <w:rFonts w:cs="Arial"/>
        </w:rPr>
        <w:t>Abolition</w:t>
      </w:r>
      <w:r w:rsidR="003E4E3E" w:rsidRPr="00CA58DC">
        <w:rPr>
          <w:rFonts w:cs="Arial"/>
        </w:rPr>
        <w:t xml:space="preserve"> Coming</w:t>
      </w:r>
      <w:r w:rsidRPr="00CA58DC">
        <w:rPr>
          <w:rFonts w:cs="Arial"/>
        </w:rPr>
        <w:t xml:space="preserve"> Now</w:t>
      </w:r>
    </w:p>
    <w:p w14:paraId="52A331D1" w14:textId="77777777" w:rsidR="00AD479C" w:rsidRPr="00CA58DC" w:rsidRDefault="00AD479C" w:rsidP="00AD479C">
      <w:pPr>
        <w:pStyle w:val="Heading4"/>
        <w:spacing w:before="0"/>
        <w:rPr>
          <w:rFonts w:cs="Arial"/>
        </w:rPr>
      </w:pPr>
      <w:r w:rsidRPr="00CA58DC">
        <w:rPr>
          <w:rFonts w:cs="Arial"/>
        </w:rPr>
        <w:t xml:space="preserve">Abolition will happen now, but reforms mean the movement dies </w:t>
      </w:r>
    </w:p>
    <w:p w14:paraId="59BAF0E5" w14:textId="77777777" w:rsidR="00AD479C" w:rsidRPr="00CA58DC" w:rsidRDefault="00AD479C" w:rsidP="00AD479C">
      <w:pPr>
        <w:pStyle w:val="NormalWeb"/>
        <w:spacing w:before="15" w:beforeAutospacing="0" w:after="180" w:afterAutospacing="0"/>
        <w:rPr>
          <w:rFonts w:ascii="Arial" w:hAnsi="Arial" w:cs="Arial"/>
        </w:rPr>
      </w:pPr>
      <w:r w:rsidRPr="00CA58DC">
        <w:rPr>
          <w:rFonts w:ascii="Arial" w:hAnsi="Arial" w:cs="Arial"/>
          <w:b/>
          <w:bCs/>
          <w:sz w:val="26"/>
          <w:szCs w:val="26"/>
        </w:rPr>
        <w:t>Press, 6/27</w:t>
      </w:r>
      <w:r w:rsidRPr="00CA58DC">
        <w:rPr>
          <w:rFonts w:ascii="Arial" w:hAnsi="Arial" w:cs="Arial"/>
          <w:sz w:val="22"/>
          <w:szCs w:val="22"/>
        </w:rPr>
        <w:t> (LINDSAY WHITEHURST Associate Press, 6-27-2020, accessed on 6-27-2020, ABC News, "Young novice protest leaders help drive US wave of dissent", https://abcnews.go.com/Technology/wireStory/young-novice-protest-leaders-drive-us-wave-dissent-71492268)</w:t>
      </w:r>
    </w:p>
    <w:p w14:paraId="73B87674" w14:textId="42B062E6" w:rsidR="00AD479C" w:rsidRPr="00CA58DC" w:rsidRDefault="00AD479C" w:rsidP="00AD479C">
      <w:r w:rsidRPr="00CA58DC">
        <w:t xml:space="preserve">“Every time someone gets killed by police brutality we protest once or twice and it’s done," said Pierre, who wants to help police improve the system from within. </w:t>
      </w:r>
      <w:r w:rsidRPr="00CA58DC">
        <w:rPr>
          <w:b/>
          <w:bCs/>
          <w:u w:val="single"/>
        </w:rPr>
        <w:t>“This time, I’m not planning on stopping until we have a change.”</w:t>
      </w:r>
      <w:r w:rsidRPr="00CA58DC">
        <w:rPr>
          <w:u w:val="single"/>
        </w:rPr>
        <w:t xml:space="preserve"> Pierre is part of a grassroots, decentralized wave of young organizers across the U.S. helping drive the outpouring of protest against racism and police brutality in cities and towns around the nation</w:t>
      </w:r>
      <w:r w:rsidRPr="00CA58DC">
        <w:t>. Many are new to organizing, but have seen a drumbeat of deaths of police-brutality cases captured on video since they were children. Social media is second nature for many, and they're showing how small groups can translate online information quickly into real-life action</w:t>
      </w:r>
      <w:r w:rsidRPr="00CA58DC">
        <w:rPr>
          <w:u w:val="single"/>
        </w:rPr>
        <w:t>. Now, in big cities and small towns, both liberal and conservative, they are taking matters into their own hands and bringing together hundreds of thousands of people to</w:t>
      </w:r>
      <w:r w:rsidRPr="00CA58DC">
        <w:rPr>
          <w:b/>
          <w:bCs/>
          <w:u w:val="single"/>
        </w:rPr>
        <w:t xml:space="preserve"> press for change</w:t>
      </w:r>
      <w:r w:rsidRPr="00CA58DC">
        <w:t>. The novice organizers' visions for the future differ, but they all hope their voices are helping create a historic turning point in dismantling racism and inequity.</w:t>
      </w:r>
    </w:p>
    <w:p w14:paraId="3BE34146" w14:textId="77777777" w:rsidR="000E0FD1" w:rsidRPr="00CA58DC" w:rsidRDefault="000E0FD1" w:rsidP="000E0FD1">
      <w:pPr>
        <w:pStyle w:val="Heading4"/>
        <w:spacing w:before="0"/>
        <w:rPr>
          <w:rFonts w:cs="Arial"/>
        </w:rPr>
      </w:pPr>
      <w:r w:rsidRPr="00CA58DC">
        <w:rPr>
          <w:rFonts w:cs="Arial"/>
        </w:rPr>
        <w:t>abolition is happening now, but protests wont stop until changes are nationwide</w:t>
      </w:r>
    </w:p>
    <w:p w14:paraId="184BFF96" w14:textId="77777777" w:rsidR="000E0FD1" w:rsidRPr="00CA58DC" w:rsidRDefault="000E0FD1" w:rsidP="000E0FD1">
      <w:pPr>
        <w:pStyle w:val="NormalWeb"/>
        <w:spacing w:before="15" w:beforeAutospacing="0" w:after="180" w:afterAutospacing="0"/>
        <w:rPr>
          <w:rFonts w:ascii="Arial" w:hAnsi="Arial" w:cs="Arial"/>
        </w:rPr>
      </w:pPr>
      <w:r w:rsidRPr="00CA58DC">
        <w:rPr>
          <w:rFonts w:ascii="Arial" w:hAnsi="Arial" w:cs="Arial"/>
          <w:b/>
          <w:bCs/>
          <w:sz w:val="26"/>
          <w:szCs w:val="26"/>
        </w:rPr>
        <w:t>Flores et al., 6/26</w:t>
      </w:r>
      <w:r w:rsidRPr="00CA58DC">
        <w:rPr>
          <w:rFonts w:ascii="Arial" w:hAnsi="Arial" w:cs="Arial"/>
          <w:sz w:val="22"/>
          <w:szCs w:val="22"/>
        </w:rPr>
        <w:t> (Jessica Flores and Ryan W. Miller, 6-26-2020, accessed on 6-27-2020, Crestview News Bulletin, "Protest updates: Minneapolis council to vote on abolishing police; Elijah McClain's death investigation reopened", https://www.crestviewbulletin.com/zz/news/20200626/protest-updates-minneapolis-council-to-vote-on-abolishing-police-elijah-mcclains-death-investigation-reopened)</w:t>
      </w:r>
    </w:p>
    <w:p w14:paraId="3698D936" w14:textId="68ED4D65" w:rsidR="000E0FD1" w:rsidRPr="00CA58DC" w:rsidRDefault="000E0FD1" w:rsidP="000E0FD1">
      <w:pPr>
        <w:rPr>
          <w:sz w:val="16"/>
        </w:rPr>
      </w:pPr>
      <w:r w:rsidRPr="00CA58DC">
        <w:rPr>
          <w:u w:val="single"/>
        </w:rPr>
        <w:t xml:space="preserve">The Minneapolis city council took a first step Friday toward </w:t>
      </w:r>
      <w:r w:rsidRPr="00CA58DC">
        <w:rPr>
          <w:b/>
          <w:bCs/>
          <w:u w:val="single"/>
        </w:rPr>
        <w:t>abolishing the city’s police department</w:t>
      </w:r>
      <w:r w:rsidRPr="00CA58DC">
        <w:rPr>
          <w:u w:val="single"/>
        </w:rPr>
        <w:t>, a move protesters have repeatedly called for during the month since George Floyd was killed</w:t>
      </w:r>
      <w:r w:rsidRPr="00CA58DC">
        <w:rPr>
          <w:sz w:val="16"/>
        </w:rPr>
        <w:t xml:space="preserve"> as one of the city’s officers knelt on his neck. </w:t>
      </w:r>
      <w:r w:rsidRPr="00CA58DC">
        <w:rPr>
          <w:u w:val="single"/>
        </w:rPr>
        <w:t>Nationally, the House passed its own police reform package that would end certain legal protections for officers accused of misconduct and ban chokeholds</w:t>
      </w:r>
      <w:r w:rsidRPr="00CA58DC">
        <w:rPr>
          <w:sz w:val="16"/>
        </w:rPr>
        <w:t xml:space="preserve">. The legislation now moves to the Senate. Meanwhile, </w:t>
      </w:r>
      <w:r w:rsidRPr="00CA58DC">
        <w:rPr>
          <w:b/>
          <w:bCs/>
          <w:u w:val="single"/>
        </w:rPr>
        <w:t>protests continue around the U.S</w:t>
      </w:r>
      <w:r w:rsidRPr="00CA58DC">
        <w:rPr>
          <w:u w:val="single"/>
        </w:rPr>
        <w:t>., including in Kentucky where social justice groups continue to demand the officers involved in Breonna Taylor’s death be arrested.</w:t>
      </w:r>
      <w:r w:rsidRPr="00CA58DC">
        <w:rPr>
          <w:sz w:val="16"/>
        </w:rPr>
        <w:t xml:space="preserve"> In Seattle, some protesters in the Capitol Hill Autonomous Zone or Capitol Hill Organized Protest said they will stay despite the mayor’s plan to wind down the zone. There was also a standoff between protesters and authorities at the Emancipation Memorial in Washington, D.C., on Thursday. Protesters had vowed to tear down the statue, but law enforcement responded with police presence and fences to protect the statue featuring Abraham Lincoln. </w:t>
      </w:r>
      <w:r w:rsidRPr="00CA58DC">
        <w:rPr>
          <w:b/>
          <w:bCs/>
          <w:u w:val="single"/>
        </w:rPr>
        <w:t>Minneapolis City Council votes to dismantle police department The Minneapolis City Council on Friday unanimously approved a radical proposal to change the city charter that would allow the police department</w:t>
      </w:r>
      <w:r w:rsidRPr="00CA58DC">
        <w:rPr>
          <w:u w:val="single"/>
        </w:rPr>
        <w:t xml:space="preserve"> to be dismantled, following mass public criticism of law enforcement over the killing of George Floyd. The 12-0 vote is just the first step</w:t>
      </w:r>
      <w:r w:rsidRPr="00CA58DC">
        <w:rPr>
          <w:sz w:val="16"/>
        </w:rPr>
        <w:t xml:space="preserve"> in a process that faces significant bureaucratic obstacles to make the November ballot, where the city’s voters will have the final say. Doing so would first require amending the city charter. Draft language of the amendment posted online would replace the department with a Department of Community Safety and Violence Prevention, “which will have responsibility for public safety services prioritizing a holistic, public health-oriented approach.” It also provides for a division of licensed peace officers, who would answer to the department’s director. </w:t>
      </w:r>
      <w:r w:rsidRPr="00CA58DC">
        <w:rPr>
          <w:u w:val="single"/>
        </w:rPr>
        <w:t>“It is time to make structural change,”</w:t>
      </w:r>
      <w:r w:rsidRPr="00CA58DC">
        <w:rPr>
          <w:sz w:val="16"/>
        </w:rPr>
        <w:t xml:space="preserve"> Council Member Steve Fletcher said. “It is time to start from scratch and reinvent what public safety looks like.”</w:t>
      </w:r>
    </w:p>
    <w:p w14:paraId="72BF0689" w14:textId="256AB6B9" w:rsidR="003E4E3E" w:rsidRPr="00CA58DC" w:rsidRDefault="003E4E3E" w:rsidP="003E4E3E"/>
    <w:p w14:paraId="09F0A1EA" w14:textId="77777777" w:rsidR="003E4E3E" w:rsidRPr="00CA58DC" w:rsidRDefault="003E4E3E" w:rsidP="003E4E3E"/>
    <w:p w14:paraId="5A9A2E27" w14:textId="77777777" w:rsidR="000E0FD1" w:rsidRPr="00CA58DC" w:rsidRDefault="000E0FD1" w:rsidP="000E0FD1">
      <w:pPr>
        <w:pStyle w:val="Heading4"/>
        <w:spacing w:before="0"/>
        <w:rPr>
          <w:rFonts w:cs="Arial"/>
        </w:rPr>
      </w:pPr>
      <w:r w:rsidRPr="00CA58DC">
        <w:rPr>
          <w:rFonts w:cs="Arial"/>
        </w:rPr>
        <w:t>protesters calling for abolition in the squo</w:t>
      </w:r>
    </w:p>
    <w:p w14:paraId="67E97A23" w14:textId="77777777" w:rsidR="000E0FD1" w:rsidRPr="00CA58DC" w:rsidRDefault="000E0FD1" w:rsidP="000E0FD1">
      <w:pPr>
        <w:pStyle w:val="NormalWeb"/>
        <w:spacing w:before="15" w:beforeAutospacing="0" w:after="180" w:afterAutospacing="0"/>
        <w:rPr>
          <w:rFonts w:ascii="Arial" w:hAnsi="Arial" w:cs="Arial"/>
        </w:rPr>
      </w:pPr>
      <w:r w:rsidRPr="00CA58DC">
        <w:rPr>
          <w:rFonts w:ascii="Arial" w:hAnsi="Arial" w:cs="Arial"/>
          <w:b/>
          <w:bCs/>
          <w:sz w:val="26"/>
          <w:szCs w:val="26"/>
        </w:rPr>
        <w:t>Hardgrave, 20</w:t>
      </w:r>
      <w:r w:rsidRPr="00CA58DC">
        <w:rPr>
          <w:rFonts w:ascii="Arial" w:hAnsi="Arial" w:cs="Arial"/>
          <w:sz w:val="22"/>
          <w:szCs w:val="22"/>
        </w:rPr>
        <w:t> (Alex Hardgrave, 6-26-2020, accessed on 6-27-2020, oregonlive, "Portland protests resume Friday for 30th day: ‘We need to continue to show up'", https://www.oregonlive.com/portland/2020/06/portland-protests-to-continue-for-30th-consecutive-day-friday.html)</w:t>
      </w:r>
    </w:p>
    <w:p w14:paraId="02FF871B" w14:textId="41593E32" w:rsidR="000E0FD1" w:rsidRPr="00CA58DC" w:rsidRDefault="000E0FD1" w:rsidP="000E0FD1">
      <w:pPr>
        <w:rPr>
          <w:sz w:val="16"/>
        </w:rPr>
      </w:pPr>
      <w:r w:rsidRPr="00CA58DC">
        <w:rPr>
          <w:u w:val="single"/>
        </w:rPr>
        <w:t>Protests demanding racial equality and an end to police violence continued</w:t>
      </w:r>
      <w:r w:rsidRPr="00CA58DC">
        <w:rPr>
          <w:sz w:val="16"/>
        </w:rPr>
        <w:t xml:space="preserve"> Friday, </w:t>
      </w:r>
      <w:r w:rsidRPr="00CA58DC">
        <w:rPr>
          <w:u w:val="single"/>
        </w:rPr>
        <w:t xml:space="preserve">more than </w:t>
      </w:r>
      <w:r w:rsidRPr="00CA58DC">
        <w:rPr>
          <w:b/>
          <w:bCs/>
          <w:u w:val="single"/>
        </w:rPr>
        <w:t>one month</w:t>
      </w:r>
      <w:r w:rsidRPr="00CA58DC">
        <w:rPr>
          <w:u w:val="single"/>
        </w:rPr>
        <w:t xml:space="preserve"> after they began </w:t>
      </w:r>
      <w:r w:rsidRPr="00CA58DC">
        <w:rPr>
          <w:sz w:val="16"/>
        </w:rPr>
        <w:t xml:space="preserve">and one day after officers clashed with protesters outside a Northeast Portland police precinct. </w:t>
      </w:r>
      <w:r w:rsidRPr="00CA58DC">
        <w:rPr>
          <w:u w:val="single"/>
        </w:rPr>
        <w:t xml:space="preserve">Hundreds of people marched together through downtown to press for the </w:t>
      </w:r>
      <w:r w:rsidRPr="00CA58DC">
        <w:rPr>
          <w:b/>
          <w:bCs/>
          <w:u w:val="single"/>
        </w:rPr>
        <w:t>abolition of U.S. Immigrations and Customs Enforcement. Calls to abolish police agencies at city, state and federal levels</w:t>
      </w:r>
      <w:r w:rsidRPr="00CA58DC">
        <w:rPr>
          <w:u w:val="single"/>
        </w:rPr>
        <w:t xml:space="preserve"> have permeated the protests since they began in late May</w:t>
      </w:r>
      <w:r w:rsidRPr="00CA58DC">
        <w:rPr>
          <w:sz w:val="16"/>
        </w:rPr>
        <w:t xml:space="preserve">. The Minneapolis police killing of George Floyd sparked the protests in Portland and across the nation. Many demonstrators say the criminal justice system has overpoliced Black, Indigenous and other communities of color for so long that it can’t be fixed, and funds should be diverted toward addressing the longterm impacts of systemic racism. Friday’s demonstrations fell on the final day of a special legislative session, where state lawmakers passed a slate of police accountability bills. </w:t>
      </w:r>
      <w:r w:rsidRPr="00CA58DC">
        <w:rPr>
          <w:u w:val="single"/>
        </w:rPr>
        <w:t>The Abolish ICE protest, one of several demonstrations throughout the Portland area Friday, converged at the Terry Schrunk Plaza. A series of speakers addressed the crowd of 500 people</w:t>
      </w:r>
      <w:r w:rsidRPr="00CA58DC">
        <w:rPr>
          <w:sz w:val="16"/>
        </w:rPr>
        <w:t>. Cars driving on Southwest Third Avenue past the demonstration honked in support. Dozens of uniformed police officers stood nearby at times.</w:t>
      </w:r>
    </w:p>
    <w:p w14:paraId="17B3D7DD" w14:textId="5555487E" w:rsidR="003E4E3E" w:rsidRPr="00CA58DC" w:rsidRDefault="003E4E3E" w:rsidP="003E4E3E"/>
    <w:p w14:paraId="43CAF42C" w14:textId="42DF1B7A" w:rsidR="003E4E3E" w:rsidRPr="00CA58DC" w:rsidRDefault="003E4E3E" w:rsidP="003E4E3E">
      <w:pPr>
        <w:pStyle w:val="Heading3"/>
        <w:rPr>
          <w:rFonts w:cs="Arial"/>
        </w:rPr>
      </w:pPr>
      <w:r w:rsidRPr="00CA58DC">
        <w:rPr>
          <w:rFonts w:cs="Arial"/>
        </w:rPr>
        <w:t>Defund Coming Now</w:t>
      </w:r>
    </w:p>
    <w:p w14:paraId="701895FA" w14:textId="77777777" w:rsidR="003E4E3E" w:rsidRPr="00CA58DC" w:rsidRDefault="003E4E3E" w:rsidP="003E4E3E"/>
    <w:p w14:paraId="5AD5C99A" w14:textId="77777777" w:rsidR="003E4E3E" w:rsidRPr="00CA58DC" w:rsidRDefault="003E4E3E" w:rsidP="003E4E3E">
      <w:pPr>
        <w:pStyle w:val="Heading4"/>
        <w:rPr>
          <w:rFonts w:cs="Arial"/>
        </w:rPr>
      </w:pPr>
      <w:r w:rsidRPr="00CA58DC">
        <w:rPr>
          <w:rFonts w:cs="Arial"/>
        </w:rPr>
        <w:t xml:space="preserve">Move to defund is gaining momentum- opinion shifts are possible </w:t>
      </w:r>
    </w:p>
    <w:p w14:paraId="56A3F9AD" w14:textId="77777777" w:rsidR="003E4E3E" w:rsidRPr="00CA58DC" w:rsidRDefault="003E4E3E" w:rsidP="003E4E3E">
      <w:r w:rsidRPr="00CA58DC">
        <w:t xml:space="preserve">Anna </w:t>
      </w:r>
      <w:r w:rsidRPr="00CA58DC">
        <w:rPr>
          <w:rStyle w:val="Style13ptBold"/>
        </w:rPr>
        <w:t>North</w:t>
      </w:r>
      <w:r w:rsidRPr="00CA58DC">
        <w:t xml:space="preserve">  </w:t>
      </w:r>
      <w:r w:rsidRPr="00CA58DC">
        <w:rPr>
          <w:rStyle w:val="Style13ptBold"/>
        </w:rPr>
        <w:t>6/23/20</w:t>
      </w:r>
    </w:p>
    <w:p w14:paraId="6BAE4ECB" w14:textId="77777777" w:rsidR="003E4E3E" w:rsidRPr="00CA58DC" w:rsidRDefault="003E4E3E" w:rsidP="003E4E3E">
      <w:r w:rsidRPr="00CA58DC">
        <w:t xml:space="preserve">Senior reporter; Do Americans support defunding police? It depends how you ask the question; Vox; </w:t>
      </w:r>
      <w:hyperlink r:id="rId13" w:history="1">
        <w:r w:rsidRPr="00CA58DC">
          <w:rPr>
            <w:rStyle w:val="Hyperlink"/>
          </w:rPr>
          <w:t>https://www.vox.com/2020/6/23/21299118/defunding-the-police-minneapolis-budget-george-floyd</w:t>
        </w:r>
      </w:hyperlink>
    </w:p>
    <w:p w14:paraId="19119FA2" w14:textId="77777777" w:rsidR="003E4E3E" w:rsidRPr="00CA58DC" w:rsidRDefault="003E4E3E" w:rsidP="003E4E3E">
      <w:pPr>
        <w:rPr>
          <w:sz w:val="16"/>
        </w:rPr>
      </w:pPr>
      <w:r w:rsidRPr="00CA58DC">
        <w:rPr>
          <w:sz w:val="16"/>
        </w:rPr>
        <w:t xml:space="preserve">It’s undeniable that </w:t>
      </w:r>
      <w:r w:rsidRPr="00CA58DC">
        <w:rPr>
          <w:rStyle w:val="StyleUnderline"/>
        </w:rPr>
        <w:t>the protests that have swept the country</w:t>
      </w:r>
      <w:r w:rsidRPr="00CA58DC">
        <w:rPr>
          <w:sz w:val="16"/>
        </w:rPr>
        <w:t xml:space="preserve"> in the month since George Floyd’s killing at the hands of police </w:t>
      </w:r>
      <w:r w:rsidRPr="00CA58DC">
        <w:rPr>
          <w:rStyle w:val="StyleUnderline"/>
        </w:rPr>
        <w:t>have changed Americans’ attitudes</w:t>
      </w:r>
      <w:r w:rsidRPr="00CA58DC">
        <w:rPr>
          <w:sz w:val="16"/>
        </w:rPr>
        <w:t xml:space="preserve">. We know that </w:t>
      </w:r>
      <w:r w:rsidRPr="00CA58DC">
        <w:rPr>
          <w:rStyle w:val="StyleUnderline"/>
        </w:rPr>
        <w:t>76 percent of Americans say racism is a big problem now, up from just 51 percent</w:t>
      </w:r>
      <w:r w:rsidRPr="00CA58DC">
        <w:rPr>
          <w:sz w:val="16"/>
        </w:rPr>
        <w:t xml:space="preserve"> in 2015. We know that white Americans, in particular, are talking and reading about racism at an unprecedented level. But there’s been a debate as to how much Americans really support systemic change, especially when it comes to the police. In recent weeks, </w:t>
      </w:r>
      <w:r w:rsidRPr="00CA58DC">
        <w:rPr>
          <w:rStyle w:val="StyleUnderline"/>
        </w:rPr>
        <w:t>calls for defunding police departments have gotten more public attention</w:t>
      </w:r>
      <w:r w:rsidRPr="00CA58DC">
        <w:rPr>
          <w:sz w:val="16"/>
        </w:rPr>
        <w:t xml:space="preserve">. Specifics of those calls vary, but in general, </w:t>
      </w:r>
      <w:r w:rsidRPr="00CA58DC">
        <w:rPr>
          <w:rStyle w:val="StyleUnderline"/>
        </w:rPr>
        <w:t>defunding police means shifting money from policing toward other priorities like mental health care and housing assistance. The goal,</w:t>
      </w:r>
      <w:r w:rsidRPr="00CA58DC">
        <w:rPr>
          <w:sz w:val="16"/>
        </w:rPr>
        <w:t xml:space="preserve"> for advocates, </w:t>
      </w:r>
      <w:r w:rsidRPr="00CA58DC">
        <w:rPr>
          <w:rStyle w:val="StyleUnderline"/>
        </w:rPr>
        <w:t>is to replace an institution with a long history of violence against Black Americans and other people of color with an array of solutions designed to meet all people’s needs and actually keep them safe</w:t>
      </w:r>
      <w:r w:rsidRPr="00CA58DC">
        <w:rPr>
          <w:sz w:val="16"/>
        </w:rPr>
        <w:t>. “</w:t>
      </w:r>
      <w:r w:rsidRPr="00CA58DC">
        <w:rPr>
          <w:rStyle w:val="StyleUnderline"/>
        </w:rPr>
        <w:t>We need to</w:t>
      </w:r>
      <w:r w:rsidRPr="00CA58DC">
        <w:rPr>
          <w:sz w:val="16"/>
        </w:rPr>
        <w:t xml:space="preserve"> scrutinize our state and local budgets, educate ourselves about what police do versus what we need to be and feel safe, and </w:t>
      </w:r>
      <w:r w:rsidRPr="00CA58DC">
        <w:rPr>
          <w:rStyle w:val="StyleUnderline"/>
        </w:rPr>
        <w:t>realign the budget and our social programs to better serve our public safety needs</w:t>
      </w:r>
      <w:r w:rsidRPr="00CA58DC">
        <w:rPr>
          <w:sz w:val="16"/>
        </w:rPr>
        <w:t xml:space="preserve">,” Georgetown University law professor Christy Lopez told Vox’s Sean Illing. While </w:t>
      </w:r>
      <w:r w:rsidRPr="00CA58DC">
        <w:rPr>
          <w:rStyle w:val="StyleUnderline"/>
        </w:rPr>
        <w:t>calls to defund</w:t>
      </w:r>
      <w:r w:rsidRPr="00CA58DC">
        <w:rPr>
          <w:sz w:val="16"/>
        </w:rPr>
        <w:t xml:space="preserve"> police forces </w:t>
      </w:r>
      <w:r w:rsidRPr="00CA58DC">
        <w:rPr>
          <w:rStyle w:val="StyleUnderline"/>
        </w:rPr>
        <w:t>have</w:t>
      </w:r>
      <w:r w:rsidRPr="00CA58DC">
        <w:rPr>
          <w:sz w:val="16"/>
        </w:rPr>
        <w:t xml:space="preserve"> gotten a lot of coverage in recent weeks, they’ve also </w:t>
      </w:r>
      <w:r w:rsidRPr="00CA58DC">
        <w:rPr>
          <w:rStyle w:val="StyleUnderline"/>
        </w:rPr>
        <w:t>been met with skepticism</w:t>
      </w:r>
      <w:r w:rsidRPr="00CA58DC">
        <w:rPr>
          <w:sz w:val="16"/>
        </w:rPr>
        <w:t xml:space="preserve"> and even confusion, with some wondering whether the American public — especially white Americans — will ever get on board with the idea. And polling up until now has shown that majorities of Americans oppose the idea of defunding the police. However, </w:t>
      </w:r>
      <w:r w:rsidRPr="00CA58DC">
        <w:rPr>
          <w:rStyle w:val="StyleUnderline"/>
        </w:rPr>
        <w:t xml:space="preserve">a new poll </w:t>
      </w:r>
      <w:r w:rsidRPr="00CA58DC">
        <w:rPr>
          <w:sz w:val="16"/>
        </w:rPr>
        <w:t xml:space="preserve">conducted by the research firm PerryUndem </w:t>
      </w:r>
      <w:r w:rsidRPr="00CA58DC">
        <w:rPr>
          <w:rStyle w:val="StyleUnderline"/>
        </w:rPr>
        <w:t>shows that when it comes to public opinion, the way people talk about police funding may matter</w:t>
      </w:r>
      <w:r w:rsidRPr="00CA58DC">
        <w:rPr>
          <w:sz w:val="16"/>
        </w:rPr>
        <w:t xml:space="preserve">. The poll, conducted among 1,115 adults from June 15 to 17, didn’t ask if people supported or opposed defunding police departments. But </w:t>
      </w:r>
      <w:r w:rsidRPr="00CA58DC">
        <w:rPr>
          <w:rStyle w:val="StyleUnderline"/>
        </w:rPr>
        <w:t>it did ask how they felt about redirecting some taxpayer funds to other agencies</w:t>
      </w:r>
      <w:r w:rsidRPr="00CA58DC">
        <w:rPr>
          <w:sz w:val="16"/>
        </w:rPr>
        <w:t xml:space="preserve">, so that they, instead of police, could respond to some emergencies. </w:t>
      </w:r>
      <w:r w:rsidRPr="00CA58DC">
        <w:rPr>
          <w:rStyle w:val="StyleUnderline"/>
        </w:rPr>
        <w:t>And respondents were receptive: For example, 72 percent of respondents said they supported reallocating some police funding to help mental health experts, rather than armed officers, respond to mental health emergencies</w:t>
      </w:r>
      <w:r w:rsidRPr="00CA58DC">
        <w:rPr>
          <w:sz w:val="16"/>
        </w:rPr>
        <w:t xml:space="preserve">. </w:t>
      </w:r>
      <w:r w:rsidRPr="00CA58DC">
        <w:rPr>
          <w:rStyle w:val="StyleUnderline"/>
        </w:rPr>
        <w:t>Some of the change may simply have to do with time</w:t>
      </w:r>
      <w:r w:rsidRPr="00CA58DC">
        <w:rPr>
          <w:sz w:val="16"/>
        </w:rPr>
        <w:t xml:space="preserve"> — among white Americans in particular, there’s been a steep learning curve in recent weeks when it comes to police violence and proposals to eliminate it. Americans have watched as Minneapolis, Minnesota, where George Floyd was killed, announced plans to dismantle its police department, and other cities like Los Angeles announced funding cuts to police. The concept of defunding, as well as the language around it, has been debated in the New York Times, the Washington Post, and elsewhere. “</w:t>
      </w:r>
      <w:r w:rsidRPr="00CA58DC">
        <w:rPr>
          <w:rStyle w:val="Emphasis"/>
        </w:rPr>
        <w:t>People’s understanding is evolving literally every day</w:t>
      </w:r>
      <w:r w:rsidRPr="00CA58DC">
        <w:rPr>
          <w:sz w:val="16"/>
        </w:rPr>
        <w:t xml:space="preserve">,” Tresa Undem, a partner at PerryUndem, told Vox. But she said, </w:t>
      </w:r>
      <w:r w:rsidRPr="00CA58DC">
        <w:rPr>
          <w:rStyle w:val="Emphasis"/>
        </w:rPr>
        <w:t>“when there’s very little knowledge” about a concept, “that’s when question wording really has an effect on responses.”</w:t>
      </w:r>
      <w:r w:rsidRPr="00CA58DC">
        <w:rPr>
          <w:sz w:val="16"/>
        </w:rPr>
        <w:t xml:space="preserve"> </w:t>
      </w:r>
      <w:r w:rsidRPr="00CA58DC">
        <w:rPr>
          <w:rStyle w:val="StyleUnderline"/>
        </w:rPr>
        <w:t>Defunding</w:t>
      </w:r>
      <w:r w:rsidRPr="00CA58DC">
        <w:rPr>
          <w:sz w:val="16"/>
        </w:rPr>
        <w:t xml:space="preserve"> the police isn’t a new concept to the many activists who have been advocating for it for decades. But it </w:t>
      </w:r>
      <w:r w:rsidRPr="00CA58DC">
        <w:rPr>
          <w:rStyle w:val="StyleUnderline"/>
        </w:rPr>
        <w:t>is new to millions of Americans who have been inspired by the recent protests to pay more attention to systemic racism and police brutality</w:t>
      </w:r>
      <w:r w:rsidRPr="00CA58DC">
        <w:rPr>
          <w:sz w:val="16"/>
        </w:rPr>
        <w:t xml:space="preserve">. And the PerryUndem polling suggests that, although the idea of defunding the police has been seen as unpopular, </w:t>
      </w:r>
      <w:r w:rsidRPr="00CA58DC">
        <w:rPr>
          <w:rStyle w:val="Emphasis"/>
        </w:rPr>
        <w:t>some of its component ideas actually attract widespread support</w:t>
      </w:r>
      <w:r w:rsidRPr="00CA58DC">
        <w:rPr>
          <w:sz w:val="16"/>
        </w:rPr>
        <w:t>.</w:t>
      </w:r>
    </w:p>
    <w:p w14:paraId="5425D441" w14:textId="77777777" w:rsidR="003E4E3E" w:rsidRPr="00CA58DC" w:rsidRDefault="003E4E3E" w:rsidP="003E4E3E"/>
    <w:p w14:paraId="4A4CA99D" w14:textId="77777777" w:rsidR="003E4E3E" w:rsidRPr="00CA58DC" w:rsidRDefault="003E4E3E" w:rsidP="003E4E3E"/>
    <w:p w14:paraId="7A13CA5E" w14:textId="77777777" w:rsidR="003E4E3E" w:rsidRPr="00CA58DC" w:rsidRDefault="003E4E3E" w:rsidP="003E4E3E">
      <w:pPr>
        <w:pStyle w:val="Heading4"/>
        <w:rPr>
          <w:rFonts w:cs="Arial"/>
        </w:rPr>
      </w:pPr>
      <w:r w:rsidRPr="00CA58DC">
        <w:rPr>
          <w:rFonts w:cs="Arial"/>
        </w:rPr>
        <w:t>Support growing for defunding the police</w:t>
      </w:r>
    </w:p>
    <w:p w14:paraId="64476C49" w14:textId="77777777" w:rsidR="003E4E3E" w:rsidRPr="00CA58DC" w:rsidRDefault="003E4E3E" w:rsidP="003E4E3E">
      <w:r w:rsidRPr="00CA58DC">
        <w:t xml:space="preserve">Anna </w:t>
      </w:r>
      <w:r w:rsidRPr="00CA58DC">
        <w:rPr>
          <w:rStyle w:val="Style13ptBold"/>
        </w:rPr>
        <w:t>North</w:t>
      </w:r>
      <w:r w:rsidRPr="00CA58DC">
        <w:t xml:space="preserve">  </w:t>
      </w:r>
      <w:r w:rsidRPr="00CA58DC">
        <w:rPr>
          <w:rStyle w:val="Style13ptBold"/>
        </w:rPr>
        <w:t>6/23/20</w:t>
      </w:r>
    </w:p>
    <w:p w14:paraId="23121B57" w14:textId="77777777" w:rsidR="003E4E3E" w:rsidRPr="00CA58DC" w:rsidRDefault="003E4E3E" w:rsidP="003E4E3E">
      <w:r w:rsidRPr="00CA58DC">
        <w:t xml:space="preserve">Senior reporter; Do Americans support defunding police? It depends how you ask the question; Vox; </w:t>
      </w:r>
      <w:hyperlink r:id="rId14" w:history="1">
        <w:r w:rsidRPr="00CA58DC">
          <w:rPr>
            <w:rStyle w:val="Hyperlink"/>
          </w:rPr>
          <w:t>https://www.vox.com/2020/6/23/21299118/defunding-the-police-minneapolis-budget-george-floyd</w:t>
        </w:r>
      </w:hyperlink>
    </w:p>
    <w:p w14:paraId="08AFA4E3" w14:textId="77777777" w:rsidR="003E4E3E" w:rsidRPr="00CA58DC" w:rsidRDefault="003E4E3E" w:rsidP="003E4E3E">
      <w:r w:rsidRPr="00CA58DC">
        <w:rPr>
          <w:rStyle w:val="StyleUnderline"/>
        </w:rPr>
        <w:t>Respondents were then asked if they supported having some of those taxpayer dollars</w:t>
      </w:r>
      <w:r w:rsidRPr="00CA58DC">
        <w:t xml:space="preserve"> — and the responsibility that goes along with them — </w:t>
      </w:r>
      <w:r w:rsidRPr="00CA58DC">
        <w:rPr>
          <w:rStyle w:val="StyleUnderline"/>
        </w:rPr>
        <w:t>directed elsewhere instead</w:t>
      </w:r>
      <w:r w:rsidRPr="00CA58DC">
        <w:t xml:space="preserve">. Most said yes. </w:t>
      </w:r>
      <w:r w:rsidRPr="00CA58DC">
        <w:rPr>
          <w:rStyle w:val="StyleUnderline"/>
        </w:rPr>
        <w:t>In addition to the 72 percent who said they supported redirecting money from police departments to pay for mental health experts, 70 percent said they would support having taxpayer dollars reallocated to “pay for a health care professional</w:t>
      </w:r>
      <w:r w:rsidRPr="00CA58DC">
        <w:t xml:space="preserve"> to go to a medical emergency, instead of an armed police officer.” </w:t>
      </w:r>
      <w:r w:rsidRPr="00CA58DC">
        <w:rPr>
          <w:rStyle w:val="StyleUnderline"/>
        </w:rPr>
        <w:t>And 66 percent said they supported reallocating funds to “pay for a social worker</w:t>
      </w:r>
      <w:r w:rsidRPr="00CA58DC">
        <w:t xml:space="preserve"> to respond to a call about a homeless person who is loitering, instead of an armed police officer.” </w:t>
      </w:r>
      <w:r w:rsidRPr="00CA58DC">
        <w:rPr>
          <w:rStyle w:val="StyleUnderline"/>
        </w:rPr>
        <w:t>The poll also asked Americans if they would support an option short of full defunding, in which “police could focus on crimes like burglary and murder</w:t>
      </w:r>
      <w:r w:rsidRPr="00CA58DC">
        <w:t xml:space="preserve">, and other service providers could focus on emergency calls about addiction, mental illness, and homelessness.” A </w:t>
      </w:r>
      <w:r w:rsidRPr="00CA58DC">
        <w:rPr>
          <w:rStyle w:val="Emphasis"/>
        </w:rPr>
        <w:t>full 61 percent of respondents supported this option</w:t>
      </w:r>
      <w:r w:rsidRPr="00CA58DC">
        <w:t>, and just 16 percent opposed it (22 percent said they were unsure). The differences between the PerryUndem results and previous polling are especially striking among white respondents. Black Americans tend to support police defunding at higher rates than other groups — in the ABC poll, for example, 57 percent of Black respondents supported defunding, compared with just 26 percent of white respondents. But in the PerryUndem poll, a full 67 percent of white respondents supported redirecting funds to send a mental health professional to a mental health emergency, and 64 percent supported reallocating money to send a social worker to a call involving a homeless person (87 percent and 71 percent of Black respondents, respectively, supported these changes).</w:t>
      </w:r>
    </w:p>
    <w:p w14:paraId="1225ADA1" w14:textId="4A82A8FE" w:rsidR="003E4E3E" w:rsidRPr="00CA58DC" w:rsidRDefault="003E4E3E" w:rsidP="003E4E3E"/>
    <w:p w14:paraId="1199F842" w14:textId="77777777" w:rsidR="003E4E3E" w:rsidRPr="00CA58DC" w:rsidRDefault="003E4E3E" w:rsidP="003E4E3E"/>
    <w:p w14:paraId="03CEF224" w14:textId="32E1A17D" w:rsidR="000E0FD1" w:rsidRPr="00CA58DC" w:rsidRDefault="000E0FD1" w:rsidP="000E0FD1">
      <w:pPr>
        <w:pStyle w:val="Heading3"/>
        <w:rPr>
          <w:rFonts w:cs="Arial"/>
        </w:rPr>
      </w:pPr>
      <w:r w:rsidRPr="00CA58DC">
        <w:rPr>
          <w:rFonts w:cs="Arial"/>
        </w:rPr>
        <w:t>Now Key</w:t>
      </w:r>
      <w:r w:rsidR="003E4E3E" w:rsidRPr="00CA58DC">
        <w:rPr>
          <w:rFonts w:cs="Arial"/>
        </w:rPr>
        <w:t xml:space="preserve"> Time</w:t>
      </w:r>
    </w:p>
    <w:p w14:paraId="06A52440" w14:textId="77777777" w:rsidR="00AD479C" w:rsidRPr="00CA58DC" w:rsidRDefault="00AD479C" w:rsidP="00AD479C">
      <w:pPr>
        <w:pStyle w:val="Heading4"/>
        <w:rPr>
          <w:rFonts w:cs="Arial"/>
        </w:rPr>
      </w:pPr>
      <w:r w:rsidRPr="00CA58DC">
        <w:rPr>
          <w:rFonts w:cs="Arial"/>
        </w:rPr>
        <w:t>Now is key---movements provide incentive for broader structural change, but appeasing protestors through small and ineffective reforms can derail it</w:t>
      </w:r>
    </w:p>
    <w:p w14:paraId="086C5224" w14:textId="77777777" w:rsidR="00AD479C" w:rsidRPr="00CA58DC" w:rsidRDefault="00AD479C" w:rsidP="00AD479C">
      <w:pPr>
        <w:rPr>
          <w:rStyle w:val="Style13ptBold"/>
        </w:rPr>
      </w:pPr>
      <w:r w:rsidRPr="00CA58DC">
        <w:rPr>
          <w:rStyle w:val="Style13ptBold"/>
        </w:rPr>
        <w:t>Pramuk, 6-11</w:t>
      </w:r>
      <w:r w:rsidRPr="00CA58DC">
        <w:t>, (Jacob Pramuk is Politics reporter for </w:t>
      </w:r>
      <w:hyperlink r:id="rId15" w:tgtFrame="_blank" w:history="1">
        <w:r w:rsidRPr="00CA58DC">
          <w:rPr>
            <w:rStyle w:val="Hyperlink"/>
          </w:rPr>
          <w:t>@CNBC</w:t>
        </w:r>
      </w:hyperlink>
      <w:r w:rsidRPr="00CA58DC">
        <w:t xml:space="preserve"> Digital. Syracuse/Daily Orange alum. Tweets about elections, Congress, Pittsburgh sports and the NBA. jacob.pramuk[at]nbcuni[dot]com ) (“How the U.S. could reform police in response to protests against brutality and racism,” CNBC, </w:t>
      </w:r>
      <w:hyperlink r:id="rId16" w:history="1">
        <w:r w:rsidRPr="00CA58DC">
          <w:rPr>
            <w:rStyle w:val="Hyperlink"/>
          </w:rPr>
          <w:t>https://www.cnbc.com/2020/06/11/how-the-us-could-reform-or-defund-police-in-response-to-protests-against-brutality-and-racism.html</w:t>
        </w:r>
      </w:hyperlink>
      <w:r w:rsidRPr="00CA58DC">
        <w:t>) accessed 6-27-2020 cyang</w:t>
      </w:r>
    </w:p>
    <w:p w14:paraId="3E97ECF8" w14:textId="74DEC7F3" w:rsidR="00AD479C" w:rsidRPr="00CA58DC" w:rsidRDefault="00AD479C" w:rsidP="00AD479C">
      <w:pPr>
        <w:rPr>
          <w:rStyle w:val="Emphasis"/>
        </w:rPr>
      </w:pPr>
      <w:r w:rsidRPr="00CA58DC">
        <w:rPr>
          <w:rStyle w:val="StyleUnderline"/>
        </w:rPr>
        <w:t xml:space="preserve">As some demonstrators and officials push to reimagine or defund the police, </w:t>
      </w:r>
      <w:r w:rsidRPr="00CA58DC">
        <w:rPr>
          <w:rStyle w:val="Emphasis"/>
        </w:rPr>
        <w:t>other policymakers seek changes designed to hold officers more accountable without pulling money</w:t>
      </w:r>
      <w:r w:rsidRPr="00CA58DC">
        <w:rPr>
          <w:rStyle w:val="StyleUnderline"/>
        </w:rPr>
        <w:t xml:space="preserve"> from departments. </w:t>
      </w:r>
      <w:r w:rsidRPr="00CA58DC">
        <w:rPr>
          <w:sz w:val="16"/>
          <w:szCs w:val="16"/>
        </w:rPr>
        <w:t xml:space="preserve">Democrats and Republicans are divided on how much to change policing practices. NYPD Police officers listen as Police Benevolent Association of the City of New York President Pat Lynch and representatives from other NYPD and law enforcement unions holds a news conference at the Icahn Stadium parking lot on June 9, 2020 to address the “current anti-law enforcement environment.” in New York. Repeated police killings of black Americans have sparked the widest push for law enforcement reform in years. </w:t>
      </w:r>
      <w:r w:rsidRPr="00CA58DC">
        <w:rPr>
          <w:rStyle w:val="StyleUnderline"/>
        </w:rPr>
        <w:t xml:space="preserve">The nationwide movement fueled by George Floyd’s death last month has already kick-started change in cities and states. </w:t>
      </w:r>
      <w:r w:rsidRPr="00CA58DC">
        <w:rPr>
          <w:rStyle w:val="Emphasis"/>
        </w:rPr>
        <w:t>The coming months will help to determine just how far officials go in reshaping departments</w:t>
      </w:r>
      <w:r w:rsidRPr="00CA58DC">
        <w:rPr>
          <w:rStyle w:val="StyleUnderline"/>
        </w:rPr>
        <w:t xml:space="preserve"> — and whether Congress will join state and local lawmakers in taking steps to overhaul policing. Policymakers across the country have targeted several major areas in their reform discussions, including: Ensuring more transparency about police use of force and disciplinary records Banning chokeholds Making it easier to sue or prosecute officers who commit abuses </w:t>
      </w:r>
      <w:r w:rsidRPr="00CA58DC">
        <w:rPr>
          <w:rStyle w:val="Emphasis"/>
        </w:rPr>
        <w:t>Activists</w:t>
      </w:r>
      <w:r w:rsidRPr="00CA58DC">
        <w:rPr>
          <w:rStyle w:val="StyleUnderline"/>
        </w:rPr>
        <w:t xml:space="preserve"> </w:t>
      </w:r>
      <w:r w:rsidRPr="00CA58DC">
        <w:rPr>
          <w:sz w:val="16"/>
        </w:rPr>
        <w:t xml:space="preserve">and some Democratic officials </w:t>
      </w:r>
      <w:r w:rsidRPr="00CA58DC">
        <w:rPr>
          <w:rStyle w:val="Emphasis"/>
        </w:rPr>
        <w:t>want to reimagine the system to root out structural racism</w:t>
      </w:r>
      <w:r w:rsidRPr="00CA58DC">
        <w:rPr>
          <w:rStyle w:val="StyleUnderline"/>
        </w:rPr>
        <w:t xml:space="preserve">, calling to redirect chunks of police funding to social services or even replace whole departments with a new public safety system. </w:t>
      </w:r>
      <w:r w:rsidRPr="00CA58DC">
        <w:rPr>
          <w:sz w:val="16"/>
          <w:szCs w:val="16"/>
        </w:rPr>
        <w:t xml:space="preserve">As municipalities start to respond to sustained demonstrations against police brutality — including violence against protesters — </w:t>
      </w:r>
      <w:r w:rsidRPr="00CA58DC">
        <w:rPr>
          <w:rStyle w:val="Emphasis"/>
        </w:rPr>
        <w:t>significant reform at the national level is far from assured</w:t>
      </w:r>
      <w:r w:rsidRPr="00CA58DC">
        <w:rPr>
          <w:rStyle w:val="StyleUnderline"/>
        </w:rPr>
        <w:t>.</w:t>
      </w:r>
      <w:r w:rsidRPr="00CA58DC">
        <w:rPr>
          <w:sz w:val="16"/>
          <w:szCs w:val="16"/>
        </w:rPr>
        <w:t xml:space="preserve"> Democrats and Republicans who want to make policing changes will have to contend with a president often reluctant to criticize officers or excessive use of force. Reform and defund efforts take shape in cities NYC policeman faces assault charge for shoving woman during BLM protest Certain U.S. cities have moved to either remake or cut money from their police departments as activists argue incremental changes have failed. While officials across the country have identified similar problems with the justice system, early actions indicate state and local governments could take drastically different paths as they overhaul law enforcement. In Minneapolis, where Floyd died after an officer knelt on his neck for nearly nine minutes, most of the city council told demonstrators they wanted to begin the process of dismantling the city’s police department amid longstanding public distrust. It will likely take Minneapolis years to decide how it would replace the police force. Other cities have taken the step of pledging to cut police funding as they face pressure for over-policing communities of color while neglecting key programs. New York City Mayor Bill de Blasio said he would cut an unspecified sum from the country’s largest police force and redirect it to youth and social services. But de Blasio has so far not provided specific plans, which has rankled activists frustrated by the mayor’s handling of police violence and reform in recent years. Communities United for Police Reform, a coalition of organizations pushing to end discriminatory policies by the NYPD, wants the city to cut the department’s $6 billion annual budget by $1 billion in fiscal year 2021 by targeting areas such as new hiring and counterterrorism. “It’s very clear that in a pandemic New Yorkers need social services more than policing,” said Anthonine Pierre, deputy director of the Brooklyn Movement Center, one of the organizations that is part of Communities United for Police Reform. She added that “times have shifted and the need for policing has shifted,” especially after the coronavirus devastated the city. Los Angeles Mayor Eric Garcetti also announced plans to put $250 million into health care and youth jobs programs while cutting as much as $150 million from the city’s police budget. Many who want to reform a flawed justice system have warned against large-scale police budget cuts. “Indiscriminate cuts” that do not target specific problems in a police department budget “may actually undercut efforts” to improve law enforcement, said Taryn Merkl, senior counsel at the Brennan Center for Justice at the New York University School of Law and a former federal prosecutor. As New York City grapples with how to reshape its police department, a flurry of activity in the state legislature this week could foreshadow changes around the country. State lawmakers voted this week to repeal a law known as 50-a, which barred the release of police disciplinary records. Advocates such as Communities United for Police Reform have sought to roll back the measure in a push for transparency. It came under scrutiny when New York City said it could not disclose the disciplinary file of Daniel Pantaleo, the officer fired five years after his chokehold led to Eric Garner’s death in Staten Island. </w:t>
      </w:r>
      <w:r w:rsidRPr="00CA58DC">
        <w:rPr>
          <w:rStyle w:val="StyleUnderline"/>
        </w:rPr>
        <w:t xml:space="preserve">Pierre called the bill’s passage a “step forward for the rest of the country.” </w:t>
      </w:r>
      <w:r w:rsidRPr="00CA58DC">
        <w:rPr>
          <w:sz w:val="16"/>
          <w:szCs w:val="16"/>
        </w:rPr>
        <w:t xml:space="preserve">The state legislature also approved a bill to criminalize police use of chokeholds. The NYPD already banned the practice, but officers such as Pantaleo continued to use it. During a memorial service for Floyd on Tuesday in Houston, where he lived much of his life, the city’s mayor, Sylvester Turner, said he would sign an executive order banning chokeholds and requiring police officers to give a warning before they fire a weapon. The role Congress can play ‘Enough is enough’: George Floyd’s brother tells Congress At the federal level, congressional Democrats have already introduced sweeping changes designed to reduce violence and address systemic racism — without cutting police funding. But it remains to be seen whether the Republican-held Senate or President Donald Trump will agree to substantive reforms. Congress can control the practices of federal law enforcement officers. While U.S. lawmakers have limited influence over city and state police departments, they can still affect policy by tying conditions to federal funding or grants. </w:t>
      </w:r>
      <w:r w:rsidRPr="00CA58DC">
        <w:rPr>
          <w:rStyle w:val="Emphasis"/>
        </w:rPr>
        <w:t>A bill introduced by House and Senate Democrats this week would make various reforms without shaking up the foundations of the U.S. police structure</w:t>
      </w:r>
      <w:r w:rsidRPr="00CA58DC">
        <w:rPr>
          <w:rStyle w:val="StyleUnderline"/>
        </w:rPr>
        <w:t>.</w:t>
      </w:r>
      <w:r w:rsidRPr="00CA58DC">
        <w:t xml:space="preserve"> </w:t>
      </w:r>
      <w:r w:rsidRPr="00CA58DC">
        <w:rPr>
          <w:sz w:val="16"/>
          <w:szCs w:val="16"/>
        </w:rPr>
        <w:t xml:space="preserve">It would change “qualified immunity” rules for officers in an attempt to remove a hurdle for victims of abuses or their family members who try to recover damages. The legislation would change the federal standard for criminal misconduct to make it easier to prosecute cops. It would also create a federal registry of police misconduct and make states report uses of force to the Justice Department. The bill would tie federal funding for state and local departments to several reforms, such as banning chokeholds and carotid holds, stopping “no-knock” search warrants and requiring racial, religious and implicit-bias training. Calls to stop no-knock warrants, under which police can enter a home without notifying residents, have increased following the death of Breonna Taylor, a black woman who Louisville police shot dead in her apartment in March. As of now, Republicans appear reluctant to embrace many of the reforms in the Democratic plan. Sen. Tim Scott, one of three black senators, is leading a Republican group working on its own policing plan. Top Democratic lawmakers lead moment of silence to remember George Floyd The South Carolina senator has not released a full proposal but could do so this week. As of Tuesday, the bill would require states that get federal money to report police shootings, including information such as the age and race of the victim, according to NBC News. It would not bar chokeholds or no-knock warrants but instead aim to collect information on both practices, NBC reported. Like the Democratic legislation, it would classify lynching a federal hate crime. Sen. Rand Paul, R-Ky., has held up a House-passed, standalone anti-lynching bill in the Senate. How Trump and Biden view reform Biden addresses George Floyd’s 6-year-old daughter in emotional funeral video Trump will play a huge role in determining how far overhauls go at the federal level. The president, who has in the past suggested police should use more force, has spent more time in recent weeks calling to maintain “law and order” than discussing potential reform. The White House aims to unveil its own reform plan in the coming days. During a planned roundtable in Dallas on Thursday, Trump could detail actions he wants to take by executive order, according to NBC. A Trump administration platform could include a database to track officers who face multiple accusations of misconduct. The president opposes rolling back qualified immunity, NBC reported. Scott met with White House advisors about police reform on Tuesday. Former Vice President Joe Biden, the presumptive Democratic presidential nominee, has embraced more police reform plans than the man he hopes to defeat in November. He has backed Democratic proposals such as banning chokeholds, collecting data on use of force, requiring bias training and ensuring police intervene when fellow officers abuse their power. But Biden, who has faced backlash for his role in the 1994 crime bill that contributed to mass incarceration in the U.S., has said he does not want to cut law enforcement funding. He instead wants to direct another $300 million to community policing. “While I do not believe federal dollars should go to police departments that are violating people’s rights or turning to violence as the first resort, I do not support defunding police,” he wrote in USA Today on Wednesday. “The better answer is to give police departments the resources they need to implement meaningful reforms, and to condition other federal dollars on completing those reforms.” Merkl of NYU’s Brennan Center also highlighted community policing funds as a way to build trust between law enforcement and communities. She also said changing the metrics by which departments evaluate success and bolstering resources to treat people for mental illness or substance abuse rather than arresting them, among other changes, could help to root out problems in the justice system. Merkl outlined those recommendations this week in written testimony to the President’s Commission on Law Enforcement and the Administration of Justice, which the Justice Department established in January. </w:t>
      </w:r>
      <w:r w:rsidRPr="00CA58DC">
        <w:rPr>
          <w:sz w:val="16"/>
        </w:rPr>
        <w:t>As activists and officials take on what will likely be a long and messy process to root out ingrained problems, Merkl said, “</w:t>
      </w:r>
      <w:r w:rsidRPr="00CA58DC">
        <w:rPr>
          <w:rStyle w:val="StyleUnderline"/>
        </w:rPr>
        <w:t xml:space="preserve">No one law will solve every problem related to race, policing and the criminal justice system.” </w:t>
      </w:r>
      <w:r w:rsidRPr="00CA58DC">
        <w:rPr>
          <w:sz w:val="16"/>
        </w:rPr>
        <w:t xml:space="preserve">She added that </w:t>
      </w:r>
      <w:r w:rsidRPr="00CA58DC">
        <w:rPr>
          <w:rStyle w:val="Emphasis"/>
        </w:rPr>
        <w:t>the U.S. needs to “move away from the expectation that criminal law and the criminal justice system will provide redress for so many wrongs.”</w:t>
      </w:r>
    </w:p>
    <w:p w14:paraId="21A99CD5" w14:textId="02F24C0F" w:rsidR="003E4E3E" w:rsidRPr="00CA58DC" w:rsidRDefault="003E4E3E" w:rsidP="003E4E3E"/>
    <w:p w14:paraId="245C832A" w14:textId="0C20A014" w:rsidR="003E4E3E" w:rsidRPr="00CA58DC" w:rsidRDefault="003E4E3E" w:rsidP="003E4E3E"/>
    <w:p w14:paraId="5AA9E420" w14:textId="77777777" w:rsidR="003E4E3E" w:rsidRPr="00CA58DC" w:rsidRDefault="003E4E3E" w:rsidP="003E4E3E"/>
    <w:p w14:paraId="21D2795E" w14:textId="77777777" w:rsidR="00AD479C" w:rsidRPr="00CA58DC" w:rsidRDefault="00AD479C" w:rsidP="00AD479C">
      <w:pPr>
        <w:pStyle w:val="Heading4"/>
        <w:rPr>
          <w:rStyle w:val="Emphasis"/>
          <w:b/>
          <w:bCs/>
        </w:rPr>
      </w:pPr>
      <w:r w:rsidRPr="00CA58DC">
        <w:rPr>
          <w:rFonts w:cs="Arial"/>
        </w:rPr>
        <w:t>The opportunity for change should be seized now---empirics show that small federal reforms have appeased protestors yet been largely ineffective</w:t>
      </w:r>
      <w:r w:rsidRPr="00CA58DC">
        <w:rPr>
          <w:rStyle w:val="Emphasis"/>
          <w:b/>
        </w:rPr>
        <w:t xml:space="preserve"> </w:t>
      </w:r>
    </w:p>
    <w:p w14:paraId="474D3872" w14:textId="77777777" w:rsidR="00DF7A8E" w:rsidRPr="00CA58DC" w:rsidRDefault="00AD479C" w:rsidP="00DF7A8E">
      <w:pPr>
        <w:rPr>
          <w:rStyle w:val="Style13ptBold"/>
        </w:rPr>
      </w:pPr>
      <w:r w:rsidRPr="00CA58DC">
        <w:rPr>
          <w:rStyle w:val="Style13ptBold"/>
        </w:rPr>
        <w:t xml:space="preserve">Joseph, 6-12 </w:t>
      </w:r>
    </w:p>
    <w:p w14:paraId="2286D5A1" w14:textId="4A30A596" w:rsidR="00AD479C" w:rsidRPr="00CA58DC" w:rsidRDefault="00AD479C" w:rsidP="00AD479C">
      <w:pPr>
        <w:rPr>
          <w:rStyle w:val="Style13ptBold"/>
        </w:rPr>
      </w:pPr>
      <w:r w:rsidRPr="00CA58DC">
        <w:t xml:space="preserve">(Peniel E. Joseph holds the Barbara Jordan chair in ethics and political values at the LBJ School of Public Affairs at the University of Texas at Austin. He is also the founding director of the Center for the Study of Race and Democracy. His latest book is The Sword and the Shield: The Revolutionary Lives of Malcolm X and Martin Luther King Jr.) ("How will the protests end? History tells us much depends on how government responds," History, </w:t>
      </w:r>
      <w:hyperlink r:id="rId17" w:history="1">
        <w:r w:rsidRPr="00CA58DC">
          <w:rPr>
            <w:rStyle w:val="Hyperlink"/>
          </w:rPr>
          <w:t>https://www.nationalgeographic.com/history/2020/06/how-will-protests-end-history-says-depends-government-response/</w:t>
        </w:r>
      </w:hyperlink>
      <w:r w:rsidRPr="00CA58DC">
        <w:t xml:space="preserve">) accessed 6-27-2020 cyang </w:t>
      </w:r>
    </w:p>
    <w:p w14:paraId="29BE4A18" w14:textId="1BFFDC9D" w:rsidR="00AD479C" w:rsidRPr="00CA58DC" w:rsidRDefault="00AD479C" w:rsidP="00AD479C">
      <w:pPr>
        <w:rPr>
          <w:rStyle w:val="StyleUnderline"/>
        </w:rPr>
      </w:pPr>
      <w:r w:rsidRPr="00CA58DC">
        <w:rPr>
          <w:rStyle w:val="StyleUnderline"/>
        </w:rPr>
        <w:t xml:space="preserve">HISTORY </w:t>
      </w:r>
      <w:r w:rsidRPr="00CA58DC">
        <w:rPr>
          <w:rStyle w:val="Emphasis"/>
        </w:rPr>
        <w:t xml:space="preserve">How will the protests end? History tells us much depends on how government responds The long, hot summers of protest in the 1960s offer a lesson in missed opportunities. </w:t>
      </w:r>
      <w:r w:rsidRPr="00CA58DC">
        <w:rPr>
          <w:sz w:val="16"/>
          <w:szCs w:val="16"/>
        </w:rPr>
        <w:t xml:space="preserve">In 1963, during the protests in Birmingham, Alabama, demonstrators learned that holding onto each other allowed them to use their combined strength to withstand the blast of the fire hoses. America is on fire, and we know how it began. On May 25, a 46-year-old black man named George Floyd died in police custody in Minneapolis, unleashing political demonstrations that have spread to at least 140 cities in the United States and continue more than two weeks later. </w:t>
      </w:r>
      <w:r w:rsidRPr="00CA58DC">
        <w:rPr>
          <w:rStyle w:val="StyleUnderline"/>
        </w:rPr>
        <w:t>How it ends is an open question.</w:t>
      </w:r>
      <w:r w:rsidRPr="00CA58DC">
        <w:rPr>
          <w:sz w:val="16"/>
        </w:rPr>
        <w:t xml:space="preserve"> The National Guard was deployed to curtail outbreaks of violence in many states and President Trump called for military intervention, inflaming an already volatile national racial climate. Yet the protests have become larger and more peaceful. (See what ‘nonlethal’ weapons can do to the body.) </w:t>
      </w:r>
      <w:r w:rsidRPr="00CA58DC">
        <w:rPr>
          <w:rStyle w:val="StyleUnderline"/>
        </w:rPr>
        <w:t>Protests against racial injustice and repression have a long history in this country. Examining the government and national response during previous eras of racial unrest, especially during the “long, hot summers” from 1963 to 1968, might help us predict what comes next</w:t>
      </w:r>
      <w:r w:rsidRPr="00CA58DC">
        <w:rPr>
          <w:sz w:val="16"/>
        </w:rPr>
        <w:t xml:space="preserve">—and guide us toward eventually ending this tragic cycle once and for all. </w:t>
      </w:r>
      <w:r w:rsidRPr="00CA58DC">
        <w:rPr>
          <w:sz w:val="16"/>
          <w:szCs w:val="16"/>
        </w:rPr>
        <w:t xml:space="preserve">Shortly after midnight on June 8, 2020, in Seattle, police and the Washington National Guard swarm an intersection where they'd clashed with people protesting the death of George Floyd, who was killed by a Minneapolis police officer. </w:t>
      </w:r>
      <w:r w:rsidRPr="00CA58DC">
        <w:rPr>
          <w:rStyle w:val="StyleUnderline"/>
        </w:rPr>
        <w:t xml:space="preserve">Like the George Floyd protests, the demonstrations in the 1960s were rooted in a search for black citizenship and dignity against the backdrop of institutional racism, segregation, discrimination, and violence. Like the current protests, the </w:t>
      </w:r>
      <w:r w:rsidRPr="00CA58DC">
        <w:rPr>
          <w:rStyle w:val="Emphasis"/>
        </w:rPr>
        <w:t>earlier protests demanded that the country fulfill its promises</w:t>
      </w:r>
      <w:r w:rsidRPr="00CA58DC">
        <w:rPr>
          <w:sz w:val="16"/>
        </w:rPr>
        <w:t xml:space="preserve">. In his “Letter from a Birmingham Jail,” the Reverend Martin Luther King, Jr., characterized African American protests enveloping that city in 1963 as a call for the nation to “return to those great wells of democracy dug deep by the founding fathers.” </w:t>
      </w:r>
      <w:r w:rsidRPr="00CA58DC">
        <w:rPr>
          <w:sz w:val="16"/>
          <w:szCs w:val="16"/>
        </w:rPr>
        <w:t>And like the unrest now, the outcome of the “revolution,” as President Kennedy called it in a nationally televised speech on June 11 that year, will be either violent or peaceful depending on government response. “Those who do nothing invite shame and violence,” said Kennedy. “Those who act boldly recognize right as well as reality.” After Kennedy’s assassination,</w:t>
      </w:r>
      <w:r w:rsidRPr="00CA58DC">
        <w:t xml:space="preserve"> </w:t>
      </w:r>
      <w:r w:rsidRPr="00CA58DC">
        <w:rPr>
          <w:rStyle w:val="StyleUnderline"/>
        </w:rPr>
        <w:t xml:space="preserve">Lyndon Johnson introduced the Great Society, a program that would build on the anti-poverty and social welfare policies established by the New Deal. Civil rights activists, most notably King, enthusiastically supported it. But </w:t>
      </w:r>
      <w:r w:rsidRPr="00CA58DC">
        <w:rPr>
          <w:rStyle w:val="Emphasis"/>
        </w:rPr>
        <w:t>the Great Society didn’t address some of the intractable racial problems that plagued the country</w:t>
      </w:r>
      <w:r w:rsidRPr="00CA58DC">
        <w:rPr>
          <w:rStyle w:val="StyleUnderline"/>
        </w:rPr>
        <w:t xml:space="preserve"> and triggered urban rebellions in Harlem in 1964 and Watts in 1965.</w:t>
      </w:r>
      <w:r w:rsidRPr="00CA58DC">
        <w:rPr>
          <w:sz w:val="16"/>
        </w:rPr>
        <w:t xml:space="preserve"> In both places, predominantly white police officers patrolled overwhelmingly African American neighborhoods, leading to police brutality—a situation that both King and Malcolm X had railed against. </w:t>
      </w:r>
      <w:r w:rsidRPr="00CA58DC">
        <w:rPr>
          <w:sz w:val="16"/>
          <w:szCs w:val="16"/>
        </w:rPr>
        <w:t xml:space="preserve">Harlem: A teenager killed In 1964 Harlem retained some of the cultural vibrancy—the jazz clubs, the literary scene—that fueled the Harlem Renaissance during the 1920s. But the New York City neighborhood had also been scarred by poverty, disinvestment, dilapidated housing and tenements, and tense relations between residents and the largely white police force. On July 16, 1964, these tensions reached a boiling point when a white police officer shot 15-year-old James Powell, an African American. Powell’s death turned Harlem into a domestic battleground featuring clashes between bottle- and rock-throwing residents and police who at times indiscriminately attacked rioters as well as innocent bystanders. The uprising lasted for six days. (Learn what photographs reveal about our understanding of protests.) The immediate aftermath of Harlem’s urban rebellion was promising. Plans to provide the neighborhood with anti-poverty funds from the federal government accelerated. The Economic Opportunity Act, passed a month later as part of the Great Society and President Johnson’s War on Poverty, seemed to bode well for the neighborhood’s recovery—and New York City’s. Early childhood education, nutrition, and afterschool programs received infusions of funding. But hopes of building a new revitalized Harlem fizzled. Harlem’s dire need for economic investment proved too great for the limited resources and political will of the era, in which far more money was spent fighting in Vietnam than fighting poverty. Revitalization eventually came to Harlem but in the form of gentrification that has been both a blessing and a curse to local residents. Watts: A contentious traffic stop On August 11, 1965, little over a year later, Watts exploded. A similar mix of poverty, racial segregation, and police brutality triggered protests and civil disorder in the Los Angeles neighborhood. Ninety-eight percent of Watts’ residents were African American; 30 percent of black men lacked employment. Through decades of abuse, the Los Angeles Police Department had earned a reputation as violent, racist, and prone to using excessive force with the black community. This all came to a head five days after the passage of the Voting Rights Act when police pulled over a black motorist named Marquette Frye, whom they suspected of drunk driving. A restive crowd watched as police arrested Frye, his brother, and his mother. Within an hour, a full-blown urban rebellion began that lasted one full week. The zone of rebellion, rioting, and violence spanned some 46 miles and drew 14,000 law enforcement members, including the Los Angeles Police Department, the California Highway Patrol, and the National Guard. The unrest left 34 people dead, 1,000 people injured, at least 4,000 arrested, and property damage estimated at $40 million. The damage proved to be massive, widespread, and enduring. Parts of Los Angeles have still not fully recovered. Afterward, Johnson sent an emergency infusion of anti-poverty funds to Los Angeles, a subject he discussed with King in one of their last secretly recorded phone calls. Publicly, however, the president decried the rioting and violence as disconnected from civil rights, denouncing looters as antithetical to the cause of racial justice. </w:t>
      </w:r>
      <w:r w:rsidRPr="00CA58DC">
        <w:rPr>
          <w:rStyle w:val="StyleUnderline"/>
        </w:rPr>
        <w:t xml:space="preserve">As in Harlem, </w:t>
      </w:r>
      <w:r w:rsidRPr="00CA58DC">
        <w:rPr>
          <w:rStyle w:val="Emphasis"/>
        </w:rPr>
        <w:t>federal efforts to revitalize Watts proved short-lived, largely ineffectual, and under-resourced</w:t>
      </w:r>
      <w:r w:rsidRPr="00CA58DC">
        <w:rPr>
          <w:rStyle w:val="StyleUnderline"/>
        </w:rPr>
        <w:t xml:space="preserve">. Community members attempted to forge political solidarity between gang leaders, Black Power activists, civil rights organizations, and faith and civic groups. But local efforts to support African American arts, gang diversion, playgrounds, school integration, and secure investment for small businesses were underfunded. The </w:t>
      </w:r>
      <w:r w:rsidRPr="00CA58DC">
        <w:rPr>
          <w:rStyle w:val="Emphasis"/>
        </w:rPr>
        <w:t xml:space="preserve">federal government’s priorities had shifted. </w:t>
      </w:r>
      <w:r w:rsidRPr="00CA58DC">
        <w:rPr>
          <w:sz w:val="16"/>
          <w:szCs w:val="16"/>
        </w:rPr>
        <w:t xml:space="preserve">As the story played out in the national media, the Watts’ rebellion represented a failure of Johnson’s Great Society agenda. That narrative facilitated the rise of Ronald Reagan, who was elected California’s governor in 1966, and fueled a conservative political movement more interested in crime control than eradicating the roots of racial unrest. Johnson recognized he was on the losing side of a political war of attrition: Congress was more willing to support the Vietnam war effort, which both parties deemed vital to democracy’s future, than anti-poverty efforts that increasing numbers of Republicans and Democrats believed sapped individual initiative and encouraged lawlessness. (Read why protests may not be enough to change systemic racism.) </w:t>
      </w:r>
      <w:r w:rsidRPr="00CA58DC">
        <w:rPr>
          <w:rStyle w:val="StyleUnderline"/>
        </w:rPr>
        <w:t xml:space="preserve">The answer to the question of whether America’s Great Society would center racial and economic justice or further criminalize and pathologize black communities came in 1968 with the Safe Streets Crime Bill. The bill put the federal government, for the first time, in the business of funding states’ anti-crime resources, transforming the war on poverty into a war on crime. </w:t>
      </w:r>
      <w:r w:rsidRPr="00CA58DC">
        <w:rPr>
          <w:rStyle w:val="Emphasis"/>
        </w:rPr>
        <w:t>Unlike the Great Society, this war has endured, successfully criminalizing vastly more African Americans than could have been imagined in the aftermath of Watts.</w:t>
      </w:r>
      <w:r w:rsidRPr="00CA58DC">
        <w:rPr>
          <w:rStyle w:val="StyleUnderline"/>
        </w:rPr>
        <w:t xml:space="preserve"> This unequal justice system impacts employment, housing, education, and social welfare for tens of millions of African Americans and inaugurates a supply chain of grief, trauma, and suffering that inevitably leads to national political unrest. </w:t>
      </w:r>
      <w:r w:rsidRPr="00CA58DC">
        <w:rPr>
          <w:rStyle w:val="Emphasis"/>
        </w:rPr>
        <w:t>The George Floyd protests represent another major inflection point in American history</w:t>
      </w:r>
      <w:r w:rsidRPr="00CA58DC">
        <w:rPr>
          <w:rStyle w:val="StyleUnderline"/>
        </w:rPr>
        <w:t>. Americans of all backgrounds have a generational opportunity to choose love over fear, King’s “Beloved Community” over “Law and Order,” investing in racially segregated and economically impoverished black neighborhoods over punishing, containing, surveilling, and imprisoning black people. We have had such stark choices in the past, as Harlem and Watts reveal, and picked the wrong path every time. We have, just as we did in 1968, a stark moral and political choice to make. I choose hope.</w:t>
      </w:r>
    </w:p>
    <w:p w14:paraId="41BF3F63" w14:textId="60EF9653" w:rsidR="00DF7A8E" w:rsidRPr="00CA58DC" w:rsidRDefault="00DF7A8E" w:rsidP="003E4E3E"/>
    <w:p w14:paraId="6266D46D" w14:textId="77777777" w:rsidR="00DF7A8E" w:rsidRPr="00CA58DC" w:rsidRDefault="00DF7A8E" w:rsidP="003E4E3E"/>
    <w:p w14:paraId="042D54F0" w14:textId="77777777" w:rsidR="00123AE9" w:rsidRPr="00CA58DC" w:rsidRDefault="00123AE9" w:rsidP="00D37574">
      <w:pPr>
        <w:pStyle w:val="Heading4"/>
        <w:rPr>
          <w:rFonts w:cs="Arial"/>
        </w:rPr>
      </w:pPr>
      <w:r w:rsidRPr="00CA58DC">
        <w:rPr>
          <w:rFonts w:cs="Arial"/>
        </w:rPr>
        <w:t>Movements key—advancements in CJR are rooted in [political] activism</w:t>
      </w:r>
    </w:p>
    <w:p w14:paraId="5CB295FB" w14:textId="77777777" w:rsidR="00DF7A8E" w:rsidRPr="00CA58DC" w:rsidRDefault="00DF7A8E" w:rsidP="00DF7A8E">
      <w:pPr>
        <w:rPr>
          <w:rStyle w:val="Style13ptBold"/>
        </w:rPr>
      </w:pPr>
      <w:r w:rsidRPr="00CA58DC">
        <w:rPr>
          <w:rStyle w:val="Style13ptBold"/>
        </w:rPr>
        <w:t>WaPo Editorial Board 5/6</w:t>
      </w:r>
      <w:r w:rsidR="00123AE9" w:rsidRPr="00CA58DC">
        <w:rPr>
          <w:rStyle w:val="Style13ptBold"/>
        </w:rPr>
        <w:t xml:space="preserve"> </w:t>
      </w:r>
    </w:p>
    <w:p w14:paraId="5A2022F9" w14:textId="442F112C" w:rsidR="00123AE9" w:rsidRPr="00CA58DC" w:rsidRDefault="00123AE9" w:rsidP="00123AE9">
      <w:r w:rsidRPr="00CA58DC">
        <w:t xml:space="preserve">(The board includes: Jonathan Capehart, who focuses on national politics, David Hoffman, who writes about foreign affairs and press freedom; Emefa Agawu, who writes about social policy and other issues; and editorial cartoonist Tom Toles; international opinions writer Jason Rezaian) Opinion By Editorial Board, 6-5-2020, "Opinion," Washington Post, </w:t>
      </w:r>
      <w:hyperlink r:id="rId18" w:history="1">
        <w:r w:rsidRPr="00CA58DC">
          <w:rPr>
            <w:rStyle w:val="Hyperlink"/>
          </w:rPr>
          <w:t>https://www.washingtonpost.com/opinions/this-movement-is-not-anarchy-it-could-push-america-to-be-a-better-nation/2020/06/05/e2ec40aa-a72a-11ea-b619-3f9133bbb482_story.html</w:t>
        </w:r>
      </w:hyperlink>
      <w:r w:rsidRPr="00CA58DC">
        <w:t xml:space="preserve"> </w:t>
      </w:r>
    </w:p>
    <w:p w14:paraId="1DEA959B" w14:textId="22108E53" w:rsidR="00123AE9" w:rsidRPr="00CA58DC" w:rsidRDefault="00123AE9" w:rsidP="00123AE9">
      <w:pPr>
        <w:rPr>
          <w:sz w:val="16"/>
        </w:rPr>
      </w:pPr>
      <w:r w:rsidRPr="00CA58DC">
        <w:rPr>
          <w:sz w:val="16"/>
        </w:rPr>
        <w:t xml:space="preserve">LARGE CROWDS are gathering again this weekend to protest the May 25 killing of George Floyd under a policeman’s knee in Minneapolis. Many Americans are looking on with admiration at the passion of the multigenerational, multiracial protests across the country, persisting even as the nation reels from a pandemic and economic shock. Many also are asking: What do the protesters want? That is, could positive change come from all this anguish and anger? What should we all want? </w:t>
      </w:r>
      <w:r w:rsidRPr="00CA58DC">
        <w:rPr>
          <w:rStyle w:val="StyleUnderline"/>
        </w:rPr>
        <w:t>The most immediate goal is that the criminal justice system treat Mr. Floyd’s death as the crime that it was</w:t>
      </w:r>
      <w:r w:rsidRPr="00CA58DC">
        <w:rPr>
          <w:sz w:val="16"/>
        </w:rPr>
        <w:t xml:space="preserve">. It’s a measure of how far we have to go that this cannot be taken for granted. </w:t>
      </w:r>
      <w:r w:rsidRPr="00CA58DC">
        <w:rPr>
          <w:rStyle w:val="StyleUnderline"/>
        </w:rPr>
        <w:t>Uniformed perpetrators of brutality, especially against African Americans, are rarely held to account. The goal, very simply, is justice</w:t>
      </w:r>
      <w:r w:rsidRPr="00CA58DC">
        <w:rPr>
          <w:sz w:val="16"/>
        </w:rPr>
        <w:t xml:space="preserve">. Not vengeance but justice. [Full coverage of the George Floyd protests] But “justice for George Floyd” is about much more than Derek Chauvin and the other three former police officers who have been charged. It is a way of saying: No more George Floyds. </w:t>
      </w:r>
      <w:r w:rsidRPr="00CA58DC">
        <w:rPr>
          <w:rStyle w:val="StyleUnderline"/>
        </w:rPr>
        <w:t xml:space="preserve">It means rewriting laws and procedures to turn police officers from </w:t>
      </w:r>
      <w:r w:rsidRPr="00CA58DC">
        <w:rPr>
          <w:rStyle w:val="Emphasis"/>
        </w:rPr>
        <w:t>“warriors” into “guardians,”</w:t>
      </w:r>
      <w:r w:rsidRPr="00CA58DC">
        <w:rPr>
          <w:rStyle w:val="StyleUnderline"/>
        </w:rPr>
        <w:t xml:space="preserve"> as a task force appointed by then-President Barack Obama laid out. Hiring, training, equipping, residency rules, transparency, disciplining — all can be transformed</w:t>
      </w:r>
      <w:r w:rsidRPr="00CA58DC">
        <w:rPr>
          <w:sz w:val="16"/>
        </w:rPr>
        <w:t xml:space="preserve">. Money now spent on military equipment that can encourage police to treat communities like occupied territory could be redirected to the communities themselves. </w:t>
      </w:r>
      <w:r w:rsidRPr="00CA58DC">
        <w:rPr>
          <w:rStyle w:val="StyleUnderline"/>
        </w:rPr>
        <w:t xml:space="preserve">Such reforms have been talked about for years, and some departments have made real progress. But too few. Fair and impartial policing </w:t>
      </w:r>
      <w:r w:rsidRPr="00CA58DC">
        <w:rPr>
          <w:rStyle w:val="Emphasis"/>
        </w:rPr>
        <w:t>must become the norm</w:t>
      </w:r>
      <w:r w:rsidRPr="00CA58DC">
        <w:rPr>
          <w:rStyle w:val="StyleUnderline"/>
        </w:rPr>
        <w:t xml:space="preserve"> across the nation. </w:t>
      </w:r>
      <w:r w:rsidRPr="00CA58DC">
        <w:rPr>
          <w:rStyle w:val="Emphasis"/>
        </w:rPr>
        <w:t>That would not be sufficient either</w:t>
      </w:r>
      <w:r w:rsidRPr="00CA58DC">
        <w:rPr>
          <w:rStyle w:val="StyleUnderline"/>
        </w:rPr>
        <w:t>, though.</w:t>
      </w:r>
      <w:r w:rsidRPr="00CA58DC">
        <w:rPr>
          <w:sz w:val="16"/>
        </w:rPr>
        <w:t xml:space="preserve"> Because </w:t>
      </w:r>
      <w:r w:rsidRPr="00CA58DC">
        <w:rPr>
          <w:rStyle w:val="StyleUnderline"/>
        </w:rPr>
        <w:t>the true, root cause of Mr. Floyd’s death can’t be found in any police manual: It rests in one man’s inability to accept another as a human being</w:t>
      </w:r>
      <w:r w:rsidRPr="00CA58DC">
        <w:rPr>
          <w:sz w:val="16"/>
        </w:rPr>
        <w:t xml:space="preserve">. The power of that horrific eight minutes and 46 seconds of video is, we can all see that. Many black Americans are saying to white Americans: Do you see? Do you finally see? This is what happens to us all the time. We have been trying to tell you. Do you see? It seems to us many Americans are seeing, and beginning to understand. </w:t>
      </w:r>
      <w:r w:rsidRPr="00CA58DC">
        <w:rPr>
          <w:rStyle w:val="StyleUnderline"/>
        </w:rPr>
        <w:t>Not everyone may have internalized terms such as “white privilege” or “systemic racism,” but they see the inequity.</w:t>
      </w:r>
      <w:r w:rsidRPr="00CA58DC">
        <w:rPr>
          <w:sz w:val="16"/>
        </w:rPr>
        <w:t xml:space="preserve"> They see it not only in criminal justice — the Minneapolis police use force against black Americans at seven times the rate as against whites — but throughout American life. They see that the novel coronavirus is killing blacks at 2.4 times the rate it kills whites, and that the economic burden — the job losses, the shuttering of small businesses — is weighing more heavily on blacks as well, though undoubtedly there is plenty of suffering to go around. Many Americans, in other words, are seeing, and understanding, that racism was not solved by the Emancipation Proclamation in 1863. It was not solved by the Civil Rights Act in 1964. The election of a black president in 2008 did not solve it, either. It is a problem still with us, and in us. Such an understanding could take us in many directions, most of which cannot fit on a protester’s placard. It could lead to a structure to hold an honest national conversation on truth and reconciliation and to consider remedies and reparations. It could lead to redoubled efforts to bring equity to schooling, to rates of imprisonment, to the provision of health care. We might address the stark inequity in accumulated family wealth, the presence of which gives so many whites a head start they are hardly conscious of, the absence of which functions as such a handicap for young black boys and girls. And it could take us to the ballot box in November. The nation is in the pitiable position, as these protests unfold, of having a president not only indifferent to their cause but actively opposed to their righteous goals</w:t>
      </w:r>
      <w:r w:rsidRPr="00CA58DC">
        <w:rPr>
          <w:rStyle w:val="StyleUnderline"/>
        </w:rPr>
        <w:t>. By seizing on the condemnable looting and acts of violence that have marred the protests, and falsely portraying the movement itself as “anarchy,” President Trump hopes to stoke fear and exploit bigotry in enough Americans to win an election, the same strategy employed by George Wallace and Richard M. Nixon two generations ago</w:t>
      </w:r>
      <w:r w:rsidRPr="00CA58DC">
        <w:rPr>
          <w:sz w:val="16"/>
        </w:rPr>
        <w:t xml:space="preserve">. It is contemptible, and we hope and believe it will fail: 2020 is not 1968. We are seeing largely nonviolent protests, not the widespread riots of 1968. People of color are being joined by whites. </w:t>
      </w:r>
      <w:r w:rsidRPr="00CA58DC">
        <w:rPr>
          <w:rStyle w:val="StyleUnderline"/>
        </w:rPr>
        <w:t xml:space="preserve">This is not anarchy; it is America doing what it does best, which is seeking to improve itself. </w:t>
      </w:r>
      <w:r w:rsidRPr="00CA58DC">
        <w:rPr>
          <w:sz w:val="16"/>
        </w:rPr>
        <w:t xml:space="preserve">Governors, mayors, police chiefs, community and faith leaders, and, </w:t>
      </w:r>
      <w:r w:rsidRPr="00CA58DC">
        <w:rPr>
          <w:rStyle w:val="StyleUnderline"/>
        </w:rPr>
        <w:t>above all, the protesters themselves are stepping into the void of national leadership with compassion and commitment. That commitment suggests that progress is possible, even with a malign force in the White House</w:t>
      </w:r>
      <w:r w:rsidRPr="00CA58DC">
        <w:rPr>
          <w:sz w:val="16"/>
        </w:rPr>
        <w:t>. It’s essential to remember that no progress would be guaranteed, even with an ally in the White House</w:t>
      </w:r>
      <w:r w:rsidRPr="00CA58DC">
        <w:rPr>
          <w:rStyle w:val="Emphasis"/>
        </w:rPr>
        <w:t>. But progress will come faster if activists embrace politics along with protest</w:t>
      </w:r>
      <w:r w:rsidRPr="00CA58DC">
        <w:rPr>
          <w:sz w:val="16"/>
        </w:rPr>
        <w:t xml:space="preserve"> — if they elect sheriffs, prosecutors, mayors, members of Congress and, yes, a president who also sees and understands.</w:t>
      </w:r>
    </w:p>
    <w:p w14:paraId="7030D247" w14:textId="0146FB6D" w:rsidR="00DF7A8E" w:rsidRPr="00CA58DC" w:rsidRDefault="003E4E3E" w:rsidP="003E4E3E">
      <w:r w:rsidRPr="00CA58DC">
        <w:br/>
      </w:r>
    </w:p>
    <w:p w14:paraId="1B283933" w14:textId="77777777" w:rsidR="003E4E3E" w:rsidRPr="00CA58DC" w:rsidRDefault="003E4E3E" w:rsidP="003E4E3E"/>
    <w:p w14:paraId="4B7A2B68" w14:textId="77777777" w:rsidR="007F6DF2" w:rsidRPr="00CA58DC" w:rsidRDefault="007F6DF2" w:rsidP="007F6DF2">
      <w:pPr>
        <w:pStyle w:val="Heading4"/>
        <w:rPr>
          <w:rFonts w:cs="Arial"/>
        </w:rPr>
      </w:pPr>
      <w:r w:rsidRPr="00CA58DC">
        <w:rPr>
          <w:rFonts w:cs="Arial"/>
        </w:rPr>
        <w:t>Movements to defund the police are allowing for revival of “Abolish ICE”</w:t>
      </w:r>
    </w:p>
    <w:p w14:paraId="28E0154A" w14:textId="77777777" w:rsidR="007F6DF2" w:rsidRPr="00CA58DC" w:rsidRDefault="007F6DF2" w:rsidP="007F6DF2">
      <w:pPr>
        <w:rPr>
          <w:b/>
          <w:bCs/>
          <w:sz w:val="26"/>
        </w:rPr>
      </w:pPr>
      <w:r w:rsidRPr="00CA58DC">
        <w:rPr>
          <w:rStyle w:val="Style13ptBold"/>
        </w:rPr>
        <w:t xml:space="preserve">Dinan, 6-8 </w:t>
      </w:r>
      <w:r w:rsidRPr="00CA58DC">
        <w:rPr>
          <w:rStyle w:val="Style13ptBold"/>
          <w:sz w:val="16"/>
          <w:szCs w:val="16"/>
        </w:rPr>
        <w:t>(Stephen Dinan can be reached at </w:t>
      </w:r>
      <w:hyperlink r:id="rId19" w:tgtFrame="_blank" w:tooltip="sdinan@washingtontimes.com" w:history="1">
        <w:r w:rsidRPr="00CA58DC">
          <w:rPr>
            <w:rStyle w:val="Style13ptBold"/>
            <w:sz w:val="16"/>
            <w:szCs w:val="16"/>
          </w:rPr>
          <w:t>sdinan@washingtontimes.com</w:t>
        </w:r>
      </w:hyperlink>
      <w:r w:rsidRPr="00CA58DC">
        <w:rPr>
          <w:rStyle w:val="Style13ptBold"/>
          <w:sz w:val="16"/>
          <w:szCs w:val="16"/>
        </w:rPr>
        <w:t>.) (“</w:t>
      </w:r>
      <w:r w:rsidRPr="00CA58DC">
        <w:rPr>
          <w:rStyle w:val="Emphasis"/>
        </w:rPr>
        <w:t>Abolish ICE movement storms back amid push to defund police</w:t>
      </w:r>
      <w:r w:rsidRPr="00CA58DC">
        <w:rPr>
          <w:rStyle w:val="Style13ptBold"/>
          <w:sz w:val="16"/>
          <w:szCs w:val="16"/>
        </w:rPr>
        <w:t>”, The Washington Times) (</w:t>
      </w:r>
      <w:hyperlink r:id="rId20" w:history="1">
        <w:r w:rsidRPr="00CA58DC">
          <w:rPr>
            <w:rStyle w:val="Hyperlink"/>
            <w:sz w:val="16"/>
            <w:szCs w:val="16"/>
          </w:rPr>
          <w:t>https://www.washingtontimes.com/news/2020/jun/8/abolish-ice-movement-storms-back-amid-defund-polic/</w:t>
        </w:r>
      </w:hyperlink>
      <w:r w:rsidRPr="00CA58DC">
        <w:rPr>
          <w:rStyle w:val="Style13ptBold"/>
          <w:sz w:val="16"/>
          <w:szCs w:val="16"/>
        </w:rPr>
        <w:t>) accessed 6-30-20 cyang</w:t>
      </w:r>
    </w:p>
    <w:p w14:paraId="379D8FED" w14:textId="77777777" w:rsidR="007F6DF2" w:rsidRPr="00CA58DC" w:rsidRDefault="007F6DF2" w:rsidP="007F6DF2">
      <w:pPr>
        <w:rPr>
          <w:rStyle w:val="Emphasis"/>
        </w:rPr>
      </w:pPr>
      <w:r w:rsidRPr="00CA58DC">
        <w:rPr>
          <w:rStyle w:val="StyleUnderline"/>
        </w:rPr>
        <w:t xml:space="preserve">Anti-ICE protesters assaulted an immigration detention facility in California over the weekend, smashing windows and vandalizing vehicles, </w:t>
      </w:r>
      <w:r w:rsidRPr="00CA58DC">
        <w:rPr>
          <w:rStyle w:val="Emphasis"/>
        </w:rPr>
        <w:t xml:space="preserve">reviving the “Abolish ICE” movement that was, in many ways, the precursor to the current “Defund Police” effort. </w:t>
      </w:r>
      <w:r w:rsidRPr="00CA58DC">
        <w:rPr>
          <w:sz w:val="16"/>
          <w:szCs w:val="16"/>
        </w:rPr>
        <w:t xml:space="preserve">A 46-minute video posted to YouTube by someone in the crowd captured the mayhem, showing protesters waving Mexican flags, shouting obscenities, smashing windows and scrawling graffiti. At one point the video captures a woman holding a Mexican flag and throwing objects, apparently at employees. The man taking the video, who identifies himself as the Highdesert Community Watch News Network, seemed stunned that the gathering turned so confrontational after what he said was a mile and a half march. </w:t>
      </w:r>
      <w:r w:rsidRPr="00CA58DC">
        <w:rPr>
          <w:rStyle w:val="StyleUnderline"/>
        </w:rPr>
        <w:t xml:space="preserve">The protest took place at the U.S. Immigration and Customs Enforcement facility in Adelanto, California, </w:t>
      </w:r>
      <w:r w:rsidRPr="00CA58DC">
        <w:rPr>
          <w:sz w:val="16"/>
          <w:szCs w:val="16"/>
        </w:rPr>
        <w:t xml:space="preserve">run by GEO Group, a private contractor, which said the crowd was being fueled by wrong information, including that children were being held there. “Unfortunately, the dishonest narrative and lies that are being spread about the services our company provides on behalf of the federal government continue to lead to the endangerment of our employees, as witnessed yesterday,” GEO Group said in a statement. “While we support peaceful protests and the constitutional right to free speech, our employees, who are on the front lines caring for all those in our facilities, should never be met with acts of violence,” the company said. </w:t>
      </w:r>
      <w:r w:rsidRPr="00CA58DC">
        <w:rPr>
          <w:sz w:val="16"/>
        </w:rPr>
        <w:t xml:space="preserve">At the White House, press secretary Kayleigh McEnany compared the </w:t>
      </w:r>
      <w:r w:rsidRPr="00CA58DC">
        <w:rPr>
          <w:rStyle w:val="Emphasis"/>
        </w:rPr>
        <w:t>Abolish ICE movement to the Defund Police movement that’s arisen in some communities and among some Democratic politicians in the wake of the killing of George Floyd.</w:t>
      </w:r>
    </w:p>
    <w:p w14:paraId="32A73AFC" w14:textId="77777777" w:rsidR="007F6DF2" w:rsidRPr="00CA58DC" w:rsidRDefault="007F6DF2" w:rsidP="007F6DF2"/>
    <w:p w14:paraId="548E9EC0" w14:textId="77777777" w:rsidR="00AD479C" w:rsidRPr="00CA58DC" w:rsidRDefault="00AD479C" w:rsidP="00AD479C">
      <w:pPr>
        <w:pStyle w:val="Heading2"/>
        <w:rPr>
          <w:rFonts w:cs="Arial"/>
        </w:rPr>
      </w:pPr>
      <w:r w:rsidRPr="00CA58DC">
        <w:rPr>
          <w:rFonts w:cs="Arial"/>
        </w:rPr>
        <w:t>Link (s)</w:t>
      </w:r>
    </w:p>
    <w:p w14:paraId="7E6D1758" w14:textId="77777777" w:rsidR="00AD479C" w:rsidRPr="00CA58DC" w:rsidRDefault="00AD479C" w:rsidP="00AD479C">
      <w:pPr>
        <w:pStyle w:val="Heading3"/>
        <w:rPr>
          <w:rFonts w:cs="Arial"/>
        </w:rPr>
      </w:pPr>
      <w:r w:rsidRPr="00CA58DC">
        <w:rPr>
          <w:rFonts w:cs="Arial"/>
        </w:rPr>
        <w:t>Generic</w:t>
      </w:r>
    </w:p>
    <w:p w14:paraId="3A2584E1" w14:textId="0E9FA256" w:rsidR="008A6FFA" w:rsidRPr="00CA58DC" w:rsidRDefault="008A6FFA" w:rsidP="008A6FFA">
      <w:pPr>
        <w:pStyle w:val="Heading4"/>
        <w:rPr>
          <w:rFonts w:cs="Arial"/>
        </w:rPr>
      </w:pPr>
      <w:r w:rsidRPr="00CA58DC">
        <w:rPr>
          <w:rFonts w:cs="Arial"/>
        </w:rPr>
        <w:t>The aff is a superficial tweak to the criminal justice system that preserves its legitimacy and coopts the movement toward structural change.</w:t>
      </w:r>
    </w:p>
    <w:p w14:paraId="4C677398" w14:textId="77777777" w:rsidR="008A6FFA" w:rsidRPr="00CA58DC" w:rsidRDefault="008A6FFA" w:rsidP="008A6FFA">
      <w:r w:rsidRPr="00CA58DC">
        <w:rPr>
          <w:rStyle w:val="Style13ptBold"/>
        </w:rPr>
        <w:t>Karakatsanis 19</w:t>
      </w:r>
      <w:r w:rsidRPr="00CA58DC">
        <w:t xml:space="preserve"> – founder and Executive Director of Civil Rights Corps; former civil rights lawyer and public defender with the Special Litigation Division of the Public Defender Service for the District of Columbia; a federal public defender in Alabama, representing impoverished people accused of federal crimes; and co-founder of the non-profit organization Equal Justice Under Law Alec, 3/28. “The Punishment Bureaucracy: How to Think About “Criminal Justice Reform”.” https://www.yalelawjournal.org/forum/the-punishment-bureaucracy</w:t>
      </w:r>
    </w:p>
    <w:p w14:paraId="37CA6F7A" w14:textId="787B35CB" w:rsidR="008A6FFA" w:rsidRPr="00CA58DC" w:rsidRDefault="008A6FFA" w:rsidP="008A6FFA">
      <w:pPr>
        <w:rPr>
          <w:sz w:val="16"/>
        </w:rPr>
      </w:pPr>
      <w:r w:rsidRPr="00CA58DC">
        <w:rPr>
          <w:sz w:val="16"/>
        </w:rPr>
        <w:t xml:space="preserve">The </w:t>
      </w:r>
      <w:r w:rsidRPr="00CA58DC">
        <w:rPr>
          <w:rStyle w:val="StyleUnderline"/>
        </w:rPr>
        <w:t xml:space="preserve">emerging “criminal justice reform” consensus is </w:t>
      </w:r>
      <w:r w:rsidRPr="00CA58DC">
        <w:rPr>
          <w:rStyle w:val="Emphasis"/>
        </w:rPr>
        <w:t>superficial and deceptive</w:t>
      </w:r>
      <w:r w:rsidRPr="00CA58DC">
        <w:rPr>
          <w:sz w:val="16"/>
        </w:rPr>
        <w:t xml:space="preserve">. It is superficial because </w:t>
      </w:r>
      <w:r w:rsidRPr="00CA58DC">
        <w:rPr>
          <w:rStyle w:val="StyleUnderline"/>
        </w:rPr>
        <w:t>most proposed “reforms” would still leave the U</w:t>
      </w:r>
      <w:r w:rsidRPr="00CA58DC">
        <w:rPr>
          <w:sz w:val="16"/>
        </w:rPr>
        <w:t xml:space="preserve">nited </w:t>
      </w:r>
      <w:r w:rsidRPr="00CA58DC">
        <w:rPr>
          <w:rStyle w:val="StyleUnderline"/>
        </w:rPr>
        <w:t>S</w:t>
      </w:r>
      <w:r w:rsidRPr="00CA58DC">
        <w:rPr>
          <w:sz w:val="16"/>
        </w:rPr>
        <w:t xml:space="preserve">tates </w:t>
      </w:r>
      <w:r w:rsidRPr="00CA58DC">
        <w:rPr>
          <w:rStyle w:val="StyleUnderline"/>
        </w:rPr>
        <w:t>as the greatest incarcerator in the world</w:t>
      </w:r>
      <w:r w:rsidRPr="00CA58DC">
        <w:rPr>
          <w:sz w:val="16"/>
        </w:rPr>
        <w:t xml:space="preserve">. </w:t>
      </w:r>
      <w:r w:rsidRPr="00CA58DC">
        <w:rPr>
          <w:rStyle w:val="StyleUnderline"/>
        </w:rPr>
        <w:t xml:space="preserve">It is deceptive because those who want largely to preserve the current punishment bureaucracy—by making </w:t>
      </w:r>
      <w:r w:rsidRPr="00CA58DC">
        <w:rPr>
          <w:rStyle w:val="Emphasis"/>
        </w:rPr>
        <w:t>just enough tweaks to protect its perceived legitimacy</w:t>
      </w:r>
      <w:r w:rsidRPr="00CA58DC">
        <w:rPr>
          <w:sz w:val="16"/>
        </w:rPr>
        <w:t xml:space="preserve">—must </w:t>
      </w:r>
      <w:r w:rsidRPr="00CA58DC">
        <w:rPr>
          <w:rStyle w:val="Emphasis"/>
        </w:rPr>
        <w:t>obfuscate</w:t>
      </w:r>
      <w:r w:rsidRPr="00CA58DC">
        <w:rPr>
          <w:sz w:val="16"/>
        </w:rPr>
        <w:t xml:space="preserve"> </w:t>
      </w:r>
      <w:r w:rsidRPr="00CA58DC">
        <w:rPr>
          <w:rStyle w:val="StyleUnderline"/>
        </w:rPr>
        <w:t xml:space="preserve">the difference between changes that will transform the system and </w:t>
      </w:r>
      <w:r w:rsidRPr="00CA58DC">
        <w:rPr>
          <w:rStyle w:val="Emphasis"/>
        </w:rPr>
        <w:t>tweaks that will curb only its most grotesque flourishes</w:t>
      </w:r>
      <w:r w:rsidRPr="00CA58DC">
        <w:rPr>
          <w:sz w:val="16"/>
        </w:rPr>
        <w:t>. Nearly every prominent national politician and the vast majority of state and local officials talking and tweeting about “criminal justice reform” are, with varying levels of awareness and sophistication, furthering this deception. These “</w:t>
      </w:r>
      <w:r w:rsidRPr="00CA58DC">
        <w:rPr>
          <w:rStyle w:val="StyleUnderline"/>
        </w:rPr>
        <w:t xml:space="preserve">reform”-advancing punishment bureaucrats are </w:t>
      </w:r>
      <w:r w:rsidRPr="00CA58DC">
        <w:rPr>
          <w:rStyle w:val="Emphasis"/>
        </w:rPr>
        <w:t>co-opting a movement</w:t>
      </w:r>
      <w:r w:rsidRPr="00CA58DC">
        <w:rPr>
          <w:rStyle w:val="StyleUnderline"/>
        </w:rPr>
        <w:t xml:space="preserve"> toward profound change by convincing the public that the “law enforcement” system as we know it can operate in an objective, effective, and fair way based on “the rule of law</w:t>
      </w:r>
      <w:r w:rsidRPr="00CA58DC">
        <w:rPr>
          <w:sz w:val="16"/>
        </w:rPr>
        <w:t xml:space="preserve">.” These punishment bureaucrats are dangerous because, in order to preserve the human caging apparatus that they control, they must disguise at the deepest level its core functions. As a result, </w:t>
      </w:r>
      <w:r w:rsidRPr="00CA58DC">
        <w:rPr>
          <w:rStyle w:val="StyleUnderline"/>
        </w:rPr>
        <w:t xml:space="preserve">they </w:t>
      </w:r>
      <w:r w:rsidRPr="00CA58DC">
        <w:rPr>
          <w:rStyle w:val="Emphasis"/>
        </w:rPr>
        <w:t>focus public conversation on the margins of the problem without confronting the structural issues at its heart</w:t>
      </w:r>
      <w:r w:rsidRPr="00CA58DC">
        <w:rPr>
          <w:sz w:val="16"/>
        </w:rPr>
        <w:t xml:space="preserve">. </w:t>
      </w:r>
      <w:r w:rsidRPr="00CA58DC">
        <w:rPr>
          <w:rStyle w:val="StyleUnderline"/>
        </w:rPr>
        <w:t>Theirs is the language that drinks blood</w:t>
      </w:r>
      <w:r w:rsidRPr="00CA58DC">
        <w:rPr>
          <w:sz w:val="16"/>
        </w:rPr>
        <w:t xml:space="preserve">. In this Essay, I examine “criminal justice reform” by focusing on the concepts of “law enforcement” and the “rule of law.” Both are invoked as central features of the American criminal system. For many prominent people advocating “reform,” the punishment bureaucracy as we know it is the inevitable result of “law enforcement” responding to people “breaking the law.” To them, the human caging bureaucracy is consistent with, and even required by, the “rule of law.” This </w:t>
      </w:r>
      <w:r w:rsidRPr="00CA58DC">
        <w:rPr>
          <w:rStyle w:val="StyleUnderline"/>
        </w:rPr>
        <w:t>world view—that the punishment bureaucracy is an attempt to promote social well-being and human flourishing under a dispassionate system of laws—shapes</w:t>
      </w:r>
      <w:r w:rsidRPr="00CA58DC">
        <w:rPr>
          <w:sz w:val="16"/>
        </w:rPr>
        <w:t xml:space="preserve"> their </w:t>
      </w:r>
      <w:r w:rsidRPr="00CA58DC">
        <w:rPr>
          <w:rStyle w:val="StyleUnderline"/>
        </w:rPr>
        <w:t>ideas about how to “fix” the system.</w:t>
      </w:r>
      <w:r w:rsidRPr="00CA58DC">
        <w:rPr>
          <w:sz w:val="16"/>
        </w:rPr>
        <w:t xml:space="preserve"> </w:t>
      </w:r>
      <w:r w:rsidRPr="00CA58DC">
        <w:rPr>
          <w:rStyle w:val="StyleUnderline"/>
        </w:rPr>
        <w:t>But few ideas have caused more harm in our criminal system than the belief that America is governed by a neutral “rule of law</w:t>
      </w:r>
      <w:r w:rsidRPr="00CA58DC">
        <w:rPr>
          <w:sz w:val="16"/>
        </w:rPr>
        <w:t xml:space="preserve">.” </w:t>
      </w:r>
      <w:r w:rsidRPr="00CA58DC">
        <w:rPr>
          <w:rStyle w:val="StyleUnderline"/>
        </w:rPr>
        <w:t>The content of our criminal laws</w:t>
      </w:r>
      <w:r w:rsidRPr="00CA58DC">
        <w:rPr>
          <w:sz w:val="16"/>
        </w:rPr>
        <w:t>—discussed in Part V—and how those laws are carried out—addressed in Part VI—</w:t>
      </w:r>
      <w:r w:rsidRPr="00CA58DC">
        <w:rPr>
          <w:rStyle w:val="StyleUnderline"/>
        </w:rPr>
        <w:t xml:space="preserve">are </w:t>
      </w:r>
      <w:r w:rsidRPr="00CA58DC">
        <w:rPr>
          <w:rStyle w:val="Emphasis"/>
        </w:rPr>
        <w:t>choices that reflect power</w:t>
      </w:r>
      <w:r w:rsidRPr="00CA58DC">
        <w:rPr>
          <w:sz w:val="16"/>
        </w:rPr>
        <w:t xml:space="preserve">. </w:t>
      </w:r>
      <w:r w:rsidRPr="00CA58DC">
        <w:rPr>
          <w:rStyle w:val="StyleUnderline"/>
        </w:rPr>
        <w:t>The common understanding of the “rule of law” an</w:t>
      </w:r>
      <w:r w:rsidRPr="00CA58DC">
        <w:rPr>
          <w:sz w:val="16"/>
        </w:rPr>
        <w:t>d the widely accepted us</w:t>
      </w:r>
      <w:r w:rsidRPr="00CA58DC">
        <w:rPr>
          <w:rStyle w:val="StyleUnderline"/>
        </w:rPr>
        <w:t>e of the term “law enforcement” to describe the process by which those in power accomplish unprecedented human caging are both delusions critical to justifying the punishment bureaucracy</w:t>
      </w:r>
      <w:r w:rsidRPr="00CA58DC">
        <w:rPr>
          <w:sz w:val="16"/>
        </w:rPr>
        <w:t>. This is why it is important to understand how they distort the truth. I apply these arguments in Part VII, explaining why the current “</w:t>
      </w:r>
      <w:r w:rsidRPr="00CA58DC">
        <w:rPr>
          <w:rStyle w:val="StyleUnderline"/>
        </w:rPr>
        <w:t>criminal justice reform” discourse is</w:t>
      </w:r>
      <w:r w:rsidRPr="00CA58DC">
        <w:rPr>
          <w:sz w:val="16"/>
        </w:rPr>
        <w:t xml:space="preserve"> so </w:t>
      </w:r>
      <w:r w:rsidRPr="00CA58DC">
        <w:rPr>
          <w:rStyle w:val="Emphasis"/>
        </w:rPr>
        <w:t>dangerous</w:t>
      </w:r>
      <w:r w:rsidRPr="00CA58DC">
        <w:rPr>
          <w:sz w:val="16"/>
        </w:rPr>
        <w:t xml:space="preserve">. I focus on several prominent national punishment bureaucrats and a new local wave of supposedly “progressive prosecutors.” Finally, in Part VIII, I discuss the new generation of directly impacted </w:t>
      </w:r>
      <w:r w:rsidRPr="00CA58DC">
        <w:rPr>
          <w:rStyle w:val="StyleUnderline"/>
        </w:rPr>
        <w:t>people, organizers, lawyers, faith leaders, and academics</w:t>
      </w:r>
      <w:r w:rsidRPr="00CA58DC">
        <w:rPr>
          <w:sz w:val="16"/>
        </w:rPr>
        <w:t xml:space="preserve"> on the libertarian left and right </w:t>
      </w:r>
      <w:r w:rsidRPr="00CA58DC">
        <w:rPr>
          <w:rStyle w:val="StyleUnderline"/>
        </w:rPr>
        <w:t>who understand the punishment bureaucracy as a tool of power in service of white supremacy and profit</w:t>
      </w:r>
      <w:r w:rsidRPr="00CA58DC">
        <w:rPr>
          <w:sz w:val="16"/>
        </w:rPr>
        <w:t xml:space="preserve">. I explain why this growing movement </w:t>
      </w:r>
      <w:r w:rsidRPr="00CA58DC">
        <w:rPr>
          <w:rStyle w:val="StyleUnderline"/>
        </w:rPr>
        <w:t>must</w:t>
      </w:r>
      <w:r w:rsidRPr="00CA58DC">
        <w:rPr>
          <w:sz w:val="16"/>
        </w:rPr>
        <w:t xml:space="preserve"> </w:t>
      </w:r>
      <w:r w:rsidRPr="00CA58DC">
        <w:rPr>
          <w:rStyle w:val="Emphasis"/>
        </w:rPr>
        <w:t>reject the “criminal justice reform” discourse</w:t>
      </w:r>
      <w:r w:rsidRPr="00CA58DC">
        <w:rPr>
          <w:sz w:val="16"/>
        </w:rPr>
        <w:t xml:space="preserve"> of punishment bureaucrats </w:t>
      </w:r>
      <w:r w:rsidRPr="00CA58DC">
        <w:rPr>
          <w:rStyle w:val="StyleUnderline"/>
        </w:rPr>
        <w:t xml:space="preserve">and speak clearly about why the legal system looks the way that it does. I urge those interested in changing the punishment bureaucracy to </w:t>
      </w:r>
      <w:r w:rsidRPr="00CA58DC">
        <w:rPr>
          <w:rStyle w:val="Emphasis"/>
        </w:rPr>
        <w:t>ground every discussion that they have and every proposed reform that they evaluate</w:t>
      </w:r>
      <w:r w:rsidRPr="00CA58DC">
        <w:rPr>
          <w:rStyle w:val="StyleUnderline"/>
        </w:rPr>
        <w:t xml:space="preserve"> in a set of guiding principles rooted in this movement’s vision</w:t>
      </w:r>
      <w:r w:rsidRPr="00CA58DC">
        <w:rPr>
          <w:sz w:val="16"/>
        </w:rPr>
        <w:t>. I sketch some of those principles for their consideration below.</w:t>
      </w:r>
    </w:p>
    <w:p w14:paraId="29CB986B" w14:textId="02A31B77" w:rsidR="00DF7A8E" w:rsidRPr="00CA58DC" w:rsidRDefault="00DF7A8E" w:rsidP="008A6FFA">
      <w:pPr>
        <w:rPr>
          <w:sz w:val="16"/>
        </w:rPr>
      </w:pPr>
    </w:p>
    <w:p w14:paraId="4661487F" w14:textId="77777777" w:rsidR="00DF7A8E" w:rsidRPr="00CA58DC" w:rsidRDefault="00DF7A8E" w:rsidP="008A6FFA">
      <w:pPr>
        <w:rPr>
          <w:sz w:val="16"/>
        </w:rPr>
      </w:pPr>
    </w:p>
    <w:p w14:paraId="6C236C51" w14:textId="77777777" w:rsidR="00AD479C" w:rsidRPr="00CA58DC" w:rsidRDefault="00AD479C" w:rsidP="00AD479C">
      <w:pPr>
        <w:pStyle w:val="Heading4"/>
        <w:rPr>
          <w:rFonts w:cs="Arial"/>
        </w:rPr>
      </w:pPr>
      <w:r w:rsidRPr="00CA58DC">
        <w:rPr>
          <w:rFonts w:cs="Arial"/>
        </w:rPr>
        <w:t>Abolition and radical change are obscured by the discourse of marginal reform advanced by policymakers to further entrench institutional racism</w:t>
      </w:r>
    </w:p>
    <w:p w14:paraId="18FC5F0B" w14:textId="77777777" w:rsidR="000E0FD1" w:rsidRPr="00CA58DC" w:rsidRDefault="000E0FD1" w:rsidP="000E0FD1">
      <w:r w:rsidRPr="00CA58DC">
        <w:rPr>
          <w:rStyle w:val="Style13ptBold"/>
        </w:rPr>
        <w:t>Karakatsanis 19</w:t>
      </w:r>
      <w:r w:rsidRPr="00CA58DC">
        <w:t xml:space="preserve"> – founder and Executive Director of Civil Rights Corps; former civil rights lawyer and public defender with the Special Litigation Division of the Public Defender Service for the District of Columbia; a federal public defender in Alabama, representing impoverished people accused of federal crimes; and co-founder of the non-profit organization Equal Justice Under Law Alec, 3/28. “The Punishment Bureaucracy: How to Think About “Criminal Justice Reform”.” https://www.yalelawjournal.org/forum/the-punishment-bureaucracy</w:t>
      </w:r>
    </w:p>
    <w:p w14:paraId="4D4CFFF7" w14:textId="24D6D4FB" w:rsidR="00AD479C" w:rsidRPr="00CA58DC" w:rsidRDefault="00AD479C" w:rsidP="00AD479C">
      <w:pPr>
        <w:spacing w:before="100" w:beforeAutospacing="1" w:after="100" w:afterAutospacing="1"/>
        <w:rPr>
          <w:rFonts w:eastAsia="Times New Roman"/>
        </w:rPr>
      </w:pPr>
      <w:r w:rsidRPr="00CA58DC">
        <w:rPr>
          <w:rFonts w:eastAsia="Times New Roman"/>
          <w:sz w:val="16"/>
        </w:rPr>
        <w:t xml:space="preserve">A lot of people are talking about </w:t>
      </w:r>
      <w:r w:rsidRPr="00CA58DC">
        <w:rPr>
          <w:rStyle w:val="Emphasis"/>
        </w:rPr>
        <w:t>“criminal justice reform.</w:t>
      </w:r>
      <w:r w:rsidRPr="00CA58DC">
        <w:rPr>
          <w:rFonts w:eastAsia="Times New Roman"/>
          <w:sz w:val="16"/>
        </w:rPr>
        <w:t xml:space="preserve">” Much of that talk </w:t>
      </w:r>
      <w:r w:rsidRPr="00CA58DC">
        <w:rPr>
          <w:rStyle w:val="Emphasis"/>
        </w:rPr>
        <w:t>is dangerous</w:t>
      </w:r>
      <w:r w:rsidRPr="00CA58DC">
        <w:rPr>
          <w:rFonts w:eastAsia="Times New Roman"/>
          <w:sz w:val="16"/>
        </w:rPr>
        <w:t xml:space="preserve">. The conventional wisdom is </w:t>
      </w:r>
      <w:r w:rsidRPr="00CA58DC">
        <w:rPr>
          <w:rStyle w:val="Emphasis"/>
        </w:rPr>
        <w:t>that there is an emerging consensus that the criminal legal system is “broken.” But the system is “broken” only to the extent that</w:t>
      </w:r>
      <w:r w:rsidRPr="00CA58DC">
        <w:rPr>
          <w:rFonts w:eastAsia="Times New Roman"/>
          <w:sz w:val="16"/>
        </w:rPr>
        <w:t xml:space="preserve"> one </w:t>
      </w:r>
      <w:r w:rsidRPr="00CA58DC">
        <w:rPr>
          <w:rStyle w:val="Emphasis"/>
        </w:rPr>
        <w:t>believes its purpose is to promote the well-being of</w:t>
      </w:r>
      <w:r w:rsidRPr="00CA58DC">
        <w:rPr>
          <w:rFonts w:eastAsia="Times New Roman"/>
          <w:sz w:val="16"/>
        </w:rPr>
        <w:t xml:space="preserve"> all members of our </w:t>
      </w:r>
      <w:r w:rsidRPr="00CA58DC">
        <w:rPr>
          <w:rStyle w:val="Emphasis"/>
        </w:rPr>
        <w:t>society. If the function of the modern punishment system is to preserve racial</w:t>
      </w:r>
      <w:r w:rsidRPr="00CA58DC">
        <w:rPr>
          <w:rFonts w:eastAsia="Times New Roman"/>
          <w:sz w:val="16"/>
        </w:rPr>
        <w:t xml:space="preserve"> and economic </w:t>
      </w:r>
      <w:r w:rsidRPr="00CA58DC">
        <w:rPr>
          <w:rStyle w:val="Emphasis"/>
        </w:rPr>
        <w:t xml:space="preserve">hierarchy </w:t>
      </w:r>
      <w:r w:rsidRPr="00CA58DC">
        <w:rPr>
          <w:rFonts w:eastAsia="Times New Roman"/>
          <w:sz w:val="16"/>
        </w:rPr>
        <w:t>through brutality and control</w:t>
      </w:r>
      <w:r w:rsidRPr="00CA58DC">
        <w:rPr>
          <w:rStyle w:val="Emphasis"/>
        </w:rPr>
        <w:t>, then its bureaucracy is performing well.</w:t>
      </w:r>
      <w:r w:rsidRPr="00CA58DC">
        <w:rPr>
          <w:rFonts w:eastAsia="Times New Roman"/>
          <w:sz w:val="16"/>
        </w:rPr>
        <w:t xml:space="preserve">  </w:t>
      </w:r>
      <w:r w:rsidRPr="00CA58DC">
        <w:rPr>
          <w:rStyle w:val="Emphasis"/>
        </w:rPr>
        <w:t>The emerging “criminal justice reform” consensus is superficial and decep- tive</w:t>
      </w:r>
      <w:r w:rsidRPr="00CA58DC">
        <w:rPr>
          <w:rFonts w:eastAsia="Times New Roman"/>
          <w:sz w:val="16"/>
        </w:rPr>
        <w:t xml:space="preserve">. It is superficial because most proposed “reforms” would still leave the United States as the greatest incarcerator in the world. It is deceptive </w:t>
      </w:r>
      <w:r w:rsidRPr="00CA58DC">
        <w:rPr>
          <w:rStyle w:val="Emphasis"/>
        </w:rPr>
        <w:t xml:space="preserve">because those who want largely to preserve the current punishment bureaucracy—by making just enough tweaks to protect its perceived legitimacy—must obfuscate the difference between changes that will transform the system and tweaks that will curb only its most grotesque flourishes. </w:t>
      </w:r>
      <w:r w:rsidRPr="00CA58DC">
        <w:rPr>
          <w:rStyle w:val="Emphasis"/>
          <w:rFonts w:eastAsia="Times New Roman"/>
          <w:b w:val="0"/>
          <w:iCs w:val="0"/>
          <w:sz w:val="16"/>
          <w:u w:val="none"/>
        </w:rPr>
        <w:t xml:space="preserve"> </w:t>
      </w:r>
      <w:r w:rsidRPr="00CA58DC">
        <w:rPr>
          <w:rStyle w:val="Emphasis"/>
        </w:rPr>
        <w:t>Nearly every prominent national politician and the vast majority of state and local officials talking and tweeting about “criminal justice reform</w:t>
      </w:r>
      <w:r w:rsidRPr="00CA58DC">
        <w:rPr>
          <w:rFonts w:eastAsia="Times New Roman"/>
          <w:sz w:val="16"/>
        </w:rPr>
        <w:t>” are, with var- ying levels of awareness and sophistication, furthering this deception</w:t>
      </w:r>
      <w:r w:rsidRPr="00CA58DC">
        <w:rPr>
          <w:rStyle w:val="Emphasis"/>
        </w:rPr>
        <w:t>. These “re- form”-advancing punishment bureaucrats are co-opting a movement toward profound change by convincing the public that the “law enforcement” system as we know it can operate in an objective,</w:t>
      </w:r>
      <w:r w:rsidRPr="00CA58DC">
        <w:rPr>
          <w:rFonts w:eastAsia="Times New Roman"/>
          <w:sz w:val="16"/>
        </w:rPr>
        <w:t xml:space="preserve"> effective, </w:t>
      </w:r>
      <w:r w:rsidRPr="00CA58DC">
        <w:rPr>
          <w:rStyle w:val="Emphasis"/>
        </w:rPr>
        <w:t>and fair way</w:t>
      </w:r>
      <w:r w:rsidRPr="00CA58DC">
        <w:rPr>
          <w:rFonts w:eastAsia="Times New Roman"/>
          <w:sz w:val="16"/>
        </w:rPr>
        <w:t xml:space="preserve"> based on “the rule of law.” These punishment bureaucrats are dangerous because</w:t>
      </w:r>
      <w:r w:rsidRPr="00CA58DC">
        <w:rPr>
          <w:rStyle w:val="Emphasis"/>
        </w:rPr>
        <w:t>, in order to pre- serve the human caging apparatus that they control, they must disguise at the deepest level its core functions.</w:t>
      </w:r>
      <w:r w:rsidRPr="00CA58DC">
        <w:rPr>
          <w:rFonts w:eastAsia="Times New Roman"/>
          <w:sz w:val="16"/>
        </w:rPr>
        <w:t xml:space="preserve"> As a result</w:t>
      </w:r>
      <w:r w:rsidRPr="00CA58DC">
        <w:rPr>
          <w:rStyle w:val="Emphasis"/>
        </w:rPr>
        <w:t>, they focus public conversation on the margins of the problem without confronting the structural issues at its heart.</w:t>
      </w:r>
      <w:r w:rsidRPr="00CA58DC">
        <w:rPr>
          <w:rFonts w:eastAsia="Times New Roman"/>
          <w:sz w:val="16"/>
        </w:rPr>
        <w:t xml:space="preserve"> Theirs is the language that drinks blood. In this Essay, I examine “criminal justice reform” by focusing on the concepts of “law enforcement” and the “rule of law.” Both are invoked as central features of the American criminal system. For many prominent people advocating “re- form,” the punishment bureaucracy as we know it is the inevitable result of “law enforcement” responding to people “breaking the law.” To them, the human cag- ing bureaucracy is consistent with, and even required by, the “rule of law.” </w:t>
      </w:r>
      <w:r w:rsidRPr="00CA58DC">
        <w:rPr>
          <w:rStyle w:val="Emphasis"/>
        </w:rPr>
        <w:t>This world view—that the punishment bureaucracy is an attempt to promote social well-being</w:t>
      </w:r>
      <w:r w:rsidRPr="00CA58DC">
        <w:rPr>
          <w:rFonts w:eastAsia="Times New Roman"/>
          <w:sz w:val="16"/>
        </w:rPr>
        <w:t xml:space="preserve"> and human flourishing under a dispassionate system of laws—</w:t>
      </w:r>
      <w:r w:rsidRPr="00CA58DC">
        <w:rPr>
          <w:rStyle w:val="Emphasis"/>
        </w:rPr>
        <w:t xml:space="preserve">shapes their ideas about how to “fix” the system. </w:t>
      </w:r>
      <w:r w:rsidRPr="00CA58DC">
        <w:rPr>
          <w:rStyle w:val="Emphasis"/>
          <w:rFonts w:eastAsia="Times New Roman"/>
          <w:b w:val="0"/>
          <w:iCs w:val="0"/>
          <w:sz w:val="16"/>
          <w:u w:val="none"/>
        </w:rPr>
        <w:t xml:space="preserve"> </w:t>
      </w:r>
      <w:r w:rsidRPr="00CA58DC">
        <w:t>Because</w:t>
      </w:r>
      <w:r w:rsidRPr="00CA58DC">
        <w:rPr>
          <w:rFonts w:eastAsia="Times New Roman"/>
        </w:rPr>
        <w:t xml:space="preserve"> </w:t>
      </w:r>
      <w:r w:rsidRPr="00CA58DC">
        <w:rPr>
          <w:rStyle w:val="StyleUnderline"/>
        </w:rPr>
        <w:t>punishment bureaucrats do not believe that the criminal punish- ment bureaucracy needs to be dismantled, a movement to dismantle the punish- ment bureaucracy must learn how to distinguish little tweaks from big changes.</w:t>
      </w:r>
      <w:r w:rsidRPr="00CA58DC">
        <w:rPr>
          <w:rFonts w:eastAsia="Times New Roman"/>
        </w:rPr>
        <w:t xml:space="preserve"> </w:t>
      </w:r>
    </w:p>
    <w:p w14:paraId="60B56C8F" w14:textId="2B129FD0" w:rsidR="000E0FD1" w:rsidRPr="00CA58DC" w:rsidRDefault="000E0FD1" w:rsidP="00AD479C">
      <w:pPr>
        <w:spacing w:before="100" w:beforeAutospacing="1" w:after="100" w:afterAutospacing="1"/>
        <w:rPr>
          <w:rFonts w:eastAsia="Times New Roman"/>
        </w:rPr>
      </w:pPr>
    </w:p>
    <w:p w14:paraId="0489BDB1" w14:textId="333EDB96" w:rsidR="000E0FD1" w:rsidRPr="00CA58DC" w:rsidRDefault="000E0FD1" w:rsidP="00AD479C">
      <w:pPr>
        <w:spacing w:before="100" w:beforeAutospacing="1" w:after="100" w:afterAutospacing="1"/>
        <w:rPr>
          <w:rFonts w:eastAsia="Times New Roman"/>
        </w:rPr>
      </w:pPr>
    </w:p>
    <w:p w14:paraId="0D7ACA62" w14:textId="77777777" w:rsidR="000E0FD1" w:rsidRPr="00CA58DC" w:rsidRDefault="000E0FD1" w:rsidP="00AD479C">
      <w:pPr>
        <w:spacing w:before="100" w:beforeAutospacing="1" w:after="100" w:afterAutospacing="1"/>
        <w:rPr>
          <w:rFonts w:eastAsia="Times New Roman"/>
          <w:sz w:val="16"/>
        </w:rPr>
      </w:pPr>
    </w:p>
    <w:p w14:paraId="1E04957A" w14:textId="77777777" w:rsidR="00AD479C" w:rsidRPr="00CA58DC" w:rsidRDefault="00AD479C" w:rsidP="00AD479C">
      <w:pPr>
        <w:pStyle w:val="Heading4"/>
        <w:rPr>
          <w:rFonts w:cs="Arial"/>
        </w:rPr>
      </w:pPr>
      <w:r w:rsidRPr="00CA58DC">
        <w:rPr>
          <w:rFonts w:cs="Arial"/>
        </w:rPr>
        <w:t xml:space="preserve">Ruling class attempts at small scale reform co-opt resistance to greater social and political structures of the racist police state </w:t>
      </w:r>
    </w:p>
    <w:p w14:paraId="30E72EA1" w14:textId="77777777" w:rsidR="00AD479C" w:rsidRPr="00CA58DC" w:rsidRDefault="00AD479C" w:rsidP="00AD479C">
      <w:r w:rsidRPr="00CA58DC">
        <w:rPr>
          <w:rStyle w:val="Style13ptBold"/>
        </w:rPr>
        <w:t>Haiphong ‘20 (</w:t>
      </w:r>
      <w:r w:rsidRPr="00CA58DC">
        <w:t xml:space="preserve">Danny Haiphong, Black Agenda Report contributor, The Movement to Abolish the Police Must Place Politics in Command, Blackc Agenda Report, June 26 2020, </w:t>
      </w:r>
      <w:hyperlink r:id="rId21" w:history="1">
        <w:r w:rsidRPr="00CA58DC">
          <w:rPr>
            <w:rStyle w:val="Hyperlink"/>
          </w:rPr>
          <w:t>https://www.blackagendareport.com/movement-abolish-police-must-place-politics-command</w:t>
        </w:r>
      </w:hyperlink>
      <w:r w:rsidRPr="00CA58DC">
        <w:t xml:space="preserve">) </w:t>
      </w:r>
    </w:p>
    <w:p w14:paraId="2FF4B101" w14:textId="3AB2D09E" w:rsidR="00AD479C" w:rsidRPr="00CA58DC" w:rsidRDefault="00AD479C" w:rsidP="00AD479C">
      <w:pPr>
        <w:rPr>
          <w:rStyle w:val="Emphasis"/>
        </w:rPr>
      </w:pPr>
      <w:r w:rsidRPr="00CA58DC">
        <w:rPr>
          <w:rStyle w:val="Emphasis"/>
        </w:rPr>
        <w:t>A mass movement in the streets has changed many things in just a matter of weeks. Local and state governments have voiced tepid support for cutting police budgets</w:t>
      </w:r>
      <w:r w:rsidRPr="00CA58DC">
        <w:rPr>
          <w:sz w:val="14"/>
        </w:rPr>
        <w:t>, television networks have canceled programs valorizing cops, and corporate media outlets have faced pressure to condemn or outright replace editorial staff. Yet nothing encapsulates the contradictions of this current period more than tens of thousands of people marching in the streets against racist police violence and the police simultaneously continuing to murder Black Americans in cold blood. In the late evening of June 12th, Rayshard Brooks was gunned down after being awakened by Atlanta police in a Wendy’s drive through. Brooks is said to have “resisted arrest” but </w:t>
      </w:r>
      <w:hyperlink r:id="rId22" w:tgtFrame="_blank" w:history="1">
        <w:r w:rsidRPr="00CA58DC">
          <w:rPr>
            <w:rStyle w:val="Hyperlink"/>
            <w:sz w:val="14"/>
          </w:rPr>
          <w:t>video of the event </w:t>
        </w:r>
      </w:hyperlink>
      <w:r w:rsidRPr="00CA58DC">
        <w:rPr>
          <w:sz w:val="14"/>
        </w:rPr>
        <w:t xml:space="preserve"> clearly shows that the police had no business arresting him let alone making intoxication a capital crime. The murder of Rayshard Brooks is another stark indication that </w:t>
      </w:r>
      <w:r w:rsidRPr="00CA58DC">
        <w:rPr>
          <w:rStyle w:val="Emphasis"/>
        </w:rPr>
        <w:t>ruling class patronage to the movement does not change the fundamental character of the U.S. state and only strengthens the argument for the full abolition of the police as we know it.Now is the time to leverage the U.S.’ imperial decline to petition nations around the world for support in the struggle against racism at home</w:t>
      </w:r>
      <w:r w:rsidRPr="00CA58DC">
        <w:rPr>
          <w:sz w:val="14"/>
        </w:rPr>
        <w:t>.Abolition is hardly a new concept. In the U.S. context, abolition was first and foremost an </w:t>
      </w:r>
      <w:hyperlink r:id="rId23" w:tgtFrame="_blank" w:history="1">
        <w:r w:rsidRPr="00CA58DC">
          <w:rPr>
            <w:rStyle w:val="Hyperlink"/>
            <w:sz w:val="14"/>
          </w:rPr>
          <w:t>African-led project </w:t>
        </w:r>
      </w:hyperlink>
      <w:r w:rsidRPr="00CA58DC">
        <w:rPr>
          <w:sz w:val="14"/>
        </w:rPr>
        <w:t> to eradicate the violent system of chattel slavery that helped birth the United States of America</w:t>
      </w:r>
      <w:r w:rsidRPr="00CA58DC">
        <w:rPr>
          <w:rStyle w:val="Emphasis"/>
        </w:rPr>
        <w:t>. Just as the mass rebellions in the streets following George Floyd’s murder have sent the entirety of society scrambling for the “correct” response to racist policing, so too did massive rebellions against slavery amongst Africans in the U.S. mainland and the Caribbean place the system of bondage in crisis</w:t>
      </w:r>
      <w:r w:rsidRPr="00CA58DC">
        <w:rPr>
          <w:sz w:val="14"/>
        </w:rPr>
        <w:t xml:space="preserve"> less than two centuries ago. </w:t>
      </w:r>
      <w:r w:rsidRPr="00CA58DC">
        <w:rPr>
          <w:rStyle w:val="Emphasis"/>
        </w:rPr>
        <w:t>The successful abolition of chattel slavery led directly to the erection of Jim Crow terrorism as the primary way for the ruling class to protect the capitalist and racist foundations of society. A new abolitionist movement in the 21st century will need to develop consciousness of the roots of the U.S. social order and place politics in command of its modes of resistance.Abolition of the police is a revolutionary project that cannot be fulfilled by the U.S. imperial state as it is currently constituted</w:t>
      </w:r>
      <w:r w:rsidRPr="00CA58DC">
        <w:rPr>
          <w:sz w:val="14"/>
        </w:rPr>
        <w:t>. As Max Rameau and Netfa Freeman </w:t>
      </w:r>
      <w:hyperlink r:id="rId24" w:history="1">
        <w:r w:rsidRPr="00CA58DC">
          <w:rPr>
            <w:rStyle w:val="Hyperlink"/>
            <w:sz w:val="14"/>
          </w:rPr>
          <w:t>so correctly analyzed</w:t>
        </w:r>
      </w:hyperlink>
      <w:r w:rsidRPr="00CA58DC">
        <w:rPr>
          <w:sz w:val="14"/>
        </w:rPr>
        <w:t xml:space="preserve">, </w:t>
      </w:r>
      <w:r w:rsidRPr="00CA58DC">
        <w:rPr>
          <w:rStyle w:val="Emphasis"/>
        </w:rPr>
        <w:t>the ruling class will placate the movement with marginal reforms while reorganizing the national security state to protect its wealth. Their conclusion is validated by the last two centuries of the United States’ sordid history. Slave patrols were repurposed as official police departments </w:t>
      </w:r>
      <w:hyperlink r:id="rId25" w:tgtFrame="_blank" w:history="1">
        <w:r w:rsidRPr="00CA58DC">
          <w:rPr>
            <w:rStyle w:val="Emphasis"/>
          </w:rPr>
          <w:t>to enforce Black Codes </w:t>
        </w:r>
      </w:hyperlink>
      <w:r w:rsidRPr="00CA58DC">
        <w:rPr>
          <w:rStyle w:val="Emphasis"/>
        </w:rPr>
        <w:t> and Jim Crow lynch law. In the U.S.’ industrial centers, police departments replaced private mercenaries as the principle force of strike-breaking and anti-labor repression.</w:t>
      </w:r>
      <w:r w:rsidRPr="00CA58DC">
        <w:rPr>
          <w:sz w:val="14"/>
        </w:rPr>
        <w:t xml:space="preserve"> According to scholar Gary Potter, nearly one million workers were hauled to prison between the years </w:t>
      </w:r>
      <w:hyperlink r:id="rId26" w:tgtFrame="_blank" w:history="1">
        <w:r w:rsidRPr="00CA58DC">
          <w:rPr>
            <w:rStyle w:val="Hyperlink"/>
            <w:sz w:val="14"/>
          </w:rPr>
          <w:t>1875 and 1900 </w:t>
        </w:r>
      </w:hyperlink>
      <w:r w:rsidRPr="00CA58DC">
        <w:rPr>
          <w:sz w:val="14"/>
        </w:rPr>
        <w:t> for violating “public order” laws designed to secure labor’s obedience to capital.Thus</w:t>
      </w:r>
      <w:r w:rsidRPr="00CA58DC">
        <w:rPr>
          <w:rStyle w:val="Emphasis"/>
        </w:rPr>
        <w:t>, the abolition of the police is a revolutionary demand since only revolutionary conditions can support it. Abolishing law enforcement requires the complete overthrow of the mode of economic and political rule in the United States. In a period characterized by intersecting crises, it should come as no surprise that the abolition of the police is receiving both major pushback at the level of the state.</w:t>
      </w:r>
      <w:r w:rsidRPr="00CA58DC">
        <w:rPr>
          <w:sz w:val="14"/>
        </w:rPr>
        <w:t> </w:t>
      </w:r>
      <w:hyperlink r:id="rId27" w:tgtFrame="_blank" w:history="1">
        <w:r w:rsidRPr="00CA58DC">
          <w:rPr>
            <w:rStyle w:val="Hyperlink"/>
            <w:sz w:val="14"/>
          </w:rPr>
          <w:t>Donald Trump </w:t>
        </w:r>
      </w:hyperlink>
      <w:r w:rsidRPr="00CA58DC">
        <w:rPr>
          <w:sz w:val="14"/>
        </w:rPr>
        <w:t>, </w:t>
      </w:r>
      <w:hyperlink r:id="rId28" w:tgtFrame="_blank" w:history="1">
        <w:r w:rsidRPr="00CA58DC">
          <w:rPr>
            <w:rStyle w:val="Hyperlink"/>
            <w:sz w:val="14"/>
          </w:rPr>
          <w:t>Joe Biden </w:t>
        </w:r>
      </w:hyperlink>
      <w:r w:rsidRPr="00CA58DC">
        <w:rPr>
          <w:sz w:val="14"/>
        </w:rPr>
        <w:t>, and the rest of official Washington has committed to providing police departments with more tools to do their jobs more effectively. Activists such as </w:t>
      </w:r>
      <w:hyperlink r:id="rId29" w:tgtFrame="_blank" w:history="1">
        <w:r w:rsidRPr="00CA58DC">
          <w:rPr>
            <w:rStyle w:val="Hyperlink"/>
            <w:sz w:val="14"/>
          </w:rPr>
          <w:t>Mariame Kaba </w:t>
        </w:r>
      </w:hyperlink>
      <w:r w:rsidRPr="00CA58DC">
        <w:rPr>
          <w:sz w:val="14"/>
        </w:rPr>
        <w:t> have articulated abolition as a massive reduction in the police apparatus and the redirection of those funds toward healthcare, housing, and the basic needs of the people.Placing politics in command of the abolition movement is not merely a domestic project. </w:t>
      </w:r>
      <w:hyperlink r:id="rId30" w:history="1">
        <w:r w:rsidRPr="00CA58DC">
          <w:rPr>
            <w:rStyle w:val="Emphasis"/>
          </w:rPr>
          <w:t>The system</w:t>
        </w:r>
      </w:hyperlink>
      <w:r w:rsidRPr="00CA58DC">
        <w:rPr>
          <w:rStyle w:val="Emphasis"/>
        </w:rPr>
        <w:t xml:space="preserve"> of U.S. capitalism and white supremacy is currently in its most crisis-ridden phase of imperialist development. Any demand for self-determination inside of the United States is inextricably linked to the global struggle against imperialism. </w:t>
      </w:r>
      <w:r w:rsidRPr="00CA58DC">
        <w:rPr>
          <w:sz w:val="14"/>
        </w:rPr>
        <w:t>The United States is the world’s most dangerous and racist police-state. Many trillions of dollars over the last two decades alone have gone to funding death squads, drone strikes, black sites, and military occupations to overthrow, destabilize, and dominate nations of people on every continent in the name of American hegemony. U.S. militarism, like police violence in the United States, is justified by the callous dehumanization of its targets whether in </w:t>
      </w:r>
      <w:hyperlink r:id="rId31" w:tgtFrame="_blank" w:history="1">
        <w:r w:rsidRPr="00CA58DC">
          <w:rPr>
            <w:rStyle w:val="Hyperlink"/>
            <w:sz w:val="14"/>
          </w:rPr>
          <w:t>Afro-Colombia </w:t>
        </w:r>
      </w:hyperlink>
      <w:r w:rsidRPr="00CA58DC">
        <w:rPr>
          <w:sz w:val="14"/>
        </w:rPr>
        <w:t>, </w:t>
      </w:r>
      <w:hyperlink r:id="rId32" w:history="1">
        <w:r w:rsidRPr="00CA58DC">
          <w:rPr>
            <w:rStyle w:val="Hyperlink"/>
            <w:sz w:val="14"/>
          </w:rPr>
          <w:t>Syria</w:t>
        </w:r>
      </w:hyperlink>
      <w:r w:rsidRPr="00CA58DC">
        <w:rPr>
          <w:sz w:val="14"/>
        </w:rPr>
        <w:t>, or </w:t>
      </w:r>
      <w:hyperlink r:id="rId33" w:tgtFrame="_blank" w:history="1">
        <w:r w:rsidRPr="00CA58DC">
          <w:rPr>
            <w:rStyle w:val="Hyperlink"/>
            <w:sz w:val="14"/>
          </w:rPr>
          <w:t>China </w:t>
        </w:r>
      </w:hyperlink>
      <w:r w:rsidRPr="00CA58DC">
        <w:rPr>
          <w:sz w:val="14"/>
        </w:rPr>
        <w:t xml:space="preserve">.While </w:t>
      </w:r>
      <w:r w:rsidRPr="00CA58DC">
        <w:rPr>
          <w:rStyle w:val="Emphasis"/>
        </w:rPr>
        <w:t xml:space="preserve">historical efforts </w:t>
      </w:r>
      <w:r w:rsidRPr="00CA58DC">
        <w:rPr>
          <w:sz w:val="14"/>
        </w:rPr>
        <w:t xml:space="preserve">for UN-backed protection may not have materialized, they </w:t>
      </w:r>
      <w:r w:rsidRPr="00CA58DC">
        <w:rPr>
          <w:rStyle w:val="Emphasis"/>
        </w:rPr>
        <w:t>did force the U.S. state to grant concessions to the movement</w:t>
      </w:r>
      <w:r w:rsidRPr="00CA58DC">
        <w:rPr>
          <w:sz w:val="14"/>
        </w:rPr>
        <w:t>. From 1917 (the year of the Russian Revolution) to the 1970s</w:t>
      </w:r>
      <w:r w:rsidRPr="00CA58DC">
        <w:rPr>
          <w:rStyle w:val="Emphasis"/>
        </w:rPr>
        <w:t>, the U.S. ruling class worried that its white supremacist system would push Black Americans to look to socialism as an antidote to white imperialist rule</w:t>
      </w:r>
      <w:r w:rsidRPr="00CA58DC">
        <w:rPr>
          <w:sz w:val="14"/>
        </w:rPr>
        <w:t>. Black-led social movements were often characterized as communist plots and the U.S. state worked hard to suppress its racist Jim Crow policies abroad to the point where the State Department organized </w:t>
      </w:r>
      <w:hyperlink r:id="rId34" w:tgtFrame="_blank" w:history="1">
        <w:r w:rsidRPr="00CA58DC">
          <w:rPr>
            <w:rStyle w:val="Hyperlink"/>
            <w:sz w:val="14"/>
          </w:rPr>
          <w:t>a Jazz-led public relations campaign </w:t>
        </w:r>
      </w:hyperlink>
      <w:r w:rsidRPr="00CA58DC">
        <w:rPr>
          <w:sz w:val="14"/>
        </w:rPr>
        <w:t> on the African continent</w:t>
      </w:r>
      <w:r w:rsidRPr="00CA58DC">
        <w:rPr>
          <w:rStyle w:val="Emphasis"/>
        </w:rPr>
        <w:t>. So-called “civil rights” were the product of domestic pressure placed on the state by Black Americans and their allies as well as the specter of Black alignment with global socialism if the movement’s demands were rejected wholesale.</w:t>
      </w:r>
    </w:p>
    <w:p w14:paraId="78FA0E05" w14:textId="2BF8C0BE" w:rsidR="000E0FD1" w:rsidRPr="00CA58DC" w:rsidRDefault="000E0FD1" w:rsidP="00AD479C">
      <w:pPr>
        <w:rPr>
          <w:rStyle w:val="Emphasis"/>
        </w:rPr>
      </w:pPr>
    </w:p>
    <w:p w14:paraId="0106F44C" w14:textId="02D6AEBA" w:rsidR="000E0FD1" w:rsidRPr="00CA58DC" w:rsidRDefault="000E0FD1" w:rsidP="00AD479C">
      <w:pPr>
        <w:rPr>
          <w:rStyle w:val="Emphasis"/>
        </w:rPr>
      </w:pPr>
    </w:p>
    <w:p w14:paraId="00F9C202" w14:textId="77777777" w:rsidR="000E0FD1" w:rsidRPr="00CA58DC" w:rsidRDefault="000E0FD1" w:rsidP="00AD479C">
      <w:pPr>
        <w:rPr>
          <w:rStyle w:val="Emphasis"/>
        </w:rPr>
      </w:pPr>
    </w:p>
    <w:p w14:paraId="59373706" w14:textId="77777777" w:rsidR="00AD479C" w:rsidRPr="00CA58DC" w:rsidRDefault="00AD479C" w:rsidP="00AD479C">
      <w:pPr>
        <w:pStyle w:val="Heading4"/>
        <w:rPr>
          <w:rStyle w:val="StyleUnderline"/>
          <w:rFonts w:cs="Arial"/>
          <w:sz w:val="26"/>
          <w:u w:val="none"/>
        </w:rPr>
      </w:pPr>
      <w:r w:rsidRPr="00CA58DC">
        <w:rPr>
          <w:rStyle w:val="StyleUnderline"/>
          <w:rFonts w:cs="Arial"/>
          <w:sz w:val="26"/>
          <w:u w:val="none"/>
        </w:rPr>
        <w:t xml:space="preserve"> “Reformist reforms” like the plan entrench police legitimacy and bolster inequality---they also trade off with abolitionist movements that are k2 being able to produce structural change</w:t>
      </w:r>
    </w:p>
    <w:p w14:paraId="7D382A2F" w14:textId="77777777" w:rsidR="00DF7A8E" w:rsidRPr="00CA58DC" w:rsidRDefault="00AD479C" w:rsidP="00AD479C">
      <w:pPr>
        <w:rPr>
          <w:rStyle w:val="Style13ptBold"/>
        </w:rPr>
      </w:pPr>
      <w:r w:rsidRPr="00CA58DC">
        <w:rPr>
          <w:rStyle w:val="Style13ptBold"/>
        </w:rPr>
        <w:t xml:space="preserve">Bonsu, 6-12 </w:t>
      </w:r>
    </w:p>
    <w:p w14:paraId="3646BBD8" w14:textId="1D2706AF" w:rsidR="00AD479C" w:rsidRPr="00CA58DC" w:rsidRDefault="00AD479C" w:rsidP="00DF7A8E">
      <w:r w:rsidRPr="00CA58DC">
        <w:t>(Janaé Bonsu is a PhD Candidate at the University of Illinois at Chicago and former co-director of BYP100, a national member-based organization of young Black activists and organizers dedicated to justice and freedom for all Black people.) ("Beware of Police “Reforms” That Reinforce the Very System Killing Us,") (</w:t>
      </w:r>
      <w:hyperlink r:id="rId35" w:history="1">
        <w:r w:rsidRPr="00CA58DC">
          <w:rPr>
            <w:rStyle w:val="Hyperlink"/>
          </w:rPr>
          <w:t>https://inthesetimes.com/article/22593/defund-police-reforms-abolition-black-lives-matter-racism</w:t>
        </w:r>
      </w:hyperlink>
      <w:r w:rsidRPr="00CA58DC">
        <w:t>) accessed 6-28-2020 cyang</w:t>
      </w:r>
    </w:p>
    <w:p w14:paraId="52A11F11" w14:textId="08947AB1" w:rsidR="00AD479C" w:rsidRPr="00CA58DC" w:rsidRDefault="00AD479C" w:rsidP="00AD479C">
      <w:pPr>
        <w:rPr>
          <w:rStyle w:val="Emphasis"/>
        </w:rPr>
      </w:pPr>
      <w:r w:rsidRPr="00CA58DC">
        <w:rPr>
          <w:sz w:val="16"/>
        </w:rPr>
        <w:t xml:space="preserve">The killing of George Floyd by police sent a wave of righteous rage through the nation and around the globe. It seems to have been the tipping point—following the deaths of Ahmaud Arbery, Breonna Taylor and Tony McDade—prompting a new sense of urgency for major intervention on the matter of police. But not everyone is on the same page. </w:t>
      </w:r>
      <w:r w:rsidRPr="00CA58DC">
        <w:rPr>
          <w:rStyle w:val="StyleUnderline"/>
        </w:rPr>
        <w:t>There is a broad consensus that there is a problem with police in the United States, but divergence on whether the problem lies with individual officers and their respective departments, or with the institution itself.</w:t>
      </w:r>
      <w:r w:rsidRPr="00CA58DC">
        <w:rPr>
          <w:sz w:val="16"/>
        </w:rPr>
        <w:t xml:space="preserve"> </w:t>
      </w:r>
      <w:r w:rsidRPr="00CA58DC">
        <w:rPr>
          <w:sz w:val="16"/>
          <w:szCs w:val="16"/>
        </w:rPr>
        <w:t xml:space="preserve">On one end of the intervention spectrum, there are those who want to reform the police: make them better by implementing more rules and regulations, requiring more training, investing in technology to bolster accountability, and generally changing the culture of law enforcement. These actions are what </w:t>
      </w:r>
      <w:hyperlink r:id="rId36" w:history="1">
        <w:r w:rsidRPr="00CA58DC">
          <w:rPr>
            <w:rStyle w:val="Hyperlink"/>
            <w:sz w:val="16"/>
            <w:szCs w:val="16"/>
          </w:rPr>
          <w:t>Critical Resistance</w:t>
        </w:r>
      </w:hyperlink>
      <w:r w:rsidRPr="00CA58DC">
        <w:rPr>
          <w:sz w:val="16"/>
          <w:szCs w:val="16"/>
        </w:rPr>
        <w:t xml:space="preserve">, an organization that aims to end the prison-industrial complex, calls “reformist reforms,” or policy solutions that make cosmetic changes while expanding the reach of policing. The two most visible and recent examples are the prominent organization Campaign Zero’s </w:t>
      </w:r>
      <w:hyperlink r:id="rId37" w:history="1">
        <w:r w:rsidRPr="00CA58DC">
          <w:rPr>
            <w:rStyle w:val="Hyperlink"/>
            <w:sz w:val="16"/>
            <w:szCs w:val="16"/>
          </w:rPr>
          <w:t>#8CantWait</w:t>
        </w:r>
      </w:hyperlink>
      <w:r w:rsidRPr="00CA58DC">
        <w:rPr>
          <w:sz w:val="16"/>
          <w:szCs w:val="16"/>
        </w:rPr>
        <w:t xml:space="preserve"> campaign and the congressional Justice in Policing Act. Both were introduced within days of each other and garnered significant media attention. </w:t>
      </w:r>
      <w:r w:rsidRPr="00CA58DC">
        <w:rPr>
          <w:rStyle w:val="StyleUnderline"/>
        </w:rPr>
        <w:t>“Non-reformist,” or abolitionist, reforms, on the other hand, work to chip away at policing and reduce its overall impact. Abolition is the theory and practice of chipping away at a vast system of formal social control, imposed through punishment and surveillance, while also building new practices and systems that affirm people’s humanity.</w:t>
      </w:r>
      <w:r w:rsidRPr="00CA58DC">
        <w:rPr>
          <w:sz w:val="16"/>
        </w:rPr>
        <w:t xml:space="preserve"> </w:t>
      </w:r>
      <w:r w:rsidRPr="00CA58DC">
        <w:rPr>
          <w:rStyle w:val="StyleUnderline"/>
        </w:rPr>
        <w:t xml:space="preserve">Ultimately, </w:t>
      </w:r>
      <w:r w:rsidRPr="00CA58DC">
        <w:rPr>
          <w:rStyle w:val="Emphasis"/>
        </w:rPr>
        <w:t xml:space="preserve">abolition is about striving for a world where police, and the prison-industrial complex in which they operate, is obsolete because we can build communities that are equipped to rely on each other for safety and create alternatives to punishment. </w:t>
      </w:r>
      <w:r w:rsidRPr="00CA58DC">
        <w:rPr>
          <w:rStyle w:val="StyleUnderline"/>
        </w:rPr>
        <w:t xml:space="preserve">At a time of mass mobilization and uprising, when communities are demanding reparation for historically rooted and ongoing harms, it’s a moment to dream big, fight for abolitionist demands, and reject “reformist reforms” that will only further entrench our system of racist policing. </w:t>
      </w:r>
      <w:r w:rsidRPr="00CA58DC">
        <w:rPr>
          <w:sz w:val="16"/>
          <w:szCs w:val="16"/>
        </w:rPr>
        <w:t xml:space="preserve">Critical Resistance developed a </w:t>
      </w:r>
      <w:hyperlink r:id="rId38" w:history="1">
        <w:r w:rsidRPr="00CA58DC">
          <w:rPr>
            <w:rStyle w:val="Hyperlink"/>
            <w:sz w:val="16"/>
            <w:szCs w:val="16"/>
          </w:rPr>
          <w:t>chart</w:t>
        </w:r>
      </w:hyperlink>
      <w:r w:rsidRPr="00CA58DC">
        <w:rPr>
          <w:sz w:val="16"/>
          <w:szCs w:val="16"/>
        </w:rPr>
        <w:t xml:space="preserve"> that was inspired by organizer, writer and educator Mariame Kaba. Critical resistance presents four questions to assess and distinguish between reformist reforms versus abolitionist reforms. In the organization’s words: Does the solution reduce funding to police? Does the solution challenge the notion that police increase safety? Does the solution reduce the tools, tactics, or technology police have at their disposal? Does the solution reduce the scale of policing? Measuring the #8CantWait reforms and the Justice in Policing Act against these criteria, they surely fail the litmus test of transformative change. #8CantWait seeks to “bring immediate change to police departments” through eight restrictive use-of-force policies that the initiative claims can dramatically reduce police violence by 72%. The campaign encourages police departments to: (1) Ban chokeholds and strangleholds; (2) Require de-escalation; (3) Require warning before shooting; (4) Exhaust all other means before shooting; (5) Intervene and stop excessive force by other officers when it happens; (6) Ban shooting at moving vehicles; (7) Require use-of-force continuum, which guides the appropriate officer response in particular situations; and (8) Require comprehensive reporting each time an officer uses forces or threatens to do so. The initiative has since caught a lot of valid criticism, not only for the </w:t>
      </w:r>
      <w:hyperlink r:id="rId39" w:history="1">
        <w:r w:rsidRPr="00CA58DC">
          <w:rPr>
            <w:rStyle w:val="Hyperlink"/>
            <w:sz w:val="16"/>
            <w:szCs w:val="16"/>
          </w:rPr>
          <w:t>methodological flaws</w:t>
        </w:r>
      </w:hyperlink>
      <w:r w:rsidRPr="00CA58DC">
        <w:rPr>
          <w:sz w:val="16"/>
          <w:szCs w:val="16"/>
        </w:rPr>
        <w:t xml:space="preserve"> of its research underpinnings, but also because it is insufficient to change the fundamental structure of policing. </w:t>
      </w:r>
      <w:r w:rsidRPr="00CA58DC">
        <w:rPr>
          <w:rStyle w:val="Emphasis"/>
        </w:rPr>
        <w:t>These recommendations presume that giving officers more rules and reporting requirements means that these guidelines will be followed; it does not.</w:t>
      </w:r>
      <w:r w:rsidRPr="00CA58DC">
        <w:rPr>
          <w:rStyle w:val="StyleUnderline"/>
        </w:rPr>
        <w:t xml:space="preserve"> The reality is that many cities—including those with huge police departments, like New York and Chicago—have a lot of these policies in place already. Yet, unsurprisingly, these police departments are still purveyors of violence. For example, the New York Police Department (NYPD) banned chokeholds in 1993, but didn’t stop an NYPD officer from killing Eric Garner using that very method in 2014. What’s more, 40 NYPD officers have used chokeholds since the beginning of 2015. And even with accountability mechanisms to ensure that these policies are being followed, it is not enough.</w:t>
      </w:r>
      <w:r w:rsidRPr="00CA58DC">
        <w:rPr>
          <w:sz w:val="16"/>
        </w:rPr>
        <w:t xml:space="preserve"> The margin of error is still too high. On the matter of life and death, one life taken by the state is too many. So what do we make of the 28% that #8CantWait leaves on the table? Five days after the launch of #8CantWait, three members of the Congressional Black Caucus and the chair of the House Judiciary Committee introduced what they call the “</w:t>
      </w:r>
      <w:hyperlink r:id="rId40" w:history="1">
        <w:r w:rsidRPr="00CA58DC">
          <w:rPr>
            <w:rStyle w:val="Hyperlink"/>
            <w:sz w:val="16"/>
          </w:rPr>
          <w:t>first-ever bold, comprehensive approach</w:t>
        </w:r>
      </w:hyperlink>
      <w:r w:rsidRPr="00CA58DC">
        <w:rPr>
          <w:sz w:val="16"/>
        </w:rPr>
        <w:t xml:space="preserve">” to police accountability and reform in the Senate: the Justice in Policing Act of 2020. This </w:t>
      </w:r>
      <w:hyperlink r:id="rId41" w:history="1">
        <w:r w:rsidRPr="00CA58DC">
          <w:rPr>
            <w:rStyle w:val="Hyperlink"/>
            <w:sz w:val="16"/>
          </w:rPr>
          <w:t>134-page bill</w:t>
        </w:r>
      </w:hyperlink>
      <w:r w:rsidRPr="00CA58DC">
        <w:rPr>
          <w:sz w:val="16"/>
        </w:rPr>
        <w:t xml:space="preserve"> seeks to: prohibit racial and religious profiling, require body cameras, investigate police misconduct, hold police accountable in court, change the culture of law enforcement with training, improve transparency with data collection on misconduct and use of force, and make lynching a federal crime, among other reforms. There is some overlap with #8CantWait regarding a ban on chokeholds, as well as with a demand from local organizers calling for an </w:t>
      </w:r>
      <w:hyperlink r:id="rId42" w:history="1">
        <w:r w:rsidRPr="00CA58DC">
          <w:rPr>
            <w:rStyle w:val="Hyperlink"/>
            <w:sz w:val="16"/>
          </w:rPr>
          <w:t>end to no-knock warrants</w:t>
        </w:r>
      </w:hyperlink>
      <w:r w:rsidRPr="00CA58DC">
        <w:rPr>
          <w:sz w:val="16"/>
        </w:rPr>
        <w:t xml:space="preserve">. There is also some overlap with demands from progressive organizations like </w:t>
      </w:r>
      <w:hyperlink r:id="rId43" w:history="1">
        <w:r w:rsidRPr="00CA58DC">
          <w:rPr>
            <w:rStyle w:val="Hyperlink"/>
            <w:sz w:val="16"/>
          </w:rPr>
          <w:t>Action Center on Race and the Economy (ACRE)</w:t>
        </w:r>
      </w:hyperlink>
      <w:r w:rsidRPr="00CA58DC">
        <w:rPr>
          <w:sz w:val="16"/>
        </w:rPr>
        <w:t xml:space="preserve">, which has called for a national database of decertified police officers to prevent them from simply moving to different jurisdictions, ending the qualified immunity doctrine that prevents police from being held legally accountable, and demilitarizing the police. </w:t>
      </w:r>
      <w:r w:rsidRPr="00CA58DC">
        <w:rPr>
          <w:rStyle w:val="StyleUnderline"/>
        </w:rPr>
        <w:t xml:space="preserve">It’s worthwhile to note, though, that the proposed congressional bill seeks to only limit the transfer of military equipment to local police departments under the </w:t>
      </w:r>
      <w:hyperlink r:id="rId44" w:history="1">
        <w:r w:rsidRPr="00CA58DC">
          <w:rPr>
            <w:rStyle w:val="StyleUnderline"/>
          </w:rPr>
          <w:t>1033 Program</w:t>
        </w:r>
      </w:hyperlink>
      <w:r w:rsidRPr="00CA58DC">
        <w:rPr>
          <w:rStyle w:val="StyleUnderline"/>
        </w:rPr>
        <w:t xml:space="preserve"> with additional regulations, while ACRE is calling for the altogether elimination of military transfers. Even with this overlap, the Justice in Policing Act does not get us to the rotten core of the problem that is policing. None of the recommendations from either initiative recognize policing itself as the problem. As Kaba has </w:t>
      </w:r>
      <w:hyperlink r:id="rId45" w:history="1">
        <w:r w:rsidRPr="00CA58DC">
          <w:rPr>
            <w:rStyle w:val="StyleUnderline"/>
          </w:rPr>
          <w:t>said</w:t>
        </w:r>
      </w:hyperlink>
      <w:r w:rsidRPr="00CA58DC">
        <w:rPr>
          <w:rStyle w:val="StyleUnderline"/>
        </w:rPr>
        <w:t>, “</w:t>
      </w:r>
      <w:r w:rsidRPr="00CA58DC">
        <w:rPr>
          <w:rStyle w:val="Emphasis"/>
        </w:rPr>
        <w:t>violence is endemic to U.S. policing itself,”</w:t>
      </w:r>
      <w:r w:rsidRPr="00CA58DC">
        <w:rPr>
          <w:rStyle w:val="StyleUnderline"/>
        </w:rPr>
        <w:t xml:space="preserve"> making the notion of police violence redundant. It is an inherently racist, violent institution born out of slave patrols. As long as police have existed, they have operated as the foot soldiers of the social order meant to control, criminalize, and surveil marginalized people while prioritizing the protection of property. Neither initiative reduces funding to police.</w:t>
      </w:r>
      <w:r w:rsidRPr="00CA58DC">
        <w:rPr>
          <w:sz w:val="16"/>
        </w:rPr>
        <w:t xml:space="preserve"> In fact, core elements of the Justice in Policing Act increase funding for more training and community policing. The latter would allocate funds from the Community Oriented Policing Services (COPS) program to establish local task forces on what they call policing innovation. The bill would also allocate funding to create training programs for law enforcement on “best practices” from the reforms proposed by the Task Force on </w:t>
      </w:r>
      <w:hyperlink r:id="rId46" w:history="1">
        <w:r w:rsidRPr="00CA58DC">
          <w:rPr>
            <w:rStyle w:val="Hyperlink"/>
            <w:sz w:val="16"/>
          </w:rPr>
          <w:t>21st Century Policing</w:t>
        </w:r>
      </w:hyperlink>
      <w:r w:rsidRPr="00CA58DC">
        <w:rPr>
          <w:sz w:val="16"/>
        </w:rPr>
        <w:t xml:space="preserve">. </w:t>
      </w:r>
      <w:r w:rsidRPr="00CA58DC">
        <w:rPr>
          <w:rStyle w:val="StyleUnderline"/>
        </w:rPr>
        <w:t>More funding is, obviously, not aligned with the goal of defunding and certainly not abolishing the police.</w:t>
      </w:r>
      <w:r w:rsidRPr="00CA58DC">
        <w:rPr>
          <w:sz w:val="16"/>
        </w:rPr>
        <w:t xml:space="preserve"> </w:t>
      </w:r>
      <w:r w:rsidRPr="00CA58DC">
        <w:rPr>
          <w:rStyle w:val="Emphasis"/>
        </w:rPr>
        <w:t>Not only do these “solutions” fail to challenge the notion that police increase safety, they actually further entrench the legitimacy of the notion that police have a monopoly on public safety</w:t>
      </w:r>
      <w:r w:rsidRPr="00CA58DC">
        <w:rPr>
          <w:rStyle w:val="StyleUnderline"/>
        </w:rPr>
        <w:t>. The aforementioned COPS grants are what Congress calls an investment in “transformative community-based policing programs,” but there’s nothing transformative about the notion of a community-engaged arm of the police state.</w:t>
      </w:r>
      <w:r w:rsidRPr="00CA58DC">
        <w:rPr>
          <w:sz w:val="16"/>
        </w:rPr>
        <w:t xml:space="preserve"> The bill would allocate these funds towards community-based organizations to come up with new ways to work with the police when it should really be for community-based infrastructure for accountability and justice without having to use police. Community policing tends to operate as a means to undermine self-governance, and mobilizes the community to act as police intelligence gatherers and political advocates for punitive criminal justice. Community policing offers, to cite the Chicago political formation </w:t>
      </w:r>
      <w:hyperlink r:id="rId47" w:history="1">
        <w:r w:rsidRPr="00CA58DC">
          <w:rPr>
            <w:rStyle w:val="Hyperlink"/>
            <w:sz w:val="16"/>
          </w:rPr>
          <w:t>We Charge Genocide</w:t>
        </w:r>
      </w:hyperlink>
      <w:r w:rsidRPr="00CA58DC">
        <w:rPr>
          <w:sz w:val="16"/>
        </w:rPr>
        <w:t xml:space="preserve">, “the promise of blunting grievances of radical movements and co-opting some of their leaders.” </w:t>
      </w:r>
      <w:r w:rsidRPr="00CA58DC">
        <w:rPr>
          <w:rStyle w:val="StyleUnderline"/>
        </w:rPr>
        <w:t>Further, members of Congress co-opting language like transformative and reinvest from abolitionist movements is disingenuous and counterproductive in a time when reception to the idea of reducing the size, scope and role of the police is at an all time high.</w:t>
      </w:r>
      <w:r w:rsidRPr="00CA58DC">
        <w:rPr>
          <w:sz w:val="16"/>
        </w:rPr>
        <w:t xml:space="preserve"> </w:t>
      </w:r>
      <w:r w:rsidRPr="00CA58DC">
        <w:rPr>
          <w:sz w:val="16"/>
          <w:szCs w:val="16"/>
        </w:rPr>
        <w:t xml:space="preserve">Disturbingly, the Justice in Policing Act also requires more technology in the form of body and dashboard cameras, which not only requires funding but could be used to justify police murder by people who look for such excuses. Thankfully, reformist reforms are being countered by those who can imagine and are fighting for a world where police are essentially obsolete, because the elements of real community safety are fundamentally opposed to what police actually do. The demand to defund police is reverberating across the country, thanks to the work of </w:t>
      </w:r>
      <w:hyperlink r:id="rId48" w:history="1">
        <w:r w:rsidRPr="00CA58DC">
          <w:rPr>
            <w:rStyle w:val="Hyperlink"/>
            <w:sz w:val="16"/>
            <w:szCs w:val="16"/>
          </w:rPr>
          <w:t>Movement for Black Lives (M4BL)</w:t>
        </w:r>
      </w:hyperlink>
      <w:r w:rsidRPr="00CA58DC">
        <w:rPr>
          <w:sz w:val="16"/>
          <w:szCs w:val="16"/>
        </w:rPr>
        <w:t xml:space="preserve">, the abolitionists who put forth the </w:t>
      </w:r>
      <w:hyperlink r:id="rId49" w:history="1">
        <w:r w:rsidRPr="00CA58DC">
          <w:rPr>
            <w:rStyle w:val="Hyperlink"/>
            <w:sz w:val="16"/>
            <w:szCs w:val="16"/>
          </w:rPr>
          <w:t>#8ToAbolition</w:t>
        </w:r>
      </w:hyperlink>
      <w:r w:rsidRPr="00CA58DC">
        <w:rPr>
          <w:sz w:val="16"/>
          <w:szCs w:val="16"/>
        </w:rPr>
        <w:t xml:space="preserve"> response to #8Cant Wait, and the radical left movement that has been dreaming of freedom from the police state for decades. Defunding the police may sound completely ludicrous to people who are wholly invested in the idea that police keep us safe. That belief is, in large part, due to what seems to be a lack of alternatives. However, in all spaces that I’ve been in that have engaged in some type of visionary exercise to imagine a world without prisons and policing, and devise new understandings of what real safety looks like, this vision inevitably involves a community with significantly more resources. Policing, prisons, poverty and profit are all connected; any discussion of abolition must discuss distribution of resources. The recent moves towards abolition through defund and dismantle strategies have been exciting to see, like </w:t>
      </w:r>
      <w:hyperlink r:id="rId50" w:history="1">
        <w:r w:rsidRPr="00CA58DC">
          <w:rPr>
            <w:rStyle w:val="Hyperlink"/>
            <w:sz w:val="16"/>
            <w:szCs w:val="16"/>
          </w:rPr>
          <w:t>Minneapolis Public Schools severing ties with the Minneapolis Police Department</w:t>
        </w:r>
      </w:hyperlink>
      <w:r w:rsidRPr="00CA58DC">
        <w:rPr>
          <w:sz w:val="16"/>
          <w:szCs w:val="16"/>
        </w:rPr>
        <w:t xml:space="preserve"> and the subsequent City Council vote to </w:t>
      </w:r>
      <w:hyperlink r:id="rId51" w:anchor=".Xt2HZWJff0k.facebook" w:history="1">
        <w:r w:rsidRPr="00CA58DC">
          <w:rPr>
            <w:rStyle w:val="Hyperlink"/>
            <w:sz w:val="16"/>
            <w:szCs w:val="16"/>
          </w:rPr>
          <w:t>completely disband its police force</w:t>
        </w:r>
      </w:hyperlink>
      <w:r w:rsidRPr="00CA58DC">
        <w:rPr>
          <w:sz w:val="16"/>
          <w:szCs w:val="16"/>
        </w:rPr>
        <w:t xml:space="preserve">. These are victories that were years in the making by grassroots organizations like the </w:t>
      </w:r>
      <w:hyperlink r:id="rId52" w:history="1">
        <w:r w:rsidRPr="00CA58DC">
          <w:rPr>
            <w:rStyle w:val="Hyperlink"/>
            <w:sz w:val="16"/>
            <w:szCs w:val="16"/>
          </w:rPr>
          <w:t>Black Visions Collective</w:t>
        </w:r>
      </w:hyperlink>
      <w:r w:rsidRPr="00CA58DC">
        <w:rPr>
          <w:sz w:val="16"/>
          <w:szCs w:val="16"/>
        </w:rPr>
        <w:t xml:space="preserve"> and </w:t>
      </w:r>
      <w:hyperlink r:id="rId53" w:history="1">
        <w:r w:rsidRPr="00CA58DC">
          <w:rPr>
            <w:rStyle w:val="Hyperlink"/>
            <w:sz w:val="16"/>
            <w:szCs w:val="16"/>
          </w:rPr>
          <w:t>Reclaim the Block</w:t>
        </w:r>
      </w:hyperlink>
      <w:r w:rsidRPr="00CA58DC">
        <w:rPr>
          <w:sz w:val="16"/>
          <w:szCs w:val="16"/>
        </w:rPr>
        <w:t xml:space="preserve">, yet the fruits of this labor is just the beginning. There’s much more work to do. </w:t>
      </w:r>
      <w:r w:rsidRPr="00CA58DC">
        <w:rPr>
          <w:rStyle w:val="StyleUnderline"/>
        </w:rPr>
        <w:t xml:space="preserve">Abolition is not just about getting rid of police officers and brick and mortar buildings full of cages. </w:t>
      </w:r>
      <w:r w:rsidRPr="00CA58DC">
        <w:rPr>
          <w:rStyle w:val="Emphasis"/>
        </w:rPr>
        <w:t>It is also about undoing the society we live in because the prison industrial complex both feeds on and maintains oppression and inequalities.</w:t>
      </w:r>
      <w:r w:rsidRPr="00CA58DC">
        <w:rPr>
          <w:rStyle w:val="StyleUnderline"/>
        </w:rPr>
        <w:t xml:space="preserve"> It’s about divesting from punitive systems, and then investing in systems that care for people, from mental health clinics and drug treatment programming to universal childcare and after-school programs. A prison abolitionist framework entails, more specifically, developing and implementing alternative social projects, institutions and conceptions of governance, and remedying shared problems—interventions that might make police and prisons insignificant and ineffective to ensuring safety and security over the long term. And critically, to move towards an abolitionist horizon, </w:t>
      </w:r>
      <w:r w:rsidRPr="00CA58DC">
        <w:rPr>
          <w:rStyle w:val="Emphasis"/>
        </w:rPr>
        <w:t>we must identify and critique those “reformist reforms” that threaten to knock us off our path.</w:t>
      </w:r>
    </w:p>
    <w:p w14:paraId="433386BA" w14:textId="2AC46C2E" w:rsidR="000E0FD1" w:rsidRPr="00CA58DC" w:rsidRDefault="000E0FD1" w:rsidP="00AD479C">
      <w:pPr>
        <w:rPr>
          <w:rStyle w:val="Emphasis"/>
        </w:rPr>
      </w:pPr>
    </w:p>
    <w:p w14:paraId="4C76DC94" w14:textId="77777777" w:rsidR="000E0FD1" w:rsidRPr="00CA58DC" w:rsidRDefault="000E0FD1" w:rsidP="00AD479C"/>
    <w:p w14:paraId="0A31A19A" w14:textId="77777777" w:rsidR="00AD479C" w:rsidRPr="00CA58DC" w:rsidRDefault="00AD479C" w:rsidP="00AD479C">
      <w:pPr>
        <w:pStyle w:val="Heading4"/>
        <w:rPr>
          <w:rStyle w:val="StyleUnderline"/>
          <w:rFonts w:cs="Arial"/>
          <w:sz w:val="26"/>
          <w:u w:val="none"/>
        </w:rPr>
      </w:pPr>
      <w:r w:rsidRPr="00CA58DC">
        <w:rPr>
          <w:rStyle w:val="StyleUnderline"/>
          <w:rFonts w:cs="Arial"/>
          <w:sz w:val="26"/>
          <w:u w:val="none"/>
        </w:rPr>
        <w:t>Incremental and unsuccessful reforms coopt movements of abolition---only movements towards abolition such as defunding the police are able to resolve the root cause of police violence</w:t>
      </w:r>
    </w:p>
    <w:p w14:paraId="2D113CEE" w14:textId="77777777" w:rsidR="00AD479C" w:rsidRPr="00CA58DC" w:rsidRDefault="00AD479C" w:rsidP="00AD479C">
      <w:pPr>
        <w:rPr>
          <w:rStyle w:val="Style13ptBold"/>
        </w:rPr>
      </w:pPr>
      <w:r w:rsidRPr="00CA58DC">
        <w:rPr>
          <w:rStyle w:val="Style13ptBold"/>
        </w:rPr>
        <w:t xml:space="preserve">Raven et al. 6-19 </w:t>
      </w:r>
      <w:r w:rsidRPr="00CA58DC">
        <w:rPr>
          <w:rStyle w:val="Style13ptBold"/>
          <w:sz w:val="16"/>
          <w:szCs w:val="16"/>
        </w:rPr>
        <w:t>(Leila Raven is a queer mama and organizer working to build safety without prisons or police. She is the former Director of Collective Action for Safe Spaces (CASS), a grassroots organization developing community-based solutions for interrupting racialized gender violence.) (Mon Mohapatra is a queer South Asian organizer and artist working to end the era of mass incarceration in NYC.) (Nnennaya Amuchie is a diehard Black left genderqueer feminist and abolitionist, communist, organizer with Black Youth Project 100, published writer on police violence, and an attorney working to build movement lawyering infrastructure. They believe in a joyful and pleasurable future without police and prisons, where reproductive justice is actualized.) ("Reforms Won’t Save Us. Abolishing the Police Will," them.) (</w:t>
      </w:r>
      <w:hyperlink r:id="rId54" w:history="1">
        <w:r w:rsidRPr="00CA58DC">
          <w:rPr>
            <w:rStyle w:val="Style13ptBold"/>
            <w:sz w:val="16"/>
            <w:szCs w:val="16"/>
          </w:rPr>
          <w:t>https://www.them.us/story/reforms-wont-save-us-abolishing-the-police-will</w:t>
        </w:r>
      </w:hyperlink>
      <w:r w:rsidRPr="00CA58DC">
        <w:rPr>
          <w:rStyle w:val="Style13ptBold"/>
          <w:sz w:val="16"/>
          <w:szCs w:val="16"/>
        </w:rPr>
        <w:t>) accessed 6-29-2020 cyang</w:t>
      </w:r>
    </w:p>
    <w:p w14:paraId="095B41D8" w14:textId="77777777" w:rsidR="00AD479C" w:rsidRPr="00CA58DC" w:rsidRDefault="00AD479C" w:rsidP="00AD479C">
      <w:pPr>
        <w:rPr>
          <w:rStyle w:val="Emphasis"/>
        </w:rPr>
      </w:pPr>
      <w:r w:rsidRPr="00CA58DC">
        <w:rPr>
          <w:rStyle w:val="StyleUnderline"/>
        </w:rPr>
        <w:t xml:space="preserve">In this op-ed, organizers from the #8ToAbolition campaign discuss the insufficiency of incremental reforms as a means of ending the epidemic of racist police brutality, proposing eight radical ideas for how to transform our communities instead. Since colonizers first landed on what would become the “United States of America,” enslaving Africans, massacring indigenous peoples, and exploiting resources across the world, Black people have resisted oppression. This resistance has taken the form of direct actions by abolitionists like Harriet Tubman, Nat Turner, and, more recently, organizers and agitators with groups like the Black Visions Collective in Minneapolis. Yet time and again — from the Attica Prison Uprising in 1971 to the protests taking place now to demand justice for Breonna Taylor, George Floyd, Tony McDade, Rayshard Brooks, and others — this fight has been co-opted by those seeking </w:t>
      </w:r>
      <w:r w:rsidRPr="00CA58DC">
        <w:rPr>
          <w:rStyle w:val="Emphasis"/>
        </w:rPr>
        <w:t>incremental reforms that bolster the system, further marginalizing grassroots movements working toward transformative change</w:t>
      </w:r>
      <w:r w:rsidRPr="00CA58DC">
        <w:rPr>
          <w:rStyle w:val="StyleUnderline"/>
        </w:rPr>
        <w:t xml:space="preserve">. </w:t>
      </w:r>
      <w:r w:rsidRPr="00CA58DC">
        <w:rPr>
          <w:sz w:val="16"/>
        </w:rPr>
        <w:t xml:space="preserve">Larger nonprofit organizations, including mainstream LGBTQ+ NGOs, have repeatedly sought to water down demands for a world without prisons and police by pushing for policy changes that empower courts, cops, and jails. These reformist efforts seek assimilation for the most privileged trans, queer, and gender-nonconforming people at the expense of those at the margins — specifically Black trans, queer, and gender nonconforming people who most severely experience interpersonal violence, hate violence, and state violence. In response, we created #8ToAbolition, an education and organizing tool detailing eight abolitionist demands. As a group of abolitionist organizers, we seek a 100% eradication of the state-sanctioned violence terrorizing our communities. </w:t>
      </w:r>
      <w:r w:rsidRPr="00CA58DC">
        <w:rPr>
          <w:rStyle w:val="Emphasis"/>
        </w:rPr>
        <w:t xml:space="preserve">The only way to end police violence is to begin by defunding the police and end by abolishing it altogether. </w:t>
      </w:r>
      <w:r w:rsidRPr="00CA58DC">
        <w:rPr>
          <w:sz w:val="16"/>
        </w:rPr>
        <w:t xml:space="preserve">To grasp the urgency of the policies covered in #8ToAbolition, one must understand the particular systemic issues we’re organizing against. </w:t>
      </w:r>
      <w:r w:rsidRPr="00CA58DC">
        <w:rPr>
          <w:rStyle w:val="StyleUnderline"/>
        </w:rPr>
        <w:t xml:space="preserve">The prison system is the historical successor of slavery in the United States, extended through an exception in the 13th Amendment that permits slavery “as a punishment for crime.” With the resulting boom of the prison industrial complex throughout the 20th Century and especially during the Clinton presidency, Black feminists like Angela Davis and Ruth Wilson Gilmore began to theorize around modern-day abolition, leading to the formation of abolitionist organizations like INCITE! and Critical Resistance. #8ToAbolition is based on the premise that our collective liberation is dependent on putting those at the margins of our communities at the center of our advocacy </w:t>
      </w:r>
      <w:r w:rsidRPr="00CA58DC">
        <w:rPr>
          <w:sz w:val="16"/>
        </w:rPr>
        <w:t xml:space="preserve">As Critical Resistance outlines, “Abolition is a political vision, with the goal of eliminating imprisonment, policing, and surveillance and creating lasting alternatives” for building safety. </w:t>
      </w:r>
      <w:r w:rsidRPr="00CA58DC">
        <w:rPr>
          <w:rStyle w:val="Emphasis"/>
        </w:rPr>
        <w:t>Reformist reforms, according to Critical Resistance, strengthen the state through increased funding and resources for law enforcement and carceral systems, whereas abolitionist reforms move us closer to a world without prisons or policing</w:t>
      </w:r>
      <w:r w:rsidRPr="00CA58DC">
        <w:rPr>
          <w:rStyle w:val="StyleUnderline"/>
        </w:rPr>
        <w:t xml:space="preserve">. With #8ToAbolition, the steps we introduce seek to do the latter: Move our collective needle on the things our communities need, such as better public health, housing, transit, and education, in order to thrive and live well without relying on police or prisons. </w:t>
      </w:r>
      <w:r w:rsidRPr="00CA58DC">
        <w:rPr>
          <w:sz w:val="16"/>
          <w:szCs w:val="16"/>
        </w:rPr>
        <w:t xml:space="preserve">Prisons, jails, and policing have long been sites of violence for trans and queer people in the United States and across the world. Last summer, Layleen Cubilette-Polanco, an Afro-Latina transgender woman, died while incarcerated in New York City’s Rikers Island jail at the hands of uncaring prison staff. Young people of color who are LGBTQ+ and homeless are disproportionately likely to be criminalized and enter the juvenile punishment system; many trade sex to access housing and survive. In January 2020, Tony McDade, a Black trans man, was murdered by police. From a lack of housing and healthcare, to targeted harassment from police, to their very bodies being criminalized, Black queer and trans people have long been on the frontlines of fighting police violence. (The first Pride, after all, was catalyzed by a riot against police raids.) </w:t>
      </w:r>
      <w:r w:rsidRPr="00CA58DC">
        <w:rPr>
          <w:rStyle w:val="StyleUnderline"/>
        </w:rPr>
        <w:t>Reformist solutions to address the needs of queer and trans people have not made our lives demonstrably safer.</w:t>
      </w:r>
      <w:r w:rsidRPr="00CA58DC">
        <w:rPr>
          <w:sz w:val="16"/>
        </w:rPr>
        <w:t xml:space="preserve"> Mainstream LGBTQ+ advocacy has focused on securing rights to assimilate, like marriage equality, while rates of homelessness, violence, and incarceration of our communities remain high. Assimilationist strategies put forward by well-funded LGBTQ+ organizations have secured exclusionary, short-term victories for more privileged subsets of trans and queer communities, especially those who are white and wealthy, while leaving those at the margins behind. A particularly brazen example was the response of the Human Rights Campaign and the National LGBTQ Task Force to the Trump Administration’s ban on trans folks serving in the military. Rather than aligning themselves with anti-war activists and radical veterans speaking out against U.S. imperialism and its devastating impact on trans and queer folks in the global south, these predominantly white and wealthy organizations prioritized allowing folks’ access to participation in American empire. </w:t>
      </w:r>
      <w:r w:rsidRPr="00CA58DC">
        <w:rPr>
          <w:rStyle w:val="StyleUnderline"/>
        </w:rPr>
        <w:t xml:space="preserve">We see the same kinds of reformist solutions applied to the crisis of police brutality in this country. For decades, local and national governments have poured resources into proposals to increase training or add new protocols to police departments </w:t>
      </w:r>
      <w:r w:rsidRPr="00CA58DC">
        <w:rPr>
          <w:rStyle w:val="Emphasis"/>
        </w:rPr>
        <w:t>that only exacerbate or sustain the problem</w:t>
      </w:r>
      <w:r w:rsidRPr="00CA58DC">
        <w:rPr>
          <w:rStyle w:val="StyleUnderline"/>
        </w:rPr>
        <w:t xml:space="preserve"> by directing more resources toward policing. Police chokeholds had already been banned in New York City before Eric Garner was killed by one. </w:t>
      </w:r>
      <w:r w:rsidRPr="00CA58DC">
        <w:rPr>
          <w:sz w:val="16"/>
        </w:rPr>
        <w:t xml:space="preserve">Now, in recent weeks, the New York State Assembly has passed the Eric Garner Anti-Chokehold Act, which creates criminal penalties for officers who use chokeholds or similar restraints. This counterproductive reformist policy will channel more people into the prisons we seek to dismantle and rely on a historically evasive system to indict itself. </w:t>
      </w:r>
      <w:r w:rsidRPr="00CA58DC">
        <w:rPr>
          <w:rStyle w:val="StyleUnderline"/>
        </w:rPr>
        <w:t xml:space="preserve">Instead, #8ToAbolition is based on the premise that our collective liberation is dependent on putting those at the margins of our communities at the center of our advocacy. Our platform proposes defunding the police as a strategy to move us toward abolition. </w:t>
      </w:r>
      <w:r w:rsidRPr="00CA58DC">
        <w:rPr>
          <w:rStyle w:val="Emphasis"/>
        </w:rPr>
        <w:t>By immediately firing officers with complaints against them for excessive use of force, and making a commitment to not hire new officers, cities can constrain the power of police to harm communities</w:t>
      </w:r>
      <w:r w:rsidRPr="00CA58DC">
        <w:rPr>
          <w:rStyle w:val="StyleUnderline"/>
        </w:rPr>
        <w:t xml:space="preserve">, freeing up resources for meeting people’s actual needs. In doing so, </w:t>
      </w:r>
      <w:r w:rsidRPr="00CA58DC">
        <w:rPr>
          <w:rStyle w:val="Emphasis"/>
        </w:rPr>
        <w:t>we can build a world where there are zero police murders</w:t>
      </w:r>
      <w:r w:rsidRPr="00CA58DC">
        <w:rPr>
          <w:rStyle w:val="StyleUnderline"/>
        </w:rPr>
        <w:t xml:space="preserve"> because there are zero police</w:t>
      </w:r>
      <w:r w:rsidRPr="00CA58DC">
        <w:rPr>
          <w:sz w:val="16"/>
        </w:rPr>
        <w:t xml:space="preserve">, not because police are better trained or better regulated in continuing to uphold systems designed to oppress our communities. The policies offered in the #8ToAbolition platform are broad-ranging and applicable across many city-based campaigns. Recognizing the need for clear, actionable steps, we brainstormed specific demands from the areas where we live and organize: End the criminalization of survival, including decriminalizing sex work and anti-homeless ordinances; end the deadly exchanges between U.S. police departments and other repressive governments such as Israel; and more that aim to shrink the police state. </w:t>
      </w:r>
      <w:r w:rsidRPr="00CA58DC">
        <w:rPr>
          <w:rStyle w:val="StyleUnderline"/>
        </w:rPr>
        <w:t xml:space="preserve">We also provided a guide — not exhaustive by any means — for where money should go instead, known as a divest/invest strategy. Public resources should be used to provide safe and accessible housing, youth programs that don’t involve the police, and community-based interventions for building safety. </w:t>
      </w:r>
      <w:r w:rsidRPr="00CA58DC">
        <w:rPr>
          <w:sz w:val="16"/>
          <w:szCs w:val="16"/>
        </w:rPr>
        <w:t>In summary, our eight core points are: Defund the police; demilitarize communities; remove police from schools; free people from jails and prisons; repeal laws that criminalize survival; invest in community self-governance; provide safe housing for everyone; and invest in care, not cops. We recognize that there isn’t one blueprint for abolition, but #8ToAbolition hopes to offer a tangible start for expanding our collective imagination as to what policies minimizing police and prison power can look like. As people yell “Defund!” in the streets, it’s critical they also recognize the kind of state violence taking place behind their local jails, ICE detention centers, and inside city courts.</w:t>
      </w:r>
      <w:r w:rsidRPr="00CA58DC">
        <w:t xml:space="preserve"> </w:t>
      </w:r>
      <w:r w:rsidRPr="00CA58DC">
        <w:rPr>
          <w:rStyle w:val="StyleUnderline"/>
        </w:rPr>
        <w:t xml:space="preserve">For many prisoners and people in the “system,” violence at the hands of the state is a daily occurrence. </w:t>
      </w:r>
      <w:r w:rsidRPr="00CA58DC">
        <w:rPr>
          <w:rStyle w:val="Emphasis"/>
        </w:rPr>
        <w:t>It’s similarly critical that people understand abolition expansively, from changing the way we respond to interpersonal conflict to ending the US military industrial complex, which acts as a global, imperialist police force.</w:t>
      </w:r>
      <w:r w:rsidRPr="00CA58DC">
        <w:rPr>
          <w:rStyle w:val="StyleUnderline"/>
        </w:rPr>
        <w:t xml:space="preserve"> The domestic police’s role to harass, terrorize, arrest, and kill Black, Indigenous and other poor and working class people is directly connected to the role of the U.S. military in Black and brown countries worldwide. </w:t>
      </w:r>
      <w:r w:rsidRPr="00CA58DC">
        <w:rPr>
          <w:sz w:val="16"/>
        </w:rPr>
        <w:t xml:space="preserve">We are entering the fourth month of a global pandemic that has shut down schools, workplaces, and public life as we once knew it. Mass uprisings in defense of Black lives are raging in cities across the world. </w:t>
      </w:r>
      <w:r w:rsidRPr="00CA58DC">
        <w:rPr>
          <w:rStyle w:val="StyleUnderline"/>
        </w:rPr>
        <w:t>We must not miss this opportunity to dramatically transform the way we live, the way we work, and the way we care for each other. Prison abolitionist writer Ruth Wilson Gilmore says, “Abolition is deliberately everything-ist; it’s about the entirety of human-environmental relations.”</w:t>
      </w:r>
      <w:r w:rsidRPr="00CA58DC">
        <w:rPr>
          <w:sz w:val="16"/>
        </w:rPr>
        <w:t xml:space="preserve"> It’s about challenging the presence of riot police at Standing Rock as people ask for clean water. It’s about asking why Flint, Michigan has $26 million planned in their budget for police, but less than half that for making their water drinkable. It’s about asking why trans and queer people without homes and survivors of domestic violence are sent to jail, while fossil fuel polluters and killer cops from Darren Wilson to Timothy Loehmann, Brian Encinia to Royce Ruby, Jonathan Mattingly, Brett Hankison and Myles Cosgrove, to the still-unidentified officer who killed Tony McDade, can destroy lives and communities with impunity. </w:t>
      </w:r>
      <w:r w:rsidRPr="00CA58DC">
        <w:rPr>
          <w:rStyle w:val="StyleUnderline"/>
        </w:rPr>
        <w:t xml:space="preserve">These are just a handful of the questions abolition urges us to ask. For us, there’s one answer: </w:t>
      </w:r>
      <w:r w:rsidRPr="00CA58DC">
        <w:rPr>
          <w:rStyle w:val="Emphasis"/>
        </w:rPr>
        <w:t>never police and never jails.</w:t>
      </w:r>
    </w:p>
    <w:p w14:paraId="0CF9A49C" w14:textId="77777777" w:rsidR="00AD479C" w:rsidRPr="00CA58DC" w:rsidRDefault="00AD479C" w:rsidP="00AD479C">
      <w:pPr>
        <w:pStyle w:val="Heading4"/>
        <w:spacing w:before="0"/>
        <w:rPr>
          <w:rFonts w:cs="Arial"/>
        </w:rPr>
      </w:pPr>
      <w:r w:rsidRPr="00CA58DC">
        <w:rPr>
          <w:rFonts w:cs="Arial"/>
        </w:rPr>
        <w:t>CJR disrupts movements momentum, empirics prove</w:t>
      </w:r>
    </w:p>
    <w:p w14:paraId="602C9D6E" w14:textId="77777777" w:rsidR="00AD479C" w:rsidRPr="00CA58DC" w:rsidRDefault="00AD479C" w:rsidP="00AD479C">
      <w:pPr>
        <w:pStyle w:val="NormalWeb"/>
        <w:spacing w:before="15" w:beforeAutospacing="0" w:after="180" w:afterAutospacing="0"/>
        <w:rPr>
          <w:rFonts w:ascii="Arial" w:hAnsi="Arial" w:cs="Arial"/>
        </w:rPr>
      </w:pPr>
      <w:r w:rsidRPr="00CA58DC">
        <w:rPr>
          <w:rFonts w:ascii="Arial" w:hAnsi="Arial" w:cs="Arial"/>
          <w:b/>
          <w:bCs/>
          <w:sz w:val="26"/>
          <w:szCs w:val="26"/>
        </w:rPr>
        <w:t>Angerer, 20</w:t>
      </w:r>
      <w:r w:rsidRPr="00CA58DC">
        <w:rPr>
          <w:rFonts w:ascii="Arial" w:hAnsi="Arial" w:cs="Arial"/>
          <w:sz w:val="22"/>
          <w:szCs w:val="22"/>
        </w:rPr>
        <w:t> (Drew Angerer, 6-12-2020, accessed on 6-27-2020, History, "How will the protests end? History tells us much depends on how government responds", https://www.nationalgeographic.com/history/2020/06/how-will-protests-end-history-says-depends-government-response/)</w:t>
      </w:r>
    </w:p>
    <w:p w14:paraId="2AA07DF9" w14:textId="06F8F8A1" w:rsidR="00AD479C" w:rsidRPr="00CA58DC" w:rsidRDefault="00AD479C" w:rsidP="00AD479C">
      <w:pPr>
        <w:rPr>
          <w:b/>
          <w:bCs/>
          <w:u w:val="single"/>
        </w:rPr>
      </w:pPr>
      <w:r w:rsidRPr="00CA58DC">
        <w:t xml:space="preserve">America is on fire, and we know how it began. On May 25, a 46-year-old black man named </w:t>
      </w:r>
      <w:r w:rsidRPr="00CA58DC">
        <w:rPr>
          <w:u w:val="single"/>
        </w:rPr>
        <w:t xml:space="preserve">George Floyd died in police custody in Minneapolis, unleashing political demonstrations that have spread to at least 140 cities in the United States and continue more than two weeks later. </w:t>
      </w:r>
      <w:r w:rsidRPr="00CA58DC">
        <w:rPr>
          <w:b/>
          <w:bCs/>
          <w:u w:val="single"/>
        </w:rPr>
        <w:t>How it ends is an open question</w:t>
      </w:r>
      <w:r w:rsidRPr="00CA58DC">
        <w:t xml:space="preserve">. The National Guard was deployed to curtail outbreaks of violence in many states and President Trump called for military intervention, inflaming an already volatile national racial climate. Yet the protests have become larger and more peaceful. (See what ‘nonlethal’ weapons can do to the body.) </w:t>
      </w:r>
      <w:r w:rsidRPr="00CA58DC">
        <w:rPr>
          <w:u w:val="single"/>
        </w:rPr>
        <w:t xml:space="preserve">Protests against racial injustice and repression have a long history in this country. </w:t>
      </w:r>
      <w:r w:rsidRPr="00CA58DC">
        <w:rPr>
          <w:b/>
          <w:bCs/>
          <w:u w:val="single"/>
        </w:rPr>
        <w:t>Examining the government and national response during previous eras of racial unrest, especially during the “long, hot summers” from 1963 to 1968, might help us predict what comes next</w:t>
      </w:r>
      <w:r w:rsidRPr="00CA58DC">
        <w:t xml:space="preserve">—and guide us toward eventually ending this tragic cycle once and for all. Shortly after midnight on June 8, 2020, in Seattle, police and the Washington National Guard swarm an intersection where they'd clashed with people protesting the death of George Floyd, who was killed by a Minneapolis police officer. Demonstrators march down Pennsylvania Avenue in Washington, D.C., on June 6, 2020, to protest against police brutality and racism. Like the George Floyd protests, the demonstrations in the 1960s were rooted in a search for black citizenship and dignity against the backdrop of institutional racism, segregation, discrimination, and violence. </w:t>
      </w:r>
      <w:r w:rsidRPr="00CA58DC">
        <w:rPr>
          <w:u w:val="single"/>
        </w:rPr>
        <w:t>Like the current protests, the earlier protests demanded that the country fulfill its promises</w:t>
      </w:r>
      <w:r w:rsidRPr="00CA58DC">
        <w:t xml:space="preserve">. In his “Letter from a Birmingham Jail,” the Reverend Martin Luther King, Jr., characterized African American protests enveloping that city in 1963 as a call for the nation to “return to those great wells of democracy dug deep by the founding fathers.” And like the unrest now, the outcome of the “revolution,” as </w:t>
      </w:r>
      <w:r w:rsidRPr="00CA58DC">
        <w:rPr>
          <w:u w:val="single"/>
        </w:rPr>
        <w:t>President Kennedy called it in a nationally televised speech on June 11 that year, will be either violent or peaceful depending on government response. “Those who do nothing invite shame and violence,” said Kennedy. “Those who act boldly recognize right as well as reality.” After Kennedy’s assassination</w:t>
      </w:r>
      <w:r w:rsidRPr="00CA58DC">
        <w:rPr>
          <w:b/>
          <w:bCs/>
          <w:u w:val="single"/>
        </w:rPr>
        <w:t>, Lyndon Johnson introduced the Great Society, a program that would build on the anti-poverty and social welfare policies established by the New Deal. Civil rights activists, most notably King, enthusiastically supported it.</w:t>
      </w:r>
    </w:p>
    <w:p w14:paraId="1866EA51" w14:textId="3F37F73F" w:rsidR="000E0FD1" w:rsidRPr="00CA58DC" w:rsidRDefault="000E0FD1" w:rsidP="00AD479C">
      <w:pPr>
        <w:rPr>
          <w:b/>
          <w:bCs/>
          <w:u w:val="single"/>
        </w:rPr>
      </w:pPr>
    </w:p>
    <w:p w14:paraId="61151336" w14:textId="008EEAF8" w:rsidR="000E0FD1" w:rsidRPr="00CA58DC" w:rsidRDefault="000E0FD1" w:rsidP="00AD479C">
      <w:pPr>
        <w:rPr>
          <w:b/>
          <w:bCs/>
          <w:u w:val="single"/>
        </w:rPr>
      </w:pPr>
    </w:p>
    <w:p w14:paraId="05D8D23C" w14:textId="77777777" w:rsidR="000E0FD1" w:rsidRPr="00CA58DC" w:rsidRDefault="000E0FD1" w:rsidP="00AD479C">
      <w:pPr>
        <w:rPr>
          <w:b/>
          <w:bCs/>
          <w:u w:val="single"/>
        </w:rPr>
      </w:pPr>
    </w:p>
    <w:p w14:paraId="6A0D7A58" w14:textId="77777777" w:rsidR="00AD479C" w:rsidRPr="00CA58DC" w:rsidRDefault="00AD479C" w:rsidP="00AD479C">
      <w:pPr>
        <w:pStyle w:val="Heading4"/>
        <w:rPr>
          <w:rFonts w:cs="Arial"/>
        </w:rPr>
      </w:pPr>
      <w:r w:rsidRPr="00CA58DC">
        <w:rPr>
          <w:rStyle w:val="Emphasis"/>
          <w:b/>
          <w:sz w:val="26"/>
          <w:u w:val="none"/>
        </w:rPr>
        <w:t xml:space="preserve">The reforms of the aff reflect the constructs of the punishment bureaucracy – we must reject their politics in favor of the current movements. </w:t>
      </w:r>
      <w:r w:rsidRPr="00CA58DC">
        <w:rPr>
          <w:rFonts w:cs="Arial"/>
        </w:rPr>
        <w:t xml:space="preserve">Karakatsanis ’19 </w:t>
      </w:r>
    </w:p>
    <w:p w14:paraId="221B6759" w14:textId="77777777" w:rsidR="00AD479C" w:rsidRPr="00CA58DC" w:rsidRDefault="00AD479C" w:rsidP="00AD479C">
      <w:r w:rsidRPr="00CA58DC">
        <w:t xml:space="preserve">(Alec Karakatsanis, founder &amp; executive director of Civil Rights Corps, The Punishment Bureaucracy: How to Think About “Criminal Justice Reform”, The Yale Law Journal Forum, March 28 2019, </w:t>
      </w:r>
      <w:hyperlink r:id="rId55" w:history="1">
        <w:r w:rsidRPr="00CA58DC">
          <w:rPr>
            <w:rStyle w:val="Hyperlink"/>
          </w:rPr>
          <w:t>https://www.yalelawjournal.org/pdf/Karakatsanis_msbotakz.pdf</w:t>
        </w:r>
      </w:hyperlink>
      <w:r w:rsidRPr="00CA58DC">
        <w:t xml:space="preserve">) </w:t>
      </w:r>
    </w:p>
    <w:p w14:paraId="105891F5" w14:textId="6A060CBB" w:rsidR="00AD479C" w:rsidRPr="00CA58DC" w:rsidRDefault="00AD479C" w:rsidP="00AD479C">
      <w:pPr>
        <w:rPr>
          <w:sz w:val="14"/>
        </w:rPr>
      </w:pPr>
      <w:r w:rsidRPr="00CA58DC">
        <w:rPr>
          <w:rStyle w:val="Emphasis"/>
        </w:rPr>
        <w:t xml:space="preserve">Because punishment bureaucrats do not believe that the criminal punish- ment bureaucracy needs to be dismantled, </w:t>
      </w:r>
      <w:r w:rsidRPr="00CA58DC">
        <w:rPr>
          <w:rStyle w:val="Emphasis"/>
          <w:highlight w:val="cyan"/>
        </w:rPr>
        <w:t xml:space="preserve">a movement to dismantle the punish- ment bureaucracy must </w:t>
      </w:r>
      <w:r w:rsidRPr="00CA58DC">
        <w:rPr>
          <w:rStyle w:val="Emphasis"/>
        </w:rPr>
        <w:t xml:space="preserve">learn how to </w:t>
      </w:r>
      <w:r w:rsidRPr="00CA58DC">
        <w:rPr>
          <w:rStyle w:val="Emphasis"/>
          <w:highlight w:val="cyan"/>
        </w:rPr>
        <w:t>distinguish little tweaks from big changes</w:t>
      </w:r>
      <w:r w:rsidRPr="00CA58DC">
        <w:rPr>
          <w:sz w:val="14"/>
        </w:rPr>
        <w:t xml:space="preserve">. Whatever judgments one makes about </w:t>
      </w:r>
      <w:r w:rsidRPr="00CA58DC">
        <w:rPr>
          <w:rStyle w:val="Emphasis"/>
          <w:highlight w:val="cyan"/>
        </w:rPr>
        <w:t>punishment bureaucrats</w:t>
      </w:r>
      <w:r w:rsidRPr="00CA58DC">
        <w:rPr>
          <w:sz w:val="14"/>
        </w:rPr>
        <w:t xml:space="preserve"> as individu- als, they</w:t>
      </w:r>
      <w:r w:rsidRPr="00CA58DC">
        <w:rPr>
          <w:rStyle w:val="Emphasis"/>
        </w:rPr>
        <w:t xml:space="preserve"> serve three main functions</w:t>
      </w:r>
      <w:r w:rsidRPr="00CA58DC">
        <w:rPr>
          <w:sz w:val="14"/>
        </w:rPr>
        <w:t xml:space="preserve"> in the current conversation. First, </w:t>
      </w:r>
      <w:r w:rsidRPr="00CA58DC">
        <w:rPr>
          <w:rStyle w:val="Emphasis"/>
        </w:rPr>
        <w:t xml:space="preserve">they </w:t>
      </w:r>
      <w:r w:rsidRPr="00CA58DC">
        <w:rPr>
          <w:rStyle w:val="Emphasis"/>
          <w:highlight w:val="cyan"/>
        </w:rPr>
        <w:t>set the outer bounds of acceptable discussion on what should be done to fix the sys- tem in order to ensure that more significant changes do not happen. If “reform- ers” talk about hiring more police officers and spending more money on training them</w:t>
      </w:r>
      <w:r w:rsidRPr="00CA58DC">
        <w:rPr>
          <w:sz w:val="14"/>
        </w:rPr>
        <w:t xml:space="preserve">; paying for police body cameras to observe the same officers as they con- tinue to patrol the same poor neighborhoods; creating profitable electronic in- carceration instead of jail; using pre-trial probation instead of post-trial proba- tion; establishing specialized “drug courts” with “graduated sanctions” instead of immediate punishment; privatizing prisons and immigrant detention jails; and instituting slightly shorter mandatory minimum sentences in cages, </w:t>
      </w:r>
      <w:r w:rsidRPr="00CA58DC">
        <w:rPr>
          <w:rStyle w:val="Emphasis"/>
        </w:rPr>
        <w:t xml:space="preserve">then </w:t>
      </w:r>
      <w:r w:rsidRPr="00CA58DC">
        <w:rPr>
          <w:rStyle w:val="Emphasis"/>
          <w:highlight w:val="cyan"/>
        </w:rPr>
        <w:t>the voices of other people calling for abolition</w:t>
      </w:r>
      <w:r w:rsidRPr="00CA58DC">
        <w:rPr>
          <w:rStyle w:val="Emphasis"/>
        </w:rPr>
        <w:t xml:space="preserve"> of the police, </w:t>
      </w:r>
      <w:r w:rsidRPr="00CA58DC">
        <w:rPr>
          <w:rStyle w:val="Emphasis"/>
          <w:highlight w:val="cyan"/>
        </w:rPr>
        <w:t>closing jails and prisons</w:t>
      </w:r>
      <w:r w:rsidRPr="00CA58DC">
        <w:rPr>
          <w:rStyle w:val="Emphasis"/>
        </w:rPr>
        <w:t xml:space="preserve">, reparations, </w:t>
      </w:r>
      <w:r w:rsidRPr="00CA58DC">
        <w:rPr>
          <w:rStyle w:val="Emphasis"/>
          <w:highlight w:val="cyan"/>
        </w:rPr>
        <w:t>new paradigms of</w:t>
      </w:r>
      <w:r w:rsidRPr="00CA58DC">
        <w:rPr>
          <w:rStyle w:val="Emphasis"/>
        </w:rPr>
        <w:t xml:space="preserve"> restorative </w:t>
      </w:r>
      <w:r w:rsidRPr="00CA58DC">
        <w:rPr>
          <w:rStyle w:val="Emphasis"/>
          <w:highlight w:val="cyan"/>
        </w:rPr>
        <w:t>justice</w:t>
      </w:r>
      <w:r w:rsidRPr="00CA58DC">
        <w:rPr>
          <w:sz w:val="14"/>
        </w:rPr>
        <w:t xml:space="preserve">, and </w:t>
      </w:r>
      <w:r w:rsidRPr="00CA58DC">
        <w:rPr>
          <w:rStyle w:val="Emphasis"/>
        </w:rPr>
        <w:t xml:space="preserve">broader economic divestment from punishment </w:t>
      </w:r>
      <w:r w:rsidRPr="00CA58DC">
        <w:rPr>
          <w:rStyle w:val="Emphasis"/>
          <w:highlight w:val="cyan"/>
        </w:rPr>
        <w:t>are kept outside mainstream discourse</w:t>
      </w:r>
      <w:r w:rsidRPr="00CA58DC">
        <w:rPr>
          <w:rStyle w:val="Emphasis"/>
        </w:rPr>
        <w:t xml:space="preserve">. In this way, </w:t>
      </w:r>
      <w:r w:rsidRPr="00CA58DC">
        <w:rPr>
          <w:rStyle w:val="Emphasis"/>
          <w:highlight w:val="cyan"/>
        </w:rPr>
        <w:t>punishment bureaucrats</w:t>
      </w:r>
      <w:r w:rsidRPr="00CA58DC">
        <w:rPr>
          <w:rStyle w:val="Emphasis"/>
        </w:rPr>
        <w:t xml:space="preserve"> echo the modern role of the Democratic Party in </w:t>
      </w:r>
      <w:r w:rsidRPr="00CA58DC">
        <w:rPr>
          <w:rStyle w:val="Emphasis"/>
          <w:highlight w:val="cyan"/>
        </w:rPr>
        <w:t>normaliz</w:t>
      </w:r>
      <w:r w:rsidRPr="00CA58DC">
        <w:rPr>
          <w:rStyle w:val="Emphasis"/>
        </w:rPr>
        <w:t xml:space="preserve">ing American </w:t>
      </w:r>
      <w:r w:rsidRPr="00CA58DC">
        <w:rPr>
          <w:rStyle w:val="Emphasis"/>
          <w:highlight w:val="cyan"/>
        </w:rPr>
        <w:t>militarism, wealth inequality,</w:t>
      </w:r>
      <w:r w:rsidRPr="00CA58DC">
        <w:rPr>
          <w:rStyle w:val="Emphasis"/>
        </w:rPr>
        <w:t xml:space="preserve"> neighborhood segregation, </w:t>
      </w:r>
      <w:r w:rsidRPr="00CA58DC">
        <w:rPr>
          <w:rStyle w:val="Emphasis"/>
          <w:highlight w:val="cyan"/>
        </w:rPr>
        <w:t>incarceration</w:t>
      </w:r>
      <w:r w:rsidRPr="00CA58DC">
        <w:rPr>
          <w:rStyle w:val="Emphasis"/>
        </w:rPr>
        <w:t>, environmental degradation</w:t>
      </w:r>
      <w:r w:rsidRPr="00CA58DC">
        <w:rPr>
          <w:sz w:val="14"/>
        </w:rPr>
        <w:t>, and jingoism by defining the bound- aries of acceptable dissent from bipartisan policy orthodoxies that lead to these evils. Second</w:t>
      </w:r>
      <w:r w:rsidRPr="00CA58DC">
        <w:rPr>
          <w:rStyle w:val="Emphasis"/>
        </w:rPr>
        <w:t xml:space="preserve">, punishment bureaucrats create confusion. </w:t>
      </w:r>
      <w:r w:rsidRPr="00CA58DC">
        <w:rPr>
          <w:rStyle w:val="Emphasis"/>
          <w:highlight w:val="cyan"/>
        </w:rPr>
        <w:t>By marketing minor tweaks as huge changes</w:t>
      </w:r>
      <w:r w:rsidRPr="00CA58DC">
        <w:rPr>
          <w:rStyle w:val="Emphasis"/>
        </w:rPr>
        <w:t xml:space="preserve">, they make it difficult for the public to figure out who or what promises significant change and who or what does not. </w:t>
      </w:r>
      <w:r w:rsidRPr="00CA58DC">
        <w:rPr>
          <w:sz w:val="14"/>
        </w:rPr>
        <w:t xml:space="preserve">If both Kamala Harris and civil rights organizations are calling for “bail reform,” ordinary peo- ple may think that both groups are proposing the same ideas and that no more change is needed if Harris’s version of “reform” passes. Third, </w:t>
      </w:r>
      <w:r w:rsidRPr="00CA58DC">
        <w:rPr>
          <w:rStyle w:val="Emphasis"/>
        </w:rPr>
        <w:t xml:space="preserve">by touting achievements of little significance, </w:t>
      </w:r>
      <w:r w:rsidRPr="00CA58DC">
        <w:rPr>
          <w:rStyle w:val="Emphasis"/>
          <w:highlight w:val="cyan"/>
        </w:rPr>
        <w:t>they quell popular en- ergy for dramatically changing the punishment system.</w:t>
      </w:r>
      <w:r w:rsidRPr="00CA58DC">
        <w:rPr>
          <w:rStyle w:val="Emphasis"/>
        </w:rPr>
        <w:t xml:space="preserve"> They burn the areas around the growing fire, </w:t>
      </w:r>
      <w:r w:rsidRPr="00CA58DC">
        <w:rPr>
          <w:rStyle w:val="Emphasis"/>
          <w:highlight w:val="cyan"/>
        </w:rPr>
        <w:t>ensuring that the fire for reform never threatens</w:t>
      </w:r>
      <w:r w:rsidRPr="00CA58DC">
        <w:rPr>
          <w:rStyle w:val="Emphasis"/>
        </w:rPr>
        <w:t xml:space="preserve"> the most important </w:t>
      </w:r>
      <w:r w:rsidRPr="00CA58DC">
        <w:rPr>
          <w:rStyle w:val="Emphasis"/>
          <w:highlight w:val="cyan"/>
        </w:rPr>
        <w:t>punishment infrastructure</w:t>
      </w:r>
      <w:r w:rsidRPr="00CA58DC">
        <w:rPr>
          <w:rStyle w:val="Emphasis"/>
        </w:rPr>
        <w:t>.</w:t>
      </w:r>
      <w:r w:rsidRPr="00CA58DC">
        <w:rPr>
          <w:sz w:val="14"/>
        </w:rPr>
        <w:t xml:space="preserve"> Why are punishment bureaucrats doing this? </w:t>
      </w:r>
      <w:r w:rsidRPr="00CA58DC">
        <w:rPr>
          <w:rStyle w:val="Emphasis"/>
        </w:rPr>
        <w:t>The origin of these “reforms” is that most elites are happy with the legal system and want it to keep functioning largely as it does. It is not a coincidence that punishment bureaucrats devote their public platforms to promoting America’s “rule of law” myth</w:t>
      </w:r>
      <w:r w:rsidRPr="00CA58DC">
        <w:rPr>
          <w:sz w:val="14"/>
        </w:rPr>
        <w:t>. Bharara is now the Co-Chair of a group that calls itself the National Task Force on Rule of Law and Democracy.333 That group’s mission statement portrays American his- tory as democratic and guided by rules and norms that “ensure that officials act for the public good” and that prevent against “abuses of power.” These rules and norms, Bharara’s group claims, historically prevented government from becom- ing “a chaotic grab for power and self-interest.”334 Armed with this ridiculous picture of America’s legal, social, and economic past, the group aims at “repairing the rule of law,” as if that term had historical content other than to justify un- democratic exercise of power by elites.335 Bharara is participating in the long American tradition of developing more and greater obfuscations of a basic truth</w:t>
      </w:r>
      <w:r w:rsidRPr="00CA58DC">
        <w:rPr>
          <w:rStyle w:val="Emphasis"/>
        </w:rPr>
        <w:t>: the powerful have used the law to dominate the powerless.</w:t>
      </w:r>
      <w:r w:rsidRPr="00CA58DC">
        <w:rPr>
          <w:sz w:val="14"/>
        </w:rPr>
        <w:t xml:space="preserve"> Similarly, Yates has been sounding the alarm that the “time-honored” repu- tation and “legitimacy” of federal “law enforcement” is in danger.336 She recently explained: “</w:t>
      </w:r>
      <w:r w:rsidRPr="00CA58DC">
        <w:rPr>
          <w:rStyle w:val="Emphasis"/>
        </w:rPr>
        <w:t>at the Justice Department it is hammered into you that your sole responsibility is to seek justice. It is deeply ingrained in the Department of Jus- tice; that is the ethos.</w:t>
      </w:r>
      <w:r w:rsidRPr="00CA58DC">
        <w:rPr>
          <w:sz w:val="14"/>
        </w:rPr>
        <w:t xml:space="preserve">”337 In a characteristic speech to law students entitled “The Rule of Law Under Siege,” Yates defended her career working for an organiza- tion that accomplished unprecedented mass caging of marginalized people: “When you are part of the Department of Justice . . . [y]our only responsibility is to seek justice. I know that sounds incredibly corny, but that’s really what peo- ple at DOJ believe . . . . It doesn’t get any better than that.”338 One of Holder’s public talking points is that America stands out because it is “a nation of laws” and that, “for the first time in the history of the world, a gov- ernment was formed based first and foremost on the rule of law” rather than on “the application of force.”339 In her first words on inauguration as California Attorney General, Harris ex- plained that the elected prosecutor “is one of the most profound innovations in the entire history of the rule of law . . . . [A] crime against any one of us is a crime against all of us. Many times I have looked into the eyes of a crime victim and repeated this promise. It’s not you alone versus the defendant. It’s the people. The people of the State of California.”340 After fondly recounting her time as a 20-year line prosecutor in the age of mass human caging, Harris stressed the need to be “tough” on crime and announced that she had secured the help of former police chief Bill Bratton, an architect of “broken windows” policing in which the explicit strategy is to process large numbers of low-level cases, dispro- portionately poor people of color.341 She promised the “law enforcement” com- munity: “you will have a forceful advocate for public safety funding at the fed- eral, state and local levels—particularly when it comes to putting more cops on the street.”342 </w:t>
      </w:r>
      <w:r w:rsidRPr="00CA58DC">
        <w:rPr>
          <w:rStyle w:val="Emphasis"/>
        </w:rPr>
        <w:t xml:space="preserve">These </w:t>
      </w:r>
      <w:r w:rsidRPr="00CA58DC">
        <w:rPr>
          <w:rStyle w:val="Emphasis"/>
          <w:highlight w:val="cyan"/>
        </w:rPr>
        <w:t>punishment bureaucrats</w:t>
      </w:r>
      <w:r w:rsidRPr="00CA58DC">
        <w:rPr>
          <w:rStyle w:val="Emphasis"/>
        </w:rPr>
        <w:t xml:space="preserve"> thus </w:t>
      </w:r>
      <w:r w:rsidRPr="00CA58DC">
        <w:rPr>
          <w:rStyle w:val="Emphasis"/>
          <w:highlight w:val="cyan"/>
        </w:rPr>
        <w:t>personify the</w:t>
      </w:r>
      <w:r w:rsidRPr="00CA58DC">
        <w:rPr>
          <w:rStyle w:val="Emphasis"/>
        </w:rPr>
        <w:t xml:space="preserve"> growing </w:t>
      </w:r>
      <w:r w:rsidRPr="00CA58DC">
        <w:rPr>
          <w:rStyle w:val="Emphasis"/>
          <w:highlight w:val="cyan"/>
        </w:rPr>
        <w:t>banality of “criminal justice reform”: advocates of</w:t>
      </w:r>
      <w:r w:rsidRPr="00CA58DC">
        <w:rPr>
          <w:rStyle w:val="Emphasis"/>
        </w:rPr>
        <w:t xml:space="preserve"> some of </w:t>
      </w:r>
      <w:r w:rsidRPr="00CA58DC">
        <w:rPr>
          <w:rStyle w:val="Emphasis"/>
          <w:highlight w:val="cyan"/>
        </w:rPr>
        <w:t>the harshest punishments</w:t>
      </w:r>
      <w:r w:rsidRPr="00CA58DC">
        <w:rPr>
          <w:rStyle w:val="Emphasis"/>
        </w:rPr>
        <w:t xml:space="preserve"> in the world </w:t>
      </w:r>
      <w:r w:rsidRPr="00CA58DC">
        <w:rPr>
          <w:rStyle w:val="Emphasis"/>
          <w:highlight w:val="cyan"/>
        </w:rPr>
        <w:t>pushing minor changes in order to preserve faith in the architecture of a bureaucracy used for purposes</w:t>
      </w:r>
      <w:r w:rsidRPr="00CA58DC">
        <w:rPr>
          <w:rStyle w:val="Emphasis"/>
        </w:rPr>
        <w:t xml:space="preserve"> that </w:t>
      </w:r>
      <w:r w:rsidRPr="00CA58DC">
        <w:rPr>
          <w:rStyle w:val="Emphasis"/>
          <w:highlight w:val="cyan"/>
        </w:rPr>
        <w:t>they do not acknowledge</w:t>
      </w:r>
      <w:r w:rsidRPr="00CA58DC">
        <w:rPr>
          <w:rStyle w:val="Emphasis"/>
        </w:rPr>
        <w:t>. People interested in big change must be clear about what changes they want to see as they build the power in communities to force political actors to accept them.</w:t>
      </w:r>
      <w:r w:rsidRPr="00CA58DC">
        <w:rPr>
          <w:sz w:val="14"/>
        </w:rPr>
        <w:t xml:space="preserve"> Here, I offer some rules of thumb to differentiate between the “reforms” of punishment bureaucrats and the transformational interventions that would end mass incarceration. </w:t>
      </w:r>
      <w:r w:rsidRPr="00CA58DC">
        <w:rPr>
          <w:rStyle w:val="Emphasis"/>
          <w:highlight w:val="cyan"/>
        </w:rPr>
        <w:t>The</w:t>
      </w:r>
      <w:r w:rsidRPr="00CA58DC">
        <w:rPr>
          <w:rStyle w:val="Emphasis"/>
        </w:rPr>
        <w:t xml:space="preserve"> standard </w:t>
      </w:r>
      <w:r w:rsidRPr="00CA58DC">
        <w:rPr>
          <w:rStyle w:val="Emphasis"/>
          <w:highlight w:val="cyan"/>
        </w:rPr>
        <w:t>“reforms” promoted by punishment bu- reaucrats</w:t>
      </w:r>
      <w:r w:rsidRPr="00CA58DC">
        <w:rPr>
          <w:rStyle w:val="Emphasis"/>
        </w:rPr>
        <w:t xml:space="preserve"> typically have several characteristics</w:t>
      </w:r>
      <w:r w:rsidRPr="00CA58DC">
        <w:rPr>
          <w:sz w:val="14"/>
        </w:rPr>
        <w:t xml:space="preserve">. A. The Silo Mistake First, at the highest level of generality, </w:t>
      </w:r>
      <w:r w:rsidRPr="00CA58DC">
        <w:rPr>
          <w:rStyle w:val="Emphasis"/>
        </w:rPr>
        <w:t xml:space="preserve">they </w:t>
      </w:r>
      <w:r w:rsidRPr="00CA58DC">
        <w:rPr>
          <w:rStyle w:val="Emphasis"/>
          <w:highlight w:val="cyan"/>
        </w:rPr>
        <w:t>portray the problems of the criminal system as existing in a silo: we can “fix” the criminal system</w:t>
      </w:r>
      <w:r w:rsidRPr="00CA58DC">
        <w:rPr>
          <w:rStyle w:val="Emphasis"/>
        </w:rPr>
        <w:t xml:space="preserve">, they say, </w:t>
      </w:r>
      <w:r w:rsidRPr="00CA58DC">
        <w:rPr>
          <w:rStyle w:val="Emphasis"/>
          <w:highlight w:val="cyan"/>
        </w:rPr>
        <w:t>without confronting deeper problems like white supremacy</w:t>
      </w:r>
      <w:r w:rsidRPr="00CA58DC">
        <w:rPr>
          <w:rStyle w:val="Emphasis"/>
        </w:rPr>
        <w:t>, lack of access to health care</w:t>
      </w:r>
      <w:r w:rsidRPr="00CA58DC">
        <w:rPr>
          <w:rStyle w:val="Emphasis"/>
          <w:highlight w:val="cyan"/>
        </w:rPr>
        <w:t>, economic deprivation</w:t>
      </w:r>
      <w:r w:rsidRPr="00CA58DC">
        <w:rPr>
          <w:rStyle w:val="Emphasis"/>
        </w:rPr>
        <w:t xml:space="preserve">, educational divestment, </w:t>
      </w:r>
      <w:r w:rsidRPr="00CA58DC">
        <w:rPr>
          <w:rStyle w:val="Emphasis"/>
          <w:highlight w:val="cyan"/>
        </w:rPr>
        <w:t>neighborhood seg- regation, gender inequality,</w:t>
      </w:r>
      <w:r w:rsidRPr="00CA58DC">
        <w:rPr>
          <w:rStyle w:val="Emphasis"/>
        </w:rPr>
        <w:t xml:space="preserve"> banking, lack of access to the arts, unaffordable housing, and environmental destruction.</w:t>
      </w:r>
      <w:r w:rsidRPr="00CA58DC">
        <w:rPr>
          <w:sz w:val="14"/>
        </w:rPr>
        <w:t>359 For them, the disproportionate use of the punishment bureaucracy in Boston against black people is not related to the fact that the median net worth of black households in Boston is $8.</w:t>
      </w:r>
      <w:r w:rsidRPr="00CA58DC">
        <w:rPr>
          <w:rStyle w:val="Emphasis"/>
        </w:rPr>
        <w:t xml:space="preserve">360 We must have better policies in this one domain, they concede, but </w:t>
      </w:r>
      <w:r w:rsidRPr="00CA58DC">
        <w:rPr>
          <w:rStyle w:val="Emphasis"/>
          <w:highlight w:val="cyan"/>
        </w:rPr>
        <w:t>we need not link addressing criminal system failures to remedying broader social inequitie</w:t>
      </w:r>
      <w:r w:rsidRPr="00CA58DC">
        <w:rPr>
          <w:rStyle w:val="Emphasis"/>
        </w:rPr>
        <w:t>s</w:t>
      </w:r>
      <w:r w:rsidRPr="00CA58DC">
        <w:rPr>
          <w:sz w:val="14"/>
        </w:rPr>
        <w:t xml:space="preserve">. B. Misdiagnosing the Problem Second, </w:t>
      </w:r>
      <w:r w:rsidRPr="00CA58DC">
        <w:rPr>
          <w:rStyle w:val="Emphasis"/>
          <w:highlight w:val="cyan"/>
        </w:rPr>
        <w:t>they accept the assumptions of the system: we have to deal with so- cial problems through punishment</w:t>
      </w:r>
      <w:r w:rsidRPr="00CA58DC">
        <w:rPr>
          <w:rStyle w:val="Emphasis"/>
        </w:rPr>
        <w:t xml:space="preserve">; the existing bureaucracy is trying its best to help people live safe, flourishing lives; </w:t>
      </w:r>
      <w:r w:rsidRPr="00CA58DC">
        <w:rPr>
          <w:rStyle w:val="Emphasis"/>
          <w:highlight w:val="cyan"/>
        </w:rPr>
        <w:t>“law enforcement</w:t>
      </w:r>
      <w:r w:rsidRPr="00CA58DC">
        <w:rPr>
          <w:rStyle w:val="Emphasis"/>
        </w:rPr>
        <w:t xml:space="preserve">” uses “the rule of law” </w:t>
      </w:r>
      <w:r w:rsidRPr="00CA58DC">
        <w:rPr>
          <w:rStyle w:val="Emphasis"/>
          <w:highlight w:val="cyan"/>
        </w:rPr>
        <w:t>to pursue “criminal justice” and not</w:t>
      </w:r>
      <w:r w:rsidRPr="00CA58DC">
        <w:rPr>
          <w:rStyle w:val="Emphasis"/>
        </w:rPr>
        <w:t xml:space="preserve"> other objectives like </w:t>
      </w:r>
      <w:r w:rsidRPr="00CA58DC">
        <w:rPr>
          <w:rStyle w:val="Emphasis"/>
          <w:highlight w:val="cyan"/>
        </w:rPr>
        <w:t>protecting profit and racial hierarchy</w:t>
      </w:r>
      <w:r w:rsidRPr="00CA58DC">
        <w:rPr>
          <w:sz w:val="14"/>
        </w:rPr>
        <w:t>. C. Hoarding Control Third</w:t>
      </w:r>
      <w:r w:rsidRPr="00CA58DC">
        <w:rPr>
          <w:rStyle w:val="Emphasis"/>
        </w:rPr>
        <w:t xml:space="preserve">, because punishment bureaucrats accept these assumptions and rely on the bureaucracy’s good faith, </w:t>
      </w:r>
      <w:r w:rsidRPr="00CA58DC">
        <w:rPr>
          <w:rStyle w:val="Emphasis"/>
          <w:highlight w:val="cyan"/>
        </w:rPr>
        <w:t>their proposals retain power and control in</w:t>
      </w:r>
      <w:r w:rsidRPr="00CA58DC">
        <w:rPr>
          <w:rStyle w:val="Emphasis"/>
        </w:rPr>
        <w:t xml:space="preserve"> </w:t>
      </w:r>
      <w:r w:rsidRPr="00CA58DC">
        <w:rPr>
          <w:rStyle w:val="Emphasis"/>
          <w:highlight w:val="cyan"/>
        </w:rPr>
        <w:t>the same</w:t>
      </w:r>
      <w:r w:rsidRPr="00CA58DC">
        <w:rPr>
          <w:rStyle w:val="Emphasis"/>
        </w:rPr>
        <w:t xml:space="preserve"> actors and </w:t>
      </w:r>
      <w:r w:rsidRPr="00CA58DC">
        <w:rPr>
          <w:rStyle w:val="Emphasis"/>
          <w:highlight w:val="cyan"/>
        </w:rPr>
        <w:t>institutions that created</w:t>
      </w:r>
      <w:r w:rsidRPr="00CA58DC">
        <w:rPr>
          <w:rStyle w:val="Emphasis"/>
        </w:rPr>
        <w:t xml:space="preserve"> and manage </w:t>
      </w:r>
      <w:r w:rsidRPr="00CA58DC">
        <w:rPr>
          <w:rStyle w:val="Emphasis"/>
          <w:highlight w:val="cyan"/>
        </w:rPr>
        <w:t>mass human caging</w:t>
      </w:r>
      <w:r w:rsidRPr="00CA58DC">
        <w:rPr>
          <w:rStyle w:val="Emphasis"/>
        </w:rPr>
        <w:t>.361 Reformers want to give control, resources, and discretion to prosecutors, judges, police, sheriffs, probation departments, parole boards, private corporations and consultants, and so on. Their reforms are defined by their lack of community self-determination and accountability.</w:t>
      </w:r>
      <w:r w:rsidRPr="00CA58DC">
        <w:rPr>
          <w:rStyle w:val="Emphasis"/>
          <w:highlight w:val="cyan"/>
        </w:rPr>
        <w:t>362 They do not shift centers of power and control</w:t>
      </w:r>
      <w:r w:rsidRPr="00CA58DC">
        <w:rPr>
          <w:rStyle w:val="Emphasis"/>
        </w:rPr>
        <w:t>.</w:t>
      </w:r>
      <w:r w:rsidRPr="00CA58DC">
        <w:rPr>
          <w:sz w:val="14"/>
        </w:rPr>
        <w:t xml:space="preserve"> D. Lack of Reparations, Lack of Justice Fourth, punishment bureaucrats’ reforms are not backward looking. Stand- ard “reforms” pay no attention to repairing the damage done by mass human caging, such as through monetary and property reparations for massive harms caused by the punishment bureaucracy in the past and for the lawlessness against marginalized people and communities that went unprosecuted and uncompen- sated. Making individual survivors whole is an uncontroversial goal of standard criminal prosecutions, but making whole the many survivors of systemic gov- ernment atrocities is entirely absent from broader “criminal justice reform” dis- course. E. Shrinking the Bureaucracy Fifth, </w:t>
      </w:r>
      <w:r w:rsidRPr="00CA58DC">
        <w:rPr>
          <w:rStyle w:val="Emphasis"/>
        </w:rPr>
        <w:t>they do not try to shrink the punishment system. They instead tout larger budgets, more police officers, better “predictive” policing and machine learning algorithms, more prosecutors, special “drug” courts with different jail punishment structures, greater use of probation supervision, more parole, fee- based “diversion” programs, and electronic shackles to replace metal ones</w:t>
      </w:r>
      <w:r w:rsidRPr="00CA58DC">
        <w:rPr>
          <w:rStyle w:val="Emphasis"/>
          <w:highlight w:val="cyan"/>
        </w:rPr>
        <w:t>. In short, they seek expanded control over people’s bodies and minds, but they argue that this control should be exercised in different ways</w:t>
      </w:r>
      <w:r w:rsidRPr="00CA58DC">
        <w:rPr>
          <w:rStyle w:val="Emphasis"/>
        </w:rPr>
        <w:t>.3</w:t>
      </w:r>
      <w:r w:rsidRPr="00CA58DC">
        <w:rPr>
          <w:sz w:val="14"/>
        </w:rPr>
        <w:t xml:space="preserve">63 A good rule of thumb for identifying whether a proposal is meaningful or hollow is asking the question: would this reform result in greater or fewer re- sources going to the punishment bureaucracy? </w:t>
      </w:r>
      <w:r w:rsidRPr="00CA58DC">
        <w:rPr>
          <w:rStyle w:val="Emphasis"/>
          <w:highlight w:val="cyan"/>
        </w:rPr>
        <w:t xml:space="preserve">Virtually every </w:t>
      </w:r>
      <w:r w:rsidRPr="00CA58DC">
        <w:rPr>
          <w:rStyle w:val="Emphasis"/>
        </w:rPr>
        <w:t xml:space="preserve">major </w:t>
      </w:r>
      <w:r w:rsidRPr="00CA58DC">
        <w:rPr>
          <w:rStyle w:val="Emphasis"/>
          <w:highlight w:val="cyan"/>
        </w:rPr>
        <w:t>“reform” pushed by local, state, and federal punishment bureaucrats would result in</w:t>
      </w:r>
      <w:r w:rsidRPr="00CA58DC">
        <w:rPr>
          <w:rStyle w:val="Emphasis"/>
        </w:rPr>
        <w:t xml:space="preserve"> either the same or more </w:t>
      </w:r>
      <w:r w:rsidRPr="00CA58DC">
        <w:rPr>
          <w:rStyle w:val="Emphasis"/>
          <w:highlight w:val="cyan"/>
        </w:rPr>
        <w:t>resources flowing into the punishment bureaucracy</w:t>
      </w:r>
      <w:r w:rsidRPr="00CA58DC">
        <w:rPr>
          <w:rStyle w:val="Emphasis"/>
        </w:rPr>
        <w:t>.</w:t>
      </w:r>
      <w:r w:rsidRPr="00CA58DC">
        <w:rPr>
          <w:sz w:val="14"/>
        </w:rPr>
        <w:t xml:space="preserve"> F. Reinvestment Sixth, because they shift resources within the punishment system (e.g. from incarceration to surveillance and supervision) they lack a plan for creating cost savings. Even when there are promises of vague savings due to less incarceration, punishment bureaucrats typically do not propose to reinvest those savings in anti-carceral institutions. </w:t>
      </w:r>
      <w:r w:rsidRPr="00CA58DC">
        <w:rPr>
          <w:rStyle w:val="Emphasis"/>
        </w:rPr>
        <w:t>They do not attempt to build up institutions that would provide the sustainable infrastructure for dismantling incarceration and shifting toward alternative community-based wellness. The resource savings from reform proposals should be articulated, and every proposal should have a transparent vision for how those savings will be reinvested outside of the pun- ishment bureaucracy.</w:t>
      </w:r>
      <w:r w:rsidRPr="00CA58DC">
        <w:rPr>
          <w:sz w:val="14"/>
        </w:rPr>
        <w:t xml:space="preserve"> *** In contrast with the standard “criminal justice reform” pushed by punish- ment bureaucrats, people working in communities across the country are situat- ing their work in a deeper politics and are therefore incubating a wide range of transformations. I include here just a small list of the broad range of work being done in communities across the United States: </w:t>
      </w:r>
    </w:p>
    <w:p w14:paraId="05234B78" w14:textId="3612F38A" w:rsidR="000E0FD1" w:rsidRPr="00CA58DC" w:rsidRDefault="000E0FD1" w:rsidP="00AD479C">
      <w:pPr>
        <w:rPr>
          <w:sz w:val="14"/>
        </w:rPr>
      </w:pPr>
    </w:p>
    <w:p w14:paraId="1015D0C6" w14:textId="2FF6F507" w:rsidR="000E0FD1" w:rsidRPr="00CA58DC" w:rsidRDefault="000E0FD1" w:rsidP="00AD479C">
      <w:pPr>
        <w:rPr>
          <w:sz w:val="14"/>
        </w:rPr>
      </w:pPr>
    </w:p>
    <w:p w14:paraId="3022D0C1" w14:textId="77777777" w:rsidR="000E0FD1" w:rsidRPr="00CA58DC" w:rsidRDefault="000E0FD1" w:rsidP="00AD479C">
      <w:pPr>
        <w:rPr>
          <w:sz w:val="14"/>
        </w:rPr>
      </w:pPr>
    </w:p>
    <w:p w14:paraId="30E42891" w14:textId="77777777" w:rsidR="00AD479C" w:rsidRPr="00CA58DC" w:rsidRDefault="008A6FFA" w:rsidP="008A6FFA">
      <w:pPr>
        <w:pStyle w:val="Heading3"/>
        <w:rPr>
          <w:rFonts w:cs="Arial"/>
        </w:rPr>
      </w:pPr>
      <w:r w:rsidRPr="00CA58DC">
        <w:rPr>
          <w:rFonts w:cs="Arial"/>
        </w:rPr>
        <w:t>Concessions</w:t>
      </w:r>
    </w:p>
    <w:p w14:paraId="3BF4FDDF" w14:textId="77777777" w:rsidR="008A6FFA" w:rsidRPr="00CA58DC" w:rsidRDefault="008A6FFA" w:rsidP="008A6FFA">
      <w:pPr>
        <w:pStyle w:val="Heading4"/>
        <w:rPr>
          <w:rFonts w:cs="Arial"/>
        </w:rPr>
      </w:pPr>
      <w:r w:rsidRPr="00CA58DC">
        <w:rPr>
          <w:rFonts w:cs="Arial"/>
        </w:rPr>
        <w:t xml:space="preserve">Strategic refusal builds supports for movements that force radical politics – their demand for compromise </w:t>
      </w:r>
      <w:r w:rsidRPr="00CA58DC">
        <w:rPr>
          <w:rFonts w:cs="Arial"/>
          <w:u w:val="single"/>
        </w:rPr>
        <w:t>betrays racial privilege</w:t>
      </w:r>
      <w:r w:rsidRPr="00CA58DC">
        <w:rPr>
          <w:rFonts w:cs="Arial"/>
        </w:rPr>
        <w:t xml:space="preserve"> that implicitly accepts the status quo</w:t>
      </w:r>
    </w:p>
    <w:p w14:paraId="40BC1A85" w14:textId="77777777" w:rsidR="008A6FFA" w:rsidRPr="00CA58DC" w:rsidRDefault="008A6FFA" w:rsidP="008A6FFA">
      <w:r w:rsidRPr="00CA58DC">
        <w:rPr>
          <w:b/>
          <w:bCs/>
          <w:sz w:val="26"/>
        </w:rPr>
        <w:t>Cleere 16</w:t>
      </w:r>
      <w:r w:rsidRPr="00CA58DC">
        <w:t>, (grassroots BLM organizer, studying Bachelor’s in Environmental Analysis @ Pomona, Environmental Racism and the Movement for Black Lives: Grassroots Power in the 21st Century, scholarship.claremont.edu/cgi/viewcontent.cgi?article=1153&amp;context=pomona_theses)</w:t>
      </w:r>
    </w:p>
    <w:p w14:paraId="0B52373D" w14:textId="77777777" w:rsidR="008A6FFA" w:rsidRPr="00CA58DC" w:rsidRDefault="008A6FFA" w:rsidP="008A6FFA">
      <w:pPr>
        <w:rPr>
          <w:u w:val="single"/>
        </w:rPr>
      </w:pPr>
      <w:r w:rsidRPr="00CA58DC">
        <w:rPr>
          <w:u w:val="single"/>
        </w:rPr>
        <w:t xml:space="preserve">Facing violent oppression head on, BLM’s political orientation </w:t>
      </w:r>
      <w:r w:rsidRPr="00CA58DC">
        <w:rPr>
          <w:b/>
          <w:iCs/>
          <w:u w:val="single"/>
          <w:bdr w:val="single" w:sz="8" w:space="0" w:color="auto"/>
        </w:rPr>
        <w:t>prioritizes urgency and visibility over patience</w:t>
      </w:r>
      <w:r w:rsidRPr="00CA58DC">
        <w:t xml:space="preserve"> and respectability, </w:t>
      </w:r>
      <w:r w:rsidRPr="00CA58DC">
        <w:rPr>
          <w:u w:val="single"/>
        </w:rPr>
        <w:t>which is why they</w:t>
      </w:r>
      <w:r w:rsidRPr="00CA58DC">
        <w:t xml:space="preserve"> have </w:t>
      </w:r>
      <w:r w:rsidRPr="00CA58DC">
        <w:rPr>
          <w:b/>
          <w:iCs/>
          <w:u w:val="single"/>
          <w:bdr w:val="single" w:sz="8" w:space="0" w:color="auto"/>
        </w:rPr>
        <w:t>utilized political disruption as a tactic</w:t>
      </w:r>
      <w:r w:rsidRPr="00CA58DC">
        <w:t xml:space="preserve"> in the 2016 presidential race. The </w:t>
      </w:r>
      <w:r w:rsidRPr="00CA58DC">
        <w:rPr>
          <w:u w:val="single"/>
        </w:rPr>
        <w:t>disruption</w:t>
      </w:r>
      <w:r w:rsidRPr="00CA58DC">
        <w:t xml:space="preserve"> </w:t>
      </w:r>
      <w:r w:rsidRPr="00CA58DC">
        <w:rPr>
          <w:u w:val="single"/>
        </w:rPr>
        <w:t>of</w:t>
      </w:r>
      <w:r w:rsidRPr="00CA58DC">
        <w:t xml:space="preserve"> the Netroots Nation conference in July 2015 and the </w:t>
      </w:r>
      <w:r w:rsidRPr="00CA58DC">
        <w:rPr>
          <w:u w:val="single"/>
        </w:rPr>
        <w:t>campaign rallies of</w:t>
      </w:r>
      <w:r w:rsidRPr="00CA58DC">
        <w:t xml:space="preserve"> Democratic presidential candidate Bernie </w:t>
      </w:r>
      <w:r w:rsidRPr="00CA58DC">
        <w:rPr>
          <w:u w:val="single"/>
        </w:rPr>
        <w:t>Sanders</w:t>
      </w:r>
      <w:r w:rsidRPr="00CA58DC">
        <w:t xml:space="preserve"> in cities like Seattle and Los Angeles have </w:t>
      </w:r>
      <w:r w:rsidRPr="00CA58DC">
        <w:rPr>
          <w:u w:val="single"/>
        </w:rPr>
        <w:t>received</w:t>
      </w:r>
      <w:r w:rsidRPr="00CA58DC">
        <w:t xml:space="preserve"> responses of </w:t>
      </w:r>
      <w:r w:rsidRPr="00CA58DC">
        <w:rPr>
          <w:u w:val="single"/>
        </w:rPr>
        <w:t>dismissal and hostility.</w:t>
      </w:r>
      <w:r w:rsidRPr="00CA58DC">
        <w:t xml:space="preserve">110 </w:t>
      </w:r>
      <w:r w:rsidRPr="00CA58DC">
        <w:rPr>
          <w:highlight w:val="green"/>
          <w:u w:val="single"/>
        </w:rPr>
        <w:t>Many</w:t>
      </w:r>
      <w:r w:rsidRPr="00CA58DC">
        <w:rPr>
          <w:u w:val="single"/>
        </w:rPr>
        <w:t xml:space="preserve"> who take issue with BLMs tactics</w:t>
      </w:r>
      <w:r w:rsidRPr="00CA58DC">
        <w:t xml:space="preserve">, including conservative students at the Claremont Colleges, </w:t>
      </w:r>
      <w:r w:rsidRPr="00CA58DC">
        <w:rPr>
          <w:highlight w:val="green"/>
          <w:u w:val="single"/>
        </w:rPr>
        <w:t>view</w:t>
      </w:r>
      <w:r w:rsidRPr="00CA58DC">
        <w:t xml:space="preserve"> the </w:t>
      </w:r>
      <w:r w:rsidRPr="00CA58DC">
        <w:rPr>
          <w:highlight w:val="green"/>
          <w:u w:val="single"/>
        </w:rPr>
        <w:t>BLM</w:t>
      </w:r>
      <w:r w:rsidRPr="00CA58DC">
        <w:rPr>
          <w:u w:val="single"/>
        </w:rPr>
        <w:t xml:space="preserve"> protestors </w:t>
      </w:r>
      <w:r w:rsidRPr="00CA58DC">
        <w:rPr>
          <w:highlight w:val="green"/>
          <w:u w:val="single"/>
        </w:rPr>
        <w:t xml:space="preserve">as hecklers who, by </w:t>
      </w:r>
      <w:r w:rsidRPr="00CA58DC">
        <w:rPr>
          <w:u w:val="single"/>
        </w:rPr>
        <w:t xml:space="preserve">interrupting and </w:t>
      </w:r>
      <w:r w:rsidRPr="00CA58DC">
        <w:rPr>
          <w:highlight w:val="green"/>
          <w:u w:val="single"/>
        </w:rPr>
        <w:t>not</w:t>
      </w:r>
      <w:r w:rsidRPr="00CA58DC">
        <w:rPr>
          <w:u w:val="single"/>
        </w:rPr>
        <w:t xml:space="preserve"> whole heartedly </w:t>
      </w:r>
      <w:r w:rsidRPr="00CA58DC">
        <w:rPr>
          <w:highlight w:val="green"/>
          <w:u w:val="single"/>
        </w:rPr>
        <w:t>supporting</w:t>
      </w:r>
      <w:r w:rsidRPr="00CA58DC">
        <w:rPr>
          <w:u w:val="single"/>
        </w:rPr>
        <w:t xml:space="preserve"> Sanders—a candidate </w:t>
      </w:r>
      <w:r w:rsidRPr="00CA58DC">
        <w:rPr>
          <w:highlight w:val="green"/>
          <w:u w:val="single"/>
        </w:rPr>
        <w:t>who</w:t>
      </w:r>
      <w:r w:rsidRPr="00CA58DC">
        <w:rPr>
          <w:u w:val="single"/>
        </w:rPr>
        <w:t xml:space="preserve"> has </w:t>
      </w:r>
      <w:r w:rsidRPr="00CA58DC">
        <w:rPr>
          <w:highlight w:val="green"/>
          <w:u w:val="single"/>
        </w:rPr>
        <w:t>advocated for racial justice</w:t>
      </w:r>
      <w:r w:rsidRPr="00CA58DC">
        <w:rPr>
          <w:u w:val="single"/>
        </w:rPr>
        <w:t xml:space="preserve"> issue—</w:t>
      </w:r>
      <w:r w:rsidRPr="00CA58DC">
        <w:rPr>
          <w:highlight w:val="green"/>
          <w:u w:val="single"/>
        </w:rPr>
        <w:t>are</w:t>
      </w:r>
      <w:r w:rsidRPr="00CA58DC">
        <w:rPr>
          <w:u w:val="single"/>
        </w:rPr>
        <w:t xml:space="preserve"> being </w:t>
      </w:r>
      <w:r w:rsidRPr="00CA58DC">
        <w:rPr>
          <w:highlight w:val="green"/>
          <w:u w:val="single"/>
        </w:rPr>
        <w:t>counterproductive</w:t>
      </w:r>
      <w:r w:rsidRPr="00CA58DC">
        <w:t xml:space="preserve"> in how they address issues like state violence.111 </w:t>
      </w:r>
      <w:r w:rsidRPr="00CA58DC">
        <w:rPr>
          <w:u w:val="single"/>
        </w:rPr>
        <w:t xml:space="preserve">But </w:t>
      </w:r>
      <w:r w:rsidRPr="00CA58DC">
        <w:rPr>
          <w:b/>
          <w:iCs/>
          <w:highlight w:val="green"/>
          <w:u w:val="single"/>
          <w:bdr w:val="single" w:sz="8" w:space="0" w:color="auto"/>
        </w:rPr>
        <w:t>considering</w:t>
      </w:r>
      <w:r w:rsidRPr="00CA58DC">
        <w:rPr>
          <w:b/>
          <w:iCs/>
          <w:u w:val="single"/>
          <w:bdr w:val="single" w:sz="8" w:space="0" w:color="auto"/>
        </w:rPr>
        <w:t xml:space="preserve"> how </w:t>
      </w:r>
      <w:r w:rsidRPr="00CA58DC">
        <w:rPr>
          <w:b/>
          <w:iCs/>
          <w:highlight w:val="green"/>
          <w:u w:val="single"/>
          <w:bdr w:val="single" w:sz="8" w:space="0" w:color="auto"/>
        </w:rPr>
        <w:t xml:space="preserve">Sanders is beholden to the </w:t>
      </w:r>
      <w:r w:rsidRPr="00CA58DC">
        <w:rPr>
          <w:b/>
          <w:iCs/>
          <w:u w:val="single"/>
          <w:bdr w:val="single" w:sz="8" w:space="0" w:color="auto"/>
        </w:rPr>
        <w:t xml:space="preserve">political </w:t>
      </w:r>
      <w:r w:rsidRPr="00CA58DC">
        <w:rPr>
          <w:b/>
          <w:iCs/>
          <w:highlight w:val="green"/>
          <w:u w:val="single"/>
          <w:bdr w:val="single" w:sz="8" w:space="0" w:color="auto"/>
        </w:rPr>
        <w:t>system, one shouldn’t consider him a social justice advocate who will act with</w:t>
      </w:r>
      <w:r w:rsidRPr="00CA58DC">
        <w:rPr>
          <w:b/>
          <w:iCs/>
          <w:u w:val="single"/>
          <w:bdr w:val="single" w:sz="8" w:space="0" w:color="auto"/>
        </w:rPr>
        <w:t xml:space="preserve"> much </w:t>
      </w:r>
      <w:r w:rsidRPr="00CA58DC">
        <w:rPr>
          <w:b/>
          <w:iCs/>
          <w:highlight w:val="green"/>
          <w:u w:val="single"/>
          <w:bdr w:val="single" w:sz="8" w:space="0" w:color="auto"/>
        </w:rPr>
        <w:t>urgency</w:t>
      </w:r>
      <w:r w:rsidRPr="00CA58DC">
        <w:rPr>
          <w:u w:val="single"/>
        </w:rPr>
        <w:t xml:space="preserve">. </w:t>
      </w:r>
      <w:r w:rsidRPr="00CA58DC">
        <w:rPr>
          <w:highlight w:val="green"/>
          <w:u w:val="single"/>
        </w:rPr>
        <w:t xml:space="preserve">He </w:t>
      </w:r>
      <w:r w:rsidRPr="00CA58DC">
        <w:rPr>
          <w:b/>
          <w:iCs/>
          <w:highlight w:val="green"/>
          <w:u w:val="single"/>
          <w:bdr w:val="single" w:sz="8" w:space="0" w:color="auto"/>
        </w:rPr>
        <w:t xml:space="preserve">must be held accountable </w:t>
      </w:r>
      <w:r w:rsidRPr="00CA58DC">
        <w:rPr>
          <w:b/>
          <w:iCs/>
          <w:u w:val="single"/>
          <w:bdr w:val="single" w:sz="8" w:space="0" w:color="auto"/>
        </w:rPr>
        <w:t>to demands of communities of color, who remain underrepresented in the political process</w:t>
      </w:r>
      <w:r w:rsidRPr="00CA58DC">
        <w:t xml:space="preserve">.112 </w:t>
      </w:r>
      <w:r w:rsidRPr="00CA58DC">
        <w:rPr>
          <w:u w:val="single"/>
        </w:rPr>
        <w:t xml:space="preserve">No matter who they disrupt, </w:t>
      </w:r>
      <w:r w:rsidRPr="00CA58DC">
        <w:rPr>
          <w:highlight w:val="green"/>
          <w:u w:val="single"/>
        </w:rPr>
        <w:t>BLM is pushing candidates to be more receptive</w:t>
      </w:r>
      <w:r w:rsidRPr="00CA58DC">
        <w:rPr>
          <w:u w:val="single"/>
        </w:rPr>
        <w:t xml:space="preserve"> of the needs of communities of color. </w:t>
      </w:r>
      <w:r w:rsidRPr="00CA58DC">
        <w:rPr>
          <w:highlight w:val="green"/>
          <w:u w:val="single"/>
        </w:rPr>
        <w:t xml:space="preserve">By bringing attention to </w:t>
      </w:r>
      <w:r w:rsidRPr="00CA58DC">
        <w:rPr>
          <w:u w:val="single"/>
        </w:rPr>
        <w:t xml:space="preserve">police </w:t>
      </w:r>
      <w:r w:rsidRPr="00CA58DC">
        <w:rPr>
          <w:highlight w:val="green"/>
          <w:u w:val="single"/>
        </w:rPr>
        <w:t>killings at Sander’s campaign</w:t>
      </w:r>
      <w:r w:rsidRPr="00CA58DC">
        <w:rPr>
          <w:u w:val="single"/>
        </w:rPr>
        <w:t xml:space="preserve"> </w:t>
      </w:r>
      <w:r w:rsidRPr="00CA58DC">
        <w:t xml:space="preserve">rallies, the </w:t>
      </w:r>
      <w:r w:rsidRPr="00CA58DC">
        <w:rPr>
          <w:u w:val="single"/>
        </w:rPr>
        <w:t xml:space="preserve">BLM </w:t>
      </w:r>
      <w:r w:rsidRPr="00CA58DC">
        <w:rPr>
          <w:highlight w:val="green"/>
          <w:u w:val="single"/>
        </w:rPr>
        <w:t xml:space="preserve">demonstrators </w:t>
      </w:r>
      <w:r w:rsidRPr="00CA58DC">
        <w:rPr>
          <w:b/>
          <w:iCs/>
          <w:sz w:val="24"/>
          <w:highlight w:val="green"/>
          <w:u w:val="single"/>
          <w:bdr w:val="single" w:sz="8" w:space="0" w:color="auto"/>
        </w:rPr>
        <w:t>pressured him to put together a racial justice platform and</w:t>
      </w:r>
      <w:r w:rsidRPr="00CA58DC">
        <w:rPr>
          <w:b/>
          <w:iCs/>
          <w:sz w:val="24"/>
          <w:u w:val="single"/>
          <w:bdr w:val="single" w:sz="8" w:space="0" w:color="auto"/>
        </w:rPr>
        <w:t xml:space="preserve"> to </w:t>
      </w:r>
      <w:r w:rsidRPr="00CA58DC">
        <w:rPr>
          <w:b/>
          <w:iCs/>
          <w:sz w:val="24"/>
          <w:highlight w:val="green"/>
          <w:u w:val="single"/>
          <w:bdr w:val="single" w:sz="8" w:space="0" w:color="auto"/>
        </w:rPr>
        <w:t xml:space="preserve">hire </w:t>
      </w:r>
      <w:r w:rsidRPr="00CA58DC">
        <w:rPr>
          <w:b/>
          <w:iCs/>
          <w:sz w:val="24"/>
          <w:u w:val="single"/>
          <w:bdr w:val="single" w:sz="8" w:space="0" w:color="auto"/>
        </w:rPr>
        <w:t xml:space="preserve">more </w:t>
      </w:r>
      <w:r w:rsidRPr="00CA58DC">
        <w:rPr>
          <w:b/>
          <w:iCs/>
          <w:sz w:val="24"/>
          <w:highlight w:val="green"/>
          <w:u w:val="single"/>
          <w:bdr w:val="single" w:sz="8" w:space="0" w:color="auto"/>
        </w:rPr>
        <w:t>black staffers</w:t>
      </w:r>
      <w:r w:rsidRPr="00CA58DC">
        <w:rPr>
          <w:u w:val="single"/>
        </w:rPr>
        <w:t>,</w:t>
      </w:r>
      <w:r w:rsidRPr="00CA58DC">
        <w:t xml:space="preserve"> including press secretary Symone Sanders.113114 That being said, people who take issue with BLM continually look to characterize protestors as impatient, violent, and rude hecklers. But to those people I must pose this question: </w:t>
      </w:r>
      <w:r w:rsidRPr="00CA58DC">
        <w:rPr>
          <w:highlight w:val="green"/>
          <w:u w:val="single"/>
        </w:rPr>
        <w:t xml:space="preserve">If activists </w:t>
      </w:r>
      <w:r w:rsidRPr="00CA58DC">
        <w:rPr>
          <w:u w:val="single"/>
        </w:rPr>
        <w:t xml:space="preserve">who are serious about addressing racial injustice and state-sanctioned violence </w:t>
      </w:r>
      <w:r w:rsidRPr="00CA58DC">
        <w:rPr>
          <w:highlight w:val="green"/>
          <w:u w:val="single"/>
        </w:rPr>
        <w:t xml:space="preserve">don’t </w:t>
      </w:r>
      <w:r w:rsidRPr="00CA58DC">
        <w:rPr>
          <w:b/>
          <w:iCs/>
          <w:highlight w:val="green"/>
          <w:u w:val="single"/>
          <w:bdr w:val="single" w:sz="8" w:space="0" w:color="auto"/>
        </w:rPr>
        <w:t xml:space="preserve">pressure politicians </w:t>
      </w:r>
      <w:r w:rsidRPr="00CA58DC">
        <w:rPr>
          <w:b/>
          <w:iCs/>
          <w:u w:val="single"/>
          <w:bdr w:val="single" w:sz="8" w:space="0" w:color="auto"/>
        </w:rPr>
        <w:t>to address issues that political reform has yet to resolve</w:t>
      </w:r>
      <w:r w:rsidRPr="00CA58DC">
        <w:rPr>
          <w:u w:val="single"/>
        </w:rPr>
        <w:t xml:space="preserve">, </w:t>
      </w:r>
      <w:r w:rsidRPr="00CA58DC">
        <w:rPr>
          <w:highlight w:val="green"/>
          <w:u w:val="single"/>
        </w:rPr>
        <w:t xml:space="preserve">how is the </w:t>
      </w:r>
      <w:r w:rsidRPr="00CA58DC">
        <w:rPr>
          <w:u w:val="single"/>
        </w:rPr>
        <w:t xml:space="preserve">democratic </w:t>
      </w:r>
      <w:r w:rsidRPr="00CA58DC">
        <w:rPr>
          <w:highlight w:val="green"/>
          <w:u w:val="single"/>
        </w:rPr>
        <w:t xml:space="preserve">process supposed to meet </w:t>
      </w:r>
      <w:r w:rsidRPr="00CA58DC">
        <w:rPr>
          <w:u w:val="single"/>
        </w:rPr>
        <w:t xml:space="preserve">the </w:t>
      </w:r>
      <w:r w:rsidRPr="00CA58DC">
        <w:rPr>
          <w:highlight w:val="green"/>
          <w:u w:val="single"/>
        </w:rPr>
        <w:t xml:space="preserve">needs of </w:t>
      </w:r>
      <w:r w:rsidRPr="00CA58DC">
        <w:rPr>
          <w:u w:val="single"/>
        </w:rPr>
        <w:t xml:space="preserve">the </w:t>
      </w:r>
      <w:r w:rsidRPr="00CA58DC">
        <w:rPr>
          <w:highlight w:val="green"/>
          <w:u w:val="single"/>
        </w:rPr>
        <w:t>people?</w:t>
      </w:r>
    </w:p>
    <w:p w14:paraId="6C1DC73F" w14:textId="77777777" w:rsidR="008A6FFA" w:rsidRPr="00CA58DC" w:rsidRDefault="008A6FFA" w:rsidP="008A6FFA">
      <w:r w:rsidRPr="00CA58DC">
        <w:rPr>
          <w:highlight w:val="green"/>
          <w:u w:val="single"/>
        </w:rPr>
        <w:t>People who make negative characterizations</w:t>
      </w:r>
      <w:r w:rsidRPr="00CA58DC">
        <w:rPr>
          <w:u w:val="single"/>
        </w:rPr>
        <w:t xml:space="preserve"> of BLM protestors </w:t>
      </w:r>
      <w:r w:rsidRPr="00CA58DC">
        <w:rPr>
          <w:b/>
          <w:iCs/>
          <w:sz w:val="24"/>
          <w:highlight w:val="green"/>
          <w:u w:val="single"/>
          <w:bdr w:val="single" w:sz="8" w:space="0" w:color="auto"/>
        </w:rPr>
        <w:t>typically don’t experience the harsh realities of anti-black racism and poverty</w:t>
      </w:r>
      <w:r w:rsidRPr="00CA58DC">
        <w:t xml:space="preserve">. These </w:t>
      </w:r>
      <w:r w:rsidRPr="00CA58DC">
        <w:rPr>
          <w:highlight w:val="green"/>
          <w:u w:val="single"/>
        </w:rPr>
        <w:t>negative interpretations</w:t>
      </w:r>
      <w:r w:rsidRPr="00CA58DC">
        <w:rPr>
          <w:u w:val="single"/>
        </w:rPr>
        <w:t xml:space="preserve"> of</w:t>
      </w:r>
      <w:r w:rsidRPr="00CA58DC">
        <w:t xml:space="preserve"> political </w:t>
      </w:r>
      <w:r w:rsidRPr="00CA58DC">
        <w:rPr>
          <w:u w:val="single"/>
        </w:rPr>
        <w:t xml:space="preserve">protest </w:t>
      </w:r>
      <w:r w:rsidRPr="00CA58DC">
        <w:rPr>
          <w:b/>
          <w:iCs/>
          <w:sz w:val="24"/>
          <w:highlight w:val="green"/>
          <w:u w:val="single"/>
          <w:bdr w:val="single" w:sz="8" w:space="0" w:color="auto"/>
        </w:rPr>
        <w:t>stem from</w:t>
      </w:r>
      <w:r w:rsidRPr="00CA58DC">
        <w:rPr>
          <w:sz w:val="18"/>
        </w:rPr>
        <w:t xml:space="preserve"> </w:t>
      </w:r>
      <w:r w:rsidRPr="00CA58DC">
        <w:t xml:space="preserve">a </w:t>
      </w:r>
      <w:r w:rsidRPr="00CA58DC">
        <w:rPr>
          <w:b/>
          <w:iCs/>
          <w:sz w:val="24"/>
          <w:highlight w:val="green"/>
          <w:u w:val="single"/>
          <w:bdr w:val="single" w:sz="8" w:space="0" w:color="auto"/>
        </w:rPr>
        <w:t>complacency with neoliberal policy, which stipulate</w:t>
      </w:r>
      <w:r w:rsidRPr="00CA58DC">
        <w:rPr>
          <w:b/>
          <w:iCs/>
          <w:sz w:val="24"/>
          <w:u w:val="single"/>
          <w:bdr w:val="single" w:sz="8" w:space="0" w:color="auto"/>
        </w:rPr>
        <w:t xml:space="preserve"> that social </w:t>
      </w:r>
      <w:r w:rsidRPr="00CA58DC">
        <w:rPr>
          <w:b/>
          <w:iCs/>
          <w:sz w:val="24"/>
          <w:highlight w:val="green"/>
          <w:u w:val="single"/>
          <w:bdr w:val="single" w:sz="8" w:space="0" w:color="auto"/>
        </w:rPr>
        <w:t>change be promoted through legislation and</w:t>
      </w:r>
      <w:r w:rsidRPr="00CA58DC">
        <w:rPr>
          <w:b/>
          <w:iCs/>
          <w:sz w:val="24"/>
          <w:u w:val="single"/>
          <w:bdr w:val="single" w:sz="8" w:space="0" w:color="auto"/>
        </w:rPr>
        <w:t xml:space="preserve"> by </w:t>
      </w:r>
      <w:r w:rsidRPr="00CA58DC">
        <w:rPr>
          <w:b/>
          <w:iCs/>
          <w:sz w:val="24"/>
          <w:highlight w:val="green"/>
          <w:u w:val="single"/>
          <w:bdr w:val="single" w:sz="8" w:space="0" w:color="auto"/>
        </w:rPr>
        <w:t xml:space="preserve">electing candidates that “care” </w:t>
      </w:r>
      <w:r w:rsidRPr="00CA58DC">
        <w:rPr>
          <w:b/>
          <w:iCs/>
          <w:sz w:val="24"/>
          <w:u w:val="single"/>
          <w:bdr w:val="single" w:sz="8" w:space="0" w:color="auto"/>
        </w:rPr>
        <w:t xml:space="preserve">the </w:t>
      </w:r>
      <w:r w:rsidRPr="00CA58DC">
        <w:rPr>
          <w:b/>
          <w:iCs/>
          <w:sz w:val="24"/>
          <w:highlight w:val="green"/>
          <w:u w:val="single"/>
          <w:bdr w:val="single" w:sz="8" w:space="0" w:color="auto"/>
        </w:rPr>
        <w:t xml:space="preserve">most </w:t>
      </w:r>
      <w:r w:rsidRPr="00CA58DC">
        <w:rPr>
          <w:b/>
          <w:iCs/>
          <w:sz w:val="24"/>
          <w:u w:val="single"/>
          <w:bdr w:val="single" w:sz="8" w:space="0" w:color="auto"/>
        </w:rPr>
        <w:t>about</w:t>
      </w:r>
      <w:r w:rsidRPr="00CA58DC">
        <w:t xml:space="preserve"> important issues like </w:t>
      </w:r>
      <w:r w:rsidRPr="00CA58DC">
        <w:rPr>
          <w:b/>
          <w:iCs/>
          <w:sz w:val="24"/>
          <w:u w:val="single"/>
          <w:bdr w:val="single" w:sz="8" w:space="0" w:color="auto"/>
        </w:rPr>
        <w:t>racial justice</w:t>
      </w:r>
      <w:r w:rsidRPr="00CA58DC">
        <w:t xml:space="preserve">. I believe the Black Lives Matter Network isn’t </w:t>
      </w:r>
      <w:r w:rsidRPr="00CA58DC">
        <w:rPr>
          <w:highlight w:val="green"/>
          <w:u w:val="single"/>
        </w:rPr>
        <w:t>endorsing a</w:t>
      </w:r>
      <w:r w:rsidRPr="00CA58DC">
        <w:rPr>
          <w:u w:val="single"/>
        </w:rPr>
        <w:t xml:space="preserve"> political </w:t>
      </w:r>
      <w:r w:rsidRPr="00CA58DC">
        <w:rPr>
          <w:highlight w:val="green"/>
          <w:u w:val="single"/>
        </w:rPr>
        <w:t>candidate</w:t>
      </w:r>
      <w:r w:rsidRPr="00CA58DC">
        <w:t xml:space="preserve"> in the 2016 election because they see it </w:t>
      </w:r>
      <w:r w:rsidRPr="00CA58DC">
        <w:rPr>
          <w:highlight w:val="green"/>
          <w:u w:val="single"/>
        </w:rPr>
        <w:t xml:space="preserve">as </w:t>
      </w:r>
      <w:r w:rsidRPr="00CA58DC">
        <w:rPr>
          <w:b/>
          <w:iCs/>
          <w:highlight w:val="green"/>
          <w:u w:val="single"/>
          <w:bdr w:val="single" w:sz="8" w:space="0" w:color="auto"/>
        </w:rPr>
        <w:t>counterproductive</w:t>
      </w:r>
      <w:r w:rsidRPr="00CA58DC">
        <w:rPr>
          <w:u w:val="single"/>
        </w:rPr>
        <w:t xml:space="preserve"> </w:t>
      </w:r>
      <w:r w:rsidRPr="00CA58DC">
        <w:rPr>
          <w:highlight w:val="green"/>
          <w:u w:val="single"/>
        </w:rPr>
        <w:t>to</w:t>
      </w:r>
      <w:r w:rsidRPr="00CA58DC">
        <w:t xml:space="preserve"> movement’s </w:t>
      </w:r>
      <w:r w:rsidRPr="00CA58DC">
        <w:rPr>
          <w:u w:val="single"/>
        </w:rPr>
        <w:t xml:space="preserve">ultimate goal of </w:t>
      </w:r>
      <w:r w:rsidRPr="00CA58DC">
        <w:rPr>
          <w:highlight w:val="green"/>
          <w:u w:val="single"/>
        </w:rPr>
        <w:t>self-determination</w:t>
      </w:r>
      <w:r w:rsidRPr="00CA58DC">
        <w:t xml:space="preserve">.115 </w:t>
      </w:r>
      <w:r w:rsidRPr="00CA58DC">
        <w:rPr>
          <w:highlight w:val="green"/>
          <w:u w:val="single"/>
        </w:rPr>
        <w:t>Not aligning</w:t>
      </w:r>
      <w:r w:rsidRPr="00CA58DC">
        <w:t xml:space="preserve"> the movement </w:t>
      </w:r>
      <w:r w:rsidRPr="00CA58DC">
        <w:rPr>
          <w:u w:val="single"/>
        </w:rPr>
        <w:t xml:space="preserve">with a particular candidate </w:t>
      </w:r>
      <w:r w:rsidRPr="00CA58DC">
        <w:rPr>
          <w:highlight w:val="green"/>
          <w:u w:val="single"/>
        </w:rPr>
        <w:t>was a calculated move</w:t>
      </w:r>
      <w:r w:rsidRPr="00CA58DC">
        <w:t xml:space="preserve">, intended </w:t>
      </w:r>
      <w:r w:rsidRPr="00CA58DC">
        <w:rPr>
          <w:highlight w:val="green"/>
          <w:u w:val="single"/>
        </w:rPr>
        <w:t>to resist co-optation and</w:t>
      </w:r>
      <w:r w:rsidRPr="00CA58DC">
        <w:rPr>
          <w:u w:val="single"/>
        </w:rPr>
        <w:t xml:space="preserve"> to </w:t>
      </w:r>
      <w:r w:rsidRPr="00CA58DC">
        <w:rPr>
          <w:highlight w:val="green"/>
          <w:u w:val="single"/>
        </w:rPr>
        <w:t>influence the political line of candidates as much as possible</w:t>
      </w:r>
      <w:r w:rsidRPr="00CA58DC">
        <w:t>. As Garza explains:</w:t>
      </w:r>
    </w:p>
    <w:p w14:paraId="4D719C8B" w14:textId="77777777" w:rsidR="008A6FFA" w:rsidRPr="00CA58DC" w:rsidRDefault="008A6FFA" w:rsidP="008A6FFA">
      <w:pPr>
        <w:ind w:left="720"/>
      </w:pPr>
      <w:r w:rsidRPr="00CA58DC">
        <w:rPr>
          <w:highlight w:val="green"/>
          <w:u w:val="single"/>
        </w:rPr>
        <w:t>What we’ve seen is an attempt by mainstream politics</w:t>
      </w:r>
      <w:r w:rsidRPr="00CA58DC">
        <w:rPr>
          <w:u w:val="single"/>
        </w:rPr>
        <w:t xml:space="preserve"> and politicians </w:t>
      </w:r>
      <w:r w:rsidRPr="00CA58DC">
        <w:rPr>
          <w:highlight w:val="green"/>
          <w:u w:val="single"/>
        </w:rPr>
        <w:t>to co-opt movements</w:t>
      </w:r>
      <w:r w:rsidRPr="00CA58DC">
        <w:rPr>
          <w:u w:val="single"/>
        </w:rPr>
        <w:t xml:space="preserve"> that galvanize people</w:t>
      </w:r>
      <w:r w:rsidRPr="00CA58DC">
        <w:t xml:space="preserve"> in order </w:t>
      </w:r>
      <w:r w:rsidRPr="00CA58DC">
        <w:rPr>
          <w:u w:val="single"/>
        </w:rPr>
        <w:t>for them to move closer to their own goals and objectives…</w:t>
      </w:r>
      <w:r w:rsidRPr="00CA58DC">
        <w:rPr>
          <w:b/>
          <w:iCs/>
          <w:highlight w:val="green"/>
          <w:u w:val="single"/>
          <w:bdr w:val="single" w:sz="8" w:space="0" w:color="auto"/>
        </w:rPr>
        <w:t>We don’t</w:t>
      </w:r>
      <w:r w:rsidRPr="00CA58DC">
        <w:rPr>
          <w:b/>
          <w:iCs/>
          <w:u w:val="single"/>
          <w:bdr w:val="single" w:sz="8" w:space="0" w:color="auto"/>
        </w:rPr>
        <w:t xml:space="preserve"> </w:t>
      </w:r>
      <w:r w:rsidRPr="00CA58DC">
        <w:rPr>
          <w:b/>
          <w:iCs/>
          <w:highlight w:val="green"/>
          <w:u w:val="single"/>
          <w:bdr w:val="single" w:sz="8" w:space="0" w:color="auto"/>
        </w:rPr>
        <w:t>think</w:t>
      </w:r>
      <w:r w:rsidRPr="00CA58DC">
        <w:t xml:space="preserve"> that </w:t>
      </w:r>
      <w:r w:rsidRPr="00CA58DC">
        <w:rPr>
          <w:b/>
          <w:iCs/>
          <w:highlight w:val="green"/>
          <w:u w:val="single"/>
          <w:bdr w:val="single" w:sz="8" w:space="0" w:color="auto"/>
        </w:rPr>
        <w:t xml:space="preserve">playing a corrupt game is going to bring change </w:t>
      </w:r>
      <w:r w:rsidRPr="00CA58DC">
        <w:rPr>
          <w:b/>
          <w:iCs/>
          <w:u w:val="single"/>
          <w:bdr w:val="single" w:sz="8" w:space="0" w:color="auto"/>
        </w:rPr>
        <w:t>and make black lives matter.</w:t>
      </w:r>
      <w:r w:rsidRPr="00CA58DC">
        <w:t xml:space="preserve">116   </w:t>
      </w:r>
    </w:p>
    <w:p w14:paraId="1A8F66A0" w14:textId="77777777" w:rsidR="008A6FFA" w:rsidRPr="00CA58DC" w:rsidRDefault="008A6FFA" w:rsidP="008A6FFA">
      <w:pPr>
        <w:rPr>
          <w:u w:val="single"/>
        </w:rPr>
      </w:pPr>
      <w:r w:rsidRPr="00CA58DC">
        <w:rPr>
          <w:u w:val="single"/>
        </w:rPr>
        <w:t>If the political system were a legitimate means of black representation</w:t>
      </w:r>
      <w:r w:rsidRPr="00CA58DC">
        <w:t xml:space="preserve"> and empowerment, </w:t>
      </w:r>
      <w:r w:rsidRPr="00CA58DC">
        <w:rPr>
          <w:u w:val="single"/>
        </w:rPr>
        <w:t>communities of color wouldn’t still be subjected to disenfranchisement, underfunded public education, and police brutality. Even the election of</w:t>
      </w:r>
      <w:r w:rsidRPr="00CA58DC">
        <w:t xml:space="preserve"> a black president in Barack Obama—who I think hasn’t done enough to challenge the myth of a post-racial society—didn’t lessen the need for a movement to like BLM. While Garza doesn’t discourage activists to endorse presidential candidates based on their local conditions, as a network, she says, “that’s not work we’re engaged in yet.” I think that this was an important clarification for Garza to make. </w:t>
      </w:r>
      <w:r w:rsidRPr="00CA58DC">
        <w:rPr>
          <w:u w:val="single"/>
        </w:rPr>
        <w:t xml:space="preserve">By not discouraging individual activists from engaging in candidate endorsement while having the BLM network abstain, the movement should be able to </w:t>
      </w:r>
      <w:r w:rsidRPr="00CA58DC">
        <w:rPr>
          <w:b/>
          <w:iCs/>
          <w:u w:val="single"/>
          <w:bdr w:val="single" w:sz="8" w:space="0" w:color="auto"/>
        </w:rPr>
        <w:t>adhere to its more radical aims without risking the threat of co-optation</w:t>
      </w:r>
      <w:r w:rsidRPr="00CA58DC">
        <w:rPr>
          <w:u w:val="single"/>
        </w:rPr>
        <w:t>. By remaining committed to grassroots efforts, Black Lives Matter has been able to focus the country on one of the most obvious forms of oppression that continue to plague society: state violence. But what about other forms of state violence, like environmental racism, that severely impact the health of people of color?</w:t>
      </w:r>
      <w:r w:rsidRPr="00CA58DC">
        <w:t xml:space="preserve"> In the next section, I will explain how </w:t>
      </w:r>
      <w:r w:rsidRPr="00CA58DC">
        <w:rPr>
          <w:highlight w:val="green"/>
          <w:u w:val="single"/>
        </w:rPr>
        <w:t xml:space="preserve">BLM is beginning to bring attention to </w:t>
      </w:r>
      <w:r w:rsidRPr="00CA58DC">
        <w:rPr>
          <w:u w:val="single"/>
        </w:rPr>
        <w:t xml:space="preserve">the violent realities of </w:t>
      </w:r>
      <w:r w:rsidRPr="00CA58DC">
        <w:rPr>
          <w:highlight w:val="green"/>
          <w:u w:val="single"/>
        </w:rPr>
        <w:t>environmental racism.</w:t>
      </w:r>
    </w:p>
    <w:p w14:paraId="0A60D1B5" w14:textId="77777777" w:rsidR="007F6DF2" w:rsidRPr="00CA58DC" w:rsidRDefault="007F6DF2" w:rsidP="008A6FFA">
      <w:pPr>
        <w:pStyle w:val="Heading3"/>
        <w:rPr>
          <w:rFonts w:cs="Arial"/>
        </w:rPr>
      </w:pPr>
      <w:r w:rsidRPr="00CA58DC">
        <w:rPr>
          <w:rFonts w:cs="Arial"/>
        </w:rPr>
        <w:t>Stop and Frisk</w:t>
      </w:r>
    </w:p>
    <w:p w14:paraId="3F59CE77" w14:textId="77777777" w:rsidR="007F6DF2" w:rsidRPr="00CA58DC" w:rsidRDefault="007F6DF2" w:rsidP="007F6DF2">
      <w:pPr>
        <w:pStyle w:val="Heading4"/>
        <w:rPr>
          <w:rFonts w:cs="Arial"/>
        </w:rPr>
      </w:pPr>
      <w:r w:rsidRPr="00CA58DC">
        <w:rPr>
          <w:rFonts w:cs="Arial"/>
        </w:rPr>
        <w:t>Reforming stop and frisk paints the police as “more legitimate” and emboldens them to crack down on minority protestors</w:t>
      </w:r>
    </w:p>
    <w:p w14:paraId="73529088" w14:textId="77777777" w:rsidR="007F6DF2" w:rsidRPr="00CA58DC" w:rsidRDefault="007F6DF2" w:rsidP="007F6DF2">
      <w:pPr>
        <w:rPr>
          <w:rStyle w:val="Style13ptBold"/>
        </w:rPr>
      </w:pPr>
      <w:r w:rsidRPr="00CA58DC">
        <w:rPr>
          <w:rStyle w:val="Style13ptBold"/>
        </w:rPr>
        <w:t xml:space="preserve">Chinchilla, 6-26 </w:t>
      </w:r>
      <w:r w:rsidRPr="00CA58DC">
        <w:rPr>
          <w:rStyle w:val="Style13ptBold"/>
          <w:sz w:val="16"/>
          <w:szCs w:val="16"/>
        </w:rPr>
        <w:t>(Rudy Chinchilla is a bilingual Digital Content Producer at NBC10 and Telemundo62 and produces content for both websites. Chinchilla joined the team in 2018 and has covered a variety of stories, including the nationwide shortage of childhood cancer drugs and the closure of one of Philadelphia’s largest hospitals. Prior to joining NBC10 and Telemundo62, Chinchilla worked at NBC4 in Los…) ( "Philly Council Adopts Policing Reforms, Will Hold Hearings on Response to Protests," NBC10 Philadelphia) (</w:t>
      </w:r>
      <w:hyperlink r:id="rId56" w:history="1">
        <w:r w:rsidRPr="00CA58DC">
          <w:rPr>
            <w:rStyle w:val="Style13ptBold"/>
            <w:sz w:val="16"/>
            <w:szCs w:val="16"/>
          </w:rPr>
          <w:t>https://www.nbcphiladelphia.com/news/local/philly-council-adopts-policing-reforms-will-hold-hearings-on-response-to-protests/2446730/</w:t>
        </w:r>
      </w:hyperlink>
      <w:r w:rsidRPr="00CA58DC">
        <w:rPr>
          <w:rStyle w:val="Style13ptBold"/>
          <w:sz w:val="16"/>
          <w:szCs w:val="16"/>
        </w:rPr>
        <w:t>) accessed 6-30-20 cyang</w:t>
      </w:r>
    </w:p>
    <w:p w14:paraId="417FA16D" w14:textId="77777777" w:rsidR="007F6DF2" w:rsidRPr="00CA58DC" w:rsidRDefault="007F6DF2" w:rsidP="007F6DF2">
      <w:pPr>
        <w:rPr>
          <w:sz w:val="16"/>
        </w:rPr>
      </w:pPr>
      <w:r w:rsidRPr="00CA58DC">
        <w:rPr>
          <w:rStyle w:val="StyleUnderline"/>
        </w:rPr>
        <w:t xml:space="preserve">Philadelphia City Council on Thursday adopted several key reforms aimed at changing policing, including a requirement that officers reside within the city, as well as putting to voters the </w:t>
      </w:r>
      <w:r w:rsidRPr="00CA58DC">
        <w:rPr>
          <w:rStyle w:val="Emphasis"/>
        </w:rPr>
        <w:t xml:space="preserve">question of ending stop and frisk. </w:t>
      </w:r>
      <w:r w:rsidRPr="00CA58DC">
        <w:rPr>
          <w:sz w:val="16"/>
          <w:szCs w:val="16"/>
        </w:rPr>
        <w:t xml:space="preserve">The Council passed the series of resolutions as weeks of fallout continued after the Philadelphia Police Department’s scattershot and at times violent response during widespread protests against racism and police violence following the death of George Floyd. </w:t>
      </w:r>
      <w:r w:rsidRPr="00CA58DC">
        <w:rPr>
          <w:rStyle w:val="Emphasis"/>
        </w:rPr>
        <w:t>Reforms approved by Council added immediate expansion to oversight and transparency to the city police department</w:t>
      </w:r>
      <w:r w:rsidRPr="00CA58DC">
        <w:rPr>
          <w:sz w:val="16"/>
        </w:rPr>
        <w:t xml:space="preserve">, and also added ballot questions for voters to decide on at the November election. The questions include the creation of two new oversight agencies: a Citizens Police Oversight Board and an Office of the Victim Advocate; </w:t>
      </w:r>
      <w:r w:rsidRPr="00CA58DC">
        <w:rPr>
          <w:rStyle w:val="StyleUnderline"/>
        </w:rPr>
        <w:t>and an amendment to the city's Home Rule Charter banning the stop-and-frisk search tactic used by police.</w:t>
      </w:r>
      <w:r w:rsidRPr="00CA58DC">
        <w:rPr>
          <w:sz w:val="16"/>
        </w:rPr>
        <w:t xml:space="preserve"> </w:t>
      </w:r>
      <w:r w:rsidRPr="00CA58DC">
        <w:rPr>
          <w:sz w:val="16"/>
          <w:szCs w:val="16"/>
        </w:rPr>
        <w:t xml:space="preserve">Earlier in June, Council members spoke out against the practice, pointing to how it disproportionately affects Black people. </w:t>
      </w:r>
      <w:r w:rsidRPr="00CA58DC">
        <w:rPr>
          <w:rStyle w:val="StyleUnderline"/>
        </w:rPr>
        <w:t>Council also approved public hearings to examine police department tactics used during the protests against police brutality.</w:t>
      </w:r>
      <w:r w:rsidRPr="00CA58DC">
        <w:rPr>
          <w:sz w:val="16"/>
        </w:rPr>
        <w:t xml:space="preserve"> Mayor Jim Kenney and Police Commissioner Danielle Outlaw on Thursday personally apologized for using tear gas on protesters in Center City and West Philadelphia in the early days of the protests. A deputy police commissioner in charge of the police response is being demoted and at least one member of the city SWAT unit will be fired. </w:t>
      </w:r>
      <w:r w:rsidRPr="00CA58DC">
        <w:rPr>
          <w:sz w:val="16"/>
          <w:szCs w:val="16"/>
        </w:rPr>
        <w:t>The residency requirement for police officers extends to other civil servants and is a return to prior practice. The resolution requires that anyone hired as a civil worker must reside in Philadelphia for at least one year prior to the start of their employment. Councilwoman Cherelle Parker, who introduced the legislation, dismissed concerns that it would put Philadelphia at a hiring disadvantage with surrounding cities. Instead, she said, the city should be able to hire from within to create a more representative police force. An NBC10 Investigators analysis of city payroll data found that only slightly more than half the latest class of police recruits were from Philadelphia, with the rest being made up of residents from suburban Pennsylvania counties and some as far away as Florida, Chicago and New York. “The bill is designed to change and enhance the diversity and the demographics of the Philadelphia Police Department and create a force that better reflects the culture of the city it is sworn to protect and  A report by the ACLU of Pennsylvania backs up the long-held concerns over the use of stop-and-frisk in Philadelphia.</w:t>
      </w:r>
      <w:r w:rsidRPr="00CA58DC">
        <w:t xml:space="preserve"> </w:t>
      </w:r>
      <w:r w:rsidRPr="00CA58DC">
        <w:rPr>
          <w:rStyle w:val="StyleUnderline"/>
        </w:rPr>
        <w:t>In a random sample chosen between October and December of last year, 71% of pedestrians stopped in Philadelphia were Black. Eighteen percent of those stopped and 39% of those frisked were "without reasonable suspicion," making them unconstitutional.</w:t>
      </w:r>
      <w:r w:rsidRPr="00CA58DC">
        <w:t xml:space="preserve"> </w:t>
      </w:r>
      <w:r w:rsidRPr="00CA58DC">
        <w:rPr>
          <w:rStyle w:val="StyleUnderline"/>
        </w:rPr>
        <w:t xml:space="preserve">More than one out of every three frisks in Philadelphia is legally unfounded, the report notes. </w:t>
      </w:r>
      <w:r w:rsidRPr="00CA58DC">
        <w:rPr>
          <w:rStyle w:val="Emphasis"/>
        </w:rPr>
        <w:t xml:space="preserve">“It exacerbates the issues that exist between Black communities and communities of color and the police. </w:t>
      </w:r>
      <w:r w:rsidRPr="00CA58DC">
        <w:rPr>
          <w:rStyle w:val="StyleUnderline"/>
        </w:rPr>
        <w:t>People should be able to walk our streets without an automatic suspicion that they’re committing a crime because they’re Black</w:t>
      </w:r>
      <w:r w:rsidRPr="00CA58DC">
        <w:rPr>
          <w:sz w:val="16"/>
        </w:rPr>
        <w:t xml:space="preserve">,” Councilwoman Jamie Gauthier said then. </w:t>
      </w:r>
      <w:r w:rsidRPr="00CA58DC">
        <w:rPr>
          <w:sz w:val="16"/>
          <w:szCs w:val="16"/>
        </w:rPr>
        <w:t xml:space="preserve">Now, voters will get to decide in November whether they want to abolish the practice. The City Council’s public safety committee will also hold hearings over the city’s response during days of protest that were punctuated by looting and property damage but also by cases of police violence. </w:t>
      </w:r>
      <w:r w:rsidRPr="00CA58DC">
        <w:rPr>
          <w:rStyle w:val="StyleUnderline"/>
        </w:rPr>
        <w:t xml:space="preserve">One of the decisions that continues to be highly scrutinized is the use of tear gas on a group of protesters who were corralled onto an embankment on the side of Interstate 676.  </w:t>
      </w:r>
      <w:r w:rsidRPr="00CA58DC">
        <w:rPr>
          <w:sz w:val="16"/>
          <w:szCs w:val="16"/>
        </w:rPr>
        <w:t xml:space="preserve">Officials, including Outlaw, Kenney and Managing Director Brian Abernathy, have given conflicting accounts of why officers chose to gas trapped protesters and members of the press.  </w:t>
      </w:r>
      <w:r w:rsidRPr="00CA58DC">
        <w:rPr>
          <w:rStyle w:val="StyleUnderline"/>
        </w:rPr>
        <w:t xml:space="preserve">Though they claimed the protesters were being violent as they blocked traffic, no such evidence emerged to back up the narrative. Instead, video of the incident shows officers violating the PPD’s own policy on the use of pepper spray. Councilwoman Helen Gym also pointed to the use of pepper spray in other areas of the city, where some </w:t>
      </w:r>
      <w:r w:rsidRPr="00CA58DC">
        <w:rPr>
          <w:rStyle w:val="Emphasis"/>
        </w:rPr>
        <w:t>residents who weren’t protesting ended up getting sprayed</w:t>
      </w:r>
      <w:r w:rsidRPr="00CA58DC">
        <w:rPr>
          <w:rStyle w:val="StyleUnderline"/>
        </w:rPr>
        <w:t xml:space="preserve">, too.  She contrasted the </w:t>
      </w:r>
      <w:r w:rsidRPr="00CA58DC">
        <w:rPr>
          <w:rStyle w:val="Emphasis"/>
        </w:rPr>
        <w:t xml:space="preserve">violent conduct against protesters and minorities with the police’s lack of force against armed white men </w:t>
      </w:r>
      <w:r w:rsidRPr="00CA58DC">
        <w:rPr>
          <w:rStyle w:val="StyleUnderline"/>
        </w:rPr>
        <w:t xml:space="preserve">who both threatened protesters and assaulted a reporter, despite officers being nearby. </w:t>
      </w:r>
      <w:r w:rsidRPr="00CA58DC">
        <w:rPr>
          <w:sz w:val="16"/>
        </w:rPr>
        <w:t xml:space="preserve">“The spirits of too many in our city are broken, and we need a truth and reconciliation process that starts with a full accounting of </w:t>
      </w:r>
      <w:r w:rsidRPr="00CA58DC">
        <w:rPr>
          <w:rStyle w:val="StyleUnderline"/>
        </w:rPr>
        <w:t>why things broke down once people stood up for Black Lives Matter and against systemic racism and police brutality</w:t>
      </w:r>
      <w:r w:rsidRPr="00CA58DC">
        <w:rPr>
          <w:sz w:val="16"/>
        </w:rPr>
        <w:t>,</w:t>
      </w:r>
    </w:p>
    <w:p w14:paraId="58609B5A" w14:textId="77777777" w:rsidR="008A6FFA" w:rsidRPr="00CA58DC" w:rsidRDefault="008A6FFA" w:rsidP="008A6FFA">
      <w:pPr>
        <w:pStyle w:val="Heading3"/>
        <w:rPr>
          <w:rFonts w:cs="Arial"/>
        </w:rPr>
      </w:pPr>
      <w:r w:rsidRPr="00CA58DC">
        <w:rPr>
          <w:rFonts w:cs="Arial"/>
        </w:rPr>
        <w:t xml:space="preserve">Policing </w:t>
      </w:r>
    </w:p>
    <w:p w14:paraId="0D34B3D9" w14:textId="77777777" w:rsidR="008A6FFA" w:rsidRPr="00CA58DC" w:rsidRDefault="008A6FFA" w:rsidP="008A6FFA">
      <w:pPr>
        <w:pStyle w:val="Heading4"/>
        <w:rPr>
          <w:rFonts w:cs="Arial"/>
        </w:rPr>
      </w:pPr>
      <w:r w:rsidRPr="00CA58DC">
        <w:rPr>
          <w:rFonts w:cs="Arial"/>
        </w:rPr>
        <w:t xml:space="preserve">Small, ineffective reforms assume “good faith” on part of the police---movements that call for abolition are k2 broader societal transformation </w:t>
      </w:r>
    </w:p>
    <w:p w14:paraId="39E451BE" w14:textId="77777777" w:rsidR="008A6FFA" w:rsidRPr="00CA58DC" w:rsidRDefault="008A6FFA" w:rsidP="008A6FFA">
      <w:pPr>
        <w:rPr>
          <w:rStyle w:val="Style13ptBold"/>
          <w:b w:val="0"/>
          <w:bCs w:val="0"/>
          <w:sz w:val="16"/>
          <w:szCs w:val="16"/>
        </w:rPr>
      </w:pPr>
      <w:r w:rsidRPr="00CA58DC">
        <w:rPr>
          <w:rStyle w:val="Style13ptBold"/>
        </w:rPr>
        <w:t xml:space="preserve">Ongweso, 6-9 </w:t>
      </w:r>
      <w:r w:rsidRPr="00CA58DC">
        <w:rPr>
          <w:rStyle w:val="Style13ptBold"/>
          <w:sz w:val="16"/>
          <w:szCs w:val="16"/>
        </w:rPr>
        <w:t xml:space="preserve">(Edward Ongweso Jr. writing agitprop about tech and labor </w:t>
      </w:r>
      <w:hyperlink r:id="rId57" w:tgtFrame="_blank" w:history="1">
        <w:r w:rsidRPr="00CA58DC">
          <w:rPr>
            <w:rStyle w:val="Style13ptBold"/>
            <w:sz w:val="16"/>
            <w:szCs w:val="16"/>
          </w:rPr>
          <w:t>@motherboard</w:t>
        </w:r>
      </w:hyperlink>
      <w:r w:rsidRPr="00CA58DC">
        <w:rPr>
          <w:rStyle w:val="Style13ptBold"/>
          <w:sz w:val="16"/>
          <w:szCs w:val="16"/>
        </w:rPr>
        <w:t xml:space="preserve"> </w:t>
      </w:r>
      <w:hyperlink r:id="rId58" w:tgtFrame="_blank" w:history="1">
        <w:r w:rsidRPr="00CA58DC">
          <w:rPr>
            <w:rStyle w:val="Style13ptBold"/>
            <w:sz w:val="16"/>
            <w:szCs w:val="16"/>
          </w:rPr>
          <w:t>@VICE</w:t>
        </w:r>
      </w:hyperlink>
      <w:r w:rsidRPr="00CA58DC">
        <w:rPr>
          <w:rStyle w:val="Style13ptBold"/>
          <w:sz w:val="16"/>
          <w:szCs w:val="16"/>
        </w:rPr>
        <w:t xml:space="preserve"> | he/him | tips: </w:t>
      </w:r>
      <w:hyperlink r:id="rId59" w:history="1">
        <w:r w:rsidRPr="00CA58DC">
          <w:rPr>
            <w:rStyle w:val="Style13ptBold"/>
            <w:sz w:val="16"/>
            <w:szCs w:val="16"/>
          </w:rPr>
          <w:t>edward.ongweso@vice.com</w:t>
        </w:r>
      </w:hyperlink>
      <w:r w:rsidRPr="00CA58DC">
        <w:rPr>
          <w:rStyle w:val="Style13ptBold"/>
          <w:sz w:val="16"/>
          <w:szCs w:val="16"/>
        </w:rPr>
        <w:t>) (“‘Defund the Police’ Actually Means Defunding the Police”, VICE) (</w:t>
      </w:r>
      <w:hyperlink r:id="rId60" w:history="1">
        <w:r w:rsidRPr="00CA58DC">
          <w:rPr>
            <w:rStyle w:val="Style13ptBold"/>
            <w:sz w:val="16"/>
            <w:szCs w:val="16"/>
          </w:rPr>
          <w:t>https://www.vice.com/en_us/article/ep4xy7/what-does-defund-and-abolish-the-police-mean</w:t>
        </w:r>
      </w:hyperlink>
      <w:r w:rsidRPr="00CA58DC">
        <w:rPr>
          <w:rStyle w:val="Style13ptBold"/>
          <w:sz w:val="16"/>
          <w:szCs w:val="16"/>
        </w:rPr>
        <w:t>) accessed 6-27-2020 cyang</w:t>
      </w:r>
      <w:r w:rsidRPr="00CA58DC">
        <w:rPr>
          <w:rStyle w:val="Style13ptBold"/>
          <w:b w:val="0"/>
          <w:sz w:val="16"/>
          <w:szCs w:val="16"/>
        </w:rPr>
        <w:t xml:space="preserve"> </w:t>
      </w:r>
    </w:p>
    <w:p w14:paraId="0720AB90" w14:textId="77777777" w:rsidR="008A6FFA" w:rsidRPr="00CA58DC" w:rsidRDefault="008A6FFA" w:rsidP="008A6FFA">
      <w:pPr>
        <w:rPr>
          <w:rStyle w:val="StyleUnderline"/>
        </w:rPr>
      </w:pPr>
      <w:r w:rsidRPr="00CA58DC">
        <w:rPr>
          <w:rStyle w:val="Emphasis"/>
        </w:rPr>
        <w:t>Cops reacting violently to a movement sparked by police brutality isn't merely ironic—such a reaction is expected given American history or the present political landscape</w:t>
      </w:r>
      <w:r w:rsidRPr="00CA58DC">
        <w:rPr>
          <w:rStyle w:val="StyleUnderline"/>
        </w:rPr>
        <w:t xml:space="preserve">. And despite a long history of gratuitous violence, racism, and little accountability, funding for police departments has grown even as waves of austerity reforms have gutted the budgets of nearly every other public institution. Debates that have raged for years among activists have now gone mainstream: Should we reform the police, defund and downsize departments, or abolish the institution altogether? </w:t>
      </w:r>
      <w:r w:rsidRPr="00CA58DC">
        <w:rPr>
          <w:rStyle w:val="StyleUnderline"/>
          <w:sz w:val="16"/>
          <w:u w:val="none"/>
        </w:rPr>
        <w:t xml:space="preserve">For the last week, mainstream publications and centrist thinkers have tied themselves in knots trying to explain that when activists say they want to defund the police, they don’t really mean that; “defund the police” is a slogan that actually means “make police departments smaller and more accountable,” they say. But </w:t>
      </w:r>
      <w:r w:rsidRPr="00CA58DC">
        <w:rPr>
          <w:rStyle w:val="StyleUnderline"/>
        </w:rPr>
        <w:t xml:space="preserve">many people who say “defund the police” mean exactly that—defund and abolish police departments, and use that funding to lift up communities. </w:t>
      </w:r>
      <w:r w:rsidRPr="00CA58DC">
        <w:rPr>
          <w:rStyle w:val="StyleUnderline"/>
          <w:sz w:val="16"/>
          <w:szCs w:val="16"/>
          <w:u w:val="none"/>
        </w:rPr>
        <w:t xml:space="preserve">Two campaigns—8 Can’t Wait and 8 to Abolition—best represent the competing visions for what to do with the police, and ultimately what kind of society we should have. 8 Can't Wait is a reformist proposition with an emphasis on implementing rules and requirements for police, whereas 8 to Abolition seeks to defund police as part of a movement toward a world without the institution as we know it. For many, the idea of abolishing the police is a foreign concept, even a frightening one. Largely, this is due to unfamiliarity with the decades of scholarship and actions on the topic. So, if you're wondering what abolishing the police means, or just need a refresher, here's what you need to know. What is 8 Can't Wait? Campaign Zero, a liberal reform group that emerged after the Ferguson protests, has put forward eight use-of-force policies that aim to drastically reduce police violence in America. Together, the proposals are called 8 Can't Wait. The group calls for changes that: Ban on chokeholds and strangleholds Require de-escalation Require warning before shooting Exhaust all other means before shooting Require officers to intervene when excessive force is used and report such incidents Ban shooting at moving vehicles Impose requirements on the levels of force allowed based on levels of resistance Require comprehensive reporting of every use of force or threat to use force While this sounds good, the core of abolitionists' critique of 8 Can't Wait is that some of the more racist and violent police departments have already adopted many of these reforms, to essentially no effect. The LAPD has 5 of the 8 Can't Wait reforms, Chicago 6, Cleveland along with Philadelphia and the District of Columbia have 7, and San Francisco has all 8. All of these departments still have major problems with police brutality and use of force. Is 8 Can't Wait good enough? </w:t>
      </w:r>
      <w:r w:rsidRPr="00CA58DC">
        <w:rPr>
          <w:rStyle w:val="StyleUnderline"/>
          <w:sz w:val="16"/>
          <w:u w:val="none"/>
        </w:rPr>
        <w:t xml:space="preserve">From the abolitionist perspective, </w:t>
      </w:r>
      <w:r w:rsidRPr="00CA58DC">
        <w:rPr>
          <w:rStyle w:val="StyleUnderline"/>
        </w:rPr>
        <w:t xml:space="preserve">initiatives like 8 Can't Wait don't go nearly far enough. The crux of the critique is that </w:t>
      </w:r>
      <w:r w:rsidRPr="00CA58DC">
        <w:rPr>
          <w:rStyle w:val="Emphasis"/>
        </w:rPr>
        <w:t>many of these reforms have already been implemented in police departments currently implicated in racist violence</w:t>
      </w:r>
      <w:r w:rsidRPr="00CA58DC">
        <w:rPr>
          <w:rStyle w:val="StyleUnderline"/>
        </w:rPr>
        <w:t xml:space="preserve">. Moreover, police unions have an extreme amount of power that allows officers to be reinstated if they are fired for violations of these regulations and often have the power to reject them altogether. In short, </w:t>
      </w:r>
      <w:r w:rsidRPr="00CA58DC">
        <w:rPr>
          <w:rStyle w:val="Emphasis"/>
        </w:rPr>
        <w:t>an institution that disdains any and all restraints on its power appears reluctant to regulate itself</w:t>
      </w:r>
      <w:r w:rsidRPr="00CA58DC">
        <w:rPr>
          <w:rStyle w:val="StyleUnderline"/>
        </w:rPr>
        <w:t>, especially when the requirements are meek and easily met to a minimum with no real effect, such as "warning before shooting" or requiring "comprehensive" reporting on every use of force or threat to use force. The LAPD has killed hundreds of people with little consequence and responded more violently to protests than most departments nationwide</w:t>
      </w:r>
      <w:r w:rsidRPr="00CA58DC">
        <w:rPr>
          <w:rStyle w:val="StyleUnderline"/>
          <w:sz w:val="16"/>
          <w:u w:val="none"/>
        </w:rPr>
        <w:t xml:space="preserve">, for example. Chicago PD is still disappearing people, including a protester the police beat unconscious at a George Floyd protest. Cleveland’s reforms since the 2014 murder of 12 year-old Tamir Rice didn’t stop the April 9 police killing of Desmond Franklin. After brutally beating a Temple University student with a metal baton, Philadelphia police officer Joseph Bologna surrendered to a crowd of applauding officers and, in solidarity, the police union began selling shirts labeled “Bologna Strong.” In 2018, the reforms didn’t stop DC’s use of force from increasing by 20 percent, with 90 percent of all reported uses of force involving black community members. And while San Francisco has adopted all eight reforms, it also wasn't enough: the Department of Justice recommended 272 reforms in 2016, of which only 40 have been completed. </w:t>
      </w:r>
      <w:r w:rsidRPr="00CA58DC">
        <w:rPr>
          <w:rStyle w:val="Emphasis"/>
        </w:rPr>
        <w:t>Minneapolis's "duty to intervene" policy did not stop two officers</w:t>
      </w:r>
      <w:r w:rsidRPr="00CA58DC">
        <w:rPr>
          <w:rStyle w:val="StyleUnderline"/>
        </w:rPr>
        <w:t xml:space="preserve"> from watching Chauvin kill Floyd or another from blocking bystanders who tried to help Floyd. Breonna Taylor was killed in her bed despite Louisville's own "warning before shooting" policy, and Tamir Rice himself was killed despite a "warning before shooting" policy. Freddie Grey’s death was caused by six officers and their “acts of omission” that ignored department policy and safety procedures—would more rules have changed anything? </w:t>
      </w:r>
      <w:r w:rsidRPr="00CA58DC">
        <w:rPr>
          <w:rStyle w:val="StyleUnderline"/>
          <w:sz w:val="16"/>
          <w:szCs w:val="16"/>
          <w:u w:val="none"/>
        </w:rPr>
        <w:t xml:space="preserve">There are issues with Campaign Zero's 2016 study on the 8 Can't Wait reforms, such as unclear metrics behind how the 72 percent figure for reduction in police violence and ignoring police violence outside of shootings. New York City's unconstitutional Stop &amp; Frisk program, which terrorized Black communities and led to lasting negative social and psychological effects, is not even mentioned. In her essay “Policing as Plunder,” Jackie Wang points to another area that these reforms miss in their focus on killings: “the socially deleterious methods of revenue extraction that target vulnerable populations, particularly poor black Americans” whether that be targeting Black motorists for fees and fines or creatively criminalizing poverty. </w:t>
      </w:r>
      <w:r w:rsidRPr="00CA58DC">
        <w:rPr>
          <w:rStyle w:val="StyleUnderline"/>
        </w:rPr>
        <w:t xml:space="preserve">All in all, </w:t>
      </w:r>
      <w:r w:rsidRPr="00CA58DC">
        <w:rPr>
          <w:rStyle w:val="Emphasis"/>
        </w:rPr>
        <w:t>the 8 Can't Wait reforms assume good faith on the part of police</w:t>
      </w:r>
      <w:r w:rsidRPr="00CA58DC">
        <w:rPr>
          <w:rStyle w:val="StyleUnderline"/>
        </w:rPr>
        <w:t xml:space="preserve">, something the evidence cautions against </w:t>
      </w:r>
      <w:r w:rsidRPr="00CA58DC">
        <w:rPr>
          <w:rStyle w:val="StyleUnderline"/>
          <w:sz w:val="16"/>
          <w:szCs w:val="16"/>
          <w:u w:val="none"/>
        </w:rPr>
        <w:t>De-escalation and "exhaust all alternatives before shooting" are good proposals but come with giant loopholes: they go out of the window if a cop says “I thought I was going to die” or otherwise expresses fears of bodily harm or death. Even before Campaign Zero’s study, it was widely understood that shooting moving vehicles was dangerous and ineffective, and yet in 2015 the Guardian found dozens of instances where it was done and accountability was avoided by the officers expressing fear for their life. The requirement of comprehensive reporting assumes much of an institution that distorts statistics for its own ends, and shields abusive cops from any sort of accountability. Abolitionists say that</w:t>
      </w:r>
      <w:r w:rsidRPr="00CA58DC">
        <w:rPr>
          <w:rStyle w:val="StyleUnderline"/>
          <w:u w:val="none"/>
        </w:rPr>
        <w:t xml:space="preserve"> </w:t>
      </w:r>
      <w:r w:rsidRPr="00CA58DC">
        <w:rPr>
          <w:rStyle w:val="Emphasis"/>
        </w:rPr>
        <w:t>we shouldn’t settle for reforms created years ago when their effectiveness is questionable at best</w:t>
      </w:r>
      <w:r w:rsidRPr="00CA58DC">
        <w:rPr>
          <w:rStyle w:val="StyleUnderline"/>
        </w:rPr>
        <w:t xml:space="preserve">, especially when those reforms do nothing to disrupt the political economy of policing or law enforcement. </w:t>
      </w:r>
    </w:p>
    <w:p w14:paraId="0B625602" w14:textId="77777777" w:rsidR="008A6FFA" w:rsidRPr="00CA58DC" w:rsidRDefault="008A6FFA" w:rsidP="008A6FFA">
      <w:pPr>
        <w:pStyle w:val="Heading4"/>
        <w:rPr>
          <w:rFonts w:cs="Arial"/>
        </w:rPr>
      </w:pPr>
      <w:r w:rsidRPr="00CA58DC">
        <w:rPr>
          <w:rFonts w:cs="Arial"/>
        </w:rPr>
        <w:t>Fake victories like the plan have put an end to revolutions like this---peace CANNOT exist in a world where the police continue to exist</w:t>
      </w:r>
    </w:p>
    <w:p w14:paraId="061CF100" w14:textId="77777777" w:rsidR="00DF7A8E" w:rsidRPr="00CA58DC" w:rsidRDefault="008A6FFA" w:rsidP="008A6FFA">
      <w:pPr>
        <w:rPr>
          <w:rStyle w:val="Style13ptBold"/>
        </w:rPr>
      </w:pPr>
      <w:r w:rsidRPr="00CA58DC">
        <w:rPr>
          <w:rStyle w:val="Style13ptBold"/>
        </w:rPr>
        <w:t xml:space="preserve">Mallett, 6-9 </w:t>
      </w:r>
    </w:p>
    <w:p w14:paraId="568A4206" w14:textId="6EB73945" w:rsidR="008A6FFA" w:rsidRPr="00CA58DC" w:rsidRDefault="008A6FFA" w:rsidP="008A6FFA">
      <w:r w:rsidRPr="00CA58DC">
        <w:t>(Kandist Mallett is a multimedia journalist and editor based in Los Angeles, covering the ever-changing political landscape of America. Follow her on </w:t>
      </w:r>
      <w:hyperlink r:id="rId61" w:history="1">
        <w:r w:rsidRPr="00CA58DC">
          <w:rPr>
            <w:rStyle w:val="Hyperlink"/>
          </w:rPr>
          <w:t>Twitter</w:t>
        </w:r>
      </w:hyperlink>
      <w:r w:rsidRPr="00CA58DC">
        <w:t>.) ("The Revolution Will Not Be Co-Opted," Teen Vogue) ( </w:t>
      </w:r>
      <w:hyperlink r:id="rId62" w:history="1">
        <w:r w:rsidRPr="00CA58DC">
          <w:rPr>
            <w:rStyle w:val="Hyperlink"/>
          </w:rPr>
          <w:t>https://www.teenvogue.com/story/black-lives-matter-revolution-coopt</w:t>
        </w:r>
      </w:hyperlink>
      <w:r w:rsidRPr="00CA58DC">
        <w:t>) accessed 6-29-2020 cyang</w:t>
      </w:r>
    </w:p>
    <w:p w14:paraId="1113BBF8" w14:textId="77777777" w:rsidR="008A6FFA" w:rsidRPr="00CA58DC" w:rsidRDefault="008A6FFA" w:rsidP="008A6FFA">
      <w:pPr>
        <w:rPr>
          <w:rStyle w:val="StyleUnderline"/>
        </w:rPr>
      </w:pPr>
      <w:r w:rsidRPr="00CA58DC">
        <w:rPr>
          <w:rStyle w:val="StyleUnderline"/>
        </w:rPr>
        <w:t>The past three months have revealed for many that the priorities of the U.S. government are protecting capital and private property. This has been displayed during the coronavirus pandemic through the neglect of “essential workers,”</w:t>
      </w:r>
      <w:r w:rsidRPr="00CA58DC">
        <w:rPr>
          <w:sz w:val="16"/>
        </w:rPr>
        <w:t xml:space="preserve"> and the speed with which both Democratic and Republican governors rushed to “reopen” the economy. </w:t>
      </w:r>
      <w:r w:rsidRPr="00CA58DC">
        <w:rPr>
          <w:rStyle w:val="StyleUnderline"/>
        </w:rPr>
        <w:t xml:space="preserve">It’s even more obvious now through the show of military force against peaceful protesters. It may be too soon to call this a revolution, but it has the makings to be one. That’s exactly why those in power — including the police — are shook, and are </w:t>
      </w:r>
      <w:r w:rsidRPr="00CA58DC">
        <w:rPr>
          <w:rStyle w:val="Emphasis"/>
        </w:rPr>
        <w:t xml:space="preserve">working tirelessly to destroy this wave of unrest before it becomes a tsunami they cannot control. </w:t>
      </w:r>
      <w:r w:rsidRPr="00CA58DC">
        <w:rPr>
          <w:sz w:val="16"/>
          <w:szCs w:val="16"/>
        </w:rPr>
        <w:t xml:space="preserve">Know how to read the room George Floyd’s killing by police came just a week after the video of Ahmaud Arbery was leaked, and in the same week that Amy Cooper went viral for weaponizing whiteness. The outcry was immediate, and loud. Protests began in Minneapolis and spread to cities like Los Angeles and Atlanta. In this immediate aftermath, mayors and their police chiefs across the country spoke against Floyd’s death and in support of the emerging protest movement. In Los Angeles, where I live, police chief Michael Moore told the Washington Post, “The lack of compassion, use of excessive force, or going beyond the scope of the law, doesn’t just tarnish our badge — it tears at the very fabric of race relations in this country.” L.A. mayor Eric Garcetti, whose father served as an L.A. district attorney for two terms, echoed Moore's words, tweeting, “George Floyd was killed before our eyes — and we have every reason to be angry, to cry out for justice, to say never again.” </w:t>
      </w:r>
      <w:r w:rsidRPr="00CA58DC">
        <w:rPr>
          <w:rStyle w:val="StyleUnderline"/>
        </w:rPr>
        <w:t>But since then, the city of Los Angeles imposed a curfew and called in the National Guard. Between May 29 and June 2, 2,700 people were arrested. Reports of excessive police force were reported nationwide by protesters and journalists covering the protests.</w:t>
      </w:r>
      <w:r w:rsidRPr="00CA58DC">
        <w:t xml:space="preserve"> </w:t>
      </w:r>
      <w:r w:rsidRPr="00CA58DC">
        <w:rPr>
          <w:sz w:val="16"/>
          <w:szCs w:val="16"/>
        </w:rPr>
        <w:t xml:space="preserve">Politicians and police chiefs like Garcetti and Moore knew how to read the room. When they publicly stated that they supported the protests and opposed police brutality, they set the PR stage to appear as the good guys: liberal, supportive authorities in power who will allow for protests to take place as long as they stay peaceful. And this is how they set it up for the next step: Push the myth of the “peaceful protest.” </w:t>
      </w:r>
      <w:r w:rsidRPr="00CA58DC">
        <w:rPr>
          <w:rStyle w:val="StyleUnderline"/>
        </w:rPr>
        <w:t xml:space="preserve">The myth of the peaceful protest The </w:t>
      </w:r>
      <w:r w:rsidRPr="00CA58DC">
        <w:rPr>
          <w:rStyle w:val="Emphasis"/>
        </w:rPr>
        <w:t>problem with the idea of a peaceful protest</w:t>
      </w:r>
      <w:r w:rsidRPr="00CA58DC">
        <w:rPr>
          <w:rStyle w:val="StyleUnderline"/>
        </w:rPr>
        <w:t xml:space="preserve"> is who gets to decide what is seen as peaceful vs. what is violent</w:t>
      </w:r>
      <w:r w:rsidRPr="00CA58DC">
        <w:rPr>
          <w:rStyle w:val="Emphasis"/>
        </w:rPr>
        <w:t>. A protest that is surrounded by hundreds of militarized police officers with guns, metal batons, and chemical weapons where there is no property destruction or looting is not a peaceful protest</w:t>
      </w:r>
      <w:r w:rsidRPr="00CA58DC">
        <w:rPr>
          <w:rStyle w:val="StyleUnderline"/>
        </w:rPr>
        <w:t xml:space="preserve">. If peaceful means that only the police are allowed to display violence, that contradicts the very reason for these protests: the violence of the police. </w:t>
      </w:r>
      <w:r w:rsidRPr="00CA58DC">
        <w:rPr>
          <w:sz w:val="16"/>
          <w:szCs w:val="16"/>
        </w:rPr>
        <w:t xml:space="preserve">By creating the dichotomy between peaceful protest and nonpeaceful (e.g., riotous), we are giving the police justification to inflict violence. If property destruction happens, and the media and state powers decide that this is an act of violence, then police use-of-force is justified. Isn’t that what led us to George Floyd being killed in the first place? The cops who arrested him thought they were justified in their use of force because they believed he did something that violated the social order. </w:t>
      </w:r>
      <w:r w:rsidRPr="00CA58DC">
        <w:rPr>
          <w:sz w:val="16"/>
        </w:rPr>
        <w:t xml:space="preserve">When Donald Trump tweeted “when the looting starts, the shooting starts,” people were outraged that the president of the United States would threaten violence against protesters. But this is what we’re seeing. Police have shot protesters and “looters” with metal bullets encased in rubber. </w:t>
      </w:r>
      <w:r w:rsidRPr="00CA58DC">
        <w:rPr>
          <w:rStyle w:val="StyleUnderline"/>
        </w:rPr>
        <w:t xml:space="preserve">You can’t say you’re against police violence and killings but then agree that protesters deserve to be shot, teargassed, or beaten by the police for attending demonstrations, breaking curfew, or even for committing illegal acts. </w:t>
      </w:r>
      <w:r w:rsidRPr="00CA58DC">
        <w:rPr>
          <w:rStyle w:val="Emphasis"/>
        </w:rPr>
        <w:t>As long as the police exist, there is no such thing as a peaceful protest</w:t>
      </w:r>
      <w:r w:rsidRPr="00CA58DC">
        <w:rPr>
          <w:rStyle w:val="StyleUnderline"/>
        </w:rPr>
        <w:t>. Those who continue to push that narrative are only aiding the powers that be.</w:t>
      </w:r>
      <w:r w:rsidRPr="00CA58DC">
        <w:t xml:space="preserve"> </w:t>
      </w:r>
      <w:r w:rsidRPr="00CA58DC">
        <w:rPr>
          <w:sz w:val="16"/>
          <w:szCs w:val="16"/>
        </w:rPr>
        <w:t xml:space="preserve">In reality, it takes a lot of violence to enforce peace. Curbing public opinion The media played a crucial role pushing narratives about “outside agitators.” From MSNBC host Joy Reid to progressive representative Alexandria Ocasio-Cortez, these mysterious agitators were all of a sudden showing up everywhere that confrontational protests occurred. We also started seeing videos of Black organizers yelling at non-Black people who were apparently committing vandalism. But this erases the Black and Brown youth who were taking these actions in their communities — part of a long tradition of erasing the Black radical from political discourse. From my own experience on the streets in Los Angeles, it was Black and Brown youth looting a system that has looted them for countless generations. The outside agitator narrative was a convenient way to avoid acknowledging the true rage of the youth who feel so betrayed by this society. The media succeeded in shifting public opinion away from these harsh displays of rebellion and toward displays of resistance that were easier to consume. In a power vacuum, everything is up for grabs This past weekend saw a major shift in the character of street demonstrations across the country. The burning cop cars, broken windows, and “ACAB” graffiti walls seem distant now. The protests that once felt like they could topple the police state appear to have fallen to one of the United State’s oldest tactics: counterinsurgency. Twitter feeds have been filled with photos of protesters and cops kneeling, dancing together, and hugging, all in the name of Black lives. Corporate websites swapped out their disclaimers about COVID-19 for messages about solidarity with the Black lives movement. </w:t>
      </w:r>
      <w:r w:rsidRPr="00CA58DC">
        <w:rPr>
          <w:rStyle w:val="StyleUnderline"/>
        </w:rPr>
        <w:t xml:space="preserve">A recent commitment by the city of Minneapolis to disband its police department has been heralded as a win for abolitionists. Yet as of this writing, this pledge is little more than that, and the majority white commentariat has already worked to water down the concept of police abolition by assuring their white audiences that it doesn’t mean the abolition of law enforcement. </w:t>
      </w:r>
      <w:r w:rsidRPr="00CA58DC">
        <w:rPr>
          <w:sz w:val="16"/>
          <w:szCs w:val="16"/>
        </w:rPr>
        <w:t xml:space="preserve">But the rage that put abolition on the national stage has been arrested, and is now being overshadowed by interests profiting off the unrest. This turn is also far more palatable to white people, who’ve shown up in droves to marches nationwide. In this second wave of actions we saw: #BlackOutTuesday where people posted a black square on Instagram as a sign of solidarity; “Empty your pocket books,” which has led to celebrities and corporations donating to nonprofits in the name of Black Lives; former president Barack Obama writing that we need to vote for change; and policy directives like Campaign Zero’s #8CantWait plan, which suggest we can reduce police violence through minor reforms. (After widespread pushback, Campaign Zero’s DeRay McKesson publicly voiced his support for a form of abolition.) None of these efforts can resolve endemic police violence. </w:t>
      </w:r>
      <w:r w:rsidRPr="00CA58DC">
        <w:rPr>
          <w:rStyle w:val="StyleUnderline"/>
        </w:rPr>
        <w:t xml:space="preserve">The goal cannot be for less police violence. </w:t>
      </w:r>
      <w:r w:rsidRPr="00CA58DC">
        <w:rPr>
          <w:rStyle w:val="Emphasis"/>
        </w:rPr>
        <w:t>We must demand no more police violence</w:t>
      </w:r>
      <w:r w:rsidRPr="00CA58DC">
        <w:rPr>
          <w:rStyle w:val="StyleUnderline"/>
        </w:rPr>
        <w:t xml:space="preserve">, which would require the complete abolition of the police. Often in social movements </w:t>
      </w:r>
      <w:r w:rsidRPr="00CA58DC">
        <w:rPr>
          <w:rStyle w:val="Emphasis"/>
        </w:rPr>
        <w:t>the goalpost gets moved to create fake victories, but we have done this for too long</w:t>
      </w:r>
      <w:r w:rsidRPr="00CA58DC">
        <w:rPr>
          <w:rStyle w:val="StyleUnderline"/>
        </w:rPr>
        <w:t>.</w:t>
      </w:r>
      <w:r w:rsidRPr="00CA58DC">
        <w:rPr>
          <w:sz w:val="16"/>
        </w:rPr>
        <w:t xml:space="preserve"> To any legislators or organizations that claim to have a cure for the police violence, I ask: Where was your policy before? In places where police reform efforts have been implemented, police abuse remains. </w:t>
      </w:r>
      <w:r w:rsidRPr="00CA58DC">
        <w:rPr>
          <w:sz w:val="16"/>
          <w:szCs w:val="16"/>
        </w:rPr>
        <w:t xml:space="preserve">Repression is everywhere Over the course of these protests, we’ve seen elaborate displays of excessive force. In Los Angeles, I watched armored vehicles roll past the Staples Center, where just this past January Angelenos mourned the deaths of Kobe and Gigi Bryant. On one of the nights that I covered local protests, I was held in a kettle and detained by police, despite stating that I was a journalist with my Teen Vogue press pass in hand. Journalists all over the country have reported being attacked and arrested by police. This effort to suppress the media so that there is limited coverage, and therefore limited accountability, is one form of repression; another is through mass arrests. Over 10,000 people total were arrested during the first week of unrest against police violence. </w:t>
      </w:r>
      <w:r w:rsidRPr="00CA58DC">
        <w:rPr>
          <w:rStyle w:val="StyleUnderline"/>
        </w:rPr>
        <w:t xml:space="preserve">As long as police exist, there will always be repression. </w:t>
      </w:r>
      <w:r w:rsidRPr="00CA58DC">
        <w:rPr>
          <w:rStyle w:val="Emphasis"/>
        </w:rPr>
        <w:t>This is why we must accept nothing less than abolition of all law enforcement.</w:t>
      </w:r>
      <w:r w:rsidRPr="00CA58DC">
        <w:rPr>
          <w:rStyle w:val="StyleUnderline"/>
        </w:rPr>
        <w:t xml:space="preserve"> In its place we must invest in the very people our society has claimed to value during the pandemic: medical workers, caregivers, grocers, delivery people, and others who provide life and joy for our communities.</w:t>
      </w:r>
      <w:r w:rsidRPr="00CA58DC">
        <w:rPr>
          <w:sz w:val="16"/>
        </w:rPr>
        <w:t xml:space="preserve"> Beyond that, we also need mass investment in housing, education, and health care. </w:t>
      </w:r>
      <w:r w:rsidRPr="00CA58DC">
        <w:rPr>
          <w:rStyle w:val="StyleUnderline"/>
        </w:rPr>
        <w:t>They are trying to kill this movement. We cannot let them. Stay in the streets.</w:t>
      </w:r>
    </w:p>
    <w:p w14:paraId="3D1EE020" w14:textId="77777777" w:rsidR="008A6FFA" w:rsidRPr="00CA58DC" w:rsidRDefault="008A6FFA" w:rsidP="008A6FFA">
      <w:pPr>
        <w:rPr>
          <w:rStyle w:val="StyleUnderline"/>
        </w:rPr>
      </w:pPr>
    </w:p>
    <w:p w14:paraId="64890CF4" w14:textId="77777777" w:rsidR="008A6FFA" w:rsidRPr="00CA58DC" w:rsidRDefault="008A6FFA" w:rsidP="008A6FFA">
      <w:pPr>
        <w:pStyle w:val="Heading3"/>
        <w:rPr>
          <w:rFonts w:cs="Arial"/>
        </w:rPr>
      </w:pPr>
      <w:r w:rsidRPr="00CA58DC">
        <w:rPr>
          <w:rFonts w:cs="Arial"/>
        </w:rPr>
        <w:t>Marijuana</w:t>
      </w:r>
    </w:p>
    <w:p w14:paraId="78C2EAF7" w14:textId="77777777" w:rsidR="008A6FFA" w:rsidRPr="00CA58DC" w:rsidRDefault="008A6FFA" w:rsidP="008A6FFA">
      <w:pPr>
        <w:pStyle w:val="Heading4"/>
        <w:rPr>
          <w:rFonts w:cs="Arial"/>
        </w:rPr>
      </w:pPr>
      <w:r w:rsidRPr="00CA58DC">
        <w:rPr>
          <w:rFonts w:cs="Arial"/>
        </w:rPr>
        <w:t>Money from marijuana legalization funds the police---California, Nevada, Colorado and Oregon prove</w:t>
      </w:r>
    </w:p>
    <w:p w14:paraId="68BD0F5F" w14:textId="77777777" w:rsidR="008A6FFA" w:rsidRPr="00CA58DC" w:rsidRDefault="008A6FFA" w:rsidP="008A6FFA">
      <w:r w:rsidRPr="00CA58DC">
        <w:rPr>
          <w:rStyle w:val="Style13ptBold"/>
        </w:rPr>
        <w:t xml:space="preserve">Roberts, 6-8 </w:t>
      </w:r>
      <w:r w:rsidRPr="00CA58DC">
        <w:t xml:space="preserve">(Chris Roberts is an award-winning investigative reporter and I've covered the legalization movement and the cannabis industry with a political economy lens for more than a decade. I launched northern California’s first cannabis-centric print vertical and founded San Francisco’s first dedicated drug-policy column. My work’s been featured in VICE, The Daily Beast, The Guardian, Deadspin, Observer, Curbed, Leafly News, High Times, SF Weekly, and many other places. I hold a master’s degree in politics from Columbia Journalism School. Yes, I know a guy.) ("Why Marijuana Legalization Funds The Police," Forbes) </w:t>
      </w:r>
      <w:hyperlink r:id="rId63" w:anchor="60f32dcd2f1e" w:history="1">
        <w:r w:rsidRPr="00CA58DC">
          <w:rPr>
            <w:rStyle w:val="Hyperlink"/>
          </w:rPr>
          <w:t>https://www.forbes.com/sites/chrisroberts/2020/06/08/why-marijuana-legalization-funds-the-police/#60f32dcd2f1e</w:t>
        </w:r>
      </w:hyperlink>
      <w:r w:rsidRPr="00CA58DC">
        <w:t>) accessed 6-28-2020 cyang</w:t>
      </w:r>
    </w:p>
    <w:p w14:paraId="3803A347" w14:textId="77777777" w:rsidR="008A6FFA" w:rsidRPr="00CA58DC" w:rsidRDefault="008A6FFA" w:rsidP="008A6FFA">
      <w:pPr>
        <w:rPr>
          <w:sz w:val="16"/>
        </w:rPr>
      </w:pPr>
      <w:r w:rsidRPr="00CA58DC">
        <w:rPr>
          <w:rStyle w:val="StyleUnderline"/>
        </w:rPr>
        <w:t xml:space="preserve">Bribing the cops is illegal, but not in politics. Without paying off the cops, California might not have legalized recreational cannabis. </w:t>
      </w:r>
      <w:r w:rsidRPr="00CA58DC">
        <w:rPr>
          <w:sz w:val="16"/>
        </w:rPr>
        <w:t xml:space="preserve">But now, four years later, with the legal industry struggling and police unable to protect legal merchants from either the illicit market or organized thieves, </w:t>
      </w:r>
      <w:r w:rsidRPr="00CA58DC">
        <w:rPr>
          <w:rStyle w:val="Emphasis"/>
        </w:rPr>
        <w:t>there’s serious doubt whether devoting tax revenue from marijuana sales to police budgets was smart politics.</w:t>
      </w:r>
      <w:r w:rsidRPr="00CA58DC">
        <w:rPr>
          <w:rStyle w:val="StyleUnderline"/>
        </w:rPr>
        <w:t xml:space="preserve"> And in light of calls to defund or cut police spending throughout the country, California’s experience is a warning for legalization efforts in other states. Should police get a cut before education, healthcare, or disadvantaged communities shut out of the legal market? And does law enforcement have any business making money off of legalization at all? </w:t>
      </w:r>
      <w:r w:rsidRPr="00CA58DC">
        <w:rPr>
          <w:rStyle w:val="Emphasis"/>
        </w:rPr>
        <w:t>Twenty percent of the promised $1 billion in annual tax revenue legalization would create was earmarked for “public safety.”</w:t>
      </w:r>
      <w:r w:rsidRPr="00CA58DC">
        <w:rPr>
          <w:rStyle w:val="StyleUnderline"/>
        </w:rPr>
        <w:t xml:space="preserve"> Legalization advocates heard an earful from growers and merchants eager to go legal—why reward the crews that had spent decades trying to arrest them?</w:t>
      </w:r>
      <w:r w:rsidRPr="00CA58DC">
        <w:rPr>
          <w:sz w:val="16"/>
        </w:rPr>
        <w:t xml:space="preserve">—but it was sold as necessary and practical electoral strategy. And from a public-safety standpoint, the gambit worked—sort of. Though the cop lobbies opposed the measure anyway, they also didn’t run a massive scare campaign. On Election Day 2016, AUMA won more than 57 percent of the vote. </w:t>
      </w:r>
      <w:r w:rsidRPr="00CA58DC">
        <w:rPr>
          <w:sz w:val="16"/>
          <w:szCs w:val="16"/>
        </w:rPr>
        <w:t>“It was one of the more difficult-to-swallow parts of the thing,” recalled Hezekiah Allen, a former lobbyist for California cannabis growers, who had famously opposed legalization in 2010. Allen and his outfit remained neutral. “But,” he noted, elsewhere in the state, the promise that pot would help cops “sure did get votes.” Similar tactics have been employed elsewhere. California’s generosity was notable only in its size.</w:t>
      </w:r>
      <w:r w:rsidRPr="00CA58DC">
        <w:t xml:space="preserve"> </w:t>
      </w:r>
      <w:r w:rsidRPr="00CA58DC">
        <w:rPr>
          <w:rStyle w:val="Emphasis"/>
        </w:rPr>
        <w:t xml:space="preserve">Marijuana legalization has meant money for American police everywhere the social experiment’s been tried. </w:t>
      </w:r>
      <w:r w:rsidRPr="00CA58DC">
        <w:rPr>
          <w:sz w:val="16"/>
          <w:szCs w:val="16"/>
        </w:rPr>
        <w:t xml:space="preserve">Part of legalization’s sales pitch was lower law-enforcement costs. Since cannabis use was no longer a crime, police would have less to do, and fewer people would go to jail. This has yet to materialize. </w:t>
      </w:r>
      <w:r w:rsidRPr="00CA58DC">
        <w:rPr>
          <w:rStyle w:val="StyleUnderline"/>
        </w:rPr>
        <w:t>In Nevada, pot taxes help pay the police to “enforce” the measure (along with, one assumes, other laws). In Colorado, cannabis taxes fund diversion and addiction-recovery programs, which are administered by the police. In Portland, Oregon, most of a special 3 percent city tax on cannabis, part of which was meant to help jump-start minority entrepreneurs, somehow ended up in the police budget</w:t>
      </w:r>
      <w:r w:rsidRPr="00CA58DC">
        <w:rPr>
          <w:sz w:val="16"/>
        </w:rPr>
        <w:t>, infuriating local lawmakers who thought the cash would go to minority entrepreneurs.</w:t>
      </w:r>
    </w:p>
    <w:p w14:paraId="7E9BA69E" w14:textId="77777777" w:rsidR="008A6FFA" w:rsidRPr="00CA58DC" w:rsidRDefault="008A6FFA" w:rsidP="008A6FFA"/>
    <w:p w14:paraId="3453F4B5" w14:textId="77777777" w:rsidR="008A6FFA" w:rsidRPr="00CA58DC" w:rsidRDefault="008A6FFA" w:rsidP="008A6FFA"/>
    <w:p w14:paraId="13DFA098" w14:textId="3CB4824B" w:rsidR="008A6FFA" w:rsidRPr="00CA58DC" w:rsidRDefault="0012231E" w:rsidP="0012231E">
      <w:pPr>
        <w:pStyle w:val="Heading2"/>
        <w:rPr>
          <w:rFonts w:cs="Arial"/>
        </w:rPr>
      </w:pPr>
      <w:r w:rsidRPr="00CA58DC">
        <w:rPr>
          <w:rFonts w:cs="Arial"/>
        </w:rPr>
        <w:t>Impact</w:t>
      </w:r>
    </w:p>
    <w:p w14:paraId="27E8668F" w14:textId="67457285" w:rsidR="00D34296" w:rsidRPr="00CA58DC" w:rsidRDefault="00D34296" w:rsidP="00D34296">
      <w:pPr>
        <w:pStyle w:val="Heading3"/>
        <w:rPr>
          <w:rFonts w:cs="Arial"/>
        </w:rPr>
      </w:pPr>
      <w:r w:rsidRPr="00CA58DC">
        <w:rPr>
          <w:rFonts w:cs="Arial"/>
        </w:rPr>
        <w:t>Defunding - Systemic Violence</w:t>
      </w:r>
    </w:p>
    <w:p w14:paraId="19B34AA0" w14:textId="77777777" w:rsidR="00D34296" w:rsidRPr="00CA58DC" w:rsidRDefault="00D34296" w:rsidP="00D34296"/>
    <w:p w14:paraId="0E42AB54" w14:textId="77777777" w:rsidR="00D34296" w:rsidRPr="00CA58DC" w:rsidRDefault="00D34296" w:rsidP="00D34296">
      <w:pPr>
        <w:pStyle w:val="Heading4"/>
        <w:rPr>
          <w:rFonts w:cs="Arial"/>
        </w:rPr>
      </w:pPr>
      <w:r w:rsidRPr="00CA58DC">
        <w:rPr>
          <w:rFonts w:cs="Arial"/>
        </w:rPr>
        <w:t>Defunding police is a key step in dismantling systemic racism- bigger internal link to racism and police violence than the aff</w:t>
      </w:r>
    </w:p>
    <w:p w14:paraId="2EB368C5" w14:textId="77777777" w:rsidR="00D34296" w:rsidRPr="00CA58DC" w:rsidRDefault="00D34296" w:rsidP="00D34296">
      <w:r w:rsidRPr="00CA58DC">
        <w:t xml:space="preserve">Paige </w:t>
      </w:r>
      <w:r w:rsidRPr="00CA58DC">
        <w:rPr>
          <w:rStyle w:val="Style13ptBold"/>
        </w:rPr>
        <w:t>Fernandez</w:t>
      </w:r>
      <w:r w:rsidRPr="00CA58DC">
        <w:t xml:space="preserve"> June 11, </w:t>
      </w:r>
      <w:r w:rsidRPr="00CA58DC">
        <w:rPr>
          <w:rStyle w:val="Style13ptBold"/>
        </w:rPr>
        <w:t>2020</w:t>
      </w:r>
    </w:p>
    <w:p w14:paraId="33C70A56" w14:textId="77777777" w:rsidR="00D34296" w:rsidRPr="00CA58DC" w:rsidRDefault="00D34296" w:rsidP="00D34296">
      <w:r w:rsidRPr="00CA58DC">
        <w:t xml:space="preserve">Defunding the Police Will Actually Make Us Safer; ACLU; </w:t>
      </w:r>
      <w:hyperlink r:id="rId64" w:history="1">
        <w:r w:rsidRPr="00CA58DC">
          <w:rPr>
            <w:rStyle w:val="Hyperlink"/>
          </w:rPr>
          <w:t>https://www.aclu.org/news/criminal-law-reform/defunding-the-police-will-actually-make-us-safer/</w:t>
        </w:r>
      </w:hyperlink>
    </w:p>
    <w:p w14:paraId="75E444A1" w14:textId="77777777" w:rsidR="00D34296" w:rsidRPr="00CA58DC" w:rsidRDefault="00D34296" w:rsidP="00D34296">
      <w:pPr>
        <w:rPr>
          <w:sz w:val="14"/>
        </w:rPr>
      </w:pPr>
      <w:r w:rsidRPr="00CA58DC">
        <w:rPr>
          <w:sz w:val="14"/>
        </w:rPr>
        <w:t xml:space="preserve">Almost exactly six years after NYPD officers murdered Eric Garner in New York City, Minneapolis police officers murdered George Floyd. </w:t>
      </w:r>
      <w:r w:rsidRPr="00CA58DC">
        <w:rPr>
          <w:rStyle w:val="StyleUnderline"/>
        </w:rPr>
        <w:t>Activists</w:t>
      </w:r>
      <w:r w:rsidRPr="00CA58DC">
        <w:rPr>
          <w:sz w:val="14"/>
        </w:rPr>
        <w:t xml:space="preserve">, advocates, and protestors </w:t>
      </w:r>
      <w:r w:rsidRPr="00CA58DC">
        <w:rPr>
          <w:rStyle w:val="StyleUnderline"/>
        </w:rPr>
        <w:t>are still screaming “I can’t breathe” and begging government officials for police reform that will end police violence in Black communities</w:t>
      </w:r>
      <w:r w:rsidRPr="00CA58DC">
        <w:rPr>
          <w:sz w:val="14"/>
        </w:rPr>
        <w:t xml:space="preserve">. But </w:t>
      </w:r>
      <w:r w:rsidRPr="00CA58DC">
        <w:rPr>
          <w:rStyle w:val="StyleUnderline"/>
        </w:rPr>
        <w:t xml:space="preserve">today’s demands are bigger and bolder: Now, </w:t>
      </w:r>
      <w:r w:rsidRPr="00CA58DC">
        <w:rPr>
          <w:rStyle w:val="Emphasis"/>
        </w:rPr>
        <w:t>protesters are advocating for systemic changes that require a complete reimagining of law enforcement in the United States</w:t>
      </w:r>
      <w:r w:rsidRPr="00CA58DC">
        <w:rPr>
          <w:sz w:val="14"/>
        </w:rPr>
        <w:t xml:space="preserve">. </w:t>
      </w:r>
      <w:r w:rsidRPr="00CA58DC">
        <w:rPr>
          <w:rStyle w:val="StyleUnderline"/>
        </w:rPr>
        <w:t>American policing has never been a neutral institution</w:t>
      </w:r>
      <w:r w:rsidRPr="00CA58DC">
        <w:rPr>
          <w:sz w:val="14"/>
        </w:rPr>
        <w:t xml:space="preserve">. </w:t>
      </w:r>
      <w:r w:rsidRPr="00CA58DC">
        <w:rPr>
          <w:rStyle w:val="StyleUnderline"/>
        </w:rPr>
        <w:t>The first U.S. city police department was a slave patrol, and modern police forces have directed oppression and violence at Black people</w:t>
      </w:r>
      <w:r w:rsidRPr="00CA58DC">
        <w:rPr>
          <w:sz w:val="14"/>
        </w:rPr>
        <w:t xml:space="preserve"> to enforce Jim Crow, wage the War on Drugs, and crack down on protests. </w:t>
      </w:r>
      <w:r w:rsidRPr="00CA58DC">
        <w:rPr>
          <w:rStyle w:val="StyleUnderline"/>
        </w:rPr>
        <w:t>When people ask for police reform, many are actually asking for this oppressive system to be dismantled and to invest in institutions</w:t>
      </w:r>
      <w:r w:rsidRPr="00CA58DC">
        <w:rPr>
          <w:sz w:val="14"/>
        </w:rPr>
        <w:t xml:space="preserve">, resources, and services </w:t>
      </w:r>
      <w:r w:rsidRPr="00CA58DC">
        <w:rPr>
          <w:rStyle w:val="StyleUnderline"/>
        </w:rPr>
        <w:t>that help communities grow and thrive</w:t>
      </w:r>
      <w:r w:rsidRPr="00CA58DC">
        <w:rPr>
          <w:sz w:val="14"/>
        </w:rPr>
        <w:t xml:space="preserve">. </w:t>
      </w:r>
      <w:r w:rsidRPr="00CA58DC">
        <w:rPr>
          <w:rStyle w:val="StyleUnderline"/>
        </w:rPr>
        <w:t>That’s why many</w:t>
      </w:r>
      <w:r w:rsidRPr="00CA58DC">
        <w:rPr>
          <w:sz w:val="14"/>
        </w:rPr>
        <w:t xml:space="preserve"> protestors and activists, following in the footsteps of Black-led grassroots groups, </w:t>
      </w:r>
      <w:r w:rsidRPr="00CA58DC">
        <w:rPr>
          <w:rStyle w:val="StyleUnderline"/>
        </w:rPr>
        <w:t>are demanding immediate defunding</w:t>
      </w:r>
      <w:r w:rsidRPr="00CA58DC">
        <w:rPr>
          <w:sz w:val="14"/>
        </w:rPr>
        <w:t xml:space="preserve"> of police departments. The idea of defunding, or divestment, is new to some folks, but the basic premise is simple: </w:t>
      </w:r>
      <w:r w:rsidRPr="00CA58DC">
        <w:rPr>
          <w:rStyle w:val="StyleUnderline"/>
        </w:rPr>
        <w:t>We must cut the astronomical amount of money that our governments spend on law enforcement and give that money to more helpful services</w:t>
      </w:r>
      <w:r w:rsidRPr="00CA58DC">
        <w:rPr>
          <w:sz w:val="14"/>
        </w:rPr>
        <w:t xml:space="preserve"> like job training, counseling, and violence-prevention programs. Each year, state and local governments spend upward of $100 billion dollars on law enforcement—and that’s excluding billions more in federal grants and resources. Budgets are not created in a vacuum. They can be changed through targeted advocacy and organizing. We can demand that our local officials (including city council members and mayors) stop allocating funds for the police to acquire more militarized equipment and instead ask for that money to go toward community-run violence-prevention programs. </w:t>
      </w:r>
      <w:r w:rsidRPr="00CA58DC">
        <w:rPr>
          <w:rStyle w:val="StyleUnderline"/>
        </w:rPr>
        <w:t>We can demand that our federal government redirect</w:t>
      </w:r>
      <w:r w:rsidRPr="00CA58DC">
        <w:rPr>
          <w:sz w:val="14"/>
        </w:rPr>
        <w:t xml:space="preserve"> the </w:t>
      </w:r>
      <w:r w:rsidRPr="00CA58DC">
        <w:rPr>
          <w:rStyle w:val="StyleUnderline"/>
        </w:rPr>
        <w:t>money</w:t>
      </w:r>
      <w:r w:rsidRPr="00CA58DC">
        <w:rPr>
          <w:sz w:val="14"/>
        </w:rPr>
        <w:t xml:space="preserve"> that funds police presence in schools to putting counselors in schools instead. </w:t>
      </w:r>
      <w:r w:rsidRPr="00CA58DC">
        <w:rPr>
          <w:rStyle w:val="StyleUnderline"/>
        </w:rPr>
        <w:t xml:space="preserve">Funneling so many resources into law enforcement instead of education, </w:t>
      </w:r>
      <w:r w:rsidRPr="00CA58DC">
        <w:rPr>
          <w:sz w:val="14"/>
        </w:rPr>
        <w:t xml:space="preserve">affordable </w:t>
      </w:r>
      <w:r w:rsidRPr="00CA58DC">
        <w:rPr>
          <w:rStyle w:val="StyleUnderline"/>
        </w:rPr>
        <w:t>housing</w:t>
      </w:r>
      <w:r w:rsidRPr="00CA58DC">
        <w:rPr>
          <w:sz w:val="14"/>
        </w:rPr>
        <w:t xml:space="preserve">, and accessible </w:t>
      </w:r>
      <w:r w:rsidRPr="00CA58DC">
        <w:rPr>
          <w:rStyle w:val="StyleUnderline"/>
        </w:rPr>
        <w:t>health care has caused significant harm to communities</w:t>
      </w:r>
      <w:r w:rsidRPr="00CA58DC">
        <w:rPr>
          <w:sz w:val="14"/>
        </w:rPr>
        <w:t xml:space="preserve">. </w:t>
      </w:r>
      <w:r w:rsidRPr="00CA58DC">
        <w:rPr>
          <w:rStyle w:val="Emphasis"/>
        </w:rPr>
        <w:t>Police violence is actually a leading cause of death for Black men</w:t>
      </w:r>
      <w:r w:rsidRPr="00CA58DC">
        <w:rPr>
          <w:sz w:val="14"/>
        </w:rPr>
        <w:t xml:space="preserve">: A recent study found that 1 in 1,000 Black men can expect to be killed by police, and public health experts have described police violence as a serious public health issue. For a country like ours, which considers itself a modern democracy that pushes ideals of freedom and justice for all, that number should be truly shocking. </w:t>
      </w:r>
      <w:r w:rsidRPr="00CA58DC">
        <w:rPr>
          <w:rStyle w:val="StyleUnderline"/>
        </w:rPr>
        <w:t>Much of the work police do is merely engage in the daily harassment of Black communities for minor crimes or crimes of poverty that shouldn’t be criminalized in the first place</w:t>
      </w:r>
      <w:r w:rsidRPr="00CA58DC">
        <w:rPr>
          <w:sz w:val="14"/>
        </w:rPr>
        <w:t xml:space="preserve">. Consider this: Out of the 10.3 million arrests made per year, only 5 percent are for the most serious offenses, including murder, rape, and aggravated assault. These are the ones that truly threaten public safety. The other </w:t>
      </w:r>
      <w:r w:rsidRPr="00CA58DC">
        <w:rPr>
          <w:rStyle w:val="StyleUnderline"/>
        </w:rPr>
        <w:t xml:space="preserve">95 percent of arrests are for things like traffic violations, marijuana possession, unlawful assembly, and even removing a shopping cart from store premises. That means that police spend the most resources going after minor incidents that actually don’t threaten everyday life but do lead to mass criminalization and incarceration. </w:t>
      </w:r>
      <w:r w:rsidRPr="00CA58DC">
        <w:rPr>
          <w:sz w:val="14"/>
        </w:rPr>
        <w:t xml:space="preserve">And as you know, some arrests are made for doing nothing at all beyond being Black. </w:t>
      </w:r>
      <w:r w:rsidRPr="00CA58DC">
        <w:rPr>
          <w:rStyle w:val="StyleUnderline"/>
        </w:rPr>
        <w:t>We have little evidence, if any, to show that more police surveillance results in fewer crimes and greater public safety</w:t>
      </w:r>
      <w:r w:rsidRPr="00CA58DC">
        <w:rPr>
          <w:sz w:val="14"/>
        </w:rPr>
        <w:t xml:space="preserve">. Indeed, funneling police into communities of color and pushing officers to make arrests just perpetuates harm and trauma. </w:t>
      </w:r>
      <w:r w:rsidRPr="00CA58DC">
        <w:rPr>
          <w:rStyle w:val="StyleUnderline"/>
        </w:rPr>
        <w:t>Yet since the 1980s, spending on law enforcement and our criminal legal system has dramatically outpaced that in community services</w:t>
      </w:r>
      <w:r w:rsidRPr="00CA58DC">
        <w:rPr>
          <w:sz w:val="14"/>
        </w:rPr>
        <w:t xml:space="preserve"> such as housing, education, and violence prevention programs. Those are the institutions that help build stable, safe, and healthy communities. For example, Los Angeles’s budget gives police $3.14 billion out of the city’s $10.5 billion. Spending on community services such as economic development ($30 million) and housing ($81 million) pale in comparison to the massive LAPD budget. (On Wednesday night, after years of Black Lives Matter grassroots activists demanding a cut in LAPD’s budget, Los Angeles Mayor Eric Garcetti announced he would cut $100 million to $150 million from the LAPD budget and reinvest those funds in communities of color.) Similarly, in New York City, the government spends almost $6 billion on policing, which is more than it does on the Department of Health, Homeless Services, Housing Preservation and Development, and Youth and Community development combined. </w:t>
      </w:r>
      <w:r w:rsidRPr="00CA58DC">
        <w:rPr>
          <w:rStyle w:val="Emphasis"/>
        </w:rPr>
        <w:t>By shrinking their massive budgets, we can help end decades of racially driven social control and oppression as well as address social problems at their root instead of investing in an institution that further oppresses and terrorizes communities</w:t>
      </w:r>
      <w:r w:rsidRPr="00CA58DC">
        <w:rPr>
          <w:sz w:val="14"/>
        </w:rPr>
        <w:t>.</w:t>
      </w:r>
    </w:p>
    <w:p w14:paraId="5129C7F4" w14:textId="77777777" w:rsidR="00D34296" w:rsidRPr="00CA58DC" w:rsidRDefault="00D34296" w:rsidP="00D34296"/>
    <w:p w14:paraId="4AE8B208" w14:textId="77777777" w:rsidR="00D34296" w:rsidRPr="00CA58DC" w:rsidRDefault="00D34296" w:rsidP="00D34296"/>
    <w:p w14:paraId="73F758CD" w14:textId="2E852ADE" w:rsidR="0012231E" w:rsidRPr="00CA58DC" w:rsidRDefault="00D34296" w:rsidP="00817EC6">
      <w:pPr>
        <w:pStyle w:val="Heading3"/>
        <w:rPr>
          <w:rFonts w:cs="Arial"/>
        </w:rPr>
      </w:pPr>
      <w:r w:rsidRPr="00CA58DC">
        <w:rPr>
          <w:rFonts w:cs="Arial"/>
        </w:rPr>
        <w:t xml:space="preserve">Abolition - </w:t>
      </w:r>
      <w:r w:rsidR="00817EC6" w:rsidRPr="00CA58DC">
        <w:rPr>
          <w:rFonts w:cs="Arial"/>
        </w:rPr>
        <w:t>Structural Racism</w:t>
      </w:r>
    </w:p>
    <w:p w14:paraId="3547B7DC" w14:textId="77777777" w:rsidR="00817EC6" w:rsidRPr="00CA58DC" w:rsidRDefault="00817EC6" w:rsidP="0012231E"/>
    <w:p w14:paraId="4FB66B7B" w14:textId="70C0DD9F" w:rsidR="0012231E" w:rsidRPr="00CA58DC" w:rsidRDefault="0012231E" w:rsidP="0012231E">
      <w:pPr>
        <w:pStyle w:val="Heading4"/>
        <w:rPr>
          <w:rFonts w:cs="Arial"/>
        </w:rPr>
      </w:pPr>
      <w:r w:rsidRPr="00CA58DC">
        <w:rPr>
          <w:rFonts w:cs="Arial"/>
        </w:rPr>
        <w:t>Abolition is the only way to address structural racism- aff’s call for technical reform ensures continued violence</w:t>
      </w:r>
    </w:p>
    <w:p w14:paraId="023425DD" w14:textId="716066A3" w:rsidR="0012231E" w:rsidRPr="00CA58DC" w:rsidRDefault="0012231E" w:rsidP="0012231E">
      <w:pPr>
        <w:rPr>
          <w:rStyle w:val="Style13ptBold"/>
        </w:rPr>
      </w:pPr>
      <w:r w:rsidRPr="00CA58DC">
        <w:rPr>
          <w:rStyle w:val="Style13ptBold"/>
        </w:rPr>
        <w:t>KatherineKellyAbraham 2018</w:t>
      </w:r>
    </w:p>
    <w:p w14:paraId="259D4C6E" w14:textId="77777777" w:rsidR="0012231E" w:rsidRPr="00CA58DC" w:rsidRDefault="0012231E" w:rsidP="0012231E">
      <w:pPr>
        <w:rPr>
          <w:sz w:val="16"/>
          <w:szCs w:val="16"/>
        </w:rPr>
      </w:pPr>
      <w:r w:rsidRPr="00CA58DC">
        <w:rPr>
          <w:sz w:val="16"/>
          <w:szCs w:val="16"/>
        </w:rPr>
        <w:t>The authors use a collective name of KatherineKellyAbraham. The listing of the names does not reflect a hierarchical order of any sort, and their names can be shifted around. They like the idea of playing with citation practices, Burn it Down: Abolition, Insurgent Political Praxis, and the Destruction of Decency, April 22, https://abolitionjournal.org/burn-it-down/</w:t>
      </w:r>
    </w:p>
    <w:p w14:paraId="289061E1" w14:textId="79E2FF26" w:rsidR="0012231E" w:rsidRPr="00CA58DC" w:rsidRDefault="0012231E" w:rsidP="0012231E">
      <w:pPr>
        <w:rPr>
          <w:sz w:val="16"/>
        </w:rPr>
      </w:pPr>
      <w:r w:rsidRPr="00CA58DC">
        <w:rPr>
          <w:u w:val="single"/>
        </w:rPr>
        <w:t>A historical exploration of state-sanctioned terror, genocide, and violence is central</w:t>
      </w:r>
      <w:r w:rsidRPr="00CA58DC">
        <w:rPr>
          <w:sz w:val="16"/>
        </w:rPr>
        <w:t xml:space="preserve"> to this argument. </w:t>
      </w:r>
      <w:r w:rsidRPr="00CA58DC">
        <w:rPr>
          <w:u w:val="single"/>
        </w:rPr>
        <w:t>Mbembe points to slavery as a clear instance of “biopolitical experimentation,” describing enslaved subjects as experiencing a triple loss that creates a shadow subject: “loss of a ‘home,’ loss of rights over his or her body, and loss of political status”</w:t>
      </w:r>
      <w:r w:rsidRPr="00CA58DC">
        <w:rPr>
          <w:sz w:val="16"/>
        </w:rPr>
        <w:t xml:space="preserve"> (Mbembe 2003, 19), </w:t>
      </w:r>
      <w:r w:rsidRPr="00CA58DC">
        <w:rPr>
          <w:u w:val="single"/>
        </w:rPr>
        <w:t>resulting in inevitable social death</w:t>
      </w:r>
      <w:r w:rsidRPr="00CA58DC">
        <w:rPr>
          <w:sz w:val="16"/>
        </w:rPr>
        <w:t xml:space="preserve">. Paradoxically, the slave was needed for labor, thus placing them within a liminal and animal-like category: alive, but not so in a “human” sense. </w:t>
      </w:r>
      <w:r w:rsidRPr="00CA58DC">
        <w:rPr>
          <w:u w:val="single"/>
        </w:rPr>
        <w:t>By relegating slaves to this subhuman, animal, or savage state, some of the enduring techniques of modern biological and political management were established and created</w:t>
      </w:r>
      <w:r w:rsidRPr="00CA58DC">
        <w:rPr>
          <w:sz w:val="16"/>
        </w:rPr>
        <w:t xml:space="preserve">. </w:t>
      </w:r>
      <w:r w:rsidRPr="00CA58DC">
        <w:rPr>
          <w:u w:val="single"/>
        </w:rPr>
        <w:t>Despite the supposedly colorblind U.S. criminal justice system</w:t>
      </w:r>
      <w:r w:rsidRPr="00CA58DC">
        <w:rPr>
          <w:sz w:val="16"/>
        </w:rPr>
        <w:t xml:space="preserve">, dedicated to supposedly ensuring civility or decency on the national front, </w:t>
      </w:r>
      <w:r w:rsidRPr="00CA58DC">
        <w:rPr>
          <w:u w:val="single"/>
        </w:rPr>
        <w:t>formulations of “criminality” and “terrorism” continue to be decided along fault lines of race, one’s proximity to blackness and animality</w:t>
      </w:r>
      <w:r w:rsidRPr="00CA58DC">
        <w:rPr>
          <w:sz w:val="16"/>
        </w:rPr>
        <w:t xml:space="preserve">. </w:t>
      </w:r>
      <w:r w:rsidRPr="00CA58DC">
        <w:rPr>
          <w:u w:val="single"/>
        </w:rPr>
        <w:t>Entire categories of people must continually prove their innocence, allegiances, and humanity, their “desire” to be saved by the good graces of whiteness, so that they will not be made to die</w:t>
      </w:r>
      <w:r w:rsidRPr="00CA58DC">
        <w:rPr>
          <w:sz w:val="16"/>
        </w:rPr>
        <w:t xml:space="preserve">. Particularly in the instance of terrorism, </w:t>
      </w:r>
      <w:r w:rsidRPr="00CA58DC">
        <w:rPr>
          <w:u w:val="single"/>
        </w:rPr>
        <w:t>entire nations are called into question for their “savagery,” existing always as a threat originating outside the United States. Thus, “the sovereign right to kill is not subject to any rule in the colonies. In the colonies, the sovereign might kill at any time or in any manner. Colonial warfare is not subject to legal and institutional rules</w:t>
      </w:r>
      <w:r w:rsidRPr="00CA58DC">
        <w:rPr>
          <w:sz w:val="16"/>
        </w:rPr>
        <w:t xml:space="preserve">” (Mbembe 2003, 25). </w:t>
      </w:r>
      <w:r w:rsidRPr="00CA58DC">
        <w:rPr>
          <w:u w:val="single"/>
        </w:rPr>
        <w:t>Locations of apartheid, occupations, war, and the logics of</w:t>
      </w:r>
      <w:r w:rsidRPr="00CA58DC">
        <w:rPr>
          <w:sz w:val="16"/>
        </w:rPr>
        <w:t xml:space="preserve"> martyrdom and </w:t>
      </w:r>
      <w:r w:rsidRPr="00CA58DC">
        <w:rPr>
          <w:u w:val="single"/>
        </w:rPr>
        <w:t>survival, all demonstrate acute examples of sovereignty, terror, and necropower insofar as they make salient processes of control and disposability: processes rooted, within the context of the U.S., in the very acts of genocide and slavery which make the politics of decency intelligible and possible</w:t>
      </w:r>
      <w:r w:rsidRPr="00CA58DC">
        <w:rPr>
          <w:sz w:val="16"/>
        </w:rPr>
        <w:t>.</w:t>
      </w:r>
    </w:p>
    <w:p w14:paraId="459F0FF6" w14:textId="537D63B5" w:rsidR="0012231E" w:rsidRPr="00CA58DC" w:rsidRDefault="0012231E" w:rsidP="0012231E"/>
    <w:p w14:paraId="0C670C05" w14:textId="12DBF97C" w:rsidR="00817EC6" w:rsidRPr="00CA58DC" w:rsidRDefault="00817EC6" w:rsidP="00817EC6">
      <w:pPr>
        <w:pStyle w:val="Heading3"/>
        <w:rPr>
          <w:rFonts w:cs="Arial"/>
        </w:rPr>
      </w:pPr>
      <w:r w:rsidRPr="00CA58DC">
        <w:rPr>
          <w:rFonts w:cs="Arial"/>
        </w:rPr>
        <w:t>PIC</w:t>
      </w:r>
    </w:p>
    <w:p w14:paraId="345B1034" w14:textId="77777777" w:rsidR="00817EC6" w:rsidRPr="00CA58DC" w:rsidRDefault="00817EC6" w:rsidP="0012231E"/>
    <w:p w14:paraId="5ECB30C7" w14:textId="77777777" w:rsidR="00817EC6" w:rsidRPr="00CA58DC" w:rsidRDefault="00817EC6" w:rsidP="00817EC6">
      <w:pPr>
        <w:pStyle w:val="Heading4"/>
        <w:rPr>
          <w:rFonts w:cs="Arial"/>
        </w:rPr>
      </w:pPr>
      <w:r w:rsidRPr="00CA58DC">
        <w:rPr>
          <w:rFonts w:cs="Arial"/>
        </w:rPr>
        <w:t xml:space="preserve">Maintaining the prison system inevitabilizes racialized violence, this outweighs any attempt of a reform that the affirmative  attempts to enact because they are embedded in the logic of carcereality. </w:t>
      </w:r>
    </w:p>
    <w:p w14:paraId="341B2726" w14:textId="77777777" w:rsidR="00817EC6" w:rsidRPr="00CA58DC" w:rsidRDefault="00817EC6" w:rsidP="00817EC6">
      <w:r w:rsidRPr="00CA58DC">
        <w:rPr>
          <w:rStyle w:val="Style13ptBold"/>
        </w:rPr>
        <w:t>McLeod 15</w:t>
      </w:r>
      <w:r w:rsidRPr="00CA58DC">
        <w:t xml:space="preserve"> (Allegra M. McLeod -- Georgetown University Law Center, “Prison Abolition &amp; Grounded Justice”, https://scholarship.law.georgetown.edu/cgi/viewcontent.cgi?article=2502&amp;context=facpub, UCLA Law Review, Pgs. 1185-1199)</w:t>
      </w:r>
    </w:p>
    <w:p w14:paraId="7387C8AC" w14:textId="0FA8A2E2" w:rsidR="00817EC6" w:rsidRPr="00CA58DC" w:rsidRDefault="00817EC6" w:rsidP="00817EC6">
      <w:pPr>
        <w:rPr>
          <w:sz w:val="14"/>
          <w:szCs w:val="16"/>
        </w:rPr>
      </w:pPr>
      <w:r w:rsidRPr="00CA58DC">
        <w:rPr>
          <w:sz w:val="14"/>
        </w:rPr>
        <w:t xml:space="preserve">Alongside imprisonment’s general structural brutality, </w:t>
      </w:r>
      <w:r w:rsidRPr="00CA58DC">
        <w:rPr>
          <w:rStyle w:val="Emphasis"/>
        </w:rPr>
        <w:t>abolition merits</w:t>
      </w:r>
      <w:r w:rsidRPr="00CA58DC">
        <w:rPr>
          <w:sz w:val="14"/>
        </w:rPr>
        <w:t xml:space="preserve"> further</w:t>
      </w:r>
      <w:r w:rsidRPr="00CA58DC">
        <w:rPr>
          <w:rStyle w:val="Emphasis"/>
        </w:rPr>
        <w:t xml:space="preserve"> consideration as an ethical framework because of the racial subordination inherent in both historical and contemporary practices of incarceration and punitive policing</w:t>
      </w:r>
      <w:r w:rsidRPr="00CA58DC">
        <w:rPr>
          <w:sz w:val="14"/>
        </w:rPr>
        <w:t xml:space="preserve">. Michelle Alexander’s The New Jim Crow popularized a critique of incarceration as a means of racialized social control in the United States, but Alexander’s account was preceded and accompanied by earlier historical, psychological, literary, and sociological studies focused on how </w:t>
      </w:r>
      <w:r w:rsidRPr="00CA58DC">
        <w:rPr>
          <w:rStyle w:val="StyleUnderline"/>
        </w:rPr>
        <w:t>maintaining social order through incarceration emerged as a way to preserve</w:t>
      </w:r>
      <w:r w:rsidRPr="00CA58DC">
        <w:rPr>
          <w:sz w:val="14"/>
        </w:rPr>
        <w:t xml:space="preserve"> the </w:t>
      </w:r>
      <w:r w:rsidRPr="00CA58DC">
        <w:rPr>
          <w:rStyle w:val="StyleUnderline"/>
        </w:rPr>
        <w:t>power relationships inherent in slavery and Jim Crow</w:t>
      </w:r>
      <w:r w:rsidRPr="00CA58DC">
        <w:rPr>
          <w:sz w:val="14"/>
        </w:rPr>
        <w:t xml:space="preserve">; these </w:t>
      </w:r>
      <w:r w:rsidRPr="00CA58DC">
        <w:rPr>
          <w:rStyle w:val="StyleUnderline"/>
        </w:rPr>
        <w:t>studies</w:t>
      </w:r>
      <w:r w:rsidRPr="00CA58DC">
        <w:rPr>
          <w:sz w:val="14"/>
        </w:rPr>
        <w:t xml:space="preserve"> further </w:t>
      </w:r>
      <w:r w:rsidRPr="00CA58DC">
        <w:rPr>
          <w:rStyle w:val="StyleUnderline"/>
        </w:rPr>
        <w:t>demonstrate</w:t>
      </w:r>
      <w:r w:rsidRPr="00CA58DC">
        <w:rPr>
          <w:sz w:val="14"/>
        </w:rPr>
        <w:t xml:space="preserve"> how </w:t>
      </w:r>
      <w:r w:rsidRPr="00CA58DC">
        <w:rPr>
          <w:rStyle w:val="Emphasis"/>
        </w:rPr>
        <w:t xml:space="preserve">punitive policing and imprisonment continue to be haunted at their </w:t>
      </w:r>
      <w:r w:rsidRPr="00CA58DC">
        <w:rPr>
          <w:sz w:val="14"/>
        </w:rPr>
        <w:t xml:space="preserve">very </w:t>
      </w:r>
      <w:r w:rsidRPr="00CA58DC">
        <w:rPr>
          <w:rStyle w:val="Emphasis"/>
        </w:rPr>
        <w:t>core by</w:t>
      </w:r>
      <w:r w:rsidRPr="00CA58DC">
        <w:rPr>
          <w:rStyle w:val="StyleUnderline"/>
        </w:rPr>
        <w:t xml:space="preserve"> a dehumanizing inheritance of </w:t>
      </w:r>
      <w:r w:rsidRPr="00CA58DC">
        <w:rPr>
          <w:rStyle w:val="Emphasis"/>
        </w:rPr>
        <w:t>racialized violence</w:t>
      </w:r>
      <w:r w:rsidRPr="00CA58DC">
        <w:rPr>
          <w:sz w:val="14"/>
        </w:rPr>
        <w:t xml:space="preserve">.128 These various accounts elucidate how in the immediate aftermath of the Civil War the ascription of criminal status—leading to the classification and separation of citizens and the curtailment of their rights of citizenship—served as an instance of the process Reva Siegel has called “preservation through transformation,” defined as the evolution of a mode of status-enforcing state action in response to contestation of the status’ earlier manifestations (in this case, chattel slavery and later de jure racial segregation).129 Because this history of slavery and Jim Crow’s afterlife in criminal punishment practices is already addressed elsewhere, here I will only briefly examine the racially subordinating structure of punitive policing and imprisonment insofar asit isrelevant to an abolitionist framework and ethic.130 The significance of this material from an abolitionist standpoint is that it further underscores the constitutive role of </w:t>
      </w:r>
      <w:r w:rsidRPr="00CA58DC">
        <w:rPr>
          <w:rStyle w:val="StyleUnderline"/>
        </w:rPr>
        <w:t>degradation in core U.S. incarceration and punitive policing structures,</w:t>
      </w:r>
      <w:r w:rsidRPr="00CA58DC">
        <w:rPr>
          <w:sz w:val="14"/>
        </w:rPr>
        <w:t xml:space="preserve"> as they </w:t>
      </w:r>
      <w:r w:rsidRPr="00CA58DC">
        <w:rPr>
          <w:rStyle w:val="StyleUnderline"/>
        </w:rPr>
        <w:t>fail to treat targeted persons as fully human and</w:t>
      </w:r>
      <w:r w:rsidRPr="00CA58DC">
        <w:rPr>
          <w:sz w:val="14"/>
        </w:rPr>
        <w:t xml:space="preserve"> thus </w:t>
      </w:r>
      <w:r w:rsidRPr="00CA58DC">
        <w:rPr>
          <w:rStyle w:val="StyleUnderline"/>
        </w:rPr>
        <w:t>deserving of equal dignity and regard</w:t>
      </w:r>
      <w:r w:rsidRPr="00CA58DC">
        <w:rPr>
          <w:sz w:val="14"/>
        </w:rPr>
        <w:t xml:space="preserve">. </w:t>
      </w:r>
      <w:r w:rsidRPr="00CA58DC">
        <w:rPr>
          <w:rStyle w:val="Emphasis"/>
        </w:rPr>
        <w:t>Understanding</w:t>
      </w:r>
      <w:r w:rsidRPr="00CA58DC">
        <w:rPr>
          <w:sz w:val="14"/>
        </w:rPr>
        <w:t xml:space="preserve"> practices of </w:t>
      </w:r>
      <w:r w:rsidRPr="00CA58DC">
        <w:rPr>
          <w:rStyle w:val="Emphasis"/>
        </w:rPr>
        <w:t>punitive policing and imprisonment as a legal and political technology developed</w:t>
      </w:r>
      <w:r w:rsidRPr="00CA58DC">
        <w:rPr>
          <w:sz w:val="14"/>
        </w:rPr>
        <w:t xml:space="preserve">, in large part, both </w:t>
      </w:r>
      <w:r w:rsidRPr="00CA58DC">
        <w:rPr>
          <w:rStyle w:val="Emphasis"/>
        </w:rPr>
        <w:t>through and for degradation and racial subordination</w:t>
      </w:r>
      <w:r w:rsidRPr="00CA58DC">
        <w:rPr>
          <w:sz w:val="14"/>
        </w:rPr>
        <w:t xml:space="preserve"> calls for greater scrutiny of these techniques. In particular, </w:t>
      </w:r>
      <w:r w:rsidRPr="00CA58DC">
        <w:rPr>
          <w:rStyle w:val="StyleUnderline"/>
        </w:rPr>
        <w:t>critical analysis must attend to whether</w:t>
      </w:r>
      <w:r w:rsidRPr="00CA58DC">
        <w:rPr>
          <w:sz w:val="14"/>
        </w:rPr>
        <w:t xml:space="preserve"> the purported </w:t>
      </w:r>
      <w:r w:rsidRPr="00CA58DC">
        <w:rPr>
          <w:rStyle w:val="StyleUnderline"/>
        </w:rPr>
        <w:t>ambitions of these techniques are</w:t>
      </w:r>
      <w:r w:rsidRPr="00CA58DC">
        <w:rPr>
          <w:sz w:val="14"/>
        </w:rPr>
        <w:t xml:space="preserve"> meaningfully achieved and </w:t>
      </w:r>
      <w:r w:rsidRPr="00CA58DC">
        <w:rPr>
          <w:rStyle w:val="StyleUnderline"/>
        </w:rPr>
        <w:t>separable so as to disconnect the present</w:t>
      </w:r>
      <w:r w:rsidRPr="00CA58DC">
        <w:rPr>
          <w:sz w:val="14"/>
        </w:rPr>
        <w:t xml:space="preserve"> applications of punitive policing and incarceration from their brutal </w:t>
      </w:r>
      <w:r w:rsidRPr="00CA58DC">
        <w:rPr>
          <w:rStyle w:val="StyleUnderline"/>
        </w:rPr>
        <w:t>racialized pasts</w:t>
      </w:r>
      <w:r w:rsidRPr="00CA58DC">
        <w:rPr>
          <w:sz w:val="14"/>
        </w:rPr>
        <w:t xml:space="preserve">. In this Subpart, I argue that the </w:t>
      </w:r>
      <w:r w:rsidRPr="00CA58DC">
        <w:rPr>
          <w:rStyle w:val="Emphasis"/>
        </w:rPr>
        <w:t>racial legacies of incarceration and punitive policing infect</w:t>
      </w:r>
      <w:r w:rsidRPr="00CA58DC">
        <w:rPr>
          <w:sz w:val="14"/>
        </w:rPr>
        <w:t xml:space="preserve"> these </w:t>
      </w:r>
      <w:r w:rsidRPr="00CA58DC">
        <w:rPr>
          <w:rStyle w:val="Emphasis"/>
        </w:rPr>
        <w:t>practices to their core by shaping the tolerated range of violence in criminal law enforcement contexts, as well as by coloring</w:t>
      </w:r>
      <w:r w:rsidRPr="00CA58DC">
        <w:rPr>
          <w:sz w:val="14"/>
        </w:rPr>
        <w:t xml:space="preserve"> basic perceptions of and </w:t>
      </w:r>
      <w:r w:rsidRPr="00CA58DC">
        <w:rPr>
          <w:rStyle w:val="Emphasis"/>
        </w:rPr>
        <w:t>ideas about criminality and threat. The racialized dimensions of punitive policing and incarceration are not</w:t>
      </w:r>
      <w:r w:rsidRPr="00CA58DC">
        <w:rPr>
          <w:sz w:val="14"/>
        </w:rPr>
        <w:t xml:space="preserve">, of course, </w:t>
      </w:r>
      <w:r w:rsidRPr="00CA58DC">
        <w:rPr>
          <w:rStyle w:val="Emphasis"/>
        </w:rPr>
        <w:t>merely historical</w:t>
      </w:r>
      <w:r w:rsidRPr="00CA58DC">
        <w:rPr>
          <w:sz w:val="14"/>
        </w:rPr>
        <w:t xml:space="preserve">; </w:t>
      </w:r>
      <w:r w:rsidRPr="00CA58DC">
        <w:rPr>
          <w:rStyle w:val="Emphasis"/>
        </w:rPr>
        <w:t>they are vividly present</w:t>
      </w:r>
      <w:r w:rsidRPr="00CA58DC">
        <w:rPr>
          <w:sz w:val="14"/>
        </w:rPr>
        <w:t xml:space="preserve"> in, among other places, the continued killings of African American men by white police officers.131 As recently as the 1990s, some Los Angeles police officers referred to cases involving young African American men as “N.H.I.” cases, standing for “no humans involved.”132 In 2003, after a Las Vegas police officer shot and killed a black man named Orlando Barlow, who was on his knees, unarmed, and attempting to surrender, an investigative series by the Las Vegas Review-Journal revealed that the officers in the unit celebrated the shooting by ordering t-shirts portraying the officer’s gun “and the initials B.D.R.T. (Baby’s Daddy Removal Team)—a racially charged term and reference to Barlow, who was watching his girlfriend’s children before he was shot.”133 The acronym B.D.R.T. continues to circulate in police culture, as do the associated racially subordinating associations directed at African American men. For example, online stores that sell police-themed clothing continue to market B.D.R.T. t-shirts, and, in 2011, officers with the Panama City, Florida, Police Department adopted the acronym for their kickball police league team.134 Whereas Alexander argues the legacy and persistence of these dynamics require a social movement to markedly reduce incarceration and disproportionate minority confinement, my analysis entails in addition (or instead) that </w:t>
      </w:r>
      <w:r w:rsidRPr="00CA58DC">
        <w:rPr>
          <w:rStyle w:val="StyleUnderline"/>
        </w:rPr>
        <w:t>the structural character of these racial legacies requires</w:t>
      </w:r>
      <w:r w:rsidRPr="00CA58DC">
        <w:rPr>
          <w:sz w:val="14"/>
        </w:rPr>
        <w:t xml:space="preserve"> a movement committed to the thoroughgoing replacement (and </w:t>
      </w:r>
      <w:r w:rsidRPr="00CA58DC">
        <w:rPr>
          <w:rStyle w:val="StyleUnderline"/>
        </w:rPr>
        <w:t>elimination</w:t>
      </w:r>
      <w:r w:rsidRPr="00CA58DC">
        <w:rPr>
          <w:sz w:val="14"/>
        </w:rPr>
        <w:t xml:space="preserve">) </w:t>
      </w:r>
      <w:r w:rsidRPr="00CA58DC">
        <w:rPr>
          <w:rStyle w:val="StyleUnderline"/>
        </w:rPr>
        <w:t>of</w:t>
      </w:r>
      <w:r w:rsidRPr="00CA58DC">
        <w:rPr>
          <w:sz w:val="14"/>
        </w:rPr>
        <w:t xml:space="preserve"> these </w:t>
      </w:r>
      <w:r w:rsidRPr="00CA58DC">
        <w:rPr>
          <w:rStyle w:val="StyleUnderline"/>
        </w:rPr>
        <w:t>imprisonment</w:t>
      </w:r>
      <w:r w:rsidRPr="00CA58DC">
        <w:rPr>
          <w:sz w:val="14"/>
        </w:rPr>
        <w:t xml:space="preserve"> and punitive policing practices with other social regulatory frameworks, </w:t>
      </w:r>
      <w:r w:rsidRPr="00CA58DC">
        <w:rPr>
          <w:rStyle w:val="StyleUnderline"/>
        </w:rPr>
        <w:t xml:space="preserve">along with a critique and rejection of </w:t>
      </w:r>
      <w:r w:rsidRPr="00CA58DC">
        <w:rPr>
          <w:sz w:val="14"/>
        </w:rPr>
        <w:t xml:space="preserve">many of </w:t>
      </w:r>
      <w:r w:rsidRPr="00CA58DC">
        <w:rPr>
          <w:rStyle w:val="StyleUnderline"/>
        </w:rPr>
        <w:t>criminal law administration’s ideological entailments</w:t>
      </w:r>
      <w:r w:rsidRPr="00CA58DC">
        <w:rPr>
          <w:sz w:val="14"/>
        </w:rPr>
        <w:t xml:space="preserve">.135 </w:t>
      </w:r>
      <w:r w:rsidRPr="00CA58DC">
        <w:rPr>
          <w:sz w:val="14"/>
          <w:szCs w:val="6"/>
        </w:rPr>
        <w:t xml:space="preserve">The racialized constitution of imprisonment and punitive policing began in the South even before the Civil War, though in the pre–Civil War period the relatively small population of Southern prison inmates were primarily white, as most African Americans were held in slavery.136 Although the legal institution of slavery was abolished with the end of the Civil War, the work necessary to incorporate former slaves as political, economic, and social equals was neglected, and in many instances actively resisted.137 In particular, criminal law enforcement functioned as the primary mechanism for the continued subordination of African Americans for profit.138 During Reconstruction, Southern legislatures sought to maintain control of freed slaves by passing criminal laws directed exclusively at African Americans.139 These laws treated petty crimes as serious offenses and criminalized certain previously permissible activities, but only for the “free negro.”140 Specific criminalized offenses included “mischief,” “insulting gestures,” “cruel treatment to animals,” “cohabitating with whites,” “keeping firearms,” and the “vending of spirituous or intoxicating liquors.”141 These “Black Codes” were adopted by legislatures in Alabama, Florida, Georgia, Louisiana, Mississippi, South Carolina, and Texas.142 These laws quickly expanded Southern inmate populations and transformed them from predominantly white to predominately African American.143 Convict leasing was exempted from the Thirteenth Amendment’s prohibition on slavery, which outlawed involuntary servitude except in the case of those “duly convicted.”144 Criminal law enforcement was then used to return African Americans to the same plantations on which they had labored as slaves, as well as to condemn thousands to convict leasing operations, chain gangs, and prison plantations.145 Even before the Civil War, penitentiaries in the North contained a disproportionate number of African Americans, many of them former slaves.146 New York legislated the emancipation of slaves and the founding of the state’s first prison on the same date in 1796.147 In Alexis de Tocqueville’s and Gustave de Beaumont’s classic 1883 account, On the Penitentiary System in the United States and Its Application in France, the two wrote: “[I]n those [Northern] states in which there exists one Negro to thirty whites, the prisons contain one Negro to four white persons.”148 There are many similarities in form between slavery and the early Northern penitentiaries. Both subordinated their subjects to the will of others, and Southern slaves and inmates alike followed a daily routine dictated by white superiors.149 Both forced theirsubjects to rely on whitesfor the fulfillment of their basic needs for food, water, and shelter. Both isolated them in a surveilled environment. The two institutions also frequently forced their subjects to work for longer hours and less compensation than free laborers.150 Although the basic structure of Northern prisons that purported to rehabilitate through a routine of solitude and discipline may seem at first blush quite removed from the dehumanizing and violent dynamics that characterized the Southern convict experience, one dehumanizing feature remained markedly constant: Even in rehabilitative contexts in the North, the penitentiary aimed to strip and degrade the inmate of his former self so as to reconstitute his being according to the institution’s preferred terms. And as commentators, such as Charles Dickens, noted at the time, the “slow and daily tampering with the mysteries of the brain” entailed by this form of incarceration could be “immeasurably worse than any torture of the body.”151 In the Reconstruction era South, whether sentences were short or long, convicted persons, especially African Americans, were routinely conscripted into vicious conditions of forced labor.152 For example, although the sentence for the crime of intermarriage in Mississippi was confinement in the state penitentiary for life, convictions were often punishable by a fine not in excess of fifty dollars.153 If a person was unable to pay, that person could be hired out to any white man willing to pay the fine.154 Preference was given to the convict’s former master, who was permitted to withhold the amount used to pay the fine from the convict’s wages.155 This common practice resulted in situations where freedmen would spend years, even entire lifetimes, working off their debt for a small criminal fine.156 By contrast to this sort of peonage and criminal surety operation, the convict lease operated through a bidding system wherein companies would offer a set amount of money per day per convict, and the highest bidder would win custody of the group of convicts and be entitled to their labor.157 Leased convicts worked on farms, constructed levees, plowed fields, cleared swampland, and built train tracks across the South.158 They moved from work site to work site, usually in a rolling iron cage, which also served as their living quarters during jobs.159 Convict lessors justified their use of convict labor because they claimed free labor was prohibitively costly; but as bidding expanded, the daily price of a convict’s labor increased and free labor began to compete.160 Eventually, it was this trend toward parity in the cost of free and convict labor, more than any outrage at the brutal exploitation of the convict lease, which led to the abolition of the lease and its replacement by the chain gang.161 Chain gangs, unlike the convict lease, worked on maintaining public roads and performed other hard labor in the public rather than private sector.162 State prisons also directly used African Americans for their labor, working prisoners in the fields for profit and holding them at night in wagons that were guarded by white men with rifles and dogs.163 Some prisons were actually constructed on former plantations, and consisted of vast tracts of land used for farming; white prisoners were appointed to serve as guards or trusties, assistants to the regular prison administrators.164 The state prison plantations could even generate considerable profit. For instance, in 1917, Parchman Prison farm in Mississippi contributed approximately one million dollars to the state treasury through the sale of cotton and cotton seed, almost half of Mississippi’s entire budget for public education that year.165 By 1917, African Americans still represented some ninety percent of the prison population in Mississippi.166 The most dehumanizing abuses in these various settings were directed exclusively at African Americans.167 Southern states enacted statutes to prohibit the confinement of white and African American prisoners in shared quarters. In 1903, Arkansas, for example, passed a law declaring it“unlawful for any white prisoner to be handcuffed or otherwise chained or tied to a negro prisoner.”168 It is thus that the practices of U.S. criminal law administration were forged through the racial dehumanization of African American people.169 Whereas the connections between slavery and the Northern penitentiary were further removed, the penal state in the South preserved and expanded the African American captive labor force and maintained racial hierarchy through actual incarceration or threat of criminal sanctions, as well as through the conditions of confinement. As recently as 1970, in Holt v. Sarver, 170 a District Court in Arkansas upheld the brutal exploitation of working convicts (almost all of whom were African American), concluding that the “[Thirteenth] Amendment’s exemption manifested a Congressional intent not to reach such policies and practices.”171 The awful mistreatment directed at convicted persons under the convict lease, chain gang, and prison plantations of the South was in these ways inextricably tied to the afterlife of slavery and the failures of abolition as a positive program of the formW.E.B. Du Bois envisioned. In the Northern and the Western United States, prisons were used for solitary work and sought to reform inmates with a strictly controlled routine of labor and bible study. Prisoners were still usually segregated by race; African Americans were often relegated to substandard locations.172 Leasing was applied almost exclusively to African Americans convicted of crimes, because the Leasing Acts set aside prison sentences for persons serving ten or more years, and white convicts generally received more significant sentences because the courts rarely punished whites for less serious crimes.173 Very few whites convicted for petty criminal offenses were sent to prison, and when such sentencing occurred, whites routinely received quick pardons from the governor.174 Beyond criminal punishment, criminal law administration was also entwined with practices of racial subordination through lynching. Even in the North, lynch mobs would gather by the thousands outside the jailhouse or courthouse and wait until African Americans were released from pretrial detention.175 In some cases, criminal law enforcement officials themselves actively participated in the lynch mobs.176 Further instances of the direct entwinement of criminal law administration and overt racial violence abound throughout the twentieth century. Notable examples include the Scottsboro Boys Cases of the 1930s.177 The Scottsboro Cases involved the hurried convictions of nine young African American men, all sentenced to death by white jurors.178 The limited procedural protections afforded to these young men—the mob-dominated atmosphere surrounding their convictions, the denial of the right to counsel until the eve of trial rendering any assistance necessarily ineffective, and the intentional exclusion of blacks from the grand and petit juries that first indicted and later convicted the young men179—and their challenges to the U.S. Supreme Court arguably mark the birth of constitutional criminal procedure.180 This entwinement of racialized violence and the criminal process runs from the 1930s through the end of the twentieth century. It is prominently illustrated by, among other similar episodes, the brutal torture perpetrated against countless African American men over two decades, from the 1970s to 1990s, by white Chicago police officer John Burge and his deputies, who used suffocation, racial insults, burning, and electric shocks to coerce confessions, ultimately leading then-Illinois Governor George Ryan to commute all death sentencesi n the state.181 These uses of criminal law administration as a central means of resisting the abolition of slavery, Reconstruction, and desegregation, continue to inform criminal processes and institutions to this day by enabling forms of brutality and disregard that would be unimaginable had they originated in other, more democratic, egalitarian, and racially integrated contexts. As W.E.B. Du Bois predicted, this legacy of managing abolition and reconstruction in large part by invoking criminal law in racially subordinating ways, contrasted sharply with a different abolitionist framework, one that would have incorporated freed-persons into a reconstituted democracy: “If the Reconstruction of the Southern states, from slavery to free labor, and from aristocracy to industrial democracy, had been conceived as a major national program of America, whose accomplishment at any price was well worth the effort, we should be living today in a different world.”182 Our historical inheritance and this legacy illuminates the connection between the abolitionist path not taken in the aftermath of slavery and what ought to be an abolitionist ethos in reference to practices of prison-backed criminal regulation today. Instead, as the American economy underwent a shift from industrial to corporate capitalism in the 1970s, resulting in the erosion of manufacturing jobs occupied by poor and working class people in the inner cities, especially African Americans, a distinct underclass emerged, with few options for survival other than low wage work, welfare dependence, or criminal activity.183 This transformation in the U.S. economy contributed substantially to the emergence of a population that would be permanently unemployed or underemployed.184 In turn, federal, state, and local governments invested greater resources in coercive mechanisms of social control,185 prioritizing criminal law enforcement over other social projects, such as urban revitalization and expanded social welfare and education spending.186 In 1972, just before the National Advisory Commission on Criminal Justice Standards and Goals published the 1973 report noted at the beginning of this Article, there were 196,000 inmates in all state and federal prisons in the United States—a population housed in conditions that the Commission believed justified a ten year moratorium on prison construction.187 By 1997, however, the prison population had surged to 1,159,000188 and in 2002 there were a record 2,166,260 people housed in U.S. prisons and jails.189 </w:t>
      </w:r>
      <w:r w:rsidRPr="00CA58DC">
        <w:rPr>
          <w:sz w:val="14"/>
        </w:rPr>
        <w:t xml:space="preserve">This rapidly increasing population was characterized, as we now well know, by glaring racial asymmetries: </w:t>
      </w:r>
      <w:r w:rsidRPr="00CA58DC">
        <w:rPr>
          <w:rStyle w:val="StyleUnderline"/>
        </w:rPr>
        <w:t>As of</w:t>
      </w:r>
      <w:r w:rsidRPr="00CA58DC">
        <w:rPr>
          <w:sz w:val="14"/>
        </w:rPr>
        <w:t xml:space="preserve"> 19</w:t>
      </w:r>
      <w:r w:rsidRPr="00CA58DC">
        <w:rPr>
          <w:rStyle w:val="StyleUnderline"/>
        </w:rPr>
        <w:t>89, one in four African American men were in criminal custody</w:t>
      </w:r>
      <w:r w:rsidRPr="00CA58DC">
        <w:rPr>
          <w:sz w:val="14"/>
        </w:rPr>
        <w:t xml:space="preserve"> of some sort.190 In certain municipalities, the imprisonment rates for African Americans were even more striking. In 1991 </w:t>
      </w:r>
      <w:r w:rsidRPr="00CA58DC">
        <w:rPr>
          <w:rStyle w:val="StyleUnderline"/>
        </w:rPr>
        <w:t>in</w:t>
      </w:r>
      <w:r w:rsidRPr="00CA58DC">
        <w:rPr>
          <w:sz w:val="14"/>
        </w:rPr>
        <w:t xml:space="preserve"> Washington </w:t>
      </w:r>
      <w:r w:rsidRPr="00CA58DC">
        <w:rPr>
          <w:rStyle w:val="StyleUnderline"/>
        </w:rPr>
        <w:t xml:space="preserve">D.C., 42.5 percent of young African American men were in </w:t>
      </w:r>
      <w:r w:rsidRPr="00CA58DC">
        <w:rPr>
          <w:sz w:val="14"/>
        </w:rPr>
        <w:t xml:space="preserve">correctional </w:t>
      </w:r>
      <w:r w:rsidRPr="00CA58DC">
        <w:rPr>
          <w:rStyle w:val="StyleUnderline"/>
        </w:rPr>
        <w:t>custody</w:t>
      </w:r>
      <w:r w:rsidRPr="00CA58DC">
        <w:rPr>
          <w:sz w:val="14"/>
        </w:rPr>
        <w:t xml:space="preserve"> on any given day.191 </w:t>
      </w:r>
      <w:r w:rsidRPr="00CA58DC">
        <w:rPr>
          <w:rStyle w:val="StyleUnderline"/>
        </w:rPr>
        <w:t>In Baltimore</w:t>
      </w:r>
      <w:r w:rsidRPr="00CA58DC">
        <w:rPr>
          <w:sz w:val="14"/>
        </w:rPr>
        <w:t xml:space="preserve"> during 1990, </w:t>
      </w:r>
      <w:r w:rsidRPr="00CA58DC">
        <w:rPr>
          <w:rStyle w:val="StyleUnderline"/>
        </w:rPr>
        <w:t>56 percent</w:t>
      </w:r>
      <w:r w:rsidRPr="00CA58DC">
        <w:rPr>
          <w:sz w:val="14"/>
        </w:rPr>
        <w:t xml:space="preserve"> of the city’s African American males between ages eighteen and thirty-five </w:t>
      </w:r>
      <w:r w:rsidRPr="00CA58DC">
        <w:rPr>
          <w:rStyle w:val="StyleUnderline"/>
        </w:rPr>
        <w:t>were</w:t>
      </w:r>
      <w:r w:rsidRPr="00CA58DC">
        <w:rPr>
          <w:sz w:val="14"/>
        </w:rPr>
        <w:t xml:space="preserve"> either </w:t>
      </w:r>
      <w:r w:rsidRPr="00CA58DC">
        <w:rPr>
          <w:rStyle w:val="StyleUnderline"/>
        </w:rPr>
        <w:t>in criminal justice custody</w:t>
      </w:r>
      <w:r w:rsidRPr="00CA58DC">
        <w:rPr>
          <w:sz w:val="14"/>
        </w:rPr>
        <w:t xml:space="preserve"> or wanted on warrants.192 By 2004, more than 12 percent of African American men nationally between the ages of twenty-five to twenty-nine were incarcerated in prison or jail.193 Although rates of incarceration and disproportionate minority confinement have declined very modestly in recent years because of fiscal crises at both the state and federal level, as well as a global decrease in crime, African American men remain subject to criminal confinement and arrest at ratest hat far exceed their representation in the population.194 Prisoners are generally no longer subjected to chain gangs or hard physical labor for profit, although these practices persisted in certain jurisdictions through the end of the twentieth century.195 Currently, another form of </w:t>
      </w:r>
      <w:r w:rsidRPr="00CA58DC">
        <w:rPr>
          <w:rStyle w:val="StyleUnderline"/>
        </w:rPr>
        <w:t>incarceration</w:t>
      </w:r>
      <w:r w:rsidRPr="00CA58DC">
        <w:rPr>
          <w:sz w:val="14"/>
        </w:rPr>
        <w:t xml:space="preserve"> and punitive policing has emerged, one that </w:t>
      </w:r>
      <w:r w:rsidRPr="00CA58DC">
        <w:rPr>
          <w:rStyle w:val="StyleUnderline"/>
        </w:rPr>
        <w:t>effectuates</w:t>
      </w:r>
      <w:r w:rsidRPr="00CA58DC">
        <w:rPr>
          <w:sz w:val="14"/>
        </w:rPr>
        <w:t xml:space="preserve"> the </w:t>
      </w:r>
      <w:r w:rsidRPr="00CA58DC">
        <w:rPr>
          <w:rStyle w:val="StyleUnderline"/>
        </w:rPr>
        <w:t>mass containment and</w:t>
      </w:r>
      <w:r w:rsidRPr="00CA58DC">
        <w:rPr>
          <w:sz w:val="14"/>
        </w:rPr>
        <w:t xml:space="preserve"> exercises mass </w:t>
      </w:r>
      <w:r w:rsidRPr="00CA58DC">
        <w:rPr>
          <w:rStyle w:val="StyleUnderline"/>
        </w:rPr>
        <w:t>racial discipline, leading to the elimination of</w:t>
      </w:r>
      <w:r w:rsidRPr="00CA58DC">
        <w:rPr>
          <w:sz w:val="14"/>
        </w:rPr>
        <w:t xml:space="preserve"> large numbers of </w:t>
      </w:r>
      <w:r w:rsidRPr="00CA58DC">
        <w:rPr>
          <w:rStyle w:val="StyleUnderline"/>
        </w:rPr>
        <w:t>poor and</w:t>
      </w:r>
      <w:r w:rsidRPr="00CA58DC">
        <w:rPr>
          <w:sz w:val="14"/>
        </w:rPr>
        <w:t xml:space="preserve"> especially poor </w:t>
      </w:r>
      <w:r w:rsidRPr="00CA58DC">
        <w:rPr>
          <w:rStyle w:val="StyleUnderline"/>
        </w:rPr>
        <w:t>African American people from</w:t>
      </w:r>
      <w:r w:rsidRPr="00CA58DC">
        <w:rPr>
          <w:sz w:val="14"/>
        </w:rPr>
        <w:t xml:space="preserve"> the realm of </w:t>
      </w:r>
      <w:r w:rsidRPr="00CA58DC">
        <w:rPr>
          <w:rStyle w:val="StyleUnderline"/>
        </w:rPr>
        <w:t>civil society. A felony conviction</w:t>
      </w:r>
      <w:r w:rsidRPr="00CA58DC">
        <w:rPr>
          <w:sz w:val="14"/>
        </w:rPr>
        <w:t xml:space="preserve">, disproportionately meted out to African Americans, Latinos, and indigent whites, </w:t>
      </w:r>
      <w:r w:rsidRPr="00CA58DC">
        <w:rPr>
          <w:rStyle w:val="StyleUnderline"/>
        </w:rPr>
        <w:t>results in</w:t>
      </w:r>
      <w:r w:rsidRPr="00CA58DC">
        <w:rPr>
          <w:sz w:val="14"/>
        </w:rPr>
        <w:t xml:space="preserve"> a </w:t>
      </w:r>
      <w:r w:rsidRPr="00CA58DC">
        <w:rPr>
          <w:rStyle w:val="StyleUnderline"/>
        </w:rPr>
        <w:t>permanent loss of voting rights</w:t>
      </w:r>
      <w:r w:rsidRPr="00CA58DC">
        <w:rPr>
          <w:sz w:val="14"/>
        </w:rPr>
        <w:t xml:space="preserve"> in most states, </w:t>
      </w:r>
      <w:r w:rsidRPr="00CA58DC">
        <w:rPr>
          <w:rStyle w:val="StyleUnderline"/>
        </w:rPr>
        <w:t>employment bars</w:t>
      </w:r>
      <w:r w:rsidRPr="00CA58DC">
        <w:rPr>
          <w:sz w:val="14"/>
        </w:rPr>
        <w:t xml:space="preserve"> in numerous professions, </w:t>
      </w:r>
      <w:r w:rsidRPr="00CA58DC">
        <w:rPr>
          <w:rStyle w:val="StyleUnderline"/>
        </w:rPr>
        <w:t>and a lifetime ban on</w:t>
      </w:r>
      <w:r w:rsidRPr="00CA58DC">
        <w:rPr>
          <w:sz w:val="14"/>
        </w:rPr>
        <w:t xml:space="preserve"> federal </w:t>
      </w:r>
      <w:r w:rsidRPr="00CA58DC">
        <w:rPr>
          <w:rStyle w:val="StyleUnderline"/>
        </w:rPr>
        <w:t>student aid</w:t>
      </w:r>
      <w:r w:rsidRPr="00CA58DC">
        <w:rPr>
          <w:sz w:val="14"/>
        </w:rPr>
        <w:t xml:space="preserve">, among other damaging consequences.196 These consequences further exacerbate the physically segregative effects of incarceration post-release, </w:t>
      </w:r>
      <w:r w:rsidRPr="00CA58DC">
        <w:rPr>
          <w:rStyle w:val="StyleUnderline"/>
        </w:rPr>
        <w:t>inhibiting opportunities for</w:t>
      </w:r>
      <w:r w:rsidRPr="00CA58DC">
        <w:rPr>
          <w:sz w:val="14"/>
        </w:rPr>
        <w:t xml:space="preserve"> meaningful </w:t>
      </w:r>
      <w:r w:rsidRPr="00CA58DC">
        <w:rPr>
          <w:rStyle w:val="StyleUnderline"/>
        </w:rPr>
        <w:t>integration available to persons and communities most affected by incarceration</w:t>
      </w:r>
      <w:r w:rsidRPr="00CA58DC">
        <w:rPr>
          <w:sz w:val="14"/>
        </w:rPr>
        <w:t xml:space="preserve">.197 </w:t>
      </w:r>
      <w:r w:rsidRPr="00CA58DC">
        <w:rPr>
          <w:rStyle w:val="Emphasis"/>
        </w:rPr>
        <w:t>These consequences of conviction constitute</w:t>
      </w:r>
      <w:r w:rsidRPr="00CA58DC">
        <w:rPr>
          <w:sz w:val="14"/>
        </w:rPr>
        <w:t xml:space="preserve"> a </w:t>
      </w:r>
      <w:r w:rsidRPr="00CA58DC">
        <w:rPr>
          <w:rStyle w:val="StyleUnderline"/>
        </w:rPr>
        <w:t>basic denial of equal citizenship, and</w:t>
      </w:r>
      <w:r w:rsidRPr="00CA58DC">
        <w:rPr>
          <w:sz w:val="14"/>
        </w:rPr>
        <w:t xml:space="preserve">, as such, conviction recreates the </w:t>
      </w:r>
      <w:r w:rsidRPr="00CA58DC">
        <w:rPr>
          <w:rStyle w:val="Emphasis"/>
        </w:rPr>
        <w:t>civil death</w:t>
      </w:r>
      <w:r w:rsidRPr="00CA58DC">
        <w:rPr>
          <w:sz w:val="14"/>
        </w:rPr>
        <w:t xml:space="preserve"> associated with enslavement. Further, </w:t>
      </w:r>
      <w:r w:rsidRPr="00CA58DC">
        <w:rPr>
          <w:rStyle w:val="StyleUnderline"/>
        </w:rPr>
        <w:t>the criminal process</w:t>
      </w:r>
      <w:r w:rsidRPr="00CA58DC">
        <w:rPr>
          <w:sz w:val="14"/>
        </w:rPr>
        <w:t xml:space="preserve"> still </w:t>
      </w:r>
      <w:r w:rsidRPr="00CA58DC">
        <w:rPr>
          <w:rStyle w:val="StyleUnderline"/>
        </w:rPr>
        <w:t>operates on a for-profit model</w:t>
      </w:r>
      <w:r w:rsidRPr="00CA58DC">
        <w:rPr>
          <w:sz w:val="14"/>
        </w:rPr>
        <w:t xml:space="preserve"> importantly distinct, but not entirely removed from, earlier systems of confinement for profit that were the direct outgrowth ofslavery.198 Prisoners’ labor does not itself directly provide a significant source of profit to a lessor or single business as it once did. Instead, large-scale incarceration—</w:t>
      </w:r>
      <w:r w:rsidRPr="00CA58DC">
        <w:rPr>
          <w:rStyle w:val="StyleUnderline"/>
        </w:rPr>
        <w:t>marked by prisoners’ suffering, dehumanization, and violence</w:t>
      </w:r>
      <w:r w:rsidRPr="00CA58DC">
        <w:rPr>
          <w:sz w:val="14"/>
        </w:rPr>
        <w:t xml:space="preserve">—generates a market for the construction of facilities to </w:t>
      </w:r>
      <w:r w:rsidRPr="00CA58DC">
        <w:rPr>
          <w:sz w:val="14"/>
          <w:szCs w:val="12"/>
        </w:rPr>
        <w:t xml:space="preserve">house approximately two million prisoners and jail inmates; the technology and mechanisms to maintain almost seven million persons under criminal supervision; and the employment of thousands of prison guards, prison staff, probation and parole officers, and other penal professionals.199 The large sums of money poured into prisons and criminal surveillance have drawn major firms and a variety of Wall Street financiers to prison construction.200 Underwriting prison construction through private finance and the sale of tax-exempt bonds has served as a lucrative undertaking in itself.201 Though only used to manage a small portion of detention facilities, private corrections corporations, such as Corrections Corporation of America and Wackenhutt, submit bids to governments to manage different detention systems, especially immigration detention, and guarantee to provide these services at a lower cost than the state is able to deliver.202 Additionally, vendors of everything from stand alone cells, hand and foot cuffs, razor wire, and shank proof vests make considerable profits from prisons.203 A single contract to provide prisoners in the state of Texas with a soy-based meat substitute, awarded to VitaPro Foods, went for $34 million per year.204 The profits for phone service inside prison walls make food contracts seem insignificant.205 </w:t>
      </w:r>
      <w:r w:rsidRPr="00CA58DC">
        <w:rPr>
          <w:sz w:val="14"/>
        </w:rPr>
        <w:t xml:space="preserve">Meanwhile, </w:t>
      </w:r>
      <w:r w:rsidRPr="00CA58DC">
        <w:rPr>
          <w:rStyle w:val="StyleUnderline"/>
        </w:rPr>
        <w:t>prisoners continue to serve as a captive labor force, working for</w:t>
      </w:r>
      <w:r w:rsidRPr="00CA58DC">
        <w:rPr>
          <w:sz w:val="14"/>
        </w:rPr>
        <w:t xml:space="preserve"> approximately </w:t>
      </w:r>
      <w:r w:rsidRPr="00CA58DC">
        <w:rPr>
          <w:rStyle w:val="StyleUnderline"/>
        </w:rPr>
        <w:t>one dollar per hour</w:t>
      </w:r>
      <w:r w:rsidRPr="00CA58DC">
        <w:rPr>
          <w:sz w:val="14"/>
        </w:rPr>
        <w:t xml:space="preserve">, and often less.206 Numerous firms use prisoners as a component of their workforce in the United States, as do government entities that use prison labor to manufacture products that are then sold to other government agencies.207 Although prisoners are no longer forced to work by or for the state (as they were in the South well into the twentieth century), the perverse profit motive that spurred the convict lease system with all its horror might be understood in historical context as preserved yet transformed in these various other guises. </w:t>
      </w:r>
      <w:r w:rsidRPr="00CA58DC">
        <w:rPr>
          <w:rStyle w:val="StyleUnderline"/>
        </w:rPr>
        <w:t>Criminal fines and fees generate substantial additional revenue for the criminal process</w:t>
      </w:r>
      <w:r w:rsidRPr="00CA58DC">
        <w:rPr>
          <w:sz w:val="14"/>
        </w:rPr>
        <w:t xml:space="preserve"> itself and for certain municipalities and other jurisdictions.208 And the grossly disproportionate number of African Americans imprisoned, arrested, criminally fined, and stopped by police further accentuates the associations between earlier forms of racialized penal subordination for profit and the contemporary racial dynamics of criminal law administration.209 </w:t>
      </w:r>
      <w:r w:rsidRPr="00CA58DC">
        <w:rPr>
          <w:rStyle w:val="Emphasis"/>
        </w:rPr>
        <w:t>The deep, structura</w:t>
      </w:r>
      <w:r w:rsidRPr="00CA58DC">
        <w:rPr>
          <w:sz w:val="14"/>
        </w:rPr>
        <w:t xml:space="preserve">l, and both </w:t>
      </w:r>
      <w:r w:rsidRPr="00CA58DC">
        <w:rPr>
          <w:rStyle w:val="Emphasis"/>
        </w:rPr>
        <w:t>conscious and unconscious entanglement of racial degradation and criminal law enforcement presents a strong case for aspiring to abandon criminal regulatory frameworks</w:t>
      </w:r>
      <w:r w:rsidRPr="00CA58DC">
        <w:rPr>
          <w:sz w:val="14"/>
        </w:rPr>
        <w:t xml:space="preserve"> in favor of other social regulatory projects, rather than aiming for more modest criminal law reform. Multiple studies have confirmed the implicit, often immediate, and at times unconscious associations made between African Americans, criminality, and threat.210 These associations, borne of this history, continue to be reproduced by these structures and by the development of punitive policing and incarceration practices that treat certain people as not fully human. To provide but a few examples, psychologists Jennifer Eberhardt, Philip Atiba Goff, and their collaborators studied how individuals in various scenarios determine who “looks like a criminal.”211 Perhaps not surprisingly, controlling for other factors, the study’s subjects chose people who looked African American, particularly those who looked more “stereotypically” African American and those coded as having more “Afrocentric” features.212 In a similar study, psychologists Brian Lowery and Sandra Graham studied subjects’ responses to juvenile arrestees. When the study’s subjects were primed to understand the youth as African American, the juveniles were judged to be more blameworthy and deserving of harsher and more punitive treatment.213 Consciously expressed egalitarian racial beliefs did not significantly moderate the effects of implicit biasin these contexts.214 </w:t>
      </w:r>
      <w:r w:rsidRPr="00CA58DC">
        <w:rPr>
          <w:rStyle w:val="StyleUnderline"/>
        </w:rPr>
        <w:t>Conscious and unconscious biases</w:t>
      </w:r>
      <w:r w:rsidRPr="00CA58DC">
        <w:rPr>
          <w:sz w:val="14"/>
        </w:rPr>
        <w:t xml:space="preserve"> on the part of police officers often</w:t>
      </w:r>
      <w:r w:rsidRPr="00CA58DC">
        <w:rPr>
          <w:rStyle w:val="StyleUnderline"/>
        </w:rPr>
        <w:t xml:space="preserve"> have lethal outcomes. Shooter and weapons biases</w:t>
      </w:r>
      <w:r w:rsidRPr="00CA58DC">
        <w:rPr>
          <w:sz w:val="14"/>
        </w:rPr>
        <w:t xml:space="preserve">, for instance, </w:t>
      </w:r>
      <w:r w:rsidRPr="00CA58DC">
        <w:rPr>
          <w:rStyle w:val="StyleUnderline"/>
        </w:rPr>
        <w:t>are well-documented</w:t>
      </w:r>
      <w:r w:rsidRPr="00CA58DC">
        <w:rPr>
          <w:sz w:val="14"/>
        </w:rPr>
        <w:t xml:space="preserve">. In researching how subjects behave in simulated video game shooting settings, multiple studies have found that the likelihood of shooting a suspect who is armed or possesses a device other than a gun significantly increases when the suspect is African American and decreases when the suspect is white.215 This is true both for white and African American shooters.216 Similarly, psychologist Philip Atiba Goff and his colleagues, in a study examining archival material from actual death penalty cases in Pennsylvania, found that defendants depicted as implicitly “apelike” were more likely to be executed than those who were not; African Americans were more likely to be depicted as implicitly “apelike” than whites.217 Judges, jurors, and prosecutors in related studies likewise reflect considerable racial bias in their determinations at numerous criticalstages of the criminal process.218 The landscape of </w:t>
      </w:r>
      <w:r w:rsidRPr="00CA58DC">
        <w:rPr>
          <w:rStyle w:val="StyleUnderline"/>
        </w:rPr>
        <w:t>contemporary criminal law enforcement is</w:t>
      </w:r>
      <w:r w:rsidRPr="00CA58DC">
        <w:rPr>
          <w:sz w:val="14"/>
        </w:rPr>
        <w:t xml:space="preserve"> thus, in significant and fundamental respects, part of </w:t>
      </w:r>
      <w:r w:rsidRPr="00CA58DC">
        <w:rPr>
          <w:rStyle w:val="StyleUnderline"/>
        </w:rPr>
        <w:t>the afterlife of slavery and Jim Crow</w:t>
      </w:r>
      <w:r w:rsidRPr="00CA58DC">
        <w:rPr>
          <w:sz w:val="14"/>
        </w:rPr>
        <w:t xml:space="preserve">, and this legacy is deeply implicated in criminal law’s persistent practices of racialized degradation. </w:t>
      </w:r>
      <w:r w:rsidRPr="00CA58DC">
        <w:rPr>
          <w:rStyle w:val="StyleUnderline"/>
        </w:rPr>
        <w:t>Perceptions of criminality, threat, and the prevalence of violence, informed by</w:t>
      </w:r>
      <w:r w:rsidRPr="00CA58DC">
        <w:rPr>
          <w:sz w:val="14"/>
        </w:rPr>
        <w:t xml:space="preserve"> these </w:t>
      </w:r>
      <w:r w:rsidRPr="00CA58DC">
        <w:rPr>
          <w:rStyle w:val="StyleUnderline"/>
        </w:rPr>
        <w:t>racialized</w:t>
      </w:r>
      <w:r w:rsidRPr="00CA58DC">
        <w:rPr>
          <w:sz w:val="14"/>
        </w:rPr>
        <w:t xml:space="preserve"> material </w:t>
      </w:r>
      <w:r w:rsidRPr="00CA58DC">
        <w:rPr>
          <w:rStyle w:val="StyleUnderline"/>
        </w:rPr>
        <w:t>histories</w:t>
      </w:r>
      <w:r w:rsidRPr="00CA58DC">
        <w:rPr>
          <w:sz w:val="14"/>
        </w:rPr>
        <w:t xml:space="preserve"> and dehumanizing associations, </w:t>
      </w:r>
      <w:r w:rsidRPr="00CA58DC">
        <w:rPr>
          <w:rStyle w:val="StyleUnderline"/>
        </w:rPr>
        <w:t>operate at all levels of criminal law administration</w:t>
      </w:r>
      <w:r w:rsidRPr="00CA58DC">
        <w:rPr>
          <w:sz w:val="14"/>
        </w:rPr>
        <w:t xml:space="preserve">, often without the relevant actors’ awareness. This suggests something of how difficult it would be to remove racialized violence from prison-backed policing and imprisonment while retaining these practices as a primary mechanism of maintaining social order. The </w:t>
      </w:r>
      <w:r w:rsidRPr="00CA58DC">
        <w:rPr>
          <w:rStyle w:val="Emphasis"/>
        </w:rPr>
        <w:t>racialized degradation</w:t>
      </w:r>
      <w:r w:rsidRPr="00CA58DC">
        <w:rPr>
          <w:sz w:val="14"/>
        </w:rPr>
        <w:t xml:space="preserve"> associated with criminal regulatory practices, then, </w:t>
      </w:r>
      <w:r w:rsidRPr="00CA58DC">
        <w:rPr>
          <w:rStyle w:val="Emphasis"/>
        </w:rPr>
        <w:t xml:space="preserve">compels an abolitionist ethical orientation </w:t>
      </w:r>
      <w:r w:rsidRPr="00CA58DC">
        <w:rPr>
          <w:sz w:val="14"/>
        </w:rPr>
        <w:t xml:space="preserve">on distinct and additional grounds apart from the general dehumanizing structural dynamics addressed in the preceding Subpart, particularly insofar as there are other available means of accomplishing crime-reductive objectives. </w:t>
      </w:r>
      <w:r w:rsidRPr="00CA58DC">
        <w:rPr>
          <w:sz w:val="14"/>
          <w:szCs w:val="16"/>
        </w:rPr>
        <w:t>If we are indeed committed to democratic and egalitarian values, the need to scrutinize closely the other purported purposes of the criminal process presses with increasing urgency. So, too does the question of whether there are alternative regulatory frameworks and approaches that might achieve similar ends with less racially encumbered and violent consequences.</w:t>
      </w:r>
    </w:p>
    <w:p w14:paraId="74DA43D6" w14:textId="4BB939A2" w:rsidR="00817EC6" w:rsidRPr="00CA58DC" w:rsidRDefault="00817EC6" w:rsidP="0012231E"/>
    <w:p w14:paraId="1BE4D1B9" w14:textId="344E5FD4" w:rsidR="00817EC6" w:rsidRPr="00CA58DC" w:rsidRDefault="00817EC6" w:rsidP="0012231E"/>
    <w:p w14:paraId="66AE154F" w14:textId="77777777" w:rsidR="00817EC6" w:rsidRPr="00CA58DC" w:rsidRDefault="00817EC6" w:rsidP="00817EC6">
      <w:pPr>
        <w:pStyle w:val="Heading4"/>
        <w:rPr>
          <w:rFonts w:cs="Arial"/>
        </w:rPr>
      </w:pPr>
      <w:r w:rsidRPr="00CA58DC">
        <w:rPr>
          <w:rFonts w:cs="Arial"/>
        </w:rPr>
        <w:t xml:space="preserve">The impact is continual objectification and treating BIPOC as test sites for more perfected modes of violence that gets normalized in the echo-chamber of the prison-industrial-complex.  </w:t>
      </w:r>
    </w:p>
    <w:p w14:paraId="08B1222E" w14:textId="77777777" w:rsidR="00817EC6" w:rsidRPr="00CA58DC" w:rsidRDefault="00817EC6" w:rsidP="00817EC6">
      <w:r w:rsidRPr="00CA58DC">
        <w:rPr>
          <w:rStyle w:val="Style13ptBold"/>
        </w:rPr>
        <w:t>McLeod 15</w:t>
      </w:r>
      <w:r w:rsidRPr="00CA58DC">
        <w:t xml:space="preserve"> </w:t>
      </w:r>
    </w:p>
    <w:p w14:paraId="3F7464A5" w14:textId="7C37EDF7" w:rsidR="00817EC6" w:rsidRPr="00CA58DC" w:rsidRDefault="00817EC6" w:rsidP="00817EC6">
      <w:r w:rsidRPr="00CA58DC">
        <w:t>(Allegra M. McLeod -- Georgetown University Law Center, “Prison Abolition &amp; Grounded Justice”, https://scholarship.law.georgetown.edu/cgi/viewcontent.cgi?article=2502&amp;context=facpub, UCLA Law Review, Pgs. 1173-1184)</w:t>
      </w:r>
    </w:p>
    <w:p w14:paraId="643ACA6F" w14:textId="28EF37AF" w:rsidR="00817EC6" w:rsidRPr="00CA58DC" w:rsidRDefault="00817EC6" w:rsidP="00817EC6">
      <w:pPr>
        <w:rPr>
          <w:sz w:val="14"/>
        </w:rPr>
      </w:pPr>
      <w:r w:rsidRPr="00CA58DC">
        <w:rPr>
          <w:rStyle w:val="StyleUnderline"/>
        </w:rPr>
        <w:t xml:space="preserve">Prisons are places of </w:t>
      </w:r>
      <w:r w:rsidRPr="00CA58DC">
        <w:rPr>
          <w:rStyle w:val="Emphasis"/>
        </w:rPr>
        <w:t>intense brutality, violence, and dehumanization</w:t>
      </w:r>
      <w:r w:rsidRPr="00CA58DC">
        <w:rPr>
          <w:sz w:val="14"/>
        </w:rPr>
        <w:t xml:space="preserve">.70 In his seminal study of the New Jersey State Prison, The Society of Captives, sociologist Gresham M. Sykes carefully exposed how </w:t>
      </w:r>
      <w:r w:rsidRPr="00CA58DC">
        <w:rPr>
          <w:rStyle w:val="Emphasis"/>
        </w:rPr>
        <w:t>the fundamental structure of the modern U.S. prison degrades</w:t>
      </w:r>
      <w:r w:rsidRPr="00CA58DC">
        <w:rPr>
          <w:sz w:val="14"/>
        </w:rPr>
        <w:t xml:space="preserve"> the </w:t>
      </w:r>
      <w:r w:rsidRPr="00CA58DC">
        <w:rPr>
          <w:rStyle w:val="StyleUnderline"/>
        </w:rPr>
        <w:t xml:space="preserve">inmate’s </w:t>
      </w:r>
      <w:r w:rsidRPr="00CA58DC">
        <w:rPr>
          <w:rStyle w:val="Emphasis"/>
        </w:rPr>
        <w:t>basic humanity</w:t>
      </w:r>
      <w:r w:rsidRPr="00CA58DC">
        <w:rPr>
          <w:rStyle w:val="StyleUnderline"/>
        </w:rPr>
        <w:t xml:space="preserve"> and sense of selfworth</w:t>
      </w:r>
      <w:r w:rsidRPr="00CA58DC">
        <w:rPr>
          <w:sz w:val="14"/>
        </w:rPr>
        <w:t xml:space="preserve">.71 </w:t>
      </w:r>
      <w:r w:rsidRPr="00CA58DC">
        <w:rPr>
          <w:rStyle w:val="StyleUnderline"/>
        </w:rPr>
        <w:t>Caged or confined</w:t>
      </w:r>
      <w:r w:rsidRPr="00CA58DC">
        <w:rPr>
          <w:sz w:val="14"/>
        </w:rPr>
        <w:t xml:space="preserve"> and stripped of his freedom, </w:t>
      </w:r>
      <w:r w:rsidRPr="00CA58DC">
        <w:rPr>
          <w:rStyle w:val="StyleUnderline"/>
        </w:rPr>
        <w:t>the prisoner is forced to submit</w:t>
      </w:r>
      <w:r w:rsidRPr="00CA58DC">
        <w:rPr>
          <w:sz w:val="14"/>
        </w:rPr>
        <w:t xml:space="preserve"> to an existence </w:t>
      </w:r>
      <w:r w:rsidRPr="00CA58DC">
        <w:rPr>
          <w:rStyle w:val="StyleUnderline"/>
        </w:rPr>
        <w:t>without the ability to exercise the basic capacities that define personhood</w:t>
      </w:r>
      <w:r w:rsidRPr="00CA58DC">
        <w:rPr>
          <w:sz w:val="14"/>
        </w:rPr>
        <w:t xml:space="preserve"> in a liberal society.72 The inmate’s movement is tightly </w:t>
      </w:r>
      <w:r w:rsidRPr="00CA58DC">
        <w:rPr>
          <w:rStyle w:val="StyleUnderline"/>
        </w:rPr>
        <w:t>controlled</w:t>
      </w:r>
      <w:r w:rsidRPr="00CA58DC">
        <w:rPr>
          <w:sz w:val="14"/>
        </w:rPr>
        <w:t xml:space="preserve">, sometimes </w:t>
      </w:r>
      <w:r w:rsidRPr="00CA58DC">
        <w:rPr>
          <w:rStyle w:val="StyleUnderline"/>
        </w:rPr>
        <w:t>by chains and shackles</w:t>
      </w:r>
      <w:r w:rsidRPr="00CA58DC">
        <w:rPr>
          <w:sz w:val="14"/>
        </w:rPr>
        <w:t xml:space="preserve">, and always by orders </w:t>
      </w:r>
      <w:r w:rsidRPr="00CA58DC">
        <w:rPr>
          <w:rStyle w:val="StyleUnderline"/>
        </w:rPr>
        <w:t>backed with the threat of force</w:t>
      </w:r>
      <w:r w:rsidRPr="00CA58DC">
        <w:rPr>
          <w:sz w:val="14"/>
        </w:rPr>
        <w:t xml:space="preserve">;73 his body is subject to </w:t>
      </w:r>
      <w:r w:rsidRPr="00CA58DC">
        <w:rPr>
          <w:rStyle w:val="StyleUnderline"/>
        </w:rPr>
        <w:t>invasive cavity searches on command</w:t>
      </w:r>
      <w:r w:rsidRPr="00CA58DC">
        <w:rPr>
          <w:sz w:val="14"/>
        </w:rPr>
        <w:t xml:space="preserve">;74 he is </w:t>
      </w:r>
      <w:r w:rsidRPr="00CA58DC">
        <w:rPr>
          <w:rStyle w:val="StyleUnderline"/>
        </w:rPr>
        <w:t>denied nearly all personal possessions</w:t>
      </w:r>
      <w:r w:rsidRPr="00CA58DC">
        <w:rPr>
          <w:sz w:val="14"/>
        </w:rPr>
        <w:t xml:space="preserve">; his </w:t>
      </w:r>
      <w:r w:rsidRPr="00CA58DC">
        <w:rPr>
          <w:rStyle w:val="StyleUnderline"/>
        </w:rPr>
        <w:t>routines of eating, sleeping, and bodily maintenance are minutely managed</w:t>
      </w:r>
      <w:r w:rsidRPr="00CA58DC">
        <w:rPr>
          <w:sz w:val="14"/>
        </w:rPr>
        <w:t xml:space="preserve">; </w:t>
      </w:r>
      <w:r w:rsidRPr="00CA58DC">
        <w:rPr>
          <w:rStyle w:val="StyleUnderline"/>
        </w:rPr>
        <w:t>he may</w:t>
      </w:r>
      <w:r w:rsidRPr="00CA58DC">
        <w:rPr>
          <w:sz w:val="14"/>
        </w:rPr>
        <w:t xml:space="preserve"> communicate and</w:t>
      </w:r>
      <w:r w:rsidRPr="00CA58DC">
        <w:rPr>
          <w:rStyle w:val="StyleUnderline"/>
        </w:rPr>
        <w:t xml:space="preserve"> interact with others only on limited terms strictly dictated by</w:t>
      </w:r>
      <w:r w:rsidRPr="00CA58DC">
        <w:rPr>
          <w:sz w:val="14"/>
        </w:rPr>
        <w:t xml:space="preserve"> his </w:t>
      </w:r>
      <w:r w:rsidRPr="00CA58DC">
        <w:rPr>
          <w:rStyle w:val="StyleUnderline"/>
        </w:rPr>
        <w:t>jailers</w:t>
      </w:r>
      <w:r w:rsidRPr="00CA58DC">
        <w:rPr>
          <w:sz w:val="14"/>
        </w:rPr>
        <w:t xml:space="preserve">; and he is </w:t>
      </w:r>
      <w:r w:rsidRPr="00CA58DC">
        <w:rPr>
          <w:rStyle w:val="StyleUnderline"/>
        </w:rPr>
        <w:t>reduced to an identifying number, deprived of</w:t>
      </w:r>
      <w:r w:rsidRPr="00CA58DC">
        <w:rPr>
          <w:sz w:val="14"/>
        </w:rPr>
        <w:t xml:space="preserve"> all that constitutes his </w:t>
      </w:r>
      <w:r w:rsidRPr="00CA58DC">
        <w:rPr>
          <w:rStyle w:val="StyleUnderline"/>
        </w:rPr>
        <w:t>individuality</w:t>
      </w:r>
      <w:r w:rsidRPr="00CA58DC">
        <w:rPr>
          <w:sz w:val="14"/>
        </w:rPr>
        <w:t xml:space="preserve">.75 Sykes’s account of “the pains of imprisonment”76 attends not only to the </w:t>
      </w:r>
      <w:r w:rsidRPr="00CA58DC">
        <w:rPr>
          <w:rStyle w:val="StyleUnderline"/>
        </w:rPr>
        <w:t>dehumanizing effects of this basic structure of imprisonment</w:t>
      </w:r>
      <w:r w:rsidRPr="00CA58DC">
        <w:rPr>
          <w:sz w:val="14"/>
        </w:rPr>
        <w:t xml:space="preserve">—which </w:t>
      </w:r>
      <w:r w:rsidRPr="00CA58DC">
        <w:rPr>
          <w:rStyle w:val="StyleUnderline"/>
        </w:rPr>
        <w:t>remains</w:t>
      </w:r>
      <w:r w:rsidRPr="00CA58DC">
        <w:rPr>
          <w:sz w:val="14"/>
        </w:rPr>
        <w:t xml:space="preserve"> relatively </w:t>
      </w:r>
      <w:r w:rsidRPr="00CA58DC">
        <w:rPr>
          <w:rStyle w:val="StyleUnderline"/>
        </w:rPr>
        <w:t>unchanged</w:t>
      </w:r>
      <w:r w:rsidRPr="00CA58DC">
        <w:rPr>
          <w:sz w:val="14"/>
        </w:rPr>
        <w:t xml:space="preserve"> from the New Jersey penitentiary of 1958 to the U.S. jails and prisons that abound today77—but also to its violent effects on the personhood of the prisoner: [H]owever painful these frustrations or deprivations may be in the immediate terms of thwarted goals, discomfort, boredom, and loneliness, </w:t>
      </w:r>
      <w:r w:rsidRPr="00CA58DC">
        <w:rPr>
          <w:rStyle w:val="StyleUnderline"/>
        </w:rPr>
        <w:t>they carry a more profound hurt as a set of threats or attacks which are directed against the very foundations of the prisoner’s being</w:t>
      </w:r>
      <w:r w:rsidRPr="00CA58DC">
        <w:rPr>
          <w:sz w:val="14"/>
        </w:rPr>
        <w:t xml:space="preserve">. The individual’s picture of himself as a person of value . . . begins to waver and grow dim.78 In addition to routines of minute bodily control, thousands of </w:t>
      </w:r>
      <w:r w:rsidRPr="00CA58DC">
        <w:rPr>
          <w:rStyle w:val="StyleUnderline"/>
        </w:rPr>
        <w:t>persons are increasingly subject to long-term</w:t>
      </w:r>
      <w:r w:rsidRPr="00CA58DC">
        <w:rPr>
          <w:sz w:val="14"/>
        </w:rPr>
        <w:t xml:space="preserve"> and </w:t>
      </w:r>
      <w:r w:rsidRPr="00CA58DC">
        <w:rPr>
          <w:rStyle w:val="StyleUnderline"/>
        </w:rPr>
        <w:t>near-complete isolation</w:t>
      </w:r>
      <w:r w:rsidRPr="00CA58DC">
        <w:rPr>
          <w:sz w:val="14"/>
        </w:rPr>
        <w:t xml:space="preserve"> in prison. The Bureau of Justice Statistics has estimated that 80,000 persons are caged in solitary confinement in the United States, many enduring isolation for years.79 </w:t>
      </w:r>
      <w:r w:rsidRPr="00CA58DC">
        <w:rPr>
          <w:rStyle w:val="StyleUnderline"/>
        </w:rPr>
        <w:t>Solitary confinement</w:t>
      </w:r>
      <w:r w:rsidRPr="00CA58DC">
        <w:rPr>
          <w:sz w:val="14"/>
        </w:rPr>
        <w:t xml:space="preserve"> routinely </w:t>
      </w:r>
      <w:r w:rsidRPr="00CA58DC">
        <w:rPr>
          <w:rStyle w:val="StyleUnderline"/>
        </w:rPr>
        <w:t>entails being locked</w:t>
      </w:r>
      <w:r w:rsidRPr="00CA58DC">
        <w:rPr>
          <w:sz w:val="14"/>
        </w:rPr>
        <w:t xml:space="preserve"> for twenty-three to twenty-four hours per day </w:t>
      </w:r>
      <w:r w:rsidRPr="00CA58DC">
        <w:rPr>
          <w:rStyle w:val="StyleUnderline"/>
        </w:rPr>
        <w:t>in a</w:t>
      </w:r>
      <w:r w:rsidRPr="00CA58DC">
        <w:rPr>
          <w:sz w:val="14"/>
        </w:rPr>
        <w:t xml:space="preserve"> small </w:t>
      </w:r>
      <w:r w:rsidRPr="00CA58DC">
        <w:rPr>
          <w:rStyle w:val="StyleUnderline"/>
        </w:rPr>
        <w:t>cell, between forty-eight and eighty square feet, without natural light</w:t>
      </w:r>
      <w:r w:rsidRPr="00CA58DC">
        <w:rPr>
          <w:sz w:val="14"/>
        </w:rPr>
        <w:t xml:space="preserve"> or control of the electric light, </w:t>
      </w:r>
      <w:r w:rsidRPr="00CA58DC">
        <w:rPr>
          <w:rStyle w:val="StyleUnderline"/>
        </w:rPr>
        <w:t>and no view outside</w:t>
      </w:r>
      <w:r w:rsidRPr="00CA58DC">
        <w:rPr>
          <w:sz w:val="14"/>
        </w:rPr>
        <w:t xml:space="preserve"> the cell.80 Persons so confined may be able to spend one hour per day in a “concrete exercise pen,” which, although partially open to the outdoors, is typically still configured as a cage.81 Raymond Luc Levasseur, who was held in solitary confinement at the Federal Correctional Complex at Florence, Colorado, a prison devoted to solitary confinement (also called administrative segregation (ADX)), wrote of the first year of his isolation: </w:t>
      </w:r>
      <w:r w:rsidRPr="00CA58DC">
        <w:rPr>
          <w:rStyle w:val="StyleUnderline"/>
        </w:rPr>
        <w:t>Picture a cage where top, bottom, sides and back are concrete walls. The front is</w:t>
      </w:r>
      <w:r w:rsidRPr="00CA58DC">
        <w:rPr>
          <w:sz w:val="14"/>
        </w:rPr>
        <w:t xml:space="preserve"> sliced by </w:t>
      </w:r>
      <w:r w:rsidRPr="00CA58DC">
        <w:rPr>
          <w:rStyle w:val="StyleUnderline"/>
        </w:rPr>
        <w:t>steel bars</w:t>
      </w:r>
      <w:r w:rsidRPr="00CA58DC">
        <w:rPr>
          <w:sz w:val="14"/>
        </w:rPr>
        <w:t xml:space="preserve">. . . . The term “boxcar” is derived from this configuration: a small, enclosed box that [does not] move. . . . </w:t>
      </w:r>
      <w:r w:rsidRPr="00CA58DC">
        <w:rPr>
          <w:rStyle w:val="StyleUnderline"/>
        </w:rPr>
        <w:t>The purpose</w:t>
      </w:r>
      <w:r w:rsidRPr="00CA58DC">
        <w:rPr>
          <w:sz w:val="14"/>
        </w:rPr>
        <w:t xml:space="preserve"> of a boxcar cell </w:t>
      </w:r>
      <w:r w:rsidRPr="00CA58DC">
        <w:rPr>
          <w:rStyle w:val="StyleUnderline"/>
        </w:rPr>
        <w:t>is to gouge the prisoner’s senses by suppressing human sound, putting blinders about our eyes and forbidding touch</w:t>
      </w:r>
      <w:r w:rsidRPr="00CA58DC">
        <w:rPr>
          <w:sz w:val="14"/>
        </w:rPr>
        <w:t xml:space="preserve">. . . . It seems endless. Each morning I look at the same gray door and hear the same rumbles followed by long silences. It is endless. . . . </w:t>
      </w:r>
      <w:r w:rsidRPr="00CA58DC">
        <w:rPr>
          <w:rStyle w:val="StyleUnderline"/>
        </w:rPr>
        <w:t>I see forced feedings, cell extractions</w:t>
      </w:r>
      <w:r w:rsidRPr="00CA58DC">
        <w:rPr>
          <w:sz w:val="14"/>
        </w:rPr>
        <w:t xml:space="preserve"> . . . . </w:t>
      </w:r>
      <w:r w:rsidRPr="00CA58DC">
        <w:rPr>
          <w:rStyle w:val="StyleUnderline"/>
        </w:rPr>
        <w:t>Airborne bags of shit and gobs of spit become the response of the caged</w:t>
      </w:r>
      <w:r w:rsidRPr="00CA58DC">
        <w:rPr>
          <w:sz w:val="14"/>
        </w:rPr>
        <w:t xml:space="preserve">. The minds of some prisoners are collapsing in on them. . . . </w:t>
      </w:r>
      <w:r w:rsidRPr="00CA58DC">
        <w:rPr>
          <w:rStyle w:val="StyleUnderline"/>
        </w:rPr>
        <w:t>One prisoner subjected to four-point restraints</w:t>
      </w:r>
      <w:r w:rsidRPr="00CA58DC">
        <w:rPr>
          <w:sz w:val="14"/>
        </w:rPr>
        <w:t xml:space="preserve"> (chains, actually) as shock therapy </w:t>
      </w:r>
      <w:r w:rsidRPr="00CA58DC">
        <w:rPr>
          <w:rStyle w:val="StyleUnderline"/>
        </w:rPr>
        <w:t>had been chewing on his own flesh</w:t>
      </w:r>
      <w:r w:rsidRPr="00CA58DC">
        <w:rPr>
          <w:sz w:val="14"/>
        </w:rPr>
        <w:t xml:space="preserve">. Every seam and crack is sealed so that not a solitary weed will penetrate this desolation . . . . When they’re done with us, we become someone else’s problem.82 Following thirteen years of solitary confinement, Levasseur was released from prison in 2004.83 The images that follow are not primarily intended to render more vivid this exploration of incarceration and punitive policing, but instead are incorporated to illustrate an important part of this Article’s argument: We must look at what these practices actually entail, especially because so often </w:t>
      </w:r>
      <w:r w:rsidRPr="00CA58DC">
        <w:rPr>
          <w:rStyle w:val="StyleUnderline"/>
        </w:rPr>
        <w:t>the ideology of criminal regulation renders</w:t>
      </w:r>
      <w:r w:rsidRPr="00CA58DC">
        <w:rPr>
          <w:sz w:val="14"/>
        </w:rPr>
        <w:t xml:space="preserve"> much of t</w:t>
      </w:r>
      <w:r w:rsidRPr="00CA58DC">
        <w:rPr>
          <w:rStyle w:val="StyleUnderline"/>
        </w:rPr>
        <w:t>he criminal process and its violent consequences opaque</w:t>
      </w:r>
      <w:r w:rsidRPr="00CA58DC">
        <w:rPr>
          <w:sz w:val="14"/>
        </w:rPr>
        <w:t xml:space="preserve"> or even invisible </w:t>
      </w:r>
      <w:r w:rsidRPr="00CA58DC">
        <w:rPr>
          <w:rStyle w:val="StyleUnderline"/>
        </w:rPr>
        <w:t>to us. By removing the violent results of these regulatory approaches from the center of our attention, and</w:t>
      </w:r>
      <w:r w:rsidRPr="00CA58DC">
        <w:rPr>
          <w:sz w:val="14"/>
        </w:rPr>
        <w:t xml:space="preserve"> often removing them entirely from our </w:t>
      </w:r>
      <w:r w:rsidRPr="00CA58DC">
        <w:rPr>
          <w:rStyle w:val="StyleUnderline"/>
        </w:rPr>
        <w:t>view</w:t>
      </w:r>
      <w:r w:rsidRPr="00CA58DC">
        <w:rPr>
          <w:sz w:val="14"/>
        </w:rPr>
        <w:t xml:space="preserve">, </w:t>
      </w:r>
      <w:r w:rsidRPr="00CA58DC">
        <w:rPr>
          <w:rStyle w:val="StyleUnderline"/>
        </w:rPr>
        <w:t>this</w:t>
      </w:r>
      <w:r w:rsidRPr="00CA58DC">
        <w:rPr>
          <w:sz w:val="14"/>
        </w:rPr>
        <w:t xml:space="preserve"> same</w:t>
      </w:r>
      <w:r w:rsidRPr="00CA58DC">
        <w:rPr>
          <w:rStyle w:val="StyleUnderline"/>
        </w:rPr>
        <w:t xml:space="preserve"> ideology persuades us of the necessity and relative harmlessness of incarceration and punitive policing</w:t>
      </w:r>
      <w:r w:rsidRPr="00CA58DC">
        <w:rPr>
          <w:sz w:val="14"/>
        </w:rPr>
        <w:t xml:space="preserve">. An abolitionist ethic, however, requires us to confront what penal regulation actually involves rather than assuming that </w:t>
      </w:r>
      <w:r w:rsidRPr="00CA58DC">
        <w:rPr>
          <w:sz w:val="14"/>
          <w:szCs w:val="8"/>
        </w:rPr>
        <w:t xml:space="preserve">creating a certain spatial distance—by putting particular persons in cages, or controlling individuals and communities through prison-backed police surveillance—satisfactorily addresses the social and political problems of violence, mental illness, poverty or joblessness, among others, that those persons and communities have come to represent. This photograph portrays prisoners who are suffering from mental illness and subject to solitary confinement in an Ohio State Prison, held in cages for a “group therapy”session: These persons’ bodies are revealed in this image as objects locked in isolated small spaces, shackled, rendered plainly less than human. Cages are also used for booking mentally ill inmates in California prisons, as reflected in the record addressed in the U.S. Supreme Court’s opinion in Brown v. Plata: This is a suicide watch cell, also used for isolation, in a state prison in California, drawn from a related court record: In these cells, feces may be smeared on the walls as those detained mentally decompensate, the odor of rot and acute despair palpable.87 As incarcerated populations have increased, solitary confinement has emerged as a primary mechanism for internal jail and prison discipline, such that the actual number of individuals confined to a small cell for twenty-three hours per day remains unknown and may be significantly in excess of 80,000.88 Some people are sentenced to “Super-Max” facilities that only contain solitary cells; other people are placed in solitary confinement as punishment for violating prison rules or for their own protection. Stays in solitary confinement are often lengthy, even for relatively minor disciplinary rule violations, and may be indefinite. For example, one young prisoner caught with seventeen packs of Newport cigarettes was sentenced to fifteen days solitary confinement for each pack of cigarettes, totaling more than eight months of solitary confinement.89 Another prisoner in New Jersey spent eighteen years in solitary confinement. Although his solitary confinement status was subject to review every ninety days, this prisoner explained that he eventually stopped participating in the reviews as he felt they were “a sham, with no real investigation,” and lost hope that he would ever be able to leave.90 </w:t>
      </w:r>
      <w:r w:rsidRPr="00CA58DC">
        <w:rPr>
          <w:sz w:val="14"/>
        </w:rPr>
        <w:t xml:space="preserve">Solitary confinement has become a widely tolerated and “regular part of the rhythm of prison life,”91 yet this basic structure of </w:t>
      </w:r>
      <w:r w:rsidRPr="00CA58DC">
        <w:rPr>
          <w:rStyle w:val="StyleUnderline"/>
        </w:rPr>
        <w:t>prison discipline in the U</w:t>
      </w:r>
      <w:r w:rsidRPr="00CA58DC">
        <w:rPr>
          <w:sz w:val="14"/>
        </w:rPr>
        <w:t xml:space="preserve">nited </w:t>
      </w:r>
      <w:r w:rsidRPr="00CA58DC">
        <w:rPr>
          <w:rStyle w:val="StyleUnderline"/>
        </w:rPr>
        <w:t>S</w:t>
      </w:r>
      <w:r w:rsidRPr="00CA58DC">
        <w:rPr>
          <w:sz w:val="14"/>
        </w:rPr>
        <w:t xml:space="preserve">tates </w:t>
      </w:r>
      <w:r w:rsidRPr="00CA58DC">
        <w:rPr>
          <w:rStyle w:val="StyleUnderline"/>
        </w:rPr>
        <w:t>entails profound violence and dehumanization</w:t>
      </w:r>
      <w:r w:rsidRPr="00CA58DC">
        <w:rPr>
          <w:sz w:val="14"/>
        </w:rPr>
        <w:t xml:space="preserve">; indeed, </w:t>
      </w:r>
      <w:r w:rsidRPr="00CA58DC">
        <w:rPr>
          <w:rStyle w:val="StyleUnderline"/>
        </w:rPr>
        <w:t>solitary confinement produces effects similar to physical torture</w:t>
      </w:r>
      <w:r w:rsidRPr="00CA58DC">
        <w:rPr>
          <w:sz w:val="14"/>
        </w:rPr>
        <w:t xml:space="preserve">. Psychiatrist Stuart Grassian first introduced to the psychiatric and medical community in the early 1980s that </w:t>
      </w:r>
      <w:r w:rsidRPr="00CA58DC">
        <w:rPr>
          <w:rStyle w:val="StyleUnderline"/>
        </w:rPr>
        <w:t>prisoners living in isolation suffered a constellation of symptoms including overwhelming anxiety, confusion, hallucinations, and sudden violent and self destructive outbursts</w:t>
      </w:r>
      <w:r w:rsidRPr="00CA58DC">
        <w:rPr>
          <w:sz w:val="14"/>
        </w:rPr>
        <w:t xml:space="preserve">.92 This pattern of debilitating symptoms, sufficiently consistent among persons subject to solitary confinement (otherwise known as the Special Housing Unit (SHU)), gave rise to the designation of SHU Syndrome.93 Partly on this basis, the United Nations Special Rapporteur on Torture has found that certain </w:t>
      </w:r>
      <w:r w:rsidRPr="00CA58DC">
        <w:rPr>
          <w:rStyle w:val="StyleUnderline"/>
        </w:rPr>
        <w:t>U.S. practices of solitary confinement violate the U.N. Convention Against Torture and Other Cruel, Inhuman and Degrading Punishment.</w:t>
      </w:r>
      <w:r w:rsidRPr="00CA58DC">
        <w:rPr>
          <w:sz w:val="14"/>
        </w:rPr>
        <w:t xml:space="preserve">94 </w:t>
      </w:r>
      <w:r w:rsidRPr="00CA58DC">
        <w:rPr>
          <w:rStyle w:val="StyleUnderline"/>
        </w:rPr>
        <w:t>Numerous psychiatric studies</w:t>
      </w:r>
      <w:r w:rsidRPr="00CA58DC">
        <w:rPr>
          <w:sz w:val="14"/>
        </w:rPr>
        <w:t xml:space="preserve"> likewise </w:t>
      </w:r>
      <w:r w:rsidRPr="00CA58DC">
        <w:rPr>
          <w:rStyle w:val="StyleUnderline"/>
        </w:rPr>
        <w:t>corroborate that solitary confinement produces effects tantamount to torture</w:t>
      </w:r>
      <w:r w:rsidRPr="00CA58DC">
        <w:rPr>
          <w:sz w:val="14"/>
        </w:rPr>
        <w:t xml:space="preserve">.95 Bonnie Kerness, Associate Director of the American Friends Service Committee’s Prison Watch, testified before the Commission on Safety and Abuse in America’s Prisons that while visiting prisoners in solitary confinement, she spoke repeatedly “with </w:t>
      </w:r>
      <w:r w:rsidRPr="00CA58DC">
        <w:rPr>
          <w:rStyle w:val="StyleUnderline"/>
        </w:rPr>
        <w:t>people</w:t>
      </w:r>
      <w:r w:rsidRPr="00CA58DC">
        <w:rPr>
          <w:sz w:val="14"/>
        </w:rPr>
        <w:t xml:space="preserve"> who </w:t>
      </w:r>
      <w:r w:rsidRPr="00CA58DC">
        <w:rPr>
          <w:rStyle w:val="StyleUnderline"/>
        </w:rPr>
        <w:t>begin to cut themselves, just so they can feel something</w:t>
      </w:r>
      <w:r w:rsidRPr="00CA58DC">
        <w:rPr>
          <w:sz w:val="14"/>
        </w:rPr>
        <w:t xml:space="preserve">.”96 Soldiers who are captured in war and subjected to solitary confinement and severe physical abuse also report the suffering of isolation to be as awful as, and even worse than, physical torture.97 But despite its more apparent horrors, solitary confinement is simply an extension of the logic and basic structure of prison-backed punishment—punitive isolation and surveillance—to the disciplinary regime of the prison itself. Solitary confinement’s justification and presumed efficacy flows from the assumed legitimacy of prison confinement in the first instance. </w:t>
      </w:r>
      <w:r w:rsidRPr="00CA58DC">
        <w:rPr>
          <w:rStyle w:val="StyleUnderline"/>
        </w:rPr>
        <w:t>Prison or jail confinement isolates the detained individual from the social world</w:t>
      </w:r>
      <w:r w:rsidRPr="00CA58DC">
        <w:rPr>
          <w:sz w:val="14"/>
        </w:rPr>
        <w:t xml:space="preserve"> he inhabited previously, </w:t>
      </w:r>
      <w:r w:rsidRPr="00CA58DC">
        <w:rPr>
          <w:rStyle w:val="StyleUnderline"/>
        </w:rPr>
        <w:t xml:space="preserve">stripping that person of </w:t>
      </w:r>
      <w:r w:rsidRPr="00CA58DC">
        <w:rPr>
          <w:sz w:val="14"/>
        </w:rPr>
        <w:t>his</w:t>
      </w:r>
      <w:r w:rsidRPr="00CA58DC">
        <w:rPr>
          <w:rStyle w:val="StyleUnderline"/>
        </w:rPr>
        <w:t xml:space="preserve"> capacity to move of his own volition, to interact with others, and to exercise control over</w:t>
      </w:r>
      <w:r w:rsidRPr="00CA58DC">
        <w:rPr>
          <w:sz w:val="14"/>
        </w:rPr>
        <w:t xml:space="preserve"> the details of his own l</w:t>
      </w:r>
      <w:r w:rsidRPr="00CA58DC">
        <w:rPr>
          <w:rStyle w:val="StyleUnderline"/>
        </w:rPr>
        <w:t>ife</w:t>
      </w:r>
      <w:r w:rsidRPr="00CA58DC">
        <w:rPr>
          <w:sz w:val="14"/>
        </w:rPr>
        <w:t>.</w:t>
      </w:r>
      <w:r w:rsidRPr="00CA58DC">
        <w:rPr>
          <w:rStyle w:val="StyleUnderline"/>
        </w:rPr>
        <w:t xml:space="preserve"> Once that </w:t>
      </w:r>
      <w:r w:rsidRPr="00CA58DC">
        <w:rPr>
          <w:sz w:val="14"/>
        </w:rPr>
        <w:t xml:space="preserve">initial form of confinement and deprivation of basic control over one’s own life </w:t>
      </w:r>
      <w:r w:rsidRPr="00CA58DC">
        <w:rPr>
          <w:rStyle w:val="StyleUnderline"/>
        </w:rPr>
        <w:t>is understood to be legitimate, solitary confinement merely applies the same approach to discipline within prison walls</w:t>
      </w:r>
      <w:r w:rsidRPr="00CA58DC">
        <w:rPr>
          <w:sz w:val="14"/>
        </w:rPr>
        <w:t xml:space="preserve">. But the basic physical isolation and confinement is already countenanced by the initial incarceration. In addition to the dehumanization entailed by the regular and pervasive role of solitary confinement in U.S. jails, prisons, and other detention centers, </w:t>
      </w:r>
      <w:r w:rsidRPr="00CA58DC">
        <w:rPr>
          <w:rStyle w:val="StyleUnderline"/>
        </w:rPr>
        <w:t>the environment of prison</w:t>
      </w:r>
      <w:r w:rsidRPr="00CA58DC">
        <w:rPr>
          <w:sz w:val="14"/>
        </w:rPr>
        <w:t xml:space="preserve"> itself </w:t>
      </w:r>
      <w:r w:rsidRPr="00CA58DC">
        <w:rPr>
          <w:rStyle w:val="StyleUnderline"/>
        </w:rPr>
        <w:t>is productive of further violence as prisoners seek to dominate and control each other to improve</w:t>
      </w:r>
      <w:r w:rsidRPr="00CA58DC">
        <w:rPr>
          <w:sz w:val="14"/>
        </w:rPr>
        <w:t xml:space="preserve"> their relative </w:t>
      </w:r>
      <w:r w:rsidRPr="00CA58DC">
        <w:rPr>
          <w:rStyle w:val="StyleUnderline"/>
        </w:rPr>
        <w:t>social position through assault, sexual abuse, and rape</w:t>
      </w:r>
      <w:r w:rsidRPr="00CA58DC">
        <w:rPr>
          <w:sz w:val="14"/>
        </w:rPr>
        <w:t xml:space="preserve">. This feature of rampant violence, presaged by Sykes’s account, arises from the basic structure of prison society, from the fact that </w:t>
      </w:r>
      <w:r w:rsidRPr="00CA58DC">
        <w:rPr>
          <w:rStyle w:val="StyleUnderline"/>
        </w:rPr>
        <w:t>the threat of physical force imposed by prison guards cannot adequately ensure order in an environment in which persons are confined against their will, held captive, and feared</w:t>
      </w:r>
      <w:r w:rsidRPr="00CA58DC">
        <w:rPr>
          <w:sz w:val="14"/>
        </w:rPr>
        <w:t xml:space="preserve"> by their custodians.98 </w:t>
      </w:r>
      <w:r w:rsidRPr="00CA58DC">
        <w:rPr>
          <w:rStyle w:val="StyleUnderline"/>
        </w:rPr>
        <w:t>Consequently, order is produced through</w:t>
      </w:r>
      <w:r w:rsidRPr="00CA58DC">
        <w:rPr>
          <w:sz w:val="14"/>
        </w:rPr>
        <w:t xml:space="preserve"> an implicitly </w:t>
      </w:r>
      <w:r w:rsidRPr="00CA58DC">
        <w:rPr>
          <w:rStyle w:val="StyleUnderline"/>
        </w:rPr>
        <w:t>sanctioned regime of struggle and control between prisoners</w:t>
      </w:r>
      <w:r w:rsidRPr="00CA58DC">
        <w:rPr>
          <w:sz w:val="14"/>
        </w:rPr>
        <w:t xml:space="preserve">.99 </w:t>
      </w:r>
      <w:r w:rsidRPr="00CA58DC">
        <w:rPr>
          <w:rStyle w:val="StyleUnderline"/>
        </w:rPr>
        <w:t>Rape</w:t>
      </w:r>
      <w:r w:rsidRPr="00CA58DC">
        <w:rPr>
          <w:sz w:val="14"/>
        </w:rPr>
        <w:t xml:space="preserve">, in particular, </w:t>
      </w:r>
      <w:r w:rsidRPr="00CA58DC">
        <w:rPr>
          <w:rStyle w:val="StyleUnderline"/>
        </w:rPr>
        <w:t>is rampant in U.S. jails and prisons</w:t>
      </w:r>
      <w:r w:rsidRPr="00CA58DC">
        <w:rPr>
          <w:sz w:val="14"/>
        </w:rPr>
        <w:t xml:space="preserve">.100 According to a conservative estimate by the U.S. Department of Justice, </w:t>
      </w:r>
      <w:r w:rsidRPr="00CA58DC">
        <w:rPr>
          <w:rStyle w:val="StyleUnderline"/>
        </w:rPr>
        <w:t>13 percent of prison inmates have been sexually assaulted</w:t>
      </w:r>
      <w:r w:rsidRPr="00CA58DC">
        <w:rPr>
          <w:sz w:val="14"/>
        </w:rPr>
        <w:t xml:space="preserve"> in prison, with many suffering repeated sexual assaults.101 While noting that “the prevalence of sexual abuse in America’s inmate confinement facilities is a problem of substantial magnitude,” the Department of Justice acknowledged that “in all likelihood the </w:t>
      </w:r>
      <w:r w:rsidRPr="00CA58DC">
        <w:rPr>
          <w:rStyle w:val="StyleUnderline"/>
        </w:rPr>
        <w:t>institution-reported data significantly undercounts the number of actual sexual abuse victims in prison, due to</w:t>
      </w:r>
      <w:r w:rsidRPr="00CA58DC">
        <w:rPr>
          <w:sz w:val="14"/>
        </w:rPr>
        <w:t xml:space="preserve"> the phenomenon of </w:t>
      </w:r>
      <w:r w:rsidRPr="00CA58DC">
        <w:rPr>
          <w:rStyle w:val="StyleUnderline"/>
        </w:rPr>
        <w:t>underreporting</w:t>
      </w:r>
      <w:r w:rsidRPr="00CA58DC">
        <w:rPr>
          <w:sz w:val="14"/>
        </w:rPr>
        <w:t xml:space="preserve">.”102 Although the Department had previously recorded 935 instances of confirmed sexual abuse for 2008, further analysis produced a figure of 216,000 victims that year (victims, not incidents).103 </w:t>
      </w:r>
      <w:r w:rsidRPr="00CA58DC">
        <w:rPr>
          <w:rStyle w:val="StyleUnderline"/>
        </w:rPr>
        <w:t>These</w:t>
      </w:r>
      <w:r w:rsidRPr="00CA58DC">
        <w:rPr>
          <w:sz w:val="14"/>
        </w:rPr>
        <w:t xml:space="preserve"> figures </w:t>
      </w:r>
      <w:r w:rsidRPr="00CA58DC">
        <w:rPr>
          <w:rStyle w:val="StyleUnderline"/>
        </w:rPr>
        <w:t xml:space="preserve">suggest an endemic problem of sexual violence in U.S. prisons and jails produced by the structure of carceral confinement and the dynamics that inhere in prison settings. </w:t>
      </w:r>
      <w:r w:rsidRPr="00CA58DC">
        <w:rPr>
          <w:sz w:val="14"/>
          <w:szCs w:val="10"/>
        </w:rPr>
        <w:t xml:space="preserve">In one notable case that makes vivid these underlying dynamics, Roderick Johnson sued seven Texas prison officials for failing to protect him from victimization by prison gang members who raped him hundreds of times and sold him between rival gangs for sex over the course of eighteen months.104 Johnson, a gay man who had struggled with drug addiction, was incarcerated for probation violations following a burglary conviction.105 Rape was so prevalent in the facility where Johnson was incarcerated that it had a relatively fixed price: A former prisoner witness explained to the judge and jury at the trial that a purchased rape in that prison cost between $3 and $7.106 When Johnson sought protection from prison officials, he was told he would have to “fight or fuck.”107 Seeking to avoid liability at trial, one of the prison official defendants, Jimmy Bowman, explained that prison officials were not responsible for failing to protect Johnson because “an inmate has to defend himself.”108 Richard E. Wathen, the assistant warden, conceded that “[p]rison . . . is a violent place,” but he testified that prison officials ought not to be held accountable under the Eighth Amendment for repeated gang rapes of prisoners if there was little officials could have done to prevent the abuse: “I believe that we did the right thing then, and I would make the same decision today. . . . There has to be some extreme threat before we put an offender in safekeeping.”109 In any event, safekeeping in many detention settings only amounts to solitary confinement. And though prisoners are less likely to be subject to rape if they are held in relative isolation for their own protection, they are likely to suffer other substantial psychological harm, as previously noted.110 Ultimately, Johnson lost his civil case as the jury found for the prison officials.111 After his trial, Johnson relapsed in his addiction recovery, reoffended by attempting to steal money (presumably to buy drugs), and returned to serve out a further nineteen-year prison sentence.112 </w:t>
      </w:r>
      <w:r w:rsidRPr="00CA58DC">
        <w:rPr>
          <w:sz w:val="14"/>
        </w:rPr>
        <w:t xml:space="preserve">These </w:t>
      </w:r>
      <w:r w:rsidRPr="00CA58DC">
        <w:rPr>
          <w:rStyle w:val="Emphasis"/>
        </w:rPr>
        <w:t>horrific experiences of incarceration are not simply outlier forms of dehumanization and violence, but are produced by the structure of U.S. imprisonment</w:t>
      </w:r>
      <w:r w:rsidRPr="00CA58DC">
        <w:rPr>
          <w:sz w:val="14"/>
        </w:rPr>
        <w:t>—</w:t>
      </w:r>
      <w:r w:rsidRPr="00CA58DC">
        <w:rPr>
          <w:rStyle w:val="StyleUnderline"/>
        </w:rPr>
        <w:t xml:space="preserve">by the basic manner in which </w:t>
      </w:r>
      <w:r w:rsidRPr="00CA58DC">
        <w:rPr>
          <w:rStyle w:val="Emphasis"/>
        </w:rPr>
        <w:t>caging or confining human beings strips individuals of their personhood and humanity, and sets in motion</w:t>
      </w:r>
      <w:r w:rsidRPr="00CA58DC">
        <w:rPr>
          <w:sz w:val="14"/>
        </w:rPr>
        <w:t xml:space="preserve"> dynamics of </w:t>
      </w:r>
      <w:r w:rsidRPr="00CA58DC">
        <w:rPr>
          <w:rStyle w:val="Emphasis"/>
        </w:rPr>
        <w:t>domination and subordination.</w:t>
      </w:r>
      <w:r w:rsidRPr="00CA58DC">
        <w:rPr>
          <w:sz w:val="14"/>
        </w:rPr>
        <w:t xml:space="preserve"> In research widely known as the Stanford Prison Experiment, psychologists Philip Zimbardo and Craig Haney further elucidated these structural dynamics.113 Notwithstanding subsequent criticism, their experiment revealed how </w:t>
      </w:r>
      <w:r w:rsidRPr="00CA58DC">
        <w:rPr>
          <w:rStyle w:val="Emphasis"/>
        </w:rPr>
        <w:t>the basic structure of the prison in the U</w:t>
      </w:r>
      <w:r w:rsidRPr="00CA58DC">
        <w:rPr>
          <w:sz w:val="14"/>
        </w:rPr>
        <w:t xml:space="preserve">nited </w:t>
      </w:r>
      <w:r w:rsidRPr="00CA58DC">
        <w:rPr>
          <w:rStyle w:val="Emphasis"/>
        </w:rPr>
        <w:t>S</w:t>
      </w:r>
      <w:r w:rsidRPr="00CA58DC">
        <w:rPr>
          <w:sz w:val="14"/>
        </w:rPr>
        <w:t xml:space="preserve">tates </w:t>
      </w:r>
      <w:r w:rsidRPr="00CA58DC">
        <w:rPr>
          <w:rStyle w:val="Emphasis"/>
        </w:rPr>
        <w:t>tends toward dehumanization and violence</w:t>
      </w:r>
      <w:r w:rsidRPr="00CA58DC">
        <w:rPr>
          <w:sz w:val="14"/>
        </w:rPr>
        <w:t xml:space="preserve">.114 At the outset of their now famous (or infamous) experiment, </w:t>
      </w:r>
      <w:r w:rsidRPr="00CA58DC">
        <w:rPr>
          <w:sz w:val="14"/>
          <w:szCs w:val="10"/>
        </w:rPr>
        <w:t xml:space="preserve">Zimbardo and Haney placed a group of typical college students into a simulated prison environment on Stanford University’s campus.115 Zimbardo and Haney randomly designated certain of the students as mock-prisoners and others as mock-guards.116 What happened in the course of the six days that followed shocked the researchers, professional colleagues, and the general public.117 Zimbardo and Haney found that their“‘institution’ rapidly developed sufficient power to bind and twist human behavior . . . .”118 Mock-guards engaged with prisoners in a manner that was “negative, hostile, affrontive, and dehumanizing,” despite the fact that the “guards and prisoners were essentially free to engage in any form of interaction.”119 “[V]erbal interactions were pervaded by threats, insults and deindividuating references . . . . The negative, anti-social reactions observed were not the product of an environment created by combining a collection of deviant personalities, but rather the result of an intrinsically pathological situation which could distort and rechannel the behavior of essentially normal individuals.”120 The Stanford Prison Study has been criticized for methodological, ethical, and other shortcomings, but, despite its limitations, it attests to the dehumanizing dynamics that routinely surface in carceral settings.121 According to some critics, for instance, the Stanford Prison Study reflects the participants’ obedience and conformity to stereotypic behavior associated with prisoners and guards, rather than an effect produced exclusively and directly by the institutional environment of prisons.122 But even if the study’s critics are correct, it remains true that these same features of conformity and behavioral expectations obtain in actual prison environments. Therefore, whether the Stanford Prison Study measures institutional effects or the tendency of people in such institutional settings to conform to widely understood behavioral expectations associated with such settings, it is still the case that these settings will tend to reproduce powerful dynamics of dominance, subordination, dehumanization, and violence. </w:t>
      </w:r>
      <w:r w:rsidRPr="00CA58DC">
        <w:rPr>
          <w:sz w:val="14"/>
        </w:rPr>
        <w:t xml:space="preserve">Of separate though equal concern, </w:t>
      </w:r>
      <w:r w:rsidRPr="00CA58DC">
        <w:rPr>
          <w:rStyle w:val="StyleUnderline"/>
        </w:rPr>
        <w:t>the violence and dehumanization of incarceration not only shapes those who are incarcerated, but produces destructive consequences for entire communities</w:t>
      </w:r>
      <w:r w:rsidRPr="00CA58DC">
        <w:rPr>
          <w:sz w:val="14"/>
        </w:rPr>
        <w:t xml:space="preserve">.123 </w:t>
      </w:r>
      <w:r w:rsidRPr="00CA58DC">
        <w:rPr>
          <w:rStyle w:val="StyleUnderline"/>
        </w:rPr>
        <w:t>People leaving prison are marked</w:t>
      </w:r>
      <w:r w:rsidRPr="00CA58DC">
        <w:rPr>
          <w:sz w:val="14"/>
        </w:rPr>
        <w:t xml:space="preserve"> by the experience of incarceration </w:t>
      </w:r>
      <w:r w:rsidRPr="00CA58DC">
        <w:rPr>
          <w:rStyle w:val="StyleUnderline"/>
        </w:rPr>
        <w:t>in ways that makes the world</w:t>
      </w:r>
      <w:r w:rsidRPr="00CA58DC">
        <w:rPr>
          <w:sz w:val="14"/>
        </w:rPr>
        <w:t xml:space="preserve"> outside prison </w:t>
      </w:r>
      <w:r w:rsidRPr="00CA58DC">
        <w:rPr>
          <w:rStyle w:val="StyleUnderline"/>
        </w:rPr>
        <w:t>more violent and insecure; it becomes harder to find employment and to engage in</w:t>
      </w:r>
      <w:r w:rsidRPr="00CA58DC">
        <w:rPr>
          <w:sz w:val="14"/>
        </w:rPr>
        <w:t xml:space="preserve"> collective </w:t>
      </w:r>
      <w:r w:rsidRPr="00CA58DC">
        <w:rPr>
          <w:rStyle w:val="StyleUnderline"/>
        </w:rPr>
        <w:t>social life because of</w:t>
      </w:r>
      <w:r w:rsidRPr="00CA58DC">
        <w:rPr>
          <w:sz w:val="14"/>
        </w:rPr>
        <w:t xml:space="preserve"> the </w:t>
      </w:r>
      <w:r w:rsidRPr="00CA58DC">
        <w:rPr>
          <w:rStyle w:val="StyleUnderline"/>
        </w:rPr>
        <w:t>stigma</w:t>
      </w:r>
      <w:r w:rsidRPr="00CA58DC">
        <w:rPr>
          <w:sz w:val="14"/>
        </w:rPr>
        <w:t xml:space="preserve"> of criminal conviction.124 Further, </w:t>
      </w:r>
      <w:r w:rsidRPr="00CA58DC">
        <w:rPr>
          <w:rStyle w:val="StyleUnderline"/>
        </w:rPr>
        <w:t>incarcerating individuals has harmful effects on their families</w:t>
      </w:r>
      <w:r w:rsidRPr="00CA58DC">
        <w:rPr>
          <w:sz w:val="14"/>
        </w:rPr>
        <w:t xml:space="preserve">. The </w:t>
      </w:r>
      <w:r w:rsidRPr="00CA58DC">
        <w:rPr>
          <w:rStyle w:val="StyleUnderline"/>
        </w:rPr>
        <w:t>children, parents, and neighbors</w:t>
      </w:r>
      <w:r w:rsidRPr="00CA58DC">
        <w:rPr>
          <w:sz w:val="14"/>
        </w:rPr>
        <w:t xml:space="preserve"> of prisoners </w:t>
      </w:r>
      <w:r w:rsidRPr="00CA58DC">
        <w:rPr>
          <w:rStyle w:val="StyleUnderline"/>
        </w:rPr>
        <w:t>suffer</w:t>
      </w:r>
      <w:r w:rsidRPr="00CA58DC">
        <w:rPr>
          <w:sz w:val="14"/>
        </w:rPr>
        <w:t xml:space="preserve"> while their mothers, fathers, children, and community members are confined.125 </w:t>
      </w:r>
      <w:r w:rsidRPr="00CA58DC">
        <w:rPr>
          <w:rStyle w:val="StyleUnderline"/>
        </w:rPr>
        <w:t>Coming of age with a parent incarcerated</w:t>
      </w:r>
      <w:r w:rsidRPr="00CA58DC">
        <w:rPr>
          <w:sz w:val="14"/>
        </w:rPr>
        <w:t xml:space="preserve"> generally </w:t>
      </w:r>
      <w:r w:rsidRPr="00CA58DC">
        <w:rPr>
          <w:rStyle w:val="StyleUnderline"/>
        </w:rPr>
        <w:t>has a substantial and negative impact on the life chances of young people</w:t>
      </w:r>
      <w:r w:rsidRPr="00CA58DC">
        <w:rPr>
          <w:sz w:val="14"/>
        </w:rPr>
        <w:t xml:space="preserve">.126 </w:t>
      </w:r>
      <w:r w:rsidRPr="00CA58DC">
        <w:rPr>
          <w:rStyle w:val="Emphasis"/>
        </w:rPr>
        <w:t xml:space="preserve">It is insufficient to simply seek to reform the most egregious instances of violence and abuse </w:t>
      </w:r>
      <w:r w:rsidRPr="00CA58DC">
        <w:rPr>
          <w:sz w:val="14"/>
        </w:rPr>
        <w:t xml:space="preserve">that occur in prison </w:t>
      </w:r>
      <w:r w:rsidRPr="00CA58DC">
        <w:rPr>
          <w:rStyle w:val="Emphasis"/>
        </w:rPr>
        <w:t>while retaining</w:t>
      </w:r>
      <w:r w:rsidRPr="00CA58DC">
        <w:rPr>
          <w:sz w:val="14"/>
        </w:rPr>
        <w:t xml:space="preserve"> a </w:t>
      </w:r>
      <w:r w:rsidRPr="00CA58DC">
        <w:rPr>
          <w:rStyle w:val="Emphasis"/>
        </w:rPr>
        <w:t>commitment to prison backed criminal law enforcement as a primary social regulatory framework</w:t>
      </w:r>
      <w:r w:rsidRPr="00CA58DC">
        <w:rPr>
          <w:sz w:val="14"/>
        </w:rPr>
        <w:t xml:space="preserve">. Of course, less violence in these places would undoubtedly render prisons more habitable, but the degradation associated with incarceration in the United States is at the heart of the structure of imprisonment elucidated decades ago by Sykes: Imprisonment in its basic structure entails caging or imposed physical constriction, minute control of prisoners’ bodies and most intimate experiences, profound depersonalization, and institutional dynamics that tend strongly toward violence. These </w:t>
      </w:r>
      <w:r w:rsidRPr="00CA58DC">
        <w:rPr>
          <w:rStyle w:val="Emphasis"/>
        </w:rPr>
        <w:t>dehumanizing aspects of incarceration are unlikely to be meaningfully eliminated in the U.S., following decades of failed efforts</w:t>
      </w:r>
      <w:r w:rsidRPr="00CA58DC">
        <w:rPr>
          <w:sz w:val="14"/>
        </w:rPr>
        <w:t xml:space="preserve"> to that end, </w:t>
      </w:r>
      <w:r w:rsidRPr="00CA58DC">
        <w:rPr>
          <w:rStyle w:val="Emphasis"/>
        </w:rPr>
        <w:t>while retaining</w:t>
      </w:r>
      <w:r w:rsidRPr="00CA58DC">
        <w:rPr>
          <w:sz w:val="14"/>
        </w:rPr>
        <w:t xml:space="preserve"> a commitment to the practice of </w:t>
      </w:r>
      <w:r w:rsidRPr="00CA58DC">
        <w:rPr>
          <w:rStyle w:val="Emphasis"/>
        </w:rPr>
        <w:t>imprisonment</w:t>
      </w:r>
      <w:r w:rsidRPr="00CA58DC">
        <w:rPr>
          <w:sz w:val="14"/>
        </w:rPr>
        <w:t>. This is especially so in the United States for reasons related to the specific historical and racially subordinating legacies of American incarceration and punitive policing. Two hundred and forty years of slavery and ninety years of legalized segregation, enforced in large measure through criminal law administration, render U.S. carceral and punitive policing practices less amenable to the reforms undertaken, for example, in Scandinavian countries, which have more substantially humanized their prisons.127</w:t>
      </w:r>
    </w:p>
    <w:p w14:paraId="3DBF15A4" w14:textId="77777777" w:rsidR="00817EC6" w:rsidRPr="00CA58DC" w:rsidRDefault="00817EC6" w:rsidP="0012231E"/>
    <w:p w14:paraId="091752AB" w14:textId="77777777" w:rsidR="00817EC6" w:rsidRPr="00CA58DC" w:rsidRDefault="00817EC6" w:rsidP="0012231E"/>
    <w:p w14:paraId="418AD82D" w14:textId="77777777" w:rsidR="002E317C" w:rsidRPr="00CA58DC" w:rsidRDefault="002E317C" w:rsidP="002E317C">
      <w:pPr>
        <w:pStyle w:val="Heading3"/>
        <w:rPr>
          <w:rFonts w:cs="Arial"/>
        </w:rPr>
      </w:pPr>
      <w:r w:rsidRPr="00CA58DC">
        <w:rPr>
          <w:rFonts w:cs="Arial"/>
        </w:rPr>
        <w:t>2NC Impact Calc</w:t>
      </w:r>
    </w:p>
    <w:p w14:paraId="069406AD" w14:textId="77777777" w:rsidR="002E317C" w:rsidRPr="00CA58DC" w:rsidRDefault="002E317C" w:rsidP="002E317C">
      <w:pPr>
        <w:pStyle w:val="Heading4"/>
        <w:rPr>
          <w:rFonts w:cs="Arial"/>
        </w:rPr>
      </w:pPr>
      <w:r w:rsidRPr="00CA58DC">
        <w:rPr>
          <w:rFonts w:cs="Arial"/>
        </w:rPr>
        <w:t>Even if squo movements don’t result in abolition, they will at least win defunding- still enough to solve racialized police violence and reduce crime</w:t>
      </w:r>
    </w:p>
    <w:p w14:paraId="77D0C388" w14:textId="77777777" w:rsidR="002E317C" w:rsidRPr="00CA58DC" w:rsidRDefault="002E317C" w:rsidP="002E317C">
      <w:r w:rsidRPr="00CA58DC">
        <w:t xml:space="preserve">Rashawn </w:t>
      </w:r>
      <w:r w:rsidRPr="00CA58DC">
        <w:rPr>
          <w:rStyle w:val="Style13ptBold"/>
        </w:rPr>
        <w:t>Ray in 2020</w:t>
      </w:r>
    </w:p>
    <w:p w14:paraId="1EEA2A73" w14:textId="77777777" w:rsidR="002E317C" w:rsidRPr="00CA58DC" w:rsidRDefault="002E317C" w:rsidP="002E317C">
      <w:r w:rsidRPr="00CA58DC">
        <w:t xml:space="preserve">David M. Rubenstein Fellow - Governance Studies; What does ‘defund the police’ mean and does it have merit?; Brookings; </w:t>
      </w:r>
      <w:hyperlink r:id="rId65" w:history="1">
        <w:r w:rsidRPr="00CA58DC">
          <w:rPr>
            <w:rStyle w:val="Hyperlink"/>
          </w:rPr>
          <w:t>https://www.brookings.edu/blog/fixgov/2020/06/19/what-does-defund-the-police-mean-and-does-it-have-merit/</w:t>
        </w:r>
      </w:hyperlink>
    </w:p>
    <w:p w14:paraId="186B42F0" w14:textId="77777777" w:rsidR="002E317C" w:rsidRPr="00CA58DC" w:rsidRDefault="002E317C" w:rsidP="002E317C">
      <w:pPr>
        <w:rPr>
          <w:sz w:val="16"/>
        </w:rPr>
      </w:pPr>
      <w:r w:rsidRPr="00CA58DC">
        <w:rPr>
          <w:rStyle w:val="StyleUnderline"/>
        </w:rPr>
        <w:t>George Floyd’s death has galvanized much of America to move the needle toward police reform ideas—such as defunding</w:t>
      </w:r>
      <w:r w:rsidRPr="00CA58DC">
        <w:rPr>
          <w:sz w:val="16"/>
        </w:rPr>
        <w:t xml:space="preserve"> police—</w:t>
      </w:r>
      <w:r w:rsidRPr="00CA58DC">
        <w:rPr>
          <w:rStyle w:val="Emphasis"/>
        </w:rPr>
        <w:t>that were previously viewed as radical</w:t>
      </w:r>
      <w:r w:rsidRPr="00CA58DC">
        <w:rPr>
          <w:sz w:val="16"/>
        </w:rPr>
        <w:t>. “</w:t>
      </w:r>
      <w:r w:rsidRPr="00CA58DC">
        <w:rPr>
          <w:rStyle w:val="StyleUnderline"/>
        </w:rPr>
        <w:t>Defund the police” means reallocating or redirecting funding away from the police department to other government agencies</w:t>
      </w:r>
      <w:r w:rsidRPr="00CA58DC">
        <w:rPr>
          <w:sz w:val="16"/>
        </w:rPr>
        <w:t xml:space="preserve"> funded by the local municipality. That’s it. It’s that simple. </w:t>
      </w:r>
      <w:r w:rsidRPr="00CA58DC">
        <w:rPr>
          <w:rStyle w:val="StyleUnderline"/>
        </w:rPr>
        <w:t>Defund does not mean abolish policing</w:t>
      </w:r>
      <w:r w:rsidRPr="00CA58DC">
        <w:rPr>
          <w:sz w:val="16"/>
        </w:rPr>
        <w:t xml:space="preserve">. And, even some who say abolish, do not necessarily mean to do away with law enforcement altogether. Rather, </w:t>
      </w:r>
      <w:r w:rsidRPr="00CA58DC">
        <w:rPr>
          <w:rStyle w:val="StyleUnderline"/>
        </w:rPr>
        <w:t>they want to see the rotten trees of policing chopped down and fresh roots replanted</w:t>
      </w:r>
      <w:r w:rsidRPr="00CA58DC">
        <w:rPr>
          <w:sz w:val="16"/>
        </w:rPr>
        <w:t xml:space="preserve"> anew. Camden, New Jersey, is a good example. Nearly a decade ago, Camden disbanded (abolished) its police force and dissolved the local police union. This approach seems to be what Minneapolis will do in some form, though the nuances are important. Different from abolishing and starting anew, </w:t>
      </w:r>
      <w:r w:rsidRPr="00CA58DC">
        <w:rPr>
          <w:rStyle w:val="StyleUnderline"/>
        </w:rPr>
        <w:t xml:space="preserve">defunding police </w:t>
      </w:r>
      <w:r w:rsidRPr="00CA58DC">
        <w:rPr>
          <w:sz w:val="16"/>
        </w:rPr>
        <w:t xml:space="preserve">highlights fiscal responsibility, advocates for a market-driven approach to taxpayer money, </w:t>
      </w:r>
      <w:r w:rsidRPr="00CA58DC">
        <w:rPr>
          <w:rStyle w:val="StyleUnderline"/>
        </w:rPr>
        <w:t>and has some potential benefits that will reduce police violence and crime</w:t>
      </w:r>
      <w:r w:rsidRPr="00CA58DC">
        <w:rPr>
          <w:sz w:val="16"/>
        </w:rPr>
        <w:t xml:space="preserve">. Below, I outline some of the main arguments for defunding the police. CALLS FOR SERVICE Data show that </w:t>
      </w:r>
      <w:r w:rsidRPr="00CA58DC">
        <w:rPr>
          <w:rStyle w:val="StyleUnderline"/>
        </w:rPr>
        <w:t>9 out of 10 calls for service are for nonviolent encounters</w:t>
      </w:r>
      <w:r w:rsidRPr="00CA58DC">
        <w:rPr>
          <w:sz w:val="16"/>
        </w:rPr>
        <w:t xml:space="preserve">. Now, this does not mean that an incident will not turn violent, but </w:t>
      </w:r>
      <w:r w:rsidRPr="00CA58DC">
        <w:rPr>
          <w:rStyle w:val="Emphasis"/>
        </w:rPr>
        <w:t>police at times contribute to the escalation of violent force</w:t>
      </w:r>
      <w:r w:rsidRPr="00CA58DC">
        <w:rPr>
          <w:sz w:val="16"/>
        </w:rPr>
        <w:t xml:space="preserve">. </w:t>
      </w:r>
      <w:r w:rsidRPr="00CA58DC">
        <w:rPr>
          <w:rStyle w:val="Emphasis"/>
        </w:rPr>
        <w:t>Police officers’ skillset and training are often out of sync with the social interactions that they have</w:t>
      </w:r>
      <w:r w:rsidRPr="00CA58DC">
        <w:rPr>
          <w:sz w:val="16"/>
        </w:rPr>
        <w:t xml:space="preserve">. Police officers are mostly trained in use-of-force tactics and worst-case scenarios to reduce potential threats. However, most of their interactions with civilians start with a conversation. Advocates for the defund movement like Phillip McHarris and Thenjiwe McHarris argue that </w:t>
      </w:r>
      <w:r w:rsidRPr="00CA58DC">
        <w:rPr>
          <w:rStyle w:val="StyleUnderline"/>
        </w:rPr>
        <w:t>shifting funding to social services that can improve things such as mental health, addiction, and homelessness is a better use of taxpayer money</w:t>
      </w:r>
      <w:r w:rsidRPr="00CA58DC">
        <w:rPr>
          <w:sz w:val="16"/>
        </w:rPr>
        <w:t xml:space="preserve">. </w:t>
      </w:r>
      <w:r w:rsidRPr="00CA58DC">
        <w:rPr>
          <w:rStyle w:val="Emphasis"/>
        </w:rPr>
        <w:t>This approach further enhances the push to decriminalize and destigmatize people with mental health conditions and addiction problems</w:t>
      </w:r>
      <w:r w:rsidRPr="00CA58DC">
        <w:rPr>
          <w:sz w:val="16"/>
        </w:rPr>
        <w:t xml:space="preserve">. Ever since the overcriminalization of people addicted to crack cocaine in the 1990s, some scholars, practitioners, and policymakers have said that this shift is long overdue. Additionally, the research I have conducted with hundreds of police officers show that they respond to everything from potholes in the street to cats stuck up a tree. Police officers are also increasingly asked to complete paperwork and online forms. Obviously, documentation is important and desperately needed. The overwhelmingly blank report in the killing of Breonna Taylor in Louisville that listed her injuries as “none” highlights the importance of documentation. It could be argued, however, that reducing officer workload would increase the likelihood of solving violent crimes. Police officers are overworked and overstressed. Focusing on menial tasks throughout the day is inefficient and a waste of taxpayer money. Other government actors should be responsible for these and receive adequate funding for doing them. HOMICIDE CLEARANCE RATE </w:t>
      </w:r>
      <w:r w:rsidRPr="00CA58DC">
        <w:rPr>
          <w:rStyle w:val="StyleUnderline"/>
        </w:rPr>
        <w:t>Police officers are not as successful as people think at solving violent crime</w:t>
      </w:r>
      <w:r w:rsidRPr="00CA58DC">
        <w:rPr>
          <w:sz w:val="16"/>
        </w:rPr>
        <w:t>. My Brookings colleagues Andre Perry, David Harshbarger, Carl Romer, and Kristian Thymianos argue that “</w:t>
      </w:r>
      <w:r w:rsidRPr="00CA58DC">
        <w:rPr>
          <w:rStyle w:val="StyleUnderline"/>
        </w:rPr>
        <w:t>the failure to prosecute murderous police typifies a bad overall track record with solving violent crimes: Approximately 38% of murders, 66% of rapes, 70% of robberies, and 47% of aggravated assaults go uncleared every year</w:t>
      </w:r>
      <w:r w:rsidRPr="00CA58DC">
        <w:rPr>
          <w:sz w:val="16"/>
        </w:rPr>
        <w:t xml:space="preserve">.” Maybe in baseball or basketball these rates make a player an all-star, but the public expects police officers to be more successful at solving violent crime. More importantly, </w:t>
      </w:r>
      <w:r w:rsidRPr="00CA58DC">
        <w:rPr>
          <w:rStyle w:val="StyleUnderline"/>
        </w:rPr>
        <w:t>police stops relative to charges and convictions are relatively low</w:t>
      </w:r>
      <w:r w:rsidRPr="00CA58DC">
        <w:rPr>
          <w:sz w:val="16"/>
        </w:rPr>
        <w:t xml:space="preserve">. To show how egregious this is, a study of the NYPD stop-and-frisk program found that well over 90% of people stopped by the police were not committing any crime and did not have any contraband or weapons on them. Overwhelmingly, the people stopped were Black and Latino, and physical force was used half the time. Interestingly, police were more successful at identifying criminality for whites versus Blacks. This is because officers use suspicious behavior when interacting with whites and use skin tone as the metric of suspicion when interacting with Black people. More police on the streets may be used to control the movement of Black bodies rather than solving crime. This is why the New York State Supreme Court ruled stop-and-frisk as unconstitutional. No-knock warrants and chokeholds should follow this pattern. EDUCATION AND WORK INFRASTRUCTURE </w:t>
      </w:r>
      <w:r w:rsidRPr="00CA58DC">
        <w:rPr>
          <w:rStyle w:val="Emphasis"/>
        </w:rPr>
        <w:t>One consistent finding in the social science literature is that if we really want to reduce crime, education equity and the establishment of a work infrastructure is the best approach</w:t>
      </w:r>
      <w:r w:rsidRPr="00CA58DC">
        <w:rPr>
          <w:sz w:val="16"/>
        </w:rPr>
        <w:t xml:space="preserve">. A study using 60 years of data found that </w:t>
      </w:r>
      <w:r w:rsidRPr="00CA58DC">
        <w:rPr>
          <w:rStyle w:val="StyleUnderline"/>
        </w:rPr>
        <w:t>an increase in funding for police did not significantly relate to a decrease in crime. Throwing more police on the street to solve a structural problem is one of the reasons why people are protesting in the streets. Defunding police</w:t>
      </w:r>
      <w:r w:rsidRPr="00CA58DC">
        <w:rPr>
          <w:sz w:val="16"/>
        </w:rPr>
        <w:t>—reallocating funding away from police departments to other sectors of government—</w:t>
      </w:r>
      <w:r w:rsidRPr="00CA58DC">
        <w:rPr>
          <w:rStyle w:val="Emphasis"/>
        </w:rPr>
        <w:t>may be more beneficial for reducing crime and police violence</w:t>
      </w:r>
      <w:r w:rsidRPr="00CA58DC">
        <w:rPr>
          <w:sz w:val="16"/>
        </w:rPr>
        <w:t>.</w:t>
      </w:r>
    </w:p>
    <w:p w14:paraId="65F3BDC3" w14:textId="77777777" w:rsidR="002E317C" w:rsidRPr="00CA58DC" w:rsidRDefault="002E317C" w:rsidP="002E317C"/>
    <w:p w14:paraId="52C3D41B" w14:textId="77777777" w:rsidR="002E317C" w:rsidRPr="00CA58DC" w:rsidRDefault="002E317C" w:rsidP="002E317C"/>
    <w:p w14:paraId="05209CB9" w14:textId="6BCD210D" w:rsidR="00AD479C" w:rsidRPr="00CA58DC" w:rsidRDefault="00AD479C" w:rsidP="00AD479C">
      <w:pPr>
        <w:pStyle w:val="Heading2"/>
        <w:rPr>
          <w:rFonts w:cs="Arial"/>
        </w:rPr>
      </w:pPr>
      <w:r w:rsidRPr="00CA58DC">
        <w:rPr>
          <w:rFonts w:cs="Arial"/>
        </w:rPr>
        <w:t xml:space="preserve">AT </w:t>
      </w:r>
    </w:p>
    <w:p w14:paraId="3779F266" w14:textId="76410C03" w:rsidR="002E317C" w:rsidRPr="00CA58DC" w:rsidRDefault="002E317C" w:rsidP="002E317C"/>
    <w:p w14:paraId="3876D85C" w14:textId="536145F0" w:rsidR="002E317C" w:rsidRPr="00CA58DC" w:rsidRDefault="002E317C" w:rsidP="002E317C">
      <w:pPr>
        <w:pStyle w:val="Heading3"/>
        <w:rPr>
          <w:rFonts w:cs="Arial"/>
        </w:rPr>
      </w:pPr>
      <w:r w:rsidRPr="00CA58DC">
        <w:rPr>
          <w:rFonts w:cs="Arial"/>
        </w:rPr>
        <w:t>At: Reforms Work</w:t>
      </w:r>
    </w:p>
    <w:p w14:paraId="5AB5BF53" w14:textId="31E55448" w:rsidR="002E317C" w:rsidRPr="00CA58DC" w:rsidRDefault="002E317C" w:rsidP="002E317C">
      <w:pPr>
        <w:pStyle w:val="Heading4"/>
        <w:rPr>
          <w:rFonts w:cs="Arial"/>
        </w:rPr>
      </w:pPr>
      <w:r w:rsidRPr="00CA58DC">
        <w:rPr>
          <w:rFonts w:cs="Arial"/>
        </w:rPr>
        <w:t>Try or die for abolition- inherent bias makes reform fail</w:t>
      </w:r>
    </w:p>
    <w:p w14:paraId="0979CB7E" w14:textId="77777777" w:rsidR="002E317C" w:rsidRPr="00CA58DC" w:rsidRDefault="002E317C" w:rsidP="002E317C">
      <w:pPr>
        <w:rPr>
          <w:b/>
          <w:bCs/>
        </w:rPr>
      </w:pPr>
      <w:r w:rsidRPr="00CA58DC">
        <w:rPr>
          <w:rStyle w:val="Style13ptBold"/>
        </w:rPr>
        <w:t>Balko ’20</w:t>
      </w:r>
      <w:r w:rsidRPr="00CA58DC">
        <w:t xml:space="preserve"> (Radley Balko, columnist on the criminal justice system, There’s overwhelming evidence that the criminal justice system is racist. Here’s the proof, The Washington Post, June 10 2020, https://www.washingtonpost.com/graphics/2020/opinions/systemic-racism-police-evidence-criminal-justice-system/)</w:t>
      </w:r>
    </w:p>
    <w:p w14:paraId="208054C7" w14:textId="77777777" w:rsidR="002E317C" w:rsidRPr="00CA58DC" w:rsidRDefault="002E317C" w:rsidP="002E317C">
      <w:pPr>
        <w:rPr>
          <w:rFonts w:eastAsia="Times New Roman"/>
          <w:b/>
          <w:bCs/>
          <w:sz w:val="16"/>
          <w:szCs w:val="27"/>
        </w:rPr>
      </w:pPr>
      <w:r w:rsidRPr="00CA58DC">
        <w:rPr>
          <w:sz w:val="16"/>
        </w:rPr>
        <w:t xml:space="preserve">I’ve had more than one retired police officer tell me there is a running joke in law enforcement when it comes to racial profiling: It never happens . . . and it works. But the problem with trying to dismiss profiling concerns by noting that higher rates at which some minority groups commit certain crimes is that it overlooks the fact that huge percentages of black and Latino people have been pulled over, stopped on the street and generally harassed despite the fact that they have done nothing wrong. </w:t>
      </w:r>
      <w:r w:rsidRPr="00CA58DC">
        <w:rPr>
          <w:rStyle w:val="Emphasis"/>
        </w:rPr>
        <w:t>Stop-and-frisk data</w:t>
      </w:r>
      <w:r w:rsidRPr="00CA58DC">
        <w:rPr>
          <w:sz w:val="16"/>
        </w:rPr>
        <w:t xml:space="preserve">, for example, </w:t>
      </w:r>
      <w:r w:rsidRPr="00CA58DC">
        <w:rPr>
          <w:rStyle w:val="Emphasis"/>
        </w:rPr>
        <w:t>consistently show that</w:t>
      </w:r>
      <w:r w:rsidRPr="00CA58DC">
        <w:rPr>
          <w:sz w:val="16"/>
        </w:rPr>
        <w:t xml:space="preserve"> about </w:t>
      </w:r>
      <w:hyperlink r:id="rId66" w:history="1">
        <w:r w:rsidRPr="00CA58DC">
          <w:rPr>
            <w:rStyle w:val="Emphasis"/>
          </w:rPr>
          <w:t>3 percent of these encounters</w:t>
        </w:r>
      </w:hyperlink>
      <w:r w:rsidRPr="00CA58DC">
        <w:rPr>
          <w:rStyle w:val="Emphasis"/>
        </w:rPr>
        <w:t xml:space="preserve"> produce any evidence of a crime</w:t>
      </w:r>
      <w:r w:rsidRPr="00CA58DC">
        <w:rPr>
          <w:sz w:val="16"/>
        </w:rPr>
        <w:t xml:space="preserve">. So 97 percent-plus of these people are getting punished solely because they belong to a group that statistically commits some crimes at a higher rate. That ought to bother us. </w:t>
      </w:r>
      <w:hyperlink r:id="rId67" w:tgtFrame="_blank" w:history="1">
        <w:r w:rsidRPr="00CA58DC">
          <w:rPr>
            <w:rStyle w:val="Emphasis"/>
          </w:rPr>
          <w:t>A New York Times examination</w:t>
        </w:r>
      </w:hyperlink>
      <w:r w:rsidRPr="00CA58DC">
        <w:rPr>
          <w:sz w:val="16"/>
        </w:rPr>
        <w:t xml:space="preserve"> after the death of George Floyd </w:t>
      </w:r>
      <w:r w:rsidRPr="00CA58DC">
        <w:rPr>
          <w:rStyle w:val="Emphasis"/>
        </w:rPr>
        <w:t xml:space="preserve">found that while black people make up 19 percent of the Minneapolis population and 9 percent of its police, they were on the receiving end of 58 percent of the city’s police use-of-force incidents. </w:t>
      </w:r>
      <w:hyperlink r:id="rId68" w:tgtFrame="_blank" w:history="1">
        <w:r w:rsidRPr="00CA58DC">
          <w:rPr>
            <w:rStyle w:val="Emphasis"/>
          </w:rPr>
          <w:t>A massive study</w:t>
        </w:r>
      </w:hyperlink>
      <w:r w:rsidRPr="00CA58DC">
        <w:rPr>
          <w:sz w:val="16"/>
        </w:rPr>
        <w:t xml:space="preserve"> published in May 2020 </w:t>
      </w:r>
      <w:r w:rsidRPr="00CA58DC">
        <w:rPr>
          <w:rStyle w:val="Emphasis"/>
        </w:rPr>
        <w:t>of 95 million traffic stops by 56 police agencies</w:t>
      </w:r>
      <w:r w:rsidRPr="00CA58DC">
        <w:rPr>
          <w:sz w:val="16"/>
        </w:rPr>
        <w:t xml:space="preserve"> between 2011 and 2018 </w:t>
      </w:r>
      <w:r w:rsidRPr="00CA58DC">
        <w:rPr>
          <w:rStyle w:val="Emphasis"/>
        </w:rPr>
        <w:t>found that</w:t>
      </w:r>
      <w:r w:rsidRPr="00CA58DC">
        <w:rPr>
          <w:sz w:val="16"/>
        </w:rPr>
        <w:t xml:space="preserve"> while </w:t>
      </w:r>
      <w:r w:rsidRPr="00CA58DC">
        <w:rPr>
          <w:rStyle w:val="Emphasis"/>
        </w:rPr>
        <w:t>black people were much more likely to be pulled over than whites, the disparity lessens at night, when police are less able to distinguish the race of the driver</w:t>
      </w:r>
      <w:r w:rsidRPr="00CA58DC">
        <w:rPr>
          <w:sz w:val="16"/>
        </w:rPr>
        <w:t xml:space="preserve">. The study also found that </w:t>
      </w:r>
      <w:r w:rsidRPr="00CA58DC">
        <w:rPr>
          <w:rStyle w:val="Emphasis"/>
        </w:rPr>
        <w:t>blacks were more likely to be searched after a stop, though whites were more likely to be found with illicit drugs</w:t>
      </w:r>
      <w:r w:rsidRPr="00CA58DC">
        <w:rPr>
          <w:sz w:val="16"/>
        </w:rPr>
        <w:t xml:space="preserve">. The darker the sky, the less pronounced the disparity between white and black motorists. The study also found that in states that had legalized marijuana, the racial disparity narrowed but was still significant. </w:t>
      </w:r>
      <w:hyperlink r:id="rId69" w:tgtFrame="_blank" w:history="1">
        <w:r w:rsidRPr="00CA58DC">
          <w:rPr>
            <w:rStyle w:val="Hyperlink"/>
            <w:sz w:val="16"/>
          </w:rPr>
          <w:t>An August 2019</w:t>
        </w:r>
      </w:hyperlink>
      <w:r w:rsidRPr="00CA58DC">
        <w:rPr>
          <w:sz w:val="16"/>
        </w:rPr>
        <w:t xml:space="preserve"> study published by the National Academy of Sciences based on police-shooting databases found that </w:t>
      </w:r>
      <w:r w:rsidRPr="00CA58DC">
        <w:rPr>
          <w:rStyle w:val="Emphasis"/>
        </w:rPr>
        <w:t>between 2013 and 2018, black men were about 2.5 times more likely than white men to be killed by police, and that black men have a 1-in-1,000 chance of dying at the hands of police. Black women were 1.4 more times likely to be killed than white women. Latino men were 1.3 to 1.4 times more likely to be killed than white men</w:t>
      </w:r>
      <w:r w:rsidRPr="00CA58DC">
        <w:rPr>
          <w:sz w:val="16"/>
        </w:rPr>
        <w:t xml:space="preserve">. Latino women were between 12 percent and 23 percent less likely to be killed than white women. </w:t>
      </w:r>
      <w:hyperlink r:id="rId70" w:tgtFrame="_blank" w:history="1">
        <w:r w:rsidRPr="00CA58DC">
          <w:rPr>
            <w:rStyle w:val="Emphasis"/>
          </w:rPr>
          <w:t>A 2019 study</w:t>
        </w:r>
      </w:hyperlink>
      <w:r w:rsidRPr="00CA58DC">
        <w:rPr>
          <w:rStyle w:val="Emphasis"/>
        </w:rPr>
        <w:t xml:space="preserve"> of 11,000 police stops over</w:t>
      </w:r>
      <w:r w:rsidRPr="00CA58DC">
        <w:rPr>
          <w:sz w:val="16"/>
        </w:rPr>
        <w:t xml:space="preserve"> about </w:t>
      </w:r>
      <w:r w:rsidRPr="00CA58DC">
        <w:rPr>
          <w:rStyle w:val="Emphasis"/>
        </w:rPr>
        <w:t>four weeks in the District found that while black people make up 46 percent of the city’s population, they accounted for 70 percent of police stops</w:t>
      </w:r>
      <w:r w:rsidRPr="00CA58DC">
        <w:rPr>
          <w:sz w:val="16"/>
        </w:rPr>
        <w:t xml:space="preserve">, and 86 percent of stops that didn’t involve traffic enforcement. </w:t>
      </w:r>
      <w:hyperlink r:id="rId71" w:tgtFrame="_blank" w:history="1">
        <w:r w:rsidRPr="00CA58DC">
          <w:rPr>
            <w:rStyle w:val="Hyperlink"/>
            <w:sz w:val="16"/>
          </w:rPr>
          <w:t>An October 2019 report</w:t>
        </w:r>
      </w:hyperlink>
      <w:r w:rsidRPr="00CA58DC">
        <w:rPr>
          <w:sz w:val="16"/>
        </w:rPr>
        <w:t xml:space="preserve"> in the Los Angeles Times found that during traffic stops, “</w:t>
      </w:r>
      <w:r w:rsidRPr="00CA58DC">
        <w:rPr>
          <w:rStyle w:val="Emphasis"/>
        </w:rPr>
        <w:t>24% of black drivers and passengers were searched, compared with 16% of Latinos and 5% of whites</w:t>
      </w:r>
      <w:r w:rsidRPr="00CA58DC">
        <w:rPr>
          <w:sz w:val="16"/>
        </w:rPr>
        <w:t xml:space="preserve">.” The same study also found that </w:t>
      </w:r>
      <w:r w:rsidRPr="00CA58DC">
        <w:rPr>
          <w:rStyle w:val="Emphasis"/>
        </w:rPr>
        <w:t>police were</w:t>
      </w:r>
      <w:r w:rsidRPr="00CA58DC">
        <w:rPr>
          <w:sz w:val="16"/>
        </w:rPr>
        <w:t xml:space="preserve"> slightly </w:t>
      </w:r>
      <w:r w:rsidRPr="00CA58DC">
        <w:rPr>
          <w:rStyle w:val="Emphasis"/>
        </w:rPr>
        <w:t>more likely to find drugs, weapons or other contraband among whites</w:t>
      </w:r>
      <w:r w:rsidRPr="00CA58DC">
        <w:rPr>
          <w:sz w:val="16"/>
        </w:rPr>
        <w:t xml:space="preserve">. </w:t>
      </w:r>
      <w:hyperlink r:id="rId72" w:tgtFrame="_blank" w:history="1">
        <w:r w:rsidRPr="00CA58DC">
          <w:rPr>
            <w:rStyle w:val="Hyperlink"/>
            <w:sz w:val="16"/>
          </w:rPr>
          <w:t>A 2019 study</w:t>
        </w:r>
      </w:hyperlink>
      <w:r w:rsidRPr="00CA58DC">
        <w:rPr>
          <w:sz w:val="16"/>
        </w:rPr>
        <w:t xml:space="preserve"> of police stops in Cincinnati found that black motorists were 30 percent more likely to be pulled over than white motorists. Black motorists also comprised 76 percent of arrests following a traffic stop despite making up 43 percent of the city’s population. It’s worth noting, again, that multiple studies have shown that </w:t>
      </w:r>
      <w:r w:rsidRPr="00CA58DC">
        <w:rPr>
          <w:rStyle w:val="Emphasis"/>
        </w:rPr>
        <w:t xml:space="preserve">searches of white motorists are slightly more likely to turn up contraband than searches of black motorists. </w:t>
      </w:r>
      <w:hyperlink r:id="rId73" w:tgtFrame="_blank" w:history="1">
        <w:r w:rsidRPr="00CA58DC">
          <w:rPr>
            <w:rStyle w:val="Hyperlink"/>
            <w:sz w:val="16"/>
          </w:rPr>
          <w:t>A 2020 report</w:t>
        </w:r>
      </w:hyperlink>
      <w:r w:rsidRPr="00CA58DC">
        <w:rPr>
          <w:sz w:val="16"/>
        </w:rPr>
        <w:t xml:space="preserve"> by the Austin Office of Police Oversight, Office of Innovation and Equity Office found that </w:t>
      </w:r>
      <w:r w:rsidRPr="00CA58DC">
        <w:rPr>
          <w:rStyle w:val="Emphasis"/>
        </w:rPr>
        <w:t>blacks and Latinos were more likely than whites to be stopped, searched and arrested despite similar “hit rates” for illicit drugs among those groups</w:t>
      </w:r>
      <w:r w:rsidRPr="00CA58DC">
        <w:rPr>
          <w:sz w:val="16"/>
        </w:rPr>
        <w:t xml:space="preserve">. </w:t>
      </w:r>
      <w:hyperlink r:id="rId74" w:tgtFrame="_blank" w:history="1">
        <w:r w:rsidRPr="00CA58DC">
          <w:rPr>
            <w:rStyle w:val="Hyperlink"/>
            <w:sz w:val="16"/>
          </w:rPr>
          <w:t>Another study</w:t>
        </w:r>
      </w:hyperlink>
      <w:r w:rsidRPr="00CA58DC">
        <w:rPr>
          <w:sz w:val="16"/>
        </w:rPr>
        <w:t xml:space="preserve"> found that </w:t>
      </w:r>
      <w:r w:rsidRPr="00CA58DC">
        <w:rPr>
          <w:rStyle w:val="Emphasis"/>
        </w:rPr>
        <w:t xml:space="preserve">in surrounding Travis County, </w:t>
      </w:r>
      <w:hyperlink r:id="rId75" w:tgtFrame="_blank" w:history="1">
        <w:r w:rsidRPr="00CA58DC">
          <w:rPr>
            <w:rStyle w:val="Emphasis"/>
          </w:rPr>
          <w:t>Tex.</w:t>
        </w:r>
      </w:hyperlink>
      <w:r w:rsidRPr="00CA58DC">
        <w:rPr>
          <w:rStyle w:val="Emphasis"/>
        </w:rPr>
        <w:t>, blacks comprised about 30 percent of police arrests for possession of less than a gram of an illicit drug</w:t>
      </w:r>
      <w:r w:rsidRPr="00CA58DC">
        <w:rPr>
          <w:sz w:val="16"/>
        </w:rPr>
        <w:t xml:space="preserve"> from 2017 to 2018, despite making up only 9 percent of the county’s population, and that </w:t>
      </w:r>
      <w:r w:rsidRPr="00CA58DC">
        <w:rPr>
          <w:rStyle w:val="Emphasis"/>
        </w:rPr>
        <w:t>surveys consistently show that blacks and whites use illegal drugs at about the same rate</w:t>
      </w:r>
      <w:r w:rsidRPr="00CA58DC">
        <w:rPr>
          <w:sz w:val="16"/>
        </w:rPr>
        <w:t xml:space="preserve">. </w:t>
      </w:r>
      <w:hyperlink r:id="rId76" w:tgtFrame="_blank" w:history="1">
        <w:r w:rsidRPr="00CA58DC">
          <w:rPr>
            <w:rStyle w:val="Hyperlink"/>
            <w:sz w:val="16"/>
          </w:rPr>
          <w:t>A 2019 study</w:t>
        </w:r>
      </w:hyperlink>
      <w:r w:rsidRPr="00CA58DC">
        <w:rPr>
          <w:sz w:val="16"/>
        </w:rPr>
        <w:t xml:space="preserve"> of the Columbus, Ohio, police department found that while black people make up 28 percent of the city’s population, about half of the use-of-force incidents by city police were against black residents</w:t>
      </w:r>
      <w:r w:rsidRPr="00CA58DC">
        <w:rPr>
          <w:rStyle w:val="Emphasis"/>
        </w:rPr>
        <w:t xml:space="preserve">. </w:t>
      </w:r>
      <w:hyperlink r:id="rId77" w:tgtFrame="_blank" w:history="1">
        <w:r w:rsidRPr="00CA58DC">
          <w:rPr>
            <w:rStyle w:val="Emphasis"/>
          </w:rPr>
          <w:t>A 2019 study</w:t>
        </w:r>
      </w:hyperlink>
      <w:r w:rsidRPr="00CA58DC">
        <w:rPr>
          <w:sz w:val="16"/>
        </w:rPr>
        <w:t xml:space="preserve"> of policing </w:t>
      </w:r>
      <w:r w:rsidRPr="00CA58DC">
        <w:rPr>
          <w:rStyle w:val="Emphasis"/>
        </w:rPr>
        <w:t>in Charleston, S.C., found that 61 percent of use-of-force incidents were against black people, who make up about 22 percent of the city’s population.</w:t>
      </w:r>
      <w:r w:rsidRPr="00CA58DC">
        <w:rPr>
          <w:sz w:val="16"/>
        </w:rPr>
        <w:t xml:space="preserve"> The study did find that the level of force used did not significantly vary by race. White officers were more likely to be involved in a use-of-force incident than black officers. Black people also filed 63 percent of complaints against police. The study also found that black motorists were pulled over at a higher rate than would be predicted based on their involvement in traffic accidents. </w:t>
      </w:r>
      <w:hyperlink r:id="rId78" w:tgtFrame="_blank" w:history="1">
        <w:r w:rsidRPr="00CA58DC">
          <w:rPr>
            <w:rStyle w:val="Hyperlink"/>
            <w:sz w:val="16"/>
          </w:rPr>
          <w:t>A 2019 study</w:t>
        </w:r>
      </w:hyperlink>
      <w:r w:rsidRPr="00CA58DC">
        <w:rPr>
          <w:sz w:val="16"/>
        </w:rPr>
        <w:t xml:space="preserve"> in Portland, Ore., found that black motorists and pedestrians were much more likely to be stopped, receive tickets and be arrested for drug possession than white pedestrians and motorists. </w:t>
      </w:r>
      <w:hyperlink r:id="rId79" w:tgtFrame="_blank" w:history="1">
        <w:r w:rsidRPr="00CA58DC">
          <w:rPr>
            <w:rStyle w:val="Emphasis"/>
          </w:rPr>
          <w:t>A 2019 survey</w:t>
        </w:r>
      </w:hyperlink>
      <w:r w:rsidRPr="00CA58DC">
        <w:rPr>
          <w:rStyle w:val="Emphasis"/>
        </w:rPr>
        <w:t xml:space="preserve"> of traffic tickets in Indianapolis</w:t>
      </w:r>
      <w:r w:rsidRPr="00CA58DC">
        <w:rPr>
          <w:sz w:val="16"/>
        </w:rPr>
        <w:t xml:space="preserve"> and its suburbs </w:t>
      </w:r>
      <w:r w:rsidRPr="00CA58DC">
        <w:rPr>
          <w:rStyle w:val="Emphasis"/>
        </w:rPr>
        <w:t>found that</w:t>
      </w:r>
      <w:r w:rsidRPr="00CA58DC">
        <w:rPr>
          <w:sz w:val="16"/>
        </w:rPr>
        <w:t xml:space="preserve"> in the city, </w:t>
      </w:r>
      <w:r w:rsidRPr="00CA58DC">
        <w:rPr>
          <w:rStyle w:val="Emphasis"/>
        </w:rPr>
        <w:t>black drivers received 1.5 tickets for every white driver</w:t>
      </w:r>
      <w:r w:rsidRPr="00CA58DC">
        <w:rPr>
          <w:sz w:val="16"/>
        </w:rPr>
        <w:t xml:space="preserve">. In the suburban town of Fishers, the disparity grew to 4.5 tickets, and </w:t>
      </w:r>
      <w:r w:rsidRPr="00CA58DC">
        <w:rPr>
          <w:rStyle w:val="Emphasis"/>
        </w:rPr>
        <w:t>in the wealthy suburb of Carmel, black motorists received 18 tickets for every ticket issued to a white motorist</w:t>
      </w:r>
      <w:r w:rsidRPr="00CA58DC">
        <w:rPr>
          <w:sz w:val="16"/>
        </w:rPr>
        <w:t>.</w:t>
      </w:r>
      <w:r w:rsidRPr="00CA58DC">
        <w:rPr>
          <w:rStyle w:val="Emphasis"/>
        </w:rPr>
        <w:t xml:space="preserve"> </w:t>
      </w:r>
      <w:hyperlink r:id="rId80" w:tgtFrame="_blank" w:history="1">
        <w:r w:rsidRPr="00CA58DC">
          <w:rPr>
            <w:rStyle w:val="Emphasis"/>
          </w:rPr>
          <w:t>A 2020 study</w:t>
        </w:r>
      </w:hyperlink>
      <w:r w:rsidRPr="00CA58DC">
        <w:rPr>
          <w:rStyle w:val="Emphasis"/>
        </w:rPr>
        <w:t xml:space="preserve"> commissioned by </w:t>
      </w:r>
      <w:r w:rsidRPr="00CA58DC">
        <w:rPr>
          <w:sz w:val="16"/>
        </w:rPr>
        <w:t xml:space="preserve">the </w:t>
      </w:r>
      <w:r w:rsidRPr="00CA58DC">
        <w:rPr>
          <w:rStyle w:val="Emphasis"/>
        </w:rPr>
        <w:t>Charlottesville</w:t>
      </w:r>
      <w:r w:rsidRPr="00CA58DC">
        <w:rPr>
          <w:sz w:val="16"/>
        </w:rPr>
        <w:t xml:space="preserve"> city council </w:t>
      </w:r>
      <w:r w:rsidRPr="00CA58DC">
        <w:rPr>
          <w:rStyle w:val="Emphasis"/>
        </w:rPr>
        <w:t>found</w:t>
      </w:r>
      <w:r w:rsidRPr="00CA58DC">
        <w:rPr>
          <w:sz w:val="16"/>
        </w:rPr>
        <w:t xml:space="preserve"> significant </w:t>
      </w:r>
      <w:r w:rsidRPr="00CA58DC">
        <w:rPr>
          <w:rStyle w:val="Emphasis"/>
        </w:rPr>
        <w:t>racial disparities in the city</w:t>
      </w:r>
      <w:r w:rsidRPr="00CA58DC">
        <w:rPr>
          <w:sz w:val="16"/>
        </w:rPr>
        <w:t xml:space="preserve"> and surrounding county’s </w:t>
      </w:r>
      <w:r w:rsidRPr="00CA58DC">
        <w:rPr>
          <w:rStyle w:val="Emphasis"/>
        </w:rPr>
        <w:t>criminal justice systems in five key areas: “seriousness of charges</w:t>
      </w:r>
      <w:r w:rsidRPr="00CA58DC">
        <w:rPr>
          <w:sz w:val="16"/>
        </w:rPr>
        <w:t xml:space="preserve"> brought, the </w:t>
      </w:r>
      <w:r w:rsidRPr="00CA58DC">
        <w:rPr>
          <w:rStyle w:val="Emphasis"/>
        </w:rPr>
        <w:t xml:space="preserve">number of companion charges, bail-bond release decisions, the length of stay awaiting trial, and guilty outcomes.” </w:t>
      </w:r>
      <w:hyperlink r:id="rId81" w:tgtFrame="_blank" w:history="1">
        <w:r w:rsidRPr="00CA58DC">
          <w:rPr>
            <w:rStyle w:val="Emphasis"/>
          </w:rPr>
          <w:t>In the city</w:t>
        </w:r>
      </w:hyperlink>
      <w:r w:rsidRPr="00CA58DC">
        <w:rPr>
          <w:rStyle w:val="Emphasis"/>
        </w:rPr>
        <w:t xml:space="preserve">, black men were 8.5 percent of the population, but comprised more than half the arrests. In the county, black men were 4.4 percent of the population, but comprised 37.6 percent of arrests. </w:t>
      </w:r>
      <w:r w:rsidRPr="00CA58DC">
        <w:rPr>
          <w:sz w:val="16"/>
        </w:rPr>
        <w:t xml:space="preserve">A </w:t>
      </w:r>
      <w:hyperlink r:id="rId82" w:tgtFrame="_blank" w:history="1">
        <w:r w:rsidRPr="00CA58DC">
          <w:rPr>
            <w:rStyle w:val="Hyperlink"/>
            <w:sz w:val="16"/>
          </w:rPr>
          <w:t>2020 report</w:t>
        </w:r>
      </w:hyperlink>
      <w:r w:rsidRPr="00CA58DC">
        <w:rPr>
          <w:sz w:val="16"/>
        </w:rPr>
        <w:t xml:space="preserve"> on 1.8 million police stops by the eight largest law enforcement agencies in California found that blacks were stopped at a rate 2.5 times higher than the per capita rate of whites. The report also found </w:t>
      </w:r>
      <w:r w:rsidRPr="00CA58DC">
        <w:rPr>
          <w:rStyle w:val="Emphasis"/>
        </w:rPr>
        <w:t>that black people were far more likely to be stopped for “reasonable suspicion” (as opposed to actually breaking a law) and were three times more likely than any other group to be searched</w:t>
      </w:r>
      <w:r w:rsidRPr="00CA58DC">
        <w:rPr>
          <w:sz w:val="16"/>
        </w:rPr>
        <w:t xml:space="preserve">, even though searches of white people were more likely to turn up contraband. A </w:t>
      </w:r>
      <w:hyperlink r:id="rId83" w:tgtFrame="_blank" w:history="1">
        <w:r w:rsidRPr="00CA58DC">
          <w:rPr>
            <w:rStyle w:val="Hyperlink"/>
            <w:sz w:val="16"/>
          </w:rPr>
          <w:t>2019 report</w:t>
        </w:r>
      </w:hyperlink>
      <w:r w:rsidRPr="00CA58DC">
        <w:rPr>
          <w:sz w:val="16"/>
        </w:rPr>
        <w:t xml:space="preserve"> in the Intercept found that blacks in South Bend, Ind., were 4.3 times more likely than whites to be arrested for marijuana possession. </w:t>
      </w:r>
      <w:hyperlink r:id="rId84" w:tgtFrame="_blank" w:history="1">
        <w:r w:rsidRPr="00CA58DC">
          <w:rPr>
            <w:rStyle w:val="Hyperlink"/>
            <w:sz w:val="16"/>
          </w:rPr>
          <w:t>A study</w:t>
        </w:r>
      </w:hyperlink>
      <w:r w:rsidRPr="00CA58DC">
        <w:rPr>
          <w:sz w:val="16"/>
        </w:rPr>
        <w:t xml:space="preserve"> of 542,000 traffic stops in Connecticut in 2017 found that the racial disparity in stops had narrowed from previous years. But it also found that blacks were more likely to be searched after stops for registration, license, seatbelt and cellphone violations. The study found that about </w:t>
      </w:r>
      <w:r w:rsidRPr="00CA58DC">
        <w:rPr>
          <w:rStyle w:val="Emphasis"/>
        </w:rPr>
        <w:t>19 percent of searches of black motorists turned up contraband, vs. 29 percent of the searches of white motorists</w:t>
      </w:r>
      <w:r w:rsidRPr="00CA58DC">
        <w:rPr>
          <w:sz w:val="16"/>
        </w:rPr>
        <w:t xml:space="preserve">. </w:t>
      </w:r>
      <w:hyperlink r:id="rId85" w:tgtFrame="_blank" w:history="1">
        <w:r w:rsidRPr="00CA58DC">
          <w:rPr>
            <w:rStyle w:val="Hyperlink"/>
            <w:sz w:val="16"/>
          </w:rPr>
          <w:t>A study of police activity</w:t>
        </w:r>
      </w:hyperlink>
      <w:r w:rsidRPr="00CA58DC">
        <w:rPr>
          <w:sz w:val="16"/>
        </w:rPr>
        <w:t xml:space="preserve"> between 2012 and 2016 in Springfield, Mo., commissioned by the city’s police chief, found “substantial disparities in the rate at which African-Americans were stopped, and that the disparities increased, from 2012 to 2016 in Springfield. Some of this disparity is attributable to the fact that African-Americans are stopped for investigative purposes than would be predicted given their overall proportion of stops.” The report also found that “when African-Americans are stopped they are more likely to be searched and arrested than would be predicted given their proportion of stops and searches,” and that “it does not appear that the disparity in searches for African-Americans is attributable to a greater propensity to be in possession of contraband." </w:t>
      </w:r>
      <w:hyperlink r:id="rId86" w:tgtFrame="_blank" w:history="1">
        <w:r w:rsidRPr="00CA58DC">
          <w:rPr>
            <w:rStyle w:val="Hyperlink"/>
            <w:sz w:val="16"/>
          </w:rPr>
          <w:t xml:space="preserve">A 2019 report </w:t>
        </w:r>
      </w:hyperlink>
      <w:r w:rsidRPr="00CA58DC">
        <w:rPr>
          <w:sz w:val="16"/>
        </w:rPr>
        <w:t>from Burlington, Vt., found that black drivers were slightly more likely than white drivers to be pulled over, but six times more likely to be searched. The report did find that the racial disparities were shrinking, and that since the legalization of marijuana, stops and searches of all drivers had dropped significantly. In their book “</w:t>
      </w:r>
      <w:hyperlink r:id="rId87" w:history="1">
        <w:r w:rsidRPr="00CA58DC">
          <w:rPr>
            <w:rStyle w:val="Hyperlink"/>
            <w:sz w:val="16"/>
          </w:rPr>
          <w:t>Suspect Citizens</w:t>
        </w:r>
      </w:hyperlink>
      <w:r w:rsidRPr="00CA58DC">
        <w:rPr>
          <w:sz w:val="16"/>
        </w:rPr>
        <w:t>,” Frank R. Baumgartner, Derek A. Epp and Kelsey Shoub reviewed 20 million traffic stops.</w:t>
      </w:r>
      <w:hyperlink r:id="rId88" w:tgtFrame="_blank" w:history="1">
        <w:r w:rsidRPr="00CA58DC">
          <w:rPr>
            <w:rStyle w:val="Hyperlink"/>
            <w:sz w:val="16"/>
          </w:rPr>
          <w:t xml:space="preserve"> In an interview with The Post,</w:t>
        </w:r>
      </w:hyperlink>
      <w:r w:rsidRPr="00CA58DC">
        <w:rPr>
          <w:sz w:val="16"/>
        </w:rPr>
        <w:t xml:space="preserve"> they shared what they found: “Blacks are almost twice as likely to be pulled over as whites — even though whites drive more on average,” “blacks are more likely to be searched following a stop,” and “just by getting in a car, a black driver has about twice the odds of being pulled over, and about four times the odds of being searched.” They found that blacks were more likely to be searched despite the fact they’re less likely to be found with contraband as a result of those searches. </w:t>
      </w:r>
      <w:hyperlink r:id="rId89" w:history="1">
        <w:r w:rsidRPr="00CA58DC">
          <w:rPr>
            <w:rStyle w:val="Hyperlink"/>
            <w:sz w:val="16"/>
          </w:rPr>
          <w:t>In March of 2019</w:t>
        </w:r>
      </w:hyperlink>
      <w:r w:rsidRPr="00CA58DC">
        <w:rPr>
          <w:sz w:val="16"/>
        </w:rPr>
        <w:t xml:space="preserve">, researchers compiled and analyzed data from more than 100 million traffic stops in the United States. What they found: Police were more likely to pull over black drivers. The researchers were able to confirm racial bias by measuring daytime stops against nighttime stops, when darkness would make it more difficult to ascertain a driver’s race. As with previous studies, they also found that black and Latino drivers are more likely to be searched for contraband — even though white drivers are consistently more likely to be found with contraband. They also found that legalization of marijuana in Colorado and Washington has caused fewer drivers to be searched during a stop, but that it did not alter the increased frequency with which black and Latino drivers are searched. </w:t>
      </w:r>
      <w:r w:rsidRPr="00CA58DC">
        <w:rPr>
          <w:rStyle w:val="Emphasis"/>
        </w:rPr>
        <w:t xml:space="preserve">A 2014 </w:t>
      </w:r>
      <w:hyperlink r:id="rId90" w:history="1">
        <w:r w:rsidRPr="00CA58DC">
          <w:rPr>
            <w:rStyle w:val="Emphasis"/>
          </w:rPr>
          <w:t>telephone study</w:t>
        </w:r>
      </w:hyperlink>
      <w:r w:rsidRPr="00CA58DC">
        <w:rPr>
          <w:rStyle w:val="Emphasis"/>
        </w:rPr>
        <w:t xml:space="preserve"> of urban men found that “participants who reported more police contact also reported more trauma and anxiety symptoms, associations tied to how many stops they reported, the intrusiveness of the encounters, and their perceptions of police fairness,” and that “overall, the burden of police contact in each of these cities falls predominantly on young Black and Latino males.</w:t>
      </w:r>
      <w:r w:rsidRPr="00CA58DC">
        <w:rPr>
          <w:sz w:val="16"/>
        </w:rPr>
        <w:t xml:space="preserve">” Though blacks make up just under 12 percent of the population in Texas, according to a database kept by the </w:t>
      </w:r>
      <w:hyperlink r:id="rId91" w:history="1">
        <w:r w:rsidRPr="00CA58DC">
          <w:rPr>
            <w:rStyle w:val="Hyperlink"/>
            <w:sz w:val="16"/>
          </w:rPr>
          <w:t>Texas Justice Initiative</w:t>
        </w:r>
      </w:hyperlink>
      <w:r w:rsidRPr="00CA58DC">
        <w:rPr>
          <w:sz w:val="16"/>
        </w:rPr>
        <w:t xml:space="preserve">, they comprise 29 percent of deaths in police custody since 2005, and 27 percent of civilians shot by police officers. Hispanics were underrepresented in both categories. </w:t>
      </w:r>
      <w:hyperlink r:id="rId92" w:tgtFrame="_blank" w:history="1">
        <w:r w:rsidRPr="00CA58DC">
          <w:rPr>
            <w:rStyle w:val="Hyperlink"/>
            <w:sz w:val="16"/>
          </w:rPr>
          <w:t>A 2013 Justice Department study</w:t>
        </w:r>
      </w:hyperlink>
      <w:r w:rsidRPr="00CA58DC">
        <w:rPr>
          <w:sz w:val="16"/>
        </w:rPr>
        <w:t xml:space="preserve"> found that black and Latino drivers are more likely to be searched once they have been pulled over. About 2 percent of white motorists were searched, vs. 6 percent of black drivers and 7 percent of Latinos. </w:t>
      </w:r>
      <w:hyperlink r:id="rId93" w:history="1">
        <w:r w:rsidRPr="00CA58DC">
          <w:rPr>
            <w:rStyle w:val="Hyperlink"/>
            <w:sz w:val="16"/>
          </w:rPr>
          <w:t>In 2015</w:t>
        </w:r>
      </w:hyperlink>
      <w:r w:rsidRPr="00CA58DC">
        <w:rPr>
          <w:sz w:val="16"/>
        </w:rPr>
        <w:t xml:space="preserve">, the Charleston Post and Courier looked at incidents in which police stopped motorists but didn’t issue a citation. These are sometimes called “pretext stops,” because they suggest that the officer was profiling the motorist as a possible drug courier or suspected the motorist of other crimes. The paper found that after adjusting for population, blacks in nearly every part of the state were significantly more likely to be the subject of such stops. </w:t>
      </w:r>
      <w:hyperlink r:id="rId94" w:history="1">
        <w:r w:rsidRPr="00CA58DC">
          <w:rPr>
            <w:rStyle w:val="Hyperlink"/>
            <w:sz w:val="16"/>
          </w:rPr>
          <w:t>A 2017 study</w:t>
        </w:r>
      </w:hyperlink>
      <w:r w:rsidRPr="00CA58DC">
        <w:rPr>
          <w:sz w:val="16"/>
        </w:rPr>
        <w:t xml:space="preserve"> of 4.5 million traffic stops by the 100 largest police departments in North Carolina found that blacks and Latinos were more likely to be searched than whites (5.4 percent, 4.1 percent and 3.1 percent, respectively), even though searches of white motorists were more likely than the others to turn up contraband (whites: 32 percent, blacks: 29 percent, Latinos: 19 percent). </w:t>
      </w:r>
      <w:hyperlink r:id="rId95" w:history="1">
        <w:r w:rsidRPr="00CA58DC">
          <w:rPr>
            <w:rStyle w:val="Emphasis"/>
            <w:sz w:val="16"/>
          </w:rPr>
          <w:t>According to the Justice Departmen</w:t>
        </w:r>
        <w:r w:rsidRPr="00CA58DC">
          <w:rPr>
            <w:rStyle w:val="Hyperlink"/>
            <w:sz w:val="16"/>
          </w:rPr>
          <w:t>t</w:t>
        </w:r>
      </w:hyperlink>
      <w:r w:rsidRPr="00CA58DC">
        <w:rPr>
          <w:sz w:val="16"/>
        </w:rPr>
        <w:t xml:space="preserve">, between 2012 and 2014, </w:t>
      </w:r>
      <w:r w:rsidRPr="00CA58DC">
        <w:rPr>
          <w:rStyle w:val="Emphasis"/>
        </w:rPr>
        <w:t>black people in Ferguson, Mo., accounted for 85 percent of vehicle stops, 90 percent of citations and 93 percent of arrests, despite comprising 67 percent of the population.</w:t>
      </w:r>
      <w:r w:rsidRPr="00CA58DC">
        <w:rPr>
          <w:sz w:val="16"/>
        </w:rPr>
        <w:t xml:space="preserve"> Blacks were more than twice as likely as whites to be searched after traffic stops, even though they proved to be 26 percent less likely to be in possession of illegal drugs or weapons. Between 2011 and 2013, blacks also received 95 percent of jaywalking tickets and 94 percent of tickets for “failure to comply.” </w:t>
      </w:r>
      <w:r w:rsidRPr="00CA58DC">
        <w:rPr>
          <w:rStyle w:val="Emphasis"/>
        </w:rPr>
        <w:t xml:space="preserve">The Justice Department also found that the racial discrepancy for speeding tickets increased dramatically when researchers looked at tickets based on only an officer’s word </w:t>
      </w:r>
      <w:r w:rsidRPr="00CA58DC">
        <w:rPr>
          <w:sz w:val="16"/>
        </w:rPr>
        <w:t xml:space="preserve">vs. tickets based on objective evidence, such as vs. radar. </w:t>
      </w:r>
      <w:r w:rsidRPr="00CA58DC">
        <w:rPr>
          <w:rStyle w:val="Emphasis"/>
        </w:rPr>
        <w:t>Black people facing similar low-level charges as white people were 68 percent less likely to see those charges dismissed in court. More than 90 percent of the arrest warrants stemming from failure to pay/failure to appear were issued for black people.</w:t>
      </w:r>
      <w:r w:rsidRPr="00CA58DC">
        <w:rPr>
          <w:sz w:val="16"/>
        </w:rPr>
        <w:t xml:space="preserve"> These figures are similar to others throughout St. Louis County. For example,</w:t>
      </w:r>
      <w:hyperlink r:id="rId96" w:tgtFrame="_blank" w:history="1">
        <w:r w:rsidRPr="00CA58DC">
          <w:rPr>
            <w:rStyle w:val="Hyperlink"/>
            <w:sz w:val="16"/>
          </w:rPr>
          <w:t xml:space="preserve"> in the town of Florissant</w:t>
        </w:r>
      </w:hyperlink>
      <w:r w:rsidRPr="00CA58DC">
        <w:rPr>
          <w:sz w:val="16"/>
        </w:rPr>
        <w:t xml:space="preserve">, 71 percent of the motorists pulled over by police in 2013 were black. Blacks make up 27 percent of the town at the time (they now make up </w:t>
      </w:r>
      <w:hyperlink r:id="rId97" w:history="1">
        <w:r w:rsidRPr="00CA58DC">
          <w:rPr>
            <w:rStyle w:val="Hyperlink"/>
            <w:sz w:val="16"/>
          </w:rPr>
          <w:t>33 percent</w:t>
        </w:r>
      </w:hyperlink>
      <w:r w:rsidRPr="00CA58DC">
        <w:rPr>
          <w:sz w:val="16"/>
        </w:rPr>
        <w:t xml:space="preserve">). Blacks were also twice as likely to be searched after a stop, even though white motorists were more likely to be found with contraband. </w:t>
      </w:r>
      <w:hyperlink r:id="rId98" w:tgtFrame="_blank" w:history="1">
        <w:r w:rsidRPr="00CA58DC">
          <w:rPr>
            <w:rStyle w:val="Hyperlink"/>
            <w:sz w:val="16"/>
          </w:rPr>
          <w:t>A study</w:t>
        </w:r>
      </w:hyperlink>
      <w:r w:rsidRPr="00CA58DC">
        <w:rPr>
          <w:sz w:val="16"/>
        </w:rPr>
        <w:t xml:space="preserve"> of “investigatory” traffic stops — that is, stops that did not result in a citation — by police in Kansas City found that </w:t>
      </w:r>
      <w:hyperlink r:id="rId99" w:anchor="stream/0" w:tgtFrame="_blank" w:history="1">
        <w:r w:rsidRPr="00CA58DC">
          <w:rPr>
            <w:rStyle w:val="Hyperlink"/>
            <w:sz w:val="16"/>
          </w:rPr>
          <w:t>blacks were 2.7 times more likely</w:t>
        </w:r>
      </w:hyperlink>
      <w:r w:rsidRPr="00CA58DC">
        <w:rPr>
          <w:sz w:val="16"/>
        </w:rPr>
        <w:t xml:space="preserve"> to be pulled over in an investigatory stop, and five times more likely to be searched. </w:t>
      </w:r>
      <w:hyperlink r:id="rId100" w:history="1">
        <w:r w:rsidRPr="00CA58DC">
          <w:rPr>
            <w:rStyle w:val="Hyperlink"/>
            <w:sz w:val="16"/>
          </w:rPr>
          <w:t>A 2018 study</w:t>
        </w:r>
      </w:hyperlink>
      <w:r w:rsidRPr="00CA58DC">
        <w:rPr>
          <w:sz w:val="16"/>
        </w:rPr>
        <w:t xml:space="preserve"> of traffic stops in Vermont found that black drivers are up to four times more likely than white drivers to be searched during a traffic stop, even though white drivers are 30 to 50 percent more likely to be found with contraband. </w:t>
      </w:r>
      <w:hyperlink r:id="rId101" w:history="1">
        <w:r w:rsidRPr="00CA58DC">
          <w:rPr>
            <w:rStyle w:val="Hyperlink"/>
            <w:sz w:val="16"/>
          </w:rPr>
          <w:t>A study of 237,000 traffic stops</w:t>
        </w:r>
      </w:hyperlink>
      <w:r w:rsidRPr="00CA58DC">
        <w:rPr>
          <w:sz w:val="16"/>
        </w:rPr>
        <w:t xml:space="preserve"> in Rhode Island in 2016 found that blacks comprised 11 percent of those stopped, significantly higher than their 6.5 percent share of the population at large. The study also found that blacks were more likely to be pulled over during the day, when the race of a driver is more easily ascertained. A study of traffic stops in Connecticut in 2013 and 2014 found that blacks </w:t>
      </w:r>
      <w:hyperlink r:id="rId102" w:history="1">
        <w:r w:rsidRPr="00CA58DC">
          <w:rPr>
            <w:rStyle w:val="Hyperlink"/>
            <w:sz w:val="16"/>
          </w:rPr>
          <w:t>made up 13.5 percent</w:t>
        </w:r>
      </w:hyperlink>
      <w:r w:rsidRPr="00CA58DC">
        <w:rPr>
          <w:sz w:val="16"/>
        </w:rPr>
        <w:t xml:space="preserve"> of police stops — again, significantly higher than the </w:t>
      </w:r>
      <w:hyperlink r:id="rId103" w:anchor="demographics" w:history="1">
        <w:r w:rsidRPr="00CA58DC">
          <w:rPr>
            <w:rStyle w:val="Hyperlink"/>
            <w:sz w:val="16"/>
          </w:rPr>
          <w:t>black population</w:t>
        </w:r>
      </w:hyperlink>
      <w:r w:rsidRPr="00CA58DC">
        <w:rPr>
          <w:sz w:val="16"/>
        </w:rPr>
        <w:t xml:space="preserve"> at large (9.9 percent). This study also found that minority drivers were more likely to be pulled over during daylight hours. A study of about </w:t>
      </w:r>
      <w:hyperlink r:id="rId104" w:history="1">
        <w:r w:rsidRPr="00CA58DC">
          <w:rPr>
            <w:rStyle w:val="Hyperlink"/>
            <w:sz w:val="16"/>
          </w:rPr>
          <w:t>260,000 traffic stops</w:t>
        </w:r>
      </w:hyperlink>
      <w:r w:rsidRPr="00CA58DC">
        <w:rPr>
          <w:sz w:val="16"/>
        </w:rPr>
        <w:t xml:space="preserve"> in San Diego between 2014 and 2015 found that police more likely to search black and Latino drivers than white drivers, even though they were more likely to find contraband on white drivers. </w:t>
      </w:r>
      <w:hyperlink r:id="rId105" w:history="1">
        <w:r w:rsidRPr="00CA58DC">
          <w:rPr>
            <w:rStyle w:val="Hyperlink"/>
            <w:sz w:val="16"/>
          </w:rPr>
          <w:t>A 2016 review of traffic stops</w:t>
        </w:r>
      </w:hyperlink>
      <w:r w:rsidRPr="00CA58DC">
        <w:rPr>
          <w:sz w:val="16"/>
        </w:rPr>
        <w:t xml:space="preserve"> in Bloomfield, N.J., found that though the city is 60 percent white and non-Hispanic, 78 percent of ticketed motorists were black or Hispanic. The study also found that police disproportionately stopped drivers around the city’s southern border, which it shares with towns and cities with larger minority populations. </w:t>
      </w:r>
      <w:hyperlink r:id="rId106" w:history="1">
        <w:r w:rsidRPr="00CA58DC">
          <w:rPr>
            <w:rStyle w:val="Hyperlink"/>
            <w:sz w:val="16"/>
          </w:rPr>
          <w:t>A study</w:t>
        </w:r>
      </w:hyperlink>
      <w:r w:rsidRPr="00CA58DC">
        <w:rPr>
          <w:sz w:val="16"/>
        </w:rPr>
        <w:t xml:space="preserve"> of stop-and-frisk incidents in Boston between 2007 and 2010 that did not result in a citation or arrest found that 63 percent of such stops were of black people. Blacks made up 24 percent of the city’s population. Incredibly, 97.5 percent of these encounters resulted in no arrest or seizure of contraband. </w:t>
      </w:r>
      <w:r w:rsidRPr="00CA58DC">
        <w:rPr>
          <w:rStyle w:val="Emphasis"/>
        </w:rPr>
        <w:t xml:space="preserve">A 2015 </w:t>
      </w:r>
      <w:hyperlink r:id="rId107" w:history="1">
        <w:r w:rsidRPr="00CA58DC">
          <w:rPr>
            <w:rStyle w:val="Emphasis"/>
          </w:rPr>
          <w:t>county-level study</w:t>
        </w:r>
      </w:hyperlink>
      <w:r w:rsidRPr="00CA58DC">
        <w:rPr>
          <w:rStyle w:val="Emphasis"/>
        </w:rPr>
        <w:t xml:space="preserve"> of police shootings from 2011 to 2014 found “a significant bias in the killing of unarmed black Americans relative to unarmed white Americans, in that the probability of being black, unarmed, and shot by police is about 3.49 times the probability of being white, unarmed, and shot by police on average.” The study also found “no relationship between county-level racial bias in police shootings and crime rates</w:t>
      </w:r>
      <w:r w:rsidRPr="00CA58DC">
        <w:rPr>
          <w:sz w:val="16"/>
        </w:rPr>
        <w:t xml:space="preserve"> (even race-specific crime rates), meaning that </w:t>
      </w:r>
      <w:r w:rsidRPr="00CA58DC">
        <w:rPr>
          <w:rStyle w:val="Emphasis"/>
        </w:rPr>
        <w:t xml:space="preserve">the racial bias observed in police shootings in this data set is not explainable as a response to local-level crime rates.” </w:t>
      </w:r>
      <w:hyperlink r:id="rId108" w:history="1">
        <w:r w:rsidRPr="00CA58DC">
          <w:rPr>
            <w:rStyle w:val="Emphasis"/>
          </w:rPr>
          <w:t>A 2015 statistical analysis</w:t>
        </w:r>
      </w:hyperlink>
      <w:r w:rsidRPr="00CA58DC">
        <w:rPr>
          <w:rStyle w:val="Emphasis"/>
        </w:rPr>
        <w:t xml:space="preserve"> of police shootings</w:t>
      </w:r>
      <w:r w:rsidRPr="00CA58DC">
        <w:rPr>
          <w:sz w:val="16"/>
        </w:rPr>
        <w:t xml:space="preserve"> from 2011 to 2014 </w:t>
      </w:r>
      <w:r w:rsidRPr="00CA58DC">
        <w:rPr>
          <w:rStyle w:val="Emphasis"/>
        </w:rPr>
        <w:t>found that the racial disparity in police shootings of black people could not be explained by higher crime rates</w:t>
      </w:r>
      <w:r w:rsidRPr="00CA58DC">
        <w:rPr>
          <w:sz w:val="16"/>
        </w:rPr>
        <w:t xml:space="preserve"> in majority-black communities. </w:t>
      </w:r>
      <w:hyperlink r:id="rId109" w:tgtFrame="_blank" w:history="1">
        <w:r w:rsidRPr="00CA58DC">
          <w:rPr>
            <w:rStyle w:val="Hyperlink"/>
            <w:sz w:val="16"/>
          </w:rPr>
          <w:t>A 2018 Post investigation</w:t>
        </w:r>
      </w:hyperlink>
      <w:r w:rsidRPr="00CA58DC">
        <w:rPr>
          <w:sz w:val="16"/>
        </w:rPr>
        <w:t xml:space="preserve"> found that murders of white people are more likely to be solved than murders of black people. There’s also a strong correlation between areas that are black-majority and low-income and the areas with the lowest clearance rate for homicides. Similarly, </w:t>
      </w:r>
      <w:hyperlink r:id="rId110" w:history="1">
        <w:r w:rsidRPr="00CA58DC">
          <w:rPr>
            <w:rStyle w:val="Hyperlink"/>
            <w:sz w:val="16"/>
          </w:rPr>
          <w:t>a study published in June</w:t>
        </w:r>
      </w:hyperlink>
      <w:r w:rsidRPr="00CA58DC">
        <w:rPr>
          <w:sz w:val="16"/>
        </w:rPr>
        <w:t xml:space="preserve"> 2018 reviewed every reported homicide between 1976 and 2009 and found that “homicides with white victims are significantly more likely to be ‘cleared’ by the arrest of a suspect than are homicides with minority victims.” </w:t>
      </w:r>
      <w:hyperlink r:id="rId111" w:history="1">
        <w:r w:rsidRPr="00CA58DC">
          <w:rPr>
            <w:rStyle w:val="Hyperlink"/>
            <w:sz w:val="16"/>
          </w:rPr>
          <w:t>Another ACLU study</w:t>
        </w:r>
      </w:hyperlink>
      <w:r w:rsidRPr="00CA58DC">
        <w:rPr>
          <w:sz w:val="16"/>
        </w:rPr>
        <w:t xml:space="preserve">, this time on the use of stop-and-frisk in Milwaukee between 2010 and 2017, found that in nearly half of the more than 700,000 such stops, the police failed to demonstrate reasonable suspicion as required by the Constitution. The study found that between pedestrian stops and traffic stops, black people were six times more likely to be stopped and searched than white people, and that less than 1 percent of those searches turned up any contraband. Here again, while black and Latino drivers were more likely to be searched, they were 20 percent less likely to be in possession of any contraband. </w:t>
      </w:r>
      <w:hyperlink r:id="rId112" w:history="1">
        <w:r w:rsidRPr="00CA58DC">
          <w:rPr>
            <w:rStyle w:val="Hyperlink"/>
            <w:sz w:val="16"/>
          </w:rPr>
          <w:t>Going back to 2002</w:t>
        </w:r>
      </w:hyperlink>
      <w:r w:rsidRPr="00CA58DC">
        <w:rPr>
          <w:sz w:val="16"/>
        </w:rPr>
        <w:t xml:space="preserve">, data show that when New York City was implementing its stop-and-frisk policy, white people generally made up only about 10 percent of such stops, despite making up about 45 percent of the city. Black and Latino people made up more than 80 percent of the stops, despite making up just over half the city population. Consistently, between 85 and 90 percent of such stops produced no arrest, citation or evidence of criminal activity. </w:t>
      </w:r>
      <w:hyperlink r:id="rId113" w:history="1">
        <w:r w:rsidRPr="00CA58DC">
          <w:rPr>
            <w:rStyle w:val="Hyperlink"/>
            <w:sz w:val="16"/>
          </w:rPr>
          <w:t>Fewer than 1 percent</w:t>
        </w:r>
      </w:hyperlink>
      <w:r w:rsidRPr="00CA58DC">
        <w:rPr>
          <w:sz w:val="16"/>
        </w:rPr>
        <w:t xml:space="preserve"> of stops produced a gun, the alleged reason for the policy. Between 2012 and 2014, the Los Angeles Police Department received more than 1,350 citizen complaints of racial profiling. The department </w:t>
      </w:r>
      <w:hyperlink r:id="rId114" w:history="1">
        <w:r w:rsidRPr="00CA58DC">
          <w:rPr>
            <w:rStyle w:val="Hyperlink"/>
            <w:sz w:val="16"/>
          </w:rPr>
          <w:t>didn’t uphold a single complaint.</w:t>
        </w:r>
      </w:hyperlink>
      <w:r w:rsidRPr="00CA58DC">
        <w:rPr>
          <w:sz w:val="16"/>
        </w:rPr>
        <w:t xml:space="preserve"> </w:t>
      </w:r>
      <w:hyperlink r:id="rId115" w:history="1">
        <w:r w:rsidRPr="00CA58DC">
          <w:rPr>
            <w:rStyle w:val="Hyperlink"/>
            <w:sz w:val="16"/>
          </w:rPr>
          <w:t>A 2016 report</w:t>
        </w:r>
      </w:hyperlink>
      <w:r w:rsidRPr="00CA58DC">
        <w:rPr>
          <w:sz w:val="16"/>
        </w:rPr>
        <w:t xml:space="preserve"> found that between 2011 and 2015, black drivers in Nashville’s Davidson County were pulled over at a rate of 1,122 stops per 1,000 drivers — so on average, more than once per black driver. Black drivers were also searched at twice the rate of white drivers, though — as in other jurisdictions — searches of white drivers were more likely to turn up contraband. </w:t>
      </w:r>
      <w:hyperlink r:id="rId116" w:history="1">
        <w:r w:rsidRPr="00CA58DC">
          <w:rPr>
            <w:rStyle w:val="Hyperlink"/>
            <w:sz w:val="16"/>
          </w:rPr>
          <w:t>A 2017 study</w:t>
        </w:r>
      </w:hyperlink>
      <w:r w:rsidRPr="00CA58DC">
        <w:rPr>
          <w:sz w:val="16"/>
        </w:rPr>
        <w:t xml:space="preserve"> of interactions between officers and citizens taken from footage captured by police-officer body cameras found that “officers speak with consistently less respect toward black versus white community members, even after controlling for the race of the officer, the severity of the infraction, the location of the stop, and the outcome of the stop</w:t>
      </w:r>
      <w:r w:rsidRPr="00CA58DC">
        <w:rPr>
          <w:rStyle w:val="Emphasis"/>
        </w:rPr>
        <w:t xml:space="preserve">.” </w:t>
      </w:r>
      <w:hyperlink r:id="rId117" w:history="1">
        <w:r w:rsidRPr="00CA58DC">
          <w:rPr>
            <w:rStyle w:val="Emphasis"/>
          </w:rPr>
          <w:t>An NAACP survey</w:t>
        </w:r>
      </w:hyperlink>
      <w:r w:rsidRPr="00CA58DC">
        <w:rPr>
          <w:rStyle w:val="Emphasis"/>
        </w:rPr>
        <w:t xml:space="preserve"> of citizen complaints against police officers in North Charleston, S.C.</w:t>
      </w:r>
      <w:r w:rsidRPr="00CA58DC">
        <w:rPr>
          <w:sz w:val="16"/>
        </w:rPr>
        <w:t xml:space="preserve">, between 2006 and 2016 </w:t>
      </w:r>
      <w:r w:rsidRPr="00CA58DC">
        <w:rPr>
          <w:rStyle w:val="Emphasis"/>
        </w:rPr>
        <w:t>found that complaints by white citizens were about two-thirds more likely to be sustained than complaints filed by black citizens. When the complainant alleged excessive force, white complaints were sustained seven times more often than black complaints</w:t>
      </w:r>
      <w:r w:rsidRPr="00CA58DC">
        <w:rPr>
          <w:sz w:val="16"/>
        </w:rPr>
        <w:t xml:space="preserve">. </w:t>
      </w:r>
      <w:hyperlink r:id="rId118" w:history="1">
        <w:r w:rsidRPr="00CA58DC">
          <w:rPr>
            <w:rStyle w:val="Hyperlink"/>
            <w:sz w:val="16"/>
          </w:rPr>
          <w:t>A 2015 study</w:t>
        </w:r>
      </w:hyperlink>
      <w:r w:rsidRPr="00CA58DC">
        <w:rPr>
          <w:sz w:val="16"/>
        </w:rPr>
        <w:t xml:space="preserve"> found that though black women are just 6 percent of the female population of San Francisco, they account for 45.5 percent of female arrests.</w:t>
      </w:r>
    </w:p>
    <w:p w14:paraId="449A8D59" w14:textId="782D69EB" w:rsidR="002E317C" w:rsidRPr="00CA58DC" w:rsidRDefault="002E317C" w:rsidP="002E317C"/>
    <w:p w14:paraId="01454D5E" w14:textId="77777777" w:rsidR="002E317C" w:rsidRPr="00CA58DC" w:rsidRDefault="002E317C" w:rsidP="002E317C"/>
    <w:p w14:paraId="4F290CD8" w14:textId="77777777" w:rsidR="00AD479C" w:rsidRPr="00CA58DC" w:rsidRDefault="00AD479C" w:rsidP="00AD479C">
      <w:pPr>
        <w:pStyle w:val="Heading3"/>
        <w:rPr>
          <w:rFonts w:cs="Arial"/>
        </w:rPr>
      </w:pPr>
      <w:r w:rsidRPr="00CA58DC">
        <w:rPr>
          <w:rFonts w:cs="Arial"/>
        </w:rPr>
        <w:t>Abolition fails</w:t>
      </w:r>
    </w:p>
    <w:p w14:paraId="74DE97AD" w14:textId="77777777" w:rsidR="00AD479C" w:rsidRPr="00CA58DC" w:rsidRDefault="00AD479C" w:rsidP="00AD479C">
      <w:pPr>
        <w:pStyle w:val="Heading4"/>
        <w:rPr>
          <w:rFonts w:cs="Arial"/>
        </w:rPr>
      </w:pPr>
      <w:r w:rsidRPr="00CA58DC">
        <w:rPr>
          <w:rFonts w:cs="Arial"/>
        </w:rPr>
        <w:t>Critiques of movements of abolition assume abolition as a policy proposal and not a goal---it’s a call for sweeping reforms that can produce broader change</w:t>
      </w:r>
    </w:p>
    <w:p w14:paraId="3944E677" w14:textId="77777777" w:rsidR="0012231E" w:rsidRPr="00CA58DC" w:rsidRDefault="00AD479C" w:rsidP="00AD479C">
      <w:pPr>
        <w:rPr>
          <w:rStyle w:val="Style13ptBold"/>
        </w:rPr>
      </w:pPr>
      <w:r w:rsidRPr="00CA58DC">
        <w:rPr>
          <w:rStyle w:val="Style13ptBold"/>
        </w:rPr>
        <w:t xml:space="preserve">VanDerWerff, 6-8 </w:t>
      </w:r>
    </w:p>
    <w:p w14:paraId="1A6DC68E" w14:textId="32030789" w:rsidR="00AD479C" w:rsidRPr="00CA58DC" w:rsidRDefault="00AD479C" w:rsidP="0012231E">
      <w:r w:rsidRPr="00CA58DC">
        <w:t>(Emily VanDerWerff is the Critic at Large for Vox. Before that, she was the TV Editor for The A.V. Club. Before that, she worked at a bunch of newspapers. And before that, the internet wasn't around, so who cares?) ("The narrative power of "abolish the police"," Vox,) (</w:t>
      </w:r>
      <w:hyperlink r:id="rId119" w:history="1">
        <w:r w:rsidRPr="00CA58DC">
          <w:rPr>
            <w:rStyle w:val="Hyperlink"/>
          </w:rPr>
          <w:t>https://www.vox.com/culture/2020/6/8/21281069/abolish-the-police-black-lives-matter-george-floyd-protests-minneapolis-new-york</w:t>
        </w:r>
      </w:hyperlink>
      <w:r w:rsidRPr="00CA58DC">
        <w:t>) accessed 6-29-2020 cyang</w:t>
      </w:r>
    </w:p>
    <w:p w14:paraId="0066EF0F" w14:textId="77777777" w:rsidR="00AD479C" w:rsidRPr="00CA58DC" w:rsidRDefault="00AD479C" w:rsidP="00AD479C">
      <w:pPr>
        <w:rPr>
          <w:rStyle w:val="StyleUnderline"/>
        </w:rPr>
      </w:pPr>
      <w:r w:rsidRPr="00CA58DC">
        <w:rPr>
          <w:sz w:val="16"/>
        </w:rPr>
        <w:t xml:space="preserve">In the wake of heavy police pushback against the nationwide protests against police brutality, spurred by the death of Minneapolis resident George Floyd, </w:t>
      </w:r>
      <w:r w:rsidRPr="00CA58DC">
        <w:rPr>
          <w:rStyle w:val="StyleUnderline"/>
        </w:rPr>
        <w:t>an idea that was previously confined to the far-left reaches of the American discourse has gained rapid adoption across the broader left: Abolish or defund the police.</w:t>
      </w:r>
      <w:r w:rsidRPr="00CA58DC">
        <w:rPr>
          <w:sz w:val="16"/>
        </w:rPr>
        <w:t xml:space="preserve"> </w:t>
      </w:r>
      <w:r w:rsidRPr="00CA58DC">
        <w:rPr>
          <w:sz w:val="16"/>
          <w:szCs w:val="16"/>
        </w:rPr>
        <w:t xml:space="preserve">At first blush, the notion that modern police departments could be defunded and dismantled seems, to many, like a misguided impulse from out of nowhere. Without police departments, how will we deal with violent crime? Sure, many on the left would agree that the war on drugs that has put so many people behind bars — especially people of color — must be radically overhauled or completely ended. But what about murder? Are we not going to arrest murderers anymore? </w:t>
      </w:r>
      <w:r w:rsidRPr="00CA58DC">
        <w:rPr>
          <w:sz w:val="16"/>
        </w:rPr>
        <w:t xml:space="preserve">This concern has been raised by lots of people online, including some of my liberal colleagues. </w:t>
      </w:r>
      <w:r w:rsidRPr="00CA58DC">
        <w:rPr>
          <w:rStyle w:val="StyleUnderline"/>
        </w:rPr>
        <w:t xml:space="preserve">Few on the left would disagree that modern, hypermilitarized police forces have shown little regard for anyone or anything that doesn’t directly relate to the police or the protection of the interests of corporations and other business owners. (Even then, police departments nationwide haven’t done a great job of preventing theft.) </w:t>
      </w:r>
      <w:r w:rsidRPr="00CA58DC">
        <w:rPr>
          <w:sz w:val="16"/>
        </w:rPr>
        <w:t xml:space="preserve">And few on the left would disagree that heavy police reform is necessary, possibly at a federal level, or that the right to peaceful assembly guaranteed by the Constitution’s First Amendment should be reinforced as well. But getting rid of the police? How would you do such a thing? </w:t>
      </w:r>
      <w:r w:rsidRPr="00CA58DC">
        <w:rPr>
          <w:rStyle w:val="StyleUnderline"/>
        </w:rPr>
        <w:t>There’s a vast swath of well-argued writing on the concept of abolishing the police and the closely related concept of prison abolition, and what those ideas might look like in practice.</w:t>
      </w:r>
      <w:r w:rsidRPr="00CA58DC">
        <w:rPr>
          <w:sz w:val="16"/>
        </w:rPr>
        <w:t xml:space="preserve"> (See here and here and here and here and here, as well as this more succinct Twitter thread from my friend and Eater colleague Jaya Saxena.) But I’m not here to inform you of that. I’m not even really here to tell you that the police should be abolished — I’m no policy expert. But a lot of people I tend to agree with on other questions of sociopolitical interest, people who know what they’re talking about, think doing so, or at least significantly reducing the power of the police and reimagining their function, is probably a good idea. But if such a drastic approach seems so wild as to be impossible, don’t think about “abolish the police” as merely a policy proposal, though it is that. </w:t>
      </w:r>
      <w:r w:rsidRPr="00CA58DC">
        <w:rPr>
          <w:rStyle w:val="StyleUnderline"/>
        </w:rPr>
        <w:t>Think about it as a narrative that holds the power to change how people think. From that perspective, “</w:t>
      </w:r>
      <w:r w:rsidRPr="00CA58DC">
        <w:rPr>
          <w:rStyle w:val="Emphasis"/>
        </w:rPr>
        <w:t>abolish the police” is an objective to rally behind, one that conveys a much more powerful narrative</w:t>
      </w:r>
      <w:r w:rsidRPr="00CA58DC">
        <w:rPr>
          <w:rStyle w:val="StyleUnderline"/>
        </w:rPr>
        <w:t xml:space="preserve"> than “completely rethink how police departments in the US are funded and what laws are meant to govern them.” </w:t>
      </w:r>
      <w:r w:rsidRPr="00CA58DC">
        <w:rPr>
          <w:sz w:val="16"/>
          <w:szCs w:val="16"/>
        </w:rPr>
        <w:t xml:space="preserve">Viewed that way, it also offers a lesson in how, if the broader left is going to make meaningful advances with regard to its progressive agendas in the near future, it needs to work on its storytelling skills as much as its policy proposals. There’s a tendency among many on the left to assume good policy will win out. But recent history suggests otherwise. When we think of “storytelling” in the US, we tend to think of a three-act structure — a character climbs a tree; people throw rocks at the character; the character climbs out of the tree. It’s beginning, middle, and end, and it’s still the basis of most storytelling in our culture. But at the core of it is a character with a goal (climb the tree), who then faces opposition to that goal (oh no! rocks!). We have this core narrative basically hardwired into us from childhood. If you have ever seen a movie or TV show, you probably have a solid idea of the plausible routes the plot can travel, because stories have a gravity that asserts itself. If you’ve ever read a book where everything snapped together satisfyingly in the end, you know what I’m talking about. It just feels right. Applying these storytelling rules to the political realm shifts the introduction of the main character and the goal — the first act, in other words. Different sides advance different ideas of what goal should be accomplished (in this case, police reform), and which protagonist should be at the forefront (in this case, a broad sociopolitical movement often defined by key individuals). The audience (in this case, the American public) ultimately chooses which story it most wants to hear. For a useful example, consider the now ultrafamous Greta Thunberg and her movement to stop climate change before her generation inherits a planet careening out of control. She’s the rare modern version of one person doing something that (maybe) changes the world. Her lonely protests became a local movement, then a national one, then a global one. And those protests sold a character (the world’s children and teens) with a goal (stop climate change before the world falls apart). Thunberg didn’t expressly set out to launch a massive policy initiative — though it’s clear she understood so much more about the science and potential solutions to climate change than most of us. She simply created a narrative overlay for the world. Climate change suddenly wasn’t a battle of dueling white papers: It had a face and a name, and it came to have many faces and many names as her movement spread. </w:t>
      </w:r>
      <w:r w:rsidRPr="00CA58DC">
        <w:rPr>
          <w:rStyle w:val="StyleUnderline"/>
        </w:rPr>
        <w:t xml:space="preserve">So it is with “abolish the police.” Here, the “protagonist” is a combination of over-policed black communities and the protesters who have rallied to those communities’ side in the last few weeks, and the goal is to dismantle the de facto police state those communities live in. </w:t>
      </w:r>
      <w:r w:rsidRPr="00CA58DC">
        <w:rPr>
          <w:sz w:val="16"/>
        </w:rPr>
        <w:t xml:space="preserve">A lot of the tension between leftist politics and more mainstream liberal politics boils down to one big disconnect. </w:t>
      </w:r>
      <w:r w:rsidRPr="00CA58DC">
        <w:rPr>
          <w:rStyle w:val="StyleUnderline"/>
        </w:rPr>
        <w:t xml:space="preserve">The former group reads “abolish the police” and </w:t>
      </w:r>
      <w:r w:rsidRPr="00CA58DC">
        <w:rPr>
          <w:rStyle w:val="Emphasis"/>
        </w:rPr>
        <w:t>internalizes that statement as a goal perhaps even more than as a solution</w:t>
      </w:r>
      <w:r w:rsidRPr="00CA58DC">
        <w:rPr>
          <w:rStyle w:val="StyleUnderline"/>
        </w:rPr>
        <w:t>.</w:t>
      </w:r>
      <w:r w:rsidRPr="00CA58DC">
        <w:rPr>
          <w:sz w:val="16"/>
        </w:rPr>
        <w:t xml:space="preserve"> Even the most hardcore advocate of this position would agree that we should probably have a process for dealing with murder and other violent crimes. </w:t>
      </w:r>
      <w:r w:rsidRPr="00CA58DC">
        <w:rPr>
          <w:sz w:val="16"/>
          <w:szCs w:val="16"/>
        </w:rPr>
        <w:t xml:space="preserve">And if you’re focused on that ultimate goal, you can work toward it by building better and better solutions along the way. You’re probably never going to completely get rid of the police (or something like the police), but you might reduce their power so drastically that the violence we’ve seen them commit against protesters this week might never happen again. </w:t>
      </w:r>
      <w:r w:rsidRPr="00CA58DC">
        <w:rPr>
          <w:rStyle w:val="StyleUnderline"/>
        </w:rPr>
        <w:t>But more mainstream liberals too often read a statement like “abolish the police” and think it’s meant as a singular, literal solution rather than a larger, farther-reaching goal.</w:t>
      </w:r>
      <w:r w:rsidRPr="00CA58DC">
        <w:rPr>
          <w:sz w:val="16"/>
        </w:rPr>
        <w:t xml:space="preserve"> This confusion stems, I think, from the way that modern liberal discourse is steeped in an earnest belief that at some point, the best policy will win out. And I get it. I used to really, really believe in the power of good policy, too. But recent history has perhaps shown us that this is not the case. (The Affordable Care Act, for instance, is much better than the health care system America had in place before it, but it still has gigantic holes in its safety net that millions of people fall through, especially if the administration in power isn’t particularly inclined to patch those holes.) </w:t>
      </w:r>
      <w:r w:rsidRPr="00CA58DC">
        <w:rPr>
          <w:sz w:val="16"/>
          <w:szCs w:val="16"/>
        </w:rPr>
        <w:t xml:space="preserve">If I could be slightly too reductive, I would say most leftists hear “abolish the police” and understand it to mean “[work to] abolish the police [in their current form by taking several well-planned steps to reform the existing justice system],” while more mainstream liberals hear that phrase and understand it to mean, “abolish the police [first, and then something something something],” where “something something something” is a host of unforeseen consequences that will sweep in without more incremental change. </w:t>
      </w:r>
      <w:r w:rsidRPr="00CA58DC">
        <w:rPr>
          <w:rStyle w:val="StyleUnderline"/>
        </w:rPr>
        <w:t xml:space="preserve">But </w:t>
      </w:r>
      <w:r w:rsidRPr="00CA58DC">
        <w:rPr>
          <w:rStyle w:val="Emphasis"/>
        </w:rPr>
        <w:t>“abolish the police” isn’t a solution. It’s a statement of intent</w:t>
      </w:r>
      <w:r w:rsidRPr="00CA58DC">
        <w:rPr>
          <w:rStyle w:val="StyleUnderline"/>
        </w:rPr>
        <w:t>. It’s saying, “Sweeping police reform is our goal. We are people who want to accomplish that goal. Are you with us?”</w:t>
      </w:r>
      <w:r w:rsidRPr="00CA58DC">
        <w:rPr>
          <w:sz w:val="16"/>
        </w:rPr>
        <w:t xml:space="preserve"> It’s shifting the storytelling frame we use to think of the police, who are usually depicted in American popular and political culture as hard-working heroes with well-deserved authority, to one that better reflects how they are perceived by those who are too frequently the targets of aggressive policing. </w:t>
      </w:r>
      <w:r w:rsidRPr="00CA58DC">
        <w:rPr>
          <w:sz w:val="16"/>
          <w:szCs w:val="16"/>
        </w:rPr>
        <w:t xml:space="preserve">Thus, the surface-level debate over “abolish the police” is not a matter of policy; it’s a matter of political discourse. And it’s already bearing fruit, if the moves made by local governments throughout the country — Minneapolis’s pledge to dismantle its own police department is an obvious example — are any indication. Even if you vehemently disagree with the idea of abolishing the police, just the statement of the phrase shifts the Overton window and makes you rethink what is possible within American politics. The resurgence of leftism in the US is directly tied to how much better leftists are at framing political narratives One reason leftists may be so resurgent within American political discourse is that they’re better at telling these kinds of political stories than those in the center-left who have dominated what amounts to the American liberal agenda for roughly 50 years. The irony is that essentially everyone in Hollywood, the world’s foremost storytelling factory, is part of that center-left. And yet the mainstream Democratic Party is pretty lousy at coming up with clear, concrete goals to advocate. Of recent mainstream Democrats, Barack Obama was the most skilled at narrative-friendly goal-setting, but the goals he most famously campaigned on (“Change we can believe in,” for instance) were sort of empty in the end. (Relatedly, the brief sense many people had that Elizabeth Warren might unite the party’s left and moderate wings may have emerged from the way she blended concrete goals — end corruption! — with extensive potential solutions in her many, many plans.) The modern Republican Party is pretty good at telling these sorts of stories, even if they’re functionally meaningless. “Make America great again” is a goal, but not one that even hints at what a solution might look like beyond a vague sense of dragging everyone bodily back to an imagined 1950s. Regardless, when Donald Trump, who had a slogan and not a lot else, ran against Hillary Clinton, who had a whole bunch of policy ideas and no unifying story, the slogan (barely) won. The core theme behind much mainstream liberal politics coalesces around a vague sense of the Democratic Party as the smartest people in the room, crafting the smartest policies. But that’s not a narrative, because it’s structured more as an aspiration than a goal. Don’t you want to be one of the smartest people in the room? Someone who believes in science and loves diversity? Someone who wants to make sure the ideals you support are both well-designed and at least somewhat fiscally responsible? I’m not going to say those ideals are worthless. I believe in science and I love diversity and so on. But the whole persona feels like an attempt to define a political self as a photo negative of something else — a non-Republican, more or less. And that constantly keeps the Democratic Party at a disadvantage when it comes to establishing an overarching story. The hope, I guess, is that narrative will follow good policy, that success will speak for itself. But the results of the 2016 election show how electorally shaky that theme is as a winning proposition. What the broader left in the US must always remember is that policy almost always follows narrative, not the other way around. Narrative establishes extremely clear moral stakes. It forces everybody involved in the discussion to occupy your story, rather than you winding up in somebody else’s. And if nothing else, “abolish the police” more than sets clear moral stakes in a way just about anybody can understand immediately. That’s why it’s such an effective political statement. </w:t>
      </w:r>
      <w:r w:rsidRPr="00CA58DC">
        <w:rPr>
          <w:sz w:val="16"/>
        </w:rPr>
        <w:t xml:space="preserve">I’m not saying that having a story is necessary to accomplish great things in politics, and I’m aware of the irony of writing about the importance of political storytelling over policy (or at least in addition to policy) at Vox, a site that never met a policy proposal it couldn’t dissect. (I love my policy wonk friends and colleagues.) </w:t>
      </w:r>
      <w:r w:rsidRPr="00CA58DC">
        <w:rPr>
          <w:rStyle w:val="StyleUnderline"/>
        </w:rPr>
        <w:t>But a compelling goal and a clear slogan never hurt.</w:t>
      </w:r>
      <w:r w:rsidRPr="00CA58DC">
        <w:rPr>
          <w:sz w:val="16"/>
        </w:rPr>
        <w:t xml:space="preserve"> </w:t>
      </w:r>
      <w:r w:rsidRPr="00CA58DC">
        <w:rPr>
          <w:rStyle w:val="StyleUnderline"/>
        </w:rPr>
        <w:t xml:space="preserve">The police reform bills being passed or proposed across America offer a sense of how a group of people united behind a clearly communicated idea can keep moving toward that idea, even if they’ll never quite get there. </w:t>
      </w:r>
      <w:r w:rsidRPr="00CA58DC">
        <w:rPr>
          <w:rStyle w:val="Emphasis"/>
        </w:rPr>
        <w:t>“Abolish the police” isn’t just a firmly stated policy position. It’s a destination.</w:t>
      </w:r>
    </w:p>
    <w:p w14:paraId="07EDD224" w14:textId="77777777" w:rsidR="00AD479C" w:rsidRPr="00CA58DC" w:rsidRDefault="00AD479C" w:rsidP="00AD479C"/>
    <w:p w14:paraId="49A371B1" w14:textId="77777777" w:rsidR="00D37574" w:rsidRPr="00CA58DC" w:rsidRDefault="00D37574" w:rsidP="00F707B5">
      <w:pPr>
        <w:pStyle w:val="Heading1"/>
        <w:rPr>
          <w:rFonts w:cs="Arial"/>
        </w:rPr>
      </w:pPr>
      <w:r w:rsidRPr="00CA58DC">
        <w:rPr>
          <w:rFonts w:cs="Arial"/>
        </w:rPr>
        <w:t>AFF</w:t>
      </w:r>
    </w:p>
    <w:p w14:paraId="1E4D6783" w14:textId="63E0D51C" w:rsidR="003246D0" w:rsidRPr="00CA58DC" w:rsidRDefault="003246D0" w:rsidP="00D37574">
      <w:pPr>
        <w:pStyle w:val="Heading3"/>
        <w:rPr>
          <w:rFonts w:cs="Arial"/>
        </w:rPr>
      </w:pPr>
      <w:r w:rsidRPr="00CA58DC">
        <w:rPr>
          <w:rFonts w:cs="Arial"/>
        </w:rPr>
        <w:t>2AC</w:t>
      </w:r>
      <w:r w:rsidR="000E0FD1" w:rsidRPr="00CA58DC">
        <w:rPr>
          <w:rFonts w:cs="Arial"/>
        </w:rPr>
        <w:t xml:space="preserve"> </w:t>
      </w:r>
      <w:r w:rsidR="00370035" w:rsidRPr="00CA58DC">
        <w:rPr>
          <w:rFonts w:cs="Arial"/>
        </w:rPr>
        <w:t>No Abolish Now</w:t>
      </w:r>
    </w:p>
    <w:p w14:paraId="72B4A695" w14:textId="77777777" w:rsidR="000E0FD1" w:rsidRPr="00CA58DC" w:rsidRDefault="000E0FD1" w:rsidP="000E0FD1"/>
    <w:p w14:paraId="1A88DD71" w14:textId="190DD11F" w:rsidR="003246D0" w:rsidRPr="00CA58DC" w:rsidRDefault="000E0FD1" w:rsidP="003246D0">
      <w:pPr>
        <w:pStyle w:val="Heading4"/>
        <w:rPr>
          <w:rFonts w:cs="Arial"/>
        </w:rPr>
      </w:pPr>
      <w:r w:rsidRPr="00CA58DC">
        <w:rPr>
          <w:rFonts w:cs="Arial"/>
        </w:rPr>
        <w:t xml:space="preserve">Movements are not going to abolish police now- at best they result in the same minor tweaks </w:t>
      </w:r>
    </w:p>
    <w:p w14:paraId="0FA3EB28" w14:textId="77777777" w:rsidR="003246D0" w:rsidRPr="00CA58DC" w:rsidRDefault="003246D0" w:rsidP="003246D0">
      <w:r w:rsidRPr="00CA58DC">
        <w:t>RUAIRÍ ARRIETA-</w:t>
      </w:r>
      <w:r w:rsidRPr="00CA58DC">
        <w:rPr>
          <w:rStyle w:val="Style13ptBold"/>
        </w:rPr>
        <w:t>KENNA</w:t>
      </w:r>
      <w:r w:rsidRPr="00CA58DC">
        <w:t xml:space="preserve">, POLITICO, </w:t>
      </w:r>
      <w:r w:rsidRPr="00CA58DC">
        <w:rPr>
          <w:rStyle w:val="Style13ptBold"/>
        </w:rPr>
        <w:t>6-12</w:t>
      </w:r>
      <w:r w:rsidRPr="00CA58DC">
        <w:t>-20, (assistant editor at Politico), "The Deep Roots—and New Offshoots—of ‘Abolish the Police’," https://www.politico.com/news/magazine/2020/06/12/abolish-defund-police-explainer-316185</w:t>
      </w:r>
    </w:p>
    <w:p w14:paraId="1E810C5D" w14:textId="17679885" w:rsidR="003246D0" w:rsidRPr="00CA58DC" w:rsidRDefault="003246D0" w:rsidP="003246D0">
      <w:pPr>
        <w:rPr>
          <w:sz w:val="16"/>
        </w:rPr>
      </w:pPr>
      <w:r w:rsidRPr="00CA58DC">
        <w:rPr>
          <w:sz w:val="16"/>
        </w:rPr>
        <w:t xml:space="preserve">On the activist left, it’s a trending hashtag, chanted in marches, scrawled on signs: Abolish the police. On the right, the slogan represents an unthinkable change, a symbol of everything wrong with modern radicals, denounced in capital letters by presidential tweet. And for lawmakers, </w:t>
      </w:r>
      <w:r w:rsidRPr="00CA58DC">
        <w:rPr>
          <w:rStyle w:val="StyleUnderline"/>
        </w:rPr>
        <w:t>“abolish the police”—as well as its cousin, “defund the police”—has quickly become a political hot potato</w:t>
      </w:r>
      <w:r w:rsidRPr="00CA58DC">
        <w:rPr>
          <w:sz w:val="16"/>
        </w:rPr>
        <w:t xml:space="preserve">. All of them are grappling with an idea that seemingly came out of nowhere. </w:t>
      </w:r>
      <w:r w:rsidRPr="00CA58DC">
        <w:rPr>
          <w:rStyle w:val="StyleUnderline"/>
        </w:rPr>
        <w:t>The slogan echoes “abolish ICE,”</w:t>
      </w:r>
      <w:r w:rsidRPr="00CA58DC">
        <w:rPr>
          <w:sz w:val="16"/>
        </w:rPr>
        <w:t xml:space="preserve"> the progressive rallying cry that arose during the 2018 campaign season and then vanished. </w:t>
      </w:r>
      <w:r w:rsidRPr="00CA58DC">
        <w:rPr>
          <w:rStyle w:val="StyleUnderline"/>
        </w:rPr>
        <w:t>But “abolish the police”</w:t>
      </w:r>
      <w:r w:rsidRPr="00CA58DC">
        <w:rPr>
          <w:sz w:val="16"/>
        </w:rPr>
        <w:t xml:space="preserve"> is an idea </w:t>
      </w:r>
      <w:r w:rsidRPr="00CA58DC">
        <w:rPr>
          <w:rStyle w:val="StyleUnderline"/>
        </w:rPr>
        <w:t>that had been brewing for decades in academic and activist circles before it exploded into view this summer</w:t>
      </w:r>
      <w:r w:rsidRPr="00CA58DC">
        <w:rPr>
          <w:sz w:val="16"/>
        </w:rPr>
        <w:t xml:space="preserve">. An activist from Chicago shocked Fox News viewers four years ago when she told Megyn Kelly, “We need to abolish the police. Period.” </w:t>
      </w:r>
      <w:r w:rsidRPr="00CA58DC">
        <w:rPr>
          <w:rStyle w:val="StyleUnderline"/>
        </w:rPr>
        <w:t>The phrase itself dates back to</w:t>
      </w:r>
      <w:r w:rsidRPr="00CA58DC">
        <w:rPr>
          <w:sz w:val="16"/>
        </w:rPr>
        <w:t xml:space="preserve"> at least </w:t>
      </w:r>
      <w:r w:rsidRPr="00CA58DC">
        <w:rPr>
          <w:rStyle w:val="StyleUnderline"/>
        </w:rPr>
        <w:t>1988</w:t>
      </w:r>
      <w:r w:rsidRPr="00CA58DC">
        <w:rPr>
          <w:sz w:val="16"/>
        </w:rPr>
        <w:t>, and its deeper roots run further still—</w:t>
      </w:r>
      <w:r w:rsidRPr="00CA58DC">
        <w:rPr>
          <w:rStyle w:val="StyleUnderline"/>
        </w:rPr>
        <w:t>and offer some unsettling insights about the origins and history of American policing</w:t>
      </w:r>
      <w:r w:rsidRPr="00CA58DC">
        <w:rPr>
          <w:sz w:val="16"/>
        </w:rPr>
        <w:t xml:space="preserve">. Polls already suggest these ideas are moving beyond slogans to real political preferences. One recent poll showed that as much as a third of U.S. adults—and </w:t>
      </w:r>
      <w:r w:rsidRPr="00CA58DC">
        <w:rPr>
          <w:rStyle w:val="StyleUnderline"/>
        </w:rPr>
        <w:t>more than half of Democrats, African Americans and young people</w:t>
      </w:r>
      <w:r w:rsidRPr="00CA58DC">
        <w:rPr>
          <w:sz w:val="16"/>
        </w:rPr>
        <w:t xml:space="preserve">—now </w:t>
      </w:r>
      <w:r w:rsidRPr="00CA58DC">
        <w:rPr>
          <w:rStyle w:val="StyleUnderline"/>
        </w:rPr>
        <w:t>support the movement to defund the police</w:t>
      </w:r>
      <w:r w:rsidRPr="00CA58DC">
        <w:rPr>
          <w:sz w:val="16"/>
        </w:rPr>
        <w:t xml:space="preserve">. How much room the movement has to grow though isn’t clear. </w:t>
      </w:r>
      <w:r w:rsidRPr="00CA58DC">
        <w:rPr>
          <w:rStyle w:val="Emphasis"/>
        </w:rPr>
        <w:t>Perceptions of police have sharply dropped</w:t>
      </w:r>
      <w:r w:rsidRPr="00CA58DC">
        <w:rPr>
          <w:sz w:val="16"/>
        </w:rPr>
        <w:t xml:space="preserve"> in the wake of the nationwide protests about policing and racial injustice. </w:t>
      </w:r>
      <w:r w:rsidRPr="00CA58DC">
        <w:rPr>
          <w:rStyle w:val="StyleUnderline"/>
        </w:rPr>
        <w:t xml:space="preserve">But the two-thirds share of Americans who oppose the idea has remained </w:t>
      </w:r>
      <w:r w:rsidRPr="00CA58DC">
        <w:rPr>
          <w:rStyle w:val="Emphasis"/>
        </w:rPr>
        <w:t>roughly constant</w:t>
      </w:r>
      <w:r w:rsidRPr="00CA58DC">
        <w:rPr>
          <w:sz w:val="16"/>
        </w:rPr>
        <w:t xml:space="preserve"> over the past few weeks,</w:t>
      </w:r>
      <w:r w:rsidRPr="00CA58DC">
        <w:rPr>
          <w:rStyle w:val="StyleUnderline"/>
        </w:rPr>
        <w:t xml:space="preserve"> and</w:t>
      </w:r>
      <w:r w:rsidRPr="00CA58DC">
        <w:rPr>
          <w:sz w:val="16"/>
        </w:rPr>
        <w:t xml:space="preserve"> Americans over the years consistently </w:t>
      </w:r>
      <w:r w:rsidRPr="00CA58DC">
        <w:rPr>
          <w:rStyle w:val="StyleUnderline"/>
        </w:rPr>
        <w:t>have told pollsters they have a “great deal” or “quite a lot” of trust in police as an institution</w:t>
      </w:r>
      <w:r w:rsidRPr="00CA58DC">
        <w:rPr>
          <w:sz w:val="16"/>
        </w:rPr>
        <w:t xml:space="preserve">. So, what does “abolish” or “defund” the police really mean in this fraught moment, and how literally are </w:t>
      </w:r>
      <w:r w:rsidRPr="00CA58DC">
        <w:rPr>
          <w:rStyle w:val="StyleUnderline"/>
        </w:rPr>
        <w:t>supporters</w:t>
      </w:r>
      <w:r w:rsidRPr="00CA58DC">
        <w:rPr>
          <w:sz w:val="16"/>
        </w:rPr>
        <w:t xml:space="preserve"> and critics supposed to take it? It depends on whom you ask—even people using the slogans don’t all agree. Their </w:t>
      </w:r>
      <w:r w:rsidRPr="00CA58DC">
        <w:rPr>
          <w:rStyle w:val="StyleUnderline"/>
        </w:rPr>
        <w:t>views fall</w:t>
      </w:r>
      <w:r w:rsidRPr="00CA58DC">
        <w:rPr>
          <w:sz w:val="16"/>
        </w:rPr>
        <w:t xml:space="preserve"> (roughly)</w:t>
      </w:r>
      <w:r w:rsidRPr="00CA58DC">
        <w:rPr>
          <w:rStyle w:val="StyleUnderline"/>
        </w:rPr>
        <w:t xml:space="preserve"> into three different levels of absolutism</w:t>
      </w:r>
      <w:r w:rsidRPr="00CA58DC">
        <w:rPr>
          <w:sz w:val="16"/>
        </w:rPr>
        <w:t xml:space="preserve">. Understanding the history and range of interpretations is important to grasping just how a radical idea became so powerful so quickly—and where it might go from here. Here’s how to read the landscape. 1. </w:t>
      </w:r>
      <w:r w:rsidRPr="00CA58DC">
        <w:rPr>
          <w:rStyle w:val="Emphasis"/>
        </w:rPr>
        <w:t>It’s really just a call for reform</w:t>
      </w:r>
      <w:r w:rsidRPr="00CA58DC">
        <w:rPr>
          <w:sz w:val="16"/>
        </w:rPr>
        <w:t xml:space="preserve">. A recent New York Times article articulated the mildest, most pragmatic version of the rallying cries when it said protesters’ calls “to defund or abolish the police are often not meant literally. Rather, they are demands to rethink a law enforcement system from the ground up and to grapple with deeply ingrained issues.” Similarly, Washington, D.C., Mayor Muriel Bowser told CNN that </w:t>
      </w:r>
      <w:r w:rsidRPr="00CA58DC">
        <w:rPr>
          <w:rStyle w:val="StyleUnderline"/>
        </w:rPr>
        <w:t xml:space="preserve">most people who say “defund the police” are actually just “saying that they want reform and that they want good policing.” </w:t>
      </w:r>
      <w:r w:rsidRPr="00CA58DC">
        <w:rPr>
          <w:sz w:val="16"/>
        </w:rPr>
        <w:t>In the very simplest sense, “abolish”</w:t>
      </w:r>
      <w:r w:rsidRPr="00CA58DC">
        <w:rPr>
          <w:rStyle w:val="StyleUnderline"/>
        </w:rPr>
        <w:t xml:space="preserve"> or</w:t>
      </w:r>
      <w:r w:rsidRPr="00CA58DC">
        <w:rPr>
          <w:sz w:val="16"/>
        </w:rPr>
        <w:t xml:space="preserve"> “defund” the police is a cry of frustration</w:t>
      </w:r>
      <w:r w:rsidRPr="00CA58DC">
        <w:rPr>
          <w:rStyle w:val="Emphasis"/>
        </w:rPr>
        <w:t>, a more civil version of “f*** the police.”</w:t>
      </w:r>
      <w:r w:rsidRPr="00CA58DC">
        <w:rPr>
          <w:sz w:val="16"/>
        </w:rPr>
        <w:t xml:space="preserve"> Tactically, </w:t>
      </w:r>
      <w:r w:rsidRPr="00CA58DC">
        <w:rPr>
          <w:rStyle w:val="StyleUnderline"/>
        </w:rPr>
        <w:t>some supporters</w:t>
      </w:r>
      <w:r w:rsidRPr="00CA58DC">
        <w:rPr>
          <w:sz w:val="16"/>
        </w:rPr>
        <w:t xml:space="preserve"> (and critics) </w:t>
      </w:r>
      <w:r w:rsidRPr="00CA58DC">
        <w:rPr>
          <w:rStyle w:val="StyleUnderline"/>
        </w:rPr>
        <w:t xml:space="preserve">see it as </w:t>
      </w:r>
      <w:r w:rsidRPr="00CA58DC">
        <w:rPr>
          <w:rStyle w:val="Emphasis"/>
        </w:rPr>
        <w:t>a bargaining chip</w:t>
      </w:r>
      <w:r w:rsidRPr="00CA58DC">
        <w:rPr>
          <w:sz w:val="16"/>
        </w:rPr>
        <w:t xml:space="preserve">, a way </w:t>
      </w:r>
      <w:r w:rsidRPr="00CA58DC">
        <w:rPr>
          <w:rStyle w:val="StyleUnderline"/>
        </w:rPr>
        <w:t>to urge basic</w:t>
      </w:r>
      <w:r w:rsidRPr="00CA58DC">
        <w:rPr>
          <w:sz w:val="16"/>
        </w:rPr>
        <w:t xml:space="preserve"> (and more popular) </w:t>
      </w:r>
      <w:r w:rsidRPr="00CA58DC">
        <w:rPr>
          <w:rStyle w:val="StyleUnderline"/>
        </w:rPr>
        <w:t xml:space="preserve">police reforms with a classic activist technique: </w:t>
      </w:r>
      <w:r w:rsidRPr="00CA58DC">
        <w:rPr>
          <w:rStyle w:val="Emphasis"/>
        </w:rPr>
        <w:t>Push a maximalist idea; meet in the middle</w:t>
      </w:r>
      <w:r w:rsidRPr="00CA58DC">
        <w:rPr>
          <w:sz w:val="16"/>
        </w:rPr>
        <w:t xml:space="preserve">. Simu Liu, the actor set to be the first Asian lead in a Marvel film, tweeted that abolishing the police “doesn’t mean absolutely no police anymore,” and offered a link to an article in which Vox’s Emily VanDerWerff writes that while some might see police abolition as a literal solution or long-term ideal, most just want “sweeping police reform.” At the same time, VanDerWerff praised the slogan’s “narrative power,” drawing a comparison to Donald Trump’s campaign slogan “Make America Great Again.” Progressive Congresswoman Alexandria Ocasio-Cortez called the use of language like “defund” an “excellent choice” for those who have been trying for years to “prompt a national conversation” about police. “‘Refund’ or ‘reallocate’ didn’t do that,” she tweeted. </w:t>
      </w:r>
      <w:r w:rsidRPr="00CA58DC">
        <w:rPr>
          <w:rStyle w:val="StyleUnderline"/>
        </w:rPr>
        <w:t xml:space="preserve">The shocking language of the slogans can </w:t>
      </w:r>
      <w:r w:rsidRPr="00CA58DC">
        <w:rPr>
          <w:sz w:val="16"/>
        </w:rPr>
        <w:t xml:space="preserve">help shift the Overton Window, </w:t>
      </w:r>
      <w:r w:rsidRPr="00CA58DC">
        <w:rPr>
          <w:rStyle w:val="StyleUnderline"/>
        </w:rPr>
        <w:t xml:space="preserve">making what might otherwise be politically controversial interventions </w:t>
      </w:r>
      <w:r w:rsidRPr="00CA58DC">
        <w:rPr>
          <w:rStyle w:val="Emphasis"/>
        </w:rPr>
        <w:t>more palatable</w:t>
      </w:r>
      <w:r w:rsidRPr="00CA58DC">
        <w:rPr>
          <w:sz w:val="16"/>
        </w:rPr>
        <w:t>. Even the White House, which has firmly taken the side of law enforcement, is now reportedly crafting an executive order to address police misconduct. But while some are indeed more than happy to settle with reform, that’s certainly not what everyone who says “abolish” or “defund” really wants. 2</w:t>
      </w:r>
      <w:r w:rsidRPr="00CA58DC">
        <w:rPr>
          <w:rStyle w:val="StyleUnderline"/>
        </w:rPr>
        <w:t>. It’s literal, but temporary (or partial</w:t>
      </w:r>
      <w:r w:rsidRPr="00CA58DC">
        <w:rPr>
          <w:sz w:val="16"/>
        </w:rPr>
        <w:t>). There’s a middle-ground view of the calls to “defund” or “abolish” the police</w:t>
      </w:r>
      <w:r w:rsidRPr="00CA58DC">
        <w:rPr>
          <w:rStyle w:val="StyleUnderline"/>
        </w:rPr>
        <w:t xml:space="preserve">: We still do need police, the argument goes, but policing as we know it is so broken that departments </w:t>
      </w:r>
      <w:r w:rsidRPr="00CA58DC">
        <w:rPr>
          <w:rStyle w:val="Emphasis"/>
        </w:rPr>
        <w:t>can’t simply be reformed</w:t>
      </w:r>
      <w:r w:rsidRPr="00CA58DC">
        <w:rPr>
          <w:sz w:val="16"/>
        </w:rPr>
        <w:t>. It will take scrapping our current police forces to allow a new and better version to emerge. Or, on the “defund” front, the middle-ground version is that shrinking a department’s funding, perhaps drastically but not to zero, would create a new and better balance of police and the other services that keep communities safe and peaceful. The former approach, outright disbandment and rebuilding, is not just theoretical: It has a track record. In Camden, New Jersey, all the city’s cops were fired in 2013, and a new police force was developed with different rules under the county government. Today, Camden’s reconstituted police force is larger than its predecessor, but both police violence and crime are down. “</w:t>
      </w:r>
      <w:r w:rsidRPr="00CA58DC">
        <w:rPr>
          <w:rStyle w:val="Emphasis"/>
        </w:rPr>
        <w:t>Break the machine to save it”</w:t>
      </w:r>
      <w:r w:rsidRPr="00CA58DC">
        <w:rPr>
          <w:sz w:val="16"/>
        </w:rPr>
        <w:t xml:space="preserve"> </w:t>
      </w:r>
      <w:r w:rsidRPr="00CA58DC">
        <w:rPr>
          <w:rStyle w:val="StyleUnderline"/>
        </w:rPr>
        <w:t>might sound extreme, but there’s a deep strain of police history that drives some to believe it’s necessary. Police forces</w:t>
      </w:r>
      <w:r w:rsidRPr="00CA58DC">
        <w:rPr>
          <w:sz w:val="16"/>
        </w:rPr>
        <w:t xml:space="preserve">, as some see it, </w:t>
      </w:r>
      <w:r w:rsidRPr="00CA58DC">
        <w:rPr>
          <w:rStyle w:val="StyleUnderline"/>
        </w:rPr>
        <w:t>have certain kinds of inequality woven into their DNA</w:t>
      </w:r>
      <w:r w:rsidRPr="00CA58DC">
        <w:rPr>
          <w:sz w:val="16"/>
        </w:rPr>
        <w:t xml:space="preserve">. Beginning in the 1830s, local town-watch systems evolved into formal municipal police departments, a change driven less by popular demand than by businesses’ desire to ensure more social order. In the South, the rise of police was more explicitly racial: Precursors to many formal police departments were slave patrols, first created in the Carolina colonies in 1704. After the Civil War, </w:t>
      </w:r>
      <w:r w:rsidRPr="00CA58DC">
        <w:rPr>
          <w:rStyle w:val="StyleUnderline"/>
        </w:rPr>
        <w:t>they evolved into police forces whose job, in large part, was to enforce Jim Crow segregation laws</w:t>
      </w:r>
      <w:r w:rsidRPr="00CA58DC">
        <w:rPr>
          <w:sz w:val="16"/>
        </w:rPr>
        <w:t xml:space="preserve">. And this is not just the stuff of a bygone era. Today, </w:t>
      </w:r>
      <w:r w:rsidRPr="00CA58DC">
        <w:rPr>
          <w:rStyle w:val="StyleUnderline"/>
        </w:rPr>
        <w:t>black people are disproportionately stopped by police, shot by police and killed by police</w:t>
      </w:r>
      <w:r w:rsidRPr="00CA58DC">
        <w:rPr>
          <w:sz w:val="16"/>
        </w:rPr>
        <w:t xml:space="preserve">. According to YouGov polling, more African Americans fear victimization by police than fear violent crime. With all that in mind, some </w:t>
      </w:r>
      <w:r w:rsidRPr="00CA58DC">
        <w:rPr>
          <w:rStyle w:val="Emphasis"/>
        </w:rPr>
        <w:t>say it’s impossible to fix police departments without first wiping the slate clean</w:t>
      </w:r>
      <w:r w:rsidRPr="00CA58DC">
        <w:rPr>
          <w:sz w:val="16"/>
        </w:rPr>
        <w:t>. Others, however, think that instead of wiping the slate clean, big chunks of what policing looks like today should just be broken off, leaving a leaner force for limited purposes. Alex Vitale—a professor of sociology and author of The End of Policing, a manual of sorts for the defund movement—falls roughly in this camp. “I’m certainly not talking about any kind of scenario where tomorrow someone just flips a switch and there are no police,” he told NPR in an interview last week. “What I’m talking about is the systematic questioning of the specific roles that police currently undertake, and attempting to develop evidence-based alternatives so that we can dial back our reliance on them.” In this view, abolishing, or at least defunding, police departments would serve one other practical goal: to free up money for other local services that might actually help to reduce crime, like mental health treatment, drug rehabilitation, poverty relief, education and housing. In 2017, the Center for Popular Democracy published an analysis of 12 major jurisdictions across the country, showing that at the city and county level, spending on police vastly outweighs spending on other services. Politically, the push to reduce police department budgets and reinvest in community services is gaining steam. According to CityLab, lawmakers in more than a dozen cities already, including Los Angeles, have “proposed or made pledges that would divest some resources from the police.” The effort to, at minimum, scale back police presence in schools is already advancing in places like Denver. And Minneapolis, depending on what it does next, could be a test case for real abolition. 3. We truly shouldn’t have police. The most extreme view of “abolish the police” is that it means what it says</w:t>
      </w:r>
      <w:r w:rsidRPr="00CA58DC">
        <w:rPr>
          <w:rStyle w:val="Emphasis"/>
        </w:rPr>
        <w:t>. It does not mean reimagining or reinventing the police. Police abolitionists want the literal end of the institution of policing in America—even if it takes a while to get there</w:t>
      </w:r>
      <w:r w:rsidRPr="00CA58DC">
        <w:rPr>
          <w:sz w:val="16"/>
        </w:rPr>
        <w:t xml:space="preserve">. This as-advertised view of the rallying cry, while perhaps the most farfetched in the modern political climate, is also the most deeply rooted, with an intellectual history and framework that’s been developing over decades. The echo of slavery abolition isn’t a coincidence. Eighty-five years ago, W.E.B. Du Bois coined the term “abolition-democracy” in his book Black Reconstruction, describing the fight to finish what the abolition of slavery had started and Reconstruction failed to do: break the rest of the institutions that had arisen to keep black people poor and powerless—that push them “backward toward slavery.” In the criminal justice system, he focused chiefly on prisons and convict leasing, but also specifically mentioned white police as being an instrument of black “domination.” The new movement to abolish the police is a direct outgrowth of the prison abolition movement that grew in part from Du Bois’ ideas. In the 1940s, a multiracial group of incarcerated men began to call for the abolition of prisons, and the idea gained wider traction on the left in the 1970s, when two white women—one a Quaker, the other a communist—published books explicitly calling for it. By the ’80s and ’90s, prison abolition had become a movement, most closely associated with two black women, Angela Davis and Ruth Wilson Gilmore, as well as Canadian Quaker Ruth Morris. Prison abolitionists such as Davis expanded their critiques to a broader “prison-industrial complex,” including policing. And in the public sphere, some activists started to use “abolish the police” as a rallying cry after a series of prominent police shootings in 2014 and 2015, but it didn’t really take off until this year. The epicenter of the recent “abolish the police” surge, and potentially the site of the movement’s next big experiment, is Minneapolis, where the police were under the microscope even before the killing of George Floyd there on May 25. In 2017, a group of activists and organizers published a report on the 150-year history of the city’s police department, concluding that the solution to its legacy of violence against black residents, particularly in the past few decades—from the shooting of 17-year-old Tycel Nelson in 1990 to the 2015 shooting of Jamar Clark—was not more reform, but rather the complete dissolution of the department and its replacement with nonviolent alternatives. At the end of last year, these police abolition activists notched a small victory when they pushed the City Council to redirect more than a quarter-million dollars from the police to an office of violence prevention in the health department. To the abolitionists, Floyd’s death only confirmed their beliefs that the police were simply unfixable. The department had already tried to reform itself, implementing implicit-bias training five years earlier, creating use-of-force standards and adopting body cameras for officers—and an officer killed the unarmed Floyd anyway. Two allied groups of Minneapolis abolitionists soon put out a petition to push the city council to “defund the police” much more aggressively, by taking $45 million out of the department’s nearly $200 million budget. After growing demands from protesters, on June 7, nine City Council members—enough to override a veto from the mayor—decided to go even further, vowing to dismantle the department altogether. On June 12, the council unanimously approved a resolution to “commence a year long process” to look into what they would replace the police with. In Minneapolis and elsewhere, police abolitionists say their real goal isn’t just to wipe out police forces, but to reconstitute society in a way that makes them far less necessary, if at all. The movement has a wider program: decriminalization of many nonviolent offenses, such as drug use and sex work, and </w:t>
      </w:r>
      <w:r w:rsidRPr="00CA58DC">
        <w:rPr>
          <w:rStyle w:val="StyleUnderline"/>
        </w:rPr>
        <w:t>shifting resources and responsibilities from the police to social welfare services</w:t>
      </w:r>
      <w:r w:rsidRPr="00CA58DC">
        <w:rPr>
          <w:sz w:val="16"/>
        </w:rPr>
        <w:t xml:space="preserve">. The result, advocates envision, is a community that simply has less crime to deal with. (To skeptics, they point to research suggesting that less policing can actually reduce crime and that police have low rates of solving many crimes, though other studies suggest that more police keep the crime rate down.) For what crime persists, police abolitionists say there are better alternatives: health professionals or social workers trained to be first responders to nonviolent situations, and unarmed mediation and interruption teams—like Cure Violence, Ceasefire or Safe Streets—equipped to prevent violence first, and respond to it when necessary. Even the most committed abolitionists will acknowledge that that world is years away; in the near term, they hope to advance the cause through intermediate steps, including abolishing police unions, disarming the police and overturning the “Law Enforcement Officers’ Bill of Rights” that exists in a dozen states and is used to protect police officers from investigation or prosecution for misconduct. Advocates are also engaging in a widespread outreach campaign, using tools like Instagram to share what are essentially educational PowerPoints—on subjects from “the case against reform” to how to “imagine a world without police” or a “police-free future.” While it can be imagined, there’s no actual model—at least not yet—for a world without police. Even countries that have virtually abolished their prison systems still maintain police forces, though not always armed. And while a number of American cities, mostly rural small towns, have disbanded their police departments over the years to save money, the policing duties are reliably picked up by either the county sheriff’s office or a neighboring jurisdiction. </w:t>
      </w:r>
      <w:r w:rsidRPr="00CA58DC">
        <w:rPr>
          <w:rStyle w:val="Emphasis"/>
        </w:rPr>
        <w:t>It’s also unclear if the politics will break any further in abolitionists’ direction</w:t>
      </w:r>
      <w:r w:rsidRPr="00CA58DC">
        <w:rPr>
          <w:sz w:val="16"/>
        </w:rPr>
        <w:t>. Right now</w:t>
      </w:r>
      <w:r w:rsidRPr="00CA58DC">
        <w:rPr>
          <w:rStyle w:val="Emphasis"/>
        </w:rPr>
        <w:t>, the movement faces strong headwinds</w:t>
      </w:r>
      <w:r w:rsidRPr="00CA58DC">
        <w:rPr>
          <w:sz w:val="16"/>
        </w:rPr>
        <w:t xml:space="preserve">. Republican attorneys general and members of Congress vigorously oppose any effort to defund the police, let alone abolish it, and the GOP is hoping to make it a wedge issue in November. Even Democrats in Congress are trying to quash the campaign, and figureheads of both ideological ends of the party—Bernie Sanders and Joe Biden—are explicitly spurning the nascent movement, in all its gradations. Ocasio-Cortez, as well as fellow progressive “Squad” members Representatives Ilhan Omar and Rashida Tlaib, appear to be the only national politicians so far who have not shied away from calls to “defund the police,” but even they haven’t yet embraced “abolish the police.” When it comes to what’s next for the movement, the spotlight remains—as it has for two weeks now—on Minneapolis. </w:t>
      </w:r>
    </w:p>
    <w:p w14:paraId="7C52D97D" w14:textId="116E92F0" w:rsidR="000E0FD1" w:rsidRPr="00CA58DC" w:rsidRDefault="000E0FD1" w:rsidP="003246D0">
      <w:pPr>
        <w:rPr>
          <w:sz w:val="16"/>
        </w:rPr>
      </w:pPr>
    </w:p>
    <w:p w14:paraId="5A07C4D9" w14:textId="7717937E" w:rsidR="000E0FD1" w:rsidRPr="00CA58DC" w:rsidRDefault="000E0FD1" w:rsidP="003246D0">
      <w:pPr>
        <w:rPr>
          <w:sz w:val="16"/>
        </w:rPr>
      </w:pPr>
    </w:p>
    <w:p w14:paraId="5E8240BB" w14:textId="77777777" w:rsidR="000E0FD1" w:rsidRPr="00CA58DC" w:rsidRDefault="000E0FD1" w:rsidP="003246D0">
      <w:pPr>
        <w:rPr>
          <w:sz w:val="16"/>
        </w:rPr>
      </w:pPr>
    </w:p>
    <w:p w14:paraId="44C55F16" w14:textId="77777777" w:rsidR="00E42E4C" w:rsidRPr="00CA58DC" w:rsidRDefault="00D37574" w:rsidP="00D37574">
      <w:pPr>
        <w:pStyle w:val="Heading3"/>
        <w:rPr>
          <w:rFonts w:cs="Arial"/>
        </w:rPr>
      </w:pPr>
      <w:r w:rsidRPr="00CA58DC">
        <w:rPr>
          <w:rFonts w:cs="Arial"/>
        </w:rPr>
        <w:t>2AC Movements Fail</w:t>
      </w:r>
    </w:p>
    <w:p w14:paraId="62DDB711" w14:textId="77777777" w:rsidR="00D37574" w:rsidRPr="00CA58DC" w:rsidRDefault="00D37574" w:rsidP="00D37574">
      <w:pPr>
        <w:pStyle w:val="Heading4"/>
        <w:rPr>
          <w:rFonts w:cs="Arial"/>
        </w:rPr>
      </w:pPr>
      <w:r w:rsidRPr="00CA58DC">
        <w:rPr>
          <w:rFonts w:cs="Arial"/>
        </w:rPr>
        <w:t>Movements fail—manifestation of performative activism proves</w:t>
      </w:r>
    </w:p>
    <w:p w14:paraId="6EC4EC7A" w14:textId="77777777" w:rsidR="00D37574" w:rsidRPr="00CA58DC" w:rsidRDefault="00D37574" w:rsidP="00D37574">
      <w:r w:rsidRPr="00CA58DC">
        <w:t xml:space="preserve">Thabi </w:t>
      </w:r>
      <w:r w:rsidRPr="00CA58DC">
        <w:rPr>
          <w:rStyle w:val="Style13ptBold"/>
        </w:rPr>
        <w:t>Myeni</w:t>
      </w:r>
      <w:r w:rsidRPr="00CA58DC">
        <w:t>,</w:t>
      </w:r>
      <w:r w:rsidRPr="00CA58DC">
        <w:rPr>
          <w:rStyle w:val="Style13ptBold"/>
        </w:rPr>
        <w:t xml:space="preserve"> 6-5</w:t>
      </w:r>
      <w:r w:rsidRPr="00CA58DC">
        <w:t>-2020, ("Black Lives Matter and Thabi Myeni is a South African law student, freelance writer and co-founder of Womxn Without Chains. She writes about African and black feminist politics.) “the trap of performative activism," 6-5-2020, https://www.aljazeera.com/indepth/opinion/black-lives-matter-trap-performative-activism-200619101229767.html</w:t>
      </w:r>
    </w:p>
    <w:p w14:paraId="13B0F457" w14:textId="21B04A7B" w:rsidR="00D37574" w:rsidRPr="00CA58DC" w:rsidRDefault="00D37574" w:rsidP="00D37574">
      <w:pPr>
        <w:rPr>
          <w:sz w:val="16"/>
        </w:rPr>
      </w:pPr>
      <w:r w:rsidRPr="00CA58DC">
        <w:rPr>
          <w:sz w:val="16"/>
        </w:rPr>
        <w:t>Once again, we are grieving the senseless killing of an African American man at the hands of the state. Only this time, because the events causing his death were captured on video and broadcast on social media, George Floyd has ruptured the silence surrounding racism, not only in the United States, but also in parts of Africa, Europe and Asia. There is a long history of Black people being killed at the hands of the state in every part of the world</w:t>
      </w:r>
      <w:r w:rsidRPr="00CA58DC">
        <w:rPr>
          <w:rStyle w:val="StyleUnderline"/>
        </w:rPr>
        <w:t>. But until recently, oceans and borders between us had prevented our interconnected struggles from meeting. Social media changed this. Even the often-passive African Union came out strongly against the killing of George Floyd</w:t>
      </w:r>
      <w:r w:rsidRPr="00CA58DC">
        <w:rPr>
          <w:sz w:val="16"/>
        </w:rPr>
        <w:t xml:space="preserve">, </w:t>
      </w:r>
      <w:r w:rsidRPr="00CA58DC">
        <w:rPr>
          <w:rStyle w:val="StyleUnderline"/>
        </w:rPr>
        <w:t>and issued a statement calling</w:t>
      </w:r>
      <w:r w:rsidRPr="00CA58DC">
        <w:rPr>
          <w:sz w:val="16"/>
        </w:rPr>
        <w:t xml:space="preserve"> on the US "to intensify their </w:t>
      </w:r>
      <w:r w:rsidRPr="00CA58DC">
        <w:rPr>
          <w:rStyle w:val="StyleUnderline"/>
        </w:rPr>
        <w:t>efforts to ensure the total elimination of all forms of discrimination based on race</w:t>
      </w:r>
      <w:r w:rsidRPr="00CA58DC">
        <w:rPr>
          <w:sz w:val="16"/>
        </w:rPr>
        <w:t xml:space="preserve"> or ethnic origin". </w:t>
      </w:r>
      <w:r w:rsidRPr="00CA58DC">
        <w:rPr>
          <w:rStyle w:val="Emphasis"/>
        </w:rPr>
        <w:t>This was an unusual turn of events, and perhaps</w:t>
      </w:r>
      <w:r w:rsidRPr="00CA58DC">
        <w:rPr>
          <w:sz w:val="16"/>
        </w:rPr>
        <w:t xml:space="preserve"> a testament to the global impact of the Black Lives Matter movement. But could </w:t>
      </w:r>
      <w:r w:rsidRPr="00CA58DC">
        <w:rPr>
          <w:rStyle w:val="Emphasis"/>
        </w:rPr>
        <w:t>there</w:t>
      </w:r>
      <w:r w:rsidRPr="00CA58DC">
        <w:rPr>
          <w:sz w:val="16"/>
        </w:rPr>
        <w:t xml:space="preserve"> be </w:t>
      </w:r>
      <w:r w:rsidRPr="00CA58DC">
        <w:rPr>
          <w:rStyle w:val="Emphasis"/>
        </w:rPr>
        <w:t>more to it</w:t>
      </w:r>
      <w:r w:rsidRPr="00CA58DC">
        <w:rPr>
          <w:sz w:val="16"/>
        </w:rPr>
        <w:t>? Watching the global community stand up for the Black Lives Matter movement from South Africa, where in April, Collins Khoza was killed by security forces in front of his family and Robyn Montsumi was found hanging in a police cell, gives me a sense of dread and detachment. The world did not stand up for Khoza and Montsumi. There was no palpable outrage for them. No government or international body issued a single statement demanding accountability for their deaths. If the African Union - and the rest of the global community - is only grieving with America, who is grieving with us? The power of social media as an outlet to organise and build transnational movements for social and political change is undeniable. However</w:t>
      </w:r>
      <w:r w:rsidRPr="00CA58DC">
        <w:rPr>
          <w:rStyle w:val="StyleUnderline"/>
        </w:rPr>
        <w:t>, there is still more work to do to build real, effective transnational solidarity</w:t>
      </w:r>
      <w:r w:rsidRPr="00CA58DC">
        <w:rPr>
          <w:sz w:val="16"/>
        </w:rPr>
        <w:t xml:space="preserve">. </w:t>
      </w:r>
      <w:r w:rsidRPr="00CA58DC">
        <w:rPr>
          <w:rStyle w:val="Emphasis"/>
        </w:rPr>
        <w:t xml:space="preserve">We rushed to globalise the </w:t>
      </w:r>
      <w:r w:rsidRPr="00CA58DC">
        <w:rPr>
          <w:sz w:val="16"/>
        </w:rPr>
        <w:t xml:space="preserve">Black Lives Matter with what I can only describe as a lack of foresight to harness the </w:t>
      </w:r>
      <w:r w:rsidRPr="00CA58DC">
        <w:rPr>
          <w:rStyle w:val="StyleUnderline"/>
        </w:rPr>
        <w:t>momentum generated by the movement into legislative and permanent cultural change in our own countries</w:t>
      </w:r>
      <w:r w:rsidRPr="00CA58DC">
        <w:rPr>
          <w:sz w:val="16"/>
        </w:rPr>
        <w:t xml:space="preserve">. </w:t>
      </w:r>
      <w:r w:rsidRPr="00CA58DC">
        <w:rPr>
          <w:rStyle w:val="StyleUnderline"/>
        </w:rPr>
        <w:t>This</w:t>
      </w:r>
      <w:r w:rsidRPr="00CA58DC">
        <w:rPr>
          <w:sz w:val="16"/>
        </w:rPr>
        <w:t xml:space="preserve"> </w:t>
      </w:r>
      <w:r w:rsidRPr="00CA58DC">
        <w:rPr>
          <w:rStyle w:val="StyleUnderline"/>
        </w:rPr>
        <w:t xml:space="preserve">could be a </w:t>
      </w:r>
      <w:r w:rsidRPr="00CA58DC">
        <w:rPr>
          <w:rStyle w:val="Emphasis"/>
        </w:rPr>
        <w:t>consequence</w:t>
      </w:r>
      <w:r w:rsidRPr="00CA58DC">
        <w:rPr>
          <w:rStyle w:val="StyleUnderline"/>
        </w:rPr>
        <w:t xml:space="preserve"> of many</w:t>
      </w:r>
      <w:r w:rsidRPr="00CA58DC">
        <w:rPr>
          <w:sz w:val="16"/>
        </w:rPr>
        <w:t xml:space="preserve"> around the world </w:t>
      </w:r>
      <w:r w:rsidRPr="00CA58DC">
        <w:rPr>
          <w:rStyle w:val="StyleUnderline"/>
        </w:rPr>
        <w:t xml:space="preserve">seeing support for Black Lives Matter as an </w:t>
      </w:r>
      <w:r w:rsidRPr="00CA58DC">
        <w:rPr>
          <w:rStyle w:val="Emphasis"/>
        </w:rPr>
        <w:t xml:space="preserve">act of charity </w:t>
      </w:r>
      <w:r w:rsidRPr="00CA58DC">
        <w:rPr>
          <w:sz w:val="16"/>
        </w:rPr>
        <w:t xml:space="preserve">or goodwill </w:t>
      </w:r>
      <w:r w:rsidRPr="00CA58DC">
        <w:rPr>
          <w:rStyle w:val="StyleUnderline"/>
        </w:rPr>
        <w:t>towards African Americans</w:t>
      </w:r>
      <w:r w:rsidRPr="00CA58DC">
        <w:rPr>
          <w:sz w:val="16"/>
        </w:rPr>
        <w:t xml:space="preserve"> specifically, </w:t>
      </w:r>
      <w:r w:rsidRPr="00CA58DC">
        <w:rPr>
          <w:rStyle w:val="Emphasis"/>
        </w:rPr>
        <w:t>instead of an admission of a global cultural reality</w:t>
      </w:r>
      <w:r w:rsidRPr="00CA58DC">
        <w:rPr>
          <w:sz w:val="16"/>
        </w:rPr>
        <w:t xml:space="preserve">. The same military tanks that pose a threat to Black bodies in America, however, are policing protesters in Coyah, Guinea, as we speak. Perhaps another obstacle to transnational solidarity is the fact that while the fusion of social media and social justice has become more prevalent, we still heavily rely on Western media to deem what issue, tragedy or calamity is worthy of social outrage. Speaking at a youth symposium at Johns Hopkins University, activist DeRay Mckesson said, </w:t>
      </w:r>
      <w:r w:rsidRPr="00CA58DC">
        <w:rPr>
          <w:rStyle w:val="StyleUnderline"/>
        </w:rPr>
        <w:t xml:space="preserve">"People of colour are always facing issues of erasure, and erasure operates in two ways - the story is either never told, </w:t>
      </w:r>
      <w:r w:rsidRPr="00CA58DC">
        <w:rPr>
          <w:rStyle w:val="Emphasis"/>
        </w:rPr>
        <w:t>or it is told by everyone but us</w:t>
      </w:r>
      <w:r w:rsidRPr="00CA58DC">
        <w:rPr>
          <w:sz w:val="16"/>
        </w:rPr>
        <w:t xml:space="preserve">." Too often, </w:t>
      </w:r>
      <w:r w:rsidRPr="00CA58DC">
        <w:rPr>
          <w:rStyle w:val="Emphasis"/>
        </w:rPr>
        <w:t>transnational efforts to affect change fail</w:t>
      </w:r>
      <w:r w:rsidRPr="00CA58DC">
        <w:rPr>
          <w:sz w:val="16"/>
        </w:rPr>
        <w:t xml:space="preserve"> </w:t>
      </w:r>
      <w:r w:rsidRPr="00CA58DC">
        <w:rPr>
          <w:rStyle w:val="StyleUnderline"/>
        </w:rPr>
        <w:t>because stories outside the US are rarely told on a global scale</w:t>
      </w:r>
      <w:r w:rsidRPr="00CA58DC">
        <w:rPr>
          <w:sz w:val="16"/>
        </w:rPr>
        <w:t xml:space="preserve">. </w:t>
      </w:r>
      <w:r w:rsidRPr="00CA58DC">
        <w:rPr>
          <w:rStyle w:val="StyleUnderline"/>
        </w:rPr>
        <w:t>Another dilemma presents itself in the form of corporations</w:t>
      </w:r>
      <w:r w:rsidRPr="00CA58DC">
        <w:rPr>
          <w:sz w:val="16"/>
        </w:rPr>
        <w:t xml:space="preserve"> and brands </w:t>
      </w:r>
      <w:r w:rsidRPr="00CA58DC">
        <w:rPr>
          <w:rStyle w:val="StyleUnderline"/>
        </w:rPr>
        <w:t>co-opting the cause for profit</w:t>
      </w:r>
      <w:r w:rsidRPr="00CA58DC">
        <w:rPr>
          <w:sz w:val="16"/>
        </w:rPr>
        <w:t xml:space="preserve">. In an article for The Conversation, Bree Hurst, insists that by expressing their support for the Black Lives Matter movement or similar sentiments, brands like Nike and Netflix are somehow showing leadership, writing, "It's easy to dismiss these statements as low-cost tokenism or politically correct wokism" when in fact, brands are taking up "political corporate social responsibility". </w:t>
      </w:r>
      <w:r w:rsidRPr="00CA58DC">
        <w:rPr>
          <w:rStyle w:val="Emphasis"/>
        </w:rPr>
        <w:t>This cannot be true.</w:t>
      </w:r>
      <w:r w:rsidRPr="00CA58DC">
        <w:rPr>
          <w:sz w:val="16"/>
        </w:rPr>
        <w:t xml:space="preserve"> In fact, the easy thing to do here is to praise white-owned establishments for acknowledging that indeed Black lives matter and throwing chump change to Black organisations. </w:t>
      </w:r>
      <w:r w:rsidRPr="00CA58DC">
        <w:rPr>
          <w:rStyle w:val="StyleUnderline"/>
        </w:rPr>
        <w:t>What they do is less about dismantling systemic racism and more of a ploy to appease a quick-to-forget public</w:t>
      </w:r>
      <w:r w:rsidRPr="00CA58DC">
        <w:rPr>
          <w:rStyle w:val="Emphasis"/>
        </w:rPr>
        <w:t>; it is performative</w:t>
      </w:r>
      <w:r w:rsidRPr="00CA58DC">
        <w:rPr>
          <w:sz w:val="16"/>
        </w:rPr>
        <w:t xml:space="preserve">. If we are moving towards change, reform and justice, white-owned establishments need to be held to a higher standard than posting on Instagram. Substantive change begins where decisions are made, in boardrooms, where often the only thing of colour is a pen. </w:t>
      </w:r>
      <w:r w:rsidRPr="00CA58DC">
        <w:rPr>
          <w:rStyle w:val="StyleUnderline"/>
        </w:rPr>
        <w:t xml:space="preserve">A global movement for social justice can only succeed </w:t>
      </w:r>
      <w:r w:rsidRPr="00CA58DC">
        <w:rPr>
          <w:rStyle w:val="Emphasis"/>
        </w:rPr>
        <w:t xml:space="preserve">if it goes beyond moments </w:t>
      </w:r>
      <w:r w:rsidRPr="00CA58DC">
        <w:rPr>
          <w:rStyle w:val="StyleUnderline"/>
        </w:rPr>
        <w:t>when white supremacy uncovers itself</w:t>
      </w:r>
      <w:r w:rsidRPr="00CA58DC">
        <w:rPr>
          <w:sz w:val="16"/>
        </w:rPr>
        <w:t xml:space="preserve"> in the form of state-sponsored brutality on Black bodies in the US, and gets transported to our computer screens through social media. We need to demand the same response from governments, corporations and international bodies when queer Black women are murdered in Brazil, like Marielle Franco, when sex workers die in police custody in South Africa, like Robyn Montsumi, and when Black trans people are killed in the US, like Kiki Fantroy. The only alternative to a lack of global substantive change, is the continuous treatment of systemic racism as isolated events that "sometimes" happen in the US. </w:t>
      </w:r>
      <w:r w:rsidRPr="00CA58DC">
        <w:rPr>
          <w:rStyle w:val="StyleUnderline"/>
        </w:rPr>
        <w:t xml:space="preserve">If we do not truly coordinate, we will be back here again, with another global outcry and </w:t>
      </w:r>
      <w:r w:rsidRPr="00CA58DC">
        <w:rPr>
          <w:rStyle w:val="Emphasis"/>
        </w:rPr>
        <w:t>our protests</w:t>
      </w:r>
      <w:r w:rsidRPr="00CA58DC">
        <w:rPr>
          <w:rStyle w:val="StyleUnderline"/>
        </w:rPr>
        <w:t xml:space="preserve"> of solidarity </w:t>
      </w:r>
      <w:r w:rsidRPr="00CA58DC">
        <w:rPr>
          <w:rStyle w:val="Emphasis"/>
        </w:rPr>
        <w:t>will be rendered meaningless over time</w:t>
      </w:r>
      <w:r w:rsidRPr="00CA58DC">
        <w:rPr>
          <w:sz w:val="16"/>
        </w:rPr>
        <w:t xml:space="preserve">. </w:t>
      </w:r>
    </w:p>
    <w:p w14:paraId="032612C6" w14:textId="66AAF159" w:rsidR="002E317C" w:rsidRPr="00CA58DC" w:rsidRDefault="002E317C" w:rsidP="00D37574">
      <w:pPr>
        <w:rPr>
          <w:sz w:val="16"/>
        </w:rPr>
      </w:pPr>
    </w:p>
    <w:p w14:paraId="46F9BEBF" w14:textId="77777777" w:rsidR="002E317C" w:rsidRPr="00CA58DC" w:rsidRDefault="002E317C" w:rsidP="00D37574">
      <w:pPr>
        <w:rPr>
          <w:sz w:val="16"/>
        </w:rPr>
      </w:pPr>
    </w:p>
    <w:p w14:paraId="069A765D" w14:textId="77777777" w:rsidR="00D37574" w:rsidRPr="00CA58DC" w:rsidRDefault="00D37574" w:rsidP="00D37574">
      <w:pPr>
        <w:pStyle w:val="Heading4"/>
        <w:rPr>
          <w:rFonts w:cs="Arial"/>
        </w:rPr>
      </w:pPr>
      <w:r w:rsidRPr="00CA58DC">
        <w:rPr>
          <w:rFonts w:cs="Arial"/>
        </w:rPr>
        <w:t>Movement collapse inevitable—activist disunitiy proves</w:t>
      </w:r>
    </w:p>
    <w:p w14:paraId="6EBB8F92" w14:textId="77777777" w:rsidR="00D37574" w:rsidRPr="00CA58DC" w:rsidRDefault="00D37574" w:rsidP="00D37574">
      <w:r w:rsidRPr="00CA58DC">
        <w:t xml:space="preserve"> Charlotte </w:t>
      </w:r>
      <w:r w:rsidRPr="00CA58DC">
        <w:rPr>
          <w:rStyle w:val="Style13ptBold"/>
        </w:rPr>
        <w:t>Alter</w:t>
      </w:r>
      <w:r w:rsidRPr="00CA58DC">
        <w:t xml:space="preserve">, </w:t>
      </w:r>
      <w:r w:rsidRPr="00CA58DC">
        <w:rPr>
          <w:rStyle w:val="Style13ptBold"/>
        </w:rPr>
        <w:t>5-30</w:t>
      </w:r>
      <w:r w:rsidRPr="00CA58DC">
        <w:t>-2020, (Charlotte Alter is a national correspondent for TIME, covering the 2016, 2018, and 2020 campaigns, youth social movements, and women in politics.) "Black Lives Matter Activists Want to End Police Violence. But They Disagree on How to Do It.," Time, https://time.com/5848318/black-lives-matter-activists-tactics/</w:t>
      </w:r>
    </w:p>
    <w:p w14:paraId="2C7FC050" w14:textId="77777777" w:rsidR="00D37574" w:rsidRPr="00CA58DC" w:rsidRDefault="00D37574" w:rsidP="00D37574">
      <w:pPr>
        <w:rPr>
          <w:sz w:val="16"/>
        </w:rPr>
      </w:pPr>
      <w:r w:rsidRPr="00CA58DC">
        <w:rPr>
          <w:rStyle w:val="StyleUnderline"/>
        </w:rPr>
        <w:t>The activists who have flooded city streets</w:t>
      </w:r>
      <w:r w:rsidRPr="00CA58DC">
        <w:rPr>
          <w:sz w:val="16"/>
        </w:rPr>
        <w:t xml:space="preserve"> since the death of George Floyd all broadly </w:t>
      </w:r>
      <w:r w:rsidRPr="00CA58DC">
        <w:rPr>
          <w:rStyle w:val="StyleUnderline"/>
        </w:rPr>
        <w:t>agree on the systemic injustice that has caused the nationwide uprising</w:t>
      </w:r>
      <w:r w:rsidRPr="00CA58DC">
        <w:rPr>
          <w:sz w:val="16"/>
        </w:rPr>
        <w:t xml:space="preserve">. They all want to end mass incarceration, dismantle structural racism and end the police killings of black men and women across the country. </w:t>
      </w:r>
      <w:r w:rsidRPr="00CA58DC">
        <w:rPr>
          <w:rStyle w:val="StyleUnderline"/>
        </w:rPr>
        <w:t>But tactical differences have emerged between different camps of activists</w:t>
      </w:r>
      <w:r w:rsidRPr="00CA58DC">
        <w:rPr>
          <w:sz w:val="16"/>
        </w:rPr>
        <w:t xml:space="preserve"> in the seven years since Black Lives Matter first became a national rallying cry. </w:t>
      </w:r>
      <w:r w:rsidRPr="00CA58DC">
        <w:rPr>
          <w:rStyle w:val="StyleUnderline"/>
        </w:rPr>
        <w:t xml:space="preserve">Some activists have adopted a reformist approach, </w:t>
      </w:r>
      <w:r w:rsidRPr="00CA58DC">
        <w:rPr>
          <w:sz w:val="16"/>
        </w:rPr>
        <w:t>pushing successfully to equip cops with body cameras, require implicit-bias training and encourage community policing</w:t>
      </w:r>
      <w:r w:rsidRPr="00CA58DC">
        <w:rPr>
          <w:rStyle w:val="StyleUnderline"/>
        </w:rPr>
        <w:t>. Others, seeing those measures fail to reduce the number of black deaths at the hands of police, are pushing for more aggressive strategies that weaken or eliminate police altogether</w:t>
      </w:r>
      <w:r w:rsidRPr="00CA58DC">
        <w:rPr>
          <w:sz w:val="16"/>
        </w:rPr>
        <w:t xml:space="preserve">. All </w:t>
      </w:r>
      <w:r w:rsidRPr="00CA58DC">
        <w:rPr>
          <w:rStyle w:val="StyleUnderline"/>
        </w:rPr>
        <w:t>these activists</w:t>
      </w:r>
      <w:r w:rsidRPr="00CA58DC">
        <w:rPr>
          <w:sz w:val="16"/>
        </w:rPr>
        <w:t xml:space="preserve"> are committed to the same ends, but they </w:t>
      </w:r>
      <w:r w:rsidRPr="00CA58DC">
        <w:rPr>
          <w:rStyle w:val="StyleUnderline"/>
        </w:rPr>
        <w:t>don’t all agree on the means</w:t>
      </w:r>
      <w:r w:rsidRPr="00CA58DC">
        <w:rPr>
          <w:sz w:val="16"/>
        </w:rPr>
        <w:t xml:space="preserve">. </w:t>
      </w:r>
      <w:r w:rsidRPr="00CA58DC">
        <w:rPr>
          <w:rStyle w:val="Emphasis"/>
        </w:rPr>
        <w:t>There are three broad and overlapping camps within the vast, decentralized network of activists</w:t>
      </w:r>
      <w:r w:rsidRPr="00CA58DC">
        <w:rPr>
          <w:sz w:val="16"/>
        </w:rPr>
        <w:t xml:space="preserve"> </w:t>
      </w:r>
      <w:r w:rsidRPr="00CA58DC">
        <w:rPr>
          <w:rStyle w:val="StyleUnderline"/>
        </w:rPr>
        <w:t>that make up the movement for racial justice in America</w:t>
      </w:r>
      <w:r w:rsidRPr="00CA58DC">
        <w:rPr>
          <w:sz w:val="16"/>
        </w:rPr>
        <w:t xml:space="preserve">. </w:t>
      </w:r>
      <w:r w:rsidRPr="00CA58DC">
        <w:rPr>
          <w:rStyle w:val="StyleUnderline"/>
        </w:rPr>
        <w:t>The first advocates for a series of reforms</w:t>
      </w:r>
      <w:r w:rsidRPr="00CA58DC">
        <w:rPr>
          <w:sz w:val="16"/>
        </w:rPr>
        <w:t xml:space="preserve"> to create more accountability for police departments and strictly regulate the use of force, </w:t>
      </w:r>
      <w:r w:rsidRPr="00CA58DC">
        <w:rPr>
          <w:rStyle w:val="StyleUnderline"/>
        </w:rPr>
        <w:t>informed by what has and has not worked in the past</w:t>
      </w:r>
      <w:r w:rsidRPr="00CA58DC">
        <w:rPr>
          <w:sz w:val="16"/>
        </w:rPr>
        <w:t xml:space="preserve">. </w:t>
      </w:r>
      <w:r w:rsidRPr="00CA58DC">
        <w:rPr>
          <w:rStyle w:val="StyleUnderline"/>
        </w:rPr>
        <w:t>The second is increasingly focused on defunding police departments</w:t>
      </w:r>
      <w:r w:rsidRPr="00CA58DC">
        <w:rPr>
          <w:sz w:val="16"/>
        </w:rPr>
        <w:t xml:space="preserve">, directing taxpayer money away from law enforcement and towards social services that benefit black communities. </w:t>
      </w:r>
      <w:r w:rsidRPr="00CA58DC">
        <w:rPr>
          <w:rStyle w:val="StyleUnderline"/>
        </w:rPr>
        <w:t xml:space="preserve">The last also </w:t>
      </w:r>
      <w:r w:rsidRPr="00CA58DC">
        <w:rPr>
          <w:sz w:val="16"/>
        </w:rPr>
        <w:t xml:space="preserve">aims to redirect funding away from police departments, but </w:t>
      </w:r>
      <w:r w:rsidRPr="00CA58DC">
        <w:rPr>
          <w:rStyle w:val="StyleUnderline"/>
        </w:rPr>
        <w:t>considers it a step towards an ultimate goal of abolishing policing altogether</w:t>
      </w:r>
      <w:r w:rsidRPr="00CA58DC">
        <w:rPr>
          <w:sz w:val="16"/>
        </w:rPr>
        <w:t>. Some of the leaders in the reform camp banded together after the Ferguson protests to form organizations like Campaign Zero. “In 2014, we were in the early stage of learning the solutions. We knew to protest, but we didn’t know the answers,” says Deray Mckesson, civil-rights activist and co-founder of Campaign Zero. “We knew things that had worked here and there, but we didn’t know what could be a scaled solution.” Over the last six years, McKesson says, Campaign Zero has learned what doesn’t work. More body cameras, community policing, mental health support for officers, implicit bias training, and having more police officers of color are all reforms that have been tried in various departments. But they don’t actually result in fewer people being killed by police, Mckesson says. “I think that there was a period of time where people thought training might be helpful, community policing might be helpful,” he says. “There is a consensus now that those things don’t work.” Instead, Mckesson says, Campaign Zero is focused on strategies that both “reduce the power” and “shrink the role” of existing police departments. One step is getting rid of police-union contracts, he says, which often protect bad cops and prevent police chiefs and mayors from making significant reforms. A 2018 study from the University of Chicago found that after Florida sheriffs’ offices were allowed to unionize, violent misconduct such as use-of-force incidents increased 40% (off a very low base, the researchers said). University of Chicago law professor Dhammika Dharmapala, who co-authored the study, said that the findings suggested “a large proportionate increase once an agency has the right to unionize.” RELATED STORIES Minneapolis Approves Plan to Disband Police Colorado Governor Orders New Probe Into Elijah McClain's Death Campaign Zero has identified a set of eight specific use-of-force policies that, when taken together, could reduce police violence by more than 70%, according to the group. They include banning chokeholds and strangleholds; requiring de-escalation; requiring officers to issue a warning before shooting; exhausting all other means before shooting; requiring officers to intervene and stop excessive force by other officers and report them immediately; banning shooting at moving vehicles; developing regulations governing when force can be used; and requiring officers to file reports every time they use force. Already, the hashtag #8CantWait has gone viral on social media, as activists call their local leaders to demand these specific reforms. Celebrities like Oprah Winfrey and Jack Dorsey have come out in support, and Campaign Zero says it has heard from government officials in San Antonio, Houston, and Los Angeles. Advocates of this approach note that unlike long fights over budget cuts, many of these policies can be implemented immediately. “</w:t>
      </w:r>
      <w:r w:rsidRPr="00CA58DC">
        <w:rPr>
          <w:rStyle w:val="StyleUnderline"/>
        </w:rPr>
        <w:t>The police are here today</w:t>
      </w:r>
      <w:r w:rsidRPr="00CA58DC">
        <w:rPr>
          <w:sz w:val="16"/>
        </w:rPr>
        <w:t>,” Mckesson says. “</w:t>
      </w:r>
      <w:r w:rsidRPr="00CA58DC">
        <w:rPr>
          <w:rStyle w:val="StyleUnderline"/>
        </w:rPr>
        <w:t>And today they can have less power</w:t>
      </w:r>
      <w:r w:rsidRPr="00CA58DC">
        <w:rPr>
          <w:rStyle w:val="Emphasis"/>
        </w:rPr>
        <w:t>.” But other activists are skeptical</w:t>
      </w:r>
      <w:r w:rsidRPr="00CA58DC">
        <w:rPr>
          <w:sz w:val="16"/>
        </w:rPr>
        <w:t xml:space="preserve"> </w:t>
      </w:r>
      <w:r w:rsidRPr="00CA58DC">
        <w:rPr>
          <w:rStyle w:val="StyleUnderline"/>
        </w:rPr>
        <w:t>that reforms will be enough to stem the violence</w:t>
      </w:r>
      <w:r w:rsidRPr="00CA58DC">
        <w:rPr>
          <w:sz w:val="16"/>
        </w:rPr>
        <w:t>. Some have pointed out that versions of some of these policies have been implemented in cities across the country, and yet black people continue to die. There’s a growing sense inside much of the movement that police are inherently violent and racist, that no amount of reform will ever solve the problem, and that a true solution requires rethinking policing altogether. Instead, these activists say, police departments need to be either significantly defunded or even abolished altogether. The taxpayer dollars spent on policing</w:t>
      </w:r>
      <w:r w:rsidRPr="00CA58DC">
        <w:rPr>
          <w:rStyle w:val="StyleUnderline"/>
        </w:rPr>
        <w:t>, they argue</w:t>
      </w:r>
      <w:r w:rsidRPr="00CA58DC">
        <w:rPr>
          <w:sz w:val="16"/>
        </w:rPr>
        <w:t xml:space="preserve">, need </w:t>
      </w:r>
      <w:r w:rsidRPr="00CA58DC">
        <w:rPr>
          <w:rStyle w:val="StyleUnderline"/>
        </w:rPr>
        <w:t>to</w:t>
      </w:r>
      <w:r w:rsidRPr="00CA58DC">
        <w:rPr>
          <w:sz w:val="16"/>
        </w:rPr>
        <w:t xml:space="preserve"> be redirected to social programs that could strengthen black communities or </w:t>
      </w:r>
      <w:r w:rsidRPr="00CA58DC">
        <w:rPr>
          <w:rStyle w:val="StyleUnderline"/>
        </w:rPr>
        <w:t>stop violence before it starts</w:t>
      </w:r>
      <w:r w:rsidRPr="00CA58DC">
        <w:rPr>
          <w:sz w:val="16"/>
        </w:rPr>
        <w:t>. Alicia Garza, founder of the Black Futures Lab and one of the women who coined the phrase #BlackLivesMatter, says that even after 26 criminal-justice reform laws passed in 40 states since 2013, “not much has changed.” About a thousand people are killed at the hands of police every year, according to MappingPoliceViolence.org, and the victims are still disproportionately black. That’s why Garza believes true change entails stemming the flow of taxpayer money to police. “Overwhelmingly, the largest percentage of most city budgets and state budgets is relating to policing and militarism,” says Garza. “Every machine that you see on the streets costs hundreds of thousands of dollars that could be used for affordable housing, coronavirus testing and resilience support.” The law-enforcement presence at the nationwide protests has showcased the immense resources funneled to local police departments, even as doctors and nurses were left to fight COVID-19 without enough equipment or supplies. To that end, activists and major institutions have been calling for major reductions in police funding in city budgets. The ACLU recently called to defund law enforcement and reinvest in communities of color. After pushing for raises for police officers, Los Angeles Mayor Eric Garcetti now says he plans to make cuts to the police budget. In New York, activists are calling on Mayor Bill de Blasio to slash the NYPD’s $6 billion budget. Some of the activists calling for defunding police departments see it as a step towards the ultimate goal of abolishing police altogether. “There shouldn’t even be a moderate Democrat right now who doesn’t believe that we should be taking resources from police departments and reinvesting them in building black futures,” says Jessica Byrd, founder of ThreePoint Strategies, who leads the electoral-justice project at the Movement for Black Lives. Ending police violence, Byrd says, will require a “radical shift in policing—not a little bit, not reform, not body cams, not new training,” she says, but rather “a radical shift in the way we think about protecting our communities and public safety.” “It’s enraging that this is radical,” Byrd adds. “Me saying that taxpayer dollars should not fund those helicopters is radical.” Even though abolishing the police may be politically impossible right now, experts say the movement is laying the groundwork for a longterm shift in how best to keep people safe. “</w:t>
      </w:r>
      <w:r w:rsidRPr="00CA58DC">
        <w:rPr>
          <w:rStyle w:val="StyleUnderline"/>
        </w:rPr>
        <w:t>No one is in a position to say ‘tomorrow we flip a magic switch and there are no police</w:t>
      </w:r>
      <w:r w:rsidRPr="00CA58DC">
        <w:rPr>
          <w:sz w:val="16"/>
        </w:rPr>
        <w:t>,” says Alex Vitale, a professor of sociology at Brooklyn College and author of The End of Policing. But he points to other areas of society where consensus has developed that police are not the solution: in rich white communities, for example, when a teenager is caught with drugs, they are usually sent to rehab and not jail. “</w:t>
      </w:r>
      <w:r w:rsidRPr="00CA58DC">
        <w:rPr>
          <w:rStyle w:val="StyleUnderline"/>
        </w:rPr>
        <w:t xml:space="preserve">People are demanding that we have </w:t>
      </w:r>
      <w:r w:rsidRPr="00CA58DC">
        <w:rPr>
          <w:rStyle w:val="Emphasis"/>
        </w:rPr>
        <w:t>a bigger conversation</w:t>
      </w:r>
      <w:r w:rsidRPr="00CA58DC">
        <w:rPr>
          <w:rStyle w:val="StyleUnderline"/>
        </w:rPr>
        <w:t xml:space="preserve"> about the kind of society that we have that requires so much policing and prisons</w:t>
      </w:r>
      <w:r w:rsidRPr="00CA58DC">
        <w:rPr>
          <w:sz w:val="16"/>
        </w:rPr>
        <w:t>,” Vitale says. “</w:t>
      </w:r>
      <w:r w:rsidRPr="00CA58DC">
        <w:rPr>
          <w:rStyle w:val="Emphasis"/>
        </w:rPr>
        <w:t>And trying to begin a conversation about what a world without that would look like</w:t>
      </w:r>
      <w:r w:rsidRPr="00CA58DC">
        <w:rPr>
          <w:sz w:val="16"/>
        </w:rPr>
        <w:t>.”</w:t>
      </w:r>
    </w:p>
    <w:p w14:paraId="3C0182AC" w14:textId="269C6517" w:rsidR="00D37574" w:rsidRPr="00CA58DC" w:rsidRDefault="00D37574" w:rsidP="00F113C1"/>
    <w:p w14:paraId="58DED94D" w14:textId="784356C8" w:rsidR="005E4C37" w:rsidRPr="00CA58DC" w:rsidRDefault="005E4C37" w:rsidP="00F113C1"/>
    <w:p w14:paraId="304EC96C" w14:textId="621230BA" w:rsidR="002E317C" w:rsidRPr="00CA58DC" w:rsidRDefault="002E317C" w:rsidP="002E317C">
      <w:pPr>
        <w:pStyle w:val="Heading3"/>
        <w:rPr>
          <w:rFonts w:cs="Arial"/>
        </w:rPr>
      </w:pPr>
      <w:r w:rsidRPr="00CA58DC">
        <w:rPr>
          <w:rFonts w:cs="Arial"/>
        </w:rPr>
        <w:t>2AC Defund Fails</w:t>
      </w:r>
    </w:p>
    <w:p w14:paraId="535DDEA2" w14:textId="77777777" w:rsidR="002E317C" w:rsidRPr="00CA58DC" w:rsidRDefault="002E317C" w:rsidP="006B12A7"/>
    <w:p w14:paraId="65CC247B" w14:textId="3452C97C" w:rsidR="005E4C37" w:rsidRPr="00CA58DC" w:rsidRDefault="006B12A7" w:rsidP="006B12A7">
      <w:pPr>
        <w:pStyle w:val="Heading4"/>
        <w:rPr>
          <w:rFonts w:cs="Arial"/>
        </w:rPr>
      </w:pPr>
      <w:r w:rsidRPr="00CA58DC">
        <w:rPr>
          <w:rFonts w:cs="Arial"/>
        </w:rPr>
        <w:t>Defund fails and worsens police violence- money won’t get shifted to social services</w:t>
      </w:r>
    </w:p>
    <w:p w14:paraId="4C71C943" w14:textId="0F94383F" w:rsidR="00F113C1" w:rsidRPr="00CA58DC" w:rsidRDefault="00F113C1" w:rsidP="005E4C37">
      <w:r w:rsidRPr="00CA58DC">
        <w:t xml:space="preserve">Peter </w:t>
      </w:r>
      <w:r w:rsidRPr="00CA58DC">
        <w:rPr>
          <w:rStyle w:val="Style13ptBold"/>
        </w:rPr>
        <w:t>Jamison</w:t>
      </w:r>
      <w:r w:rsidRPr="00CA58DC">
        <w:t xml:space="preserve"> June 23, </w:t>
      </w:r>
      <w:r w:rsidRPr="00CA58DC">
        <w:rPr>
          <w:rStyle w:val="Style13ptBold"/>
        </w:rPr>
        <w:t>2020</w:t>
      </w:r>
      <w:r w:rsidRPr="00CA58DC">
        <w:t xml:space="preserve"> </w:t>
      </w:r>
    </w:p>
    <w:p w14:paraId="5451CE65" w14:textId="7F21BF69" w:rsidR="00F113C1" w:rsidRPr="00CA58DC" w:rsidRDefault="00F113C1" w:rsidP="005E4C37">
      <w:r w:rsidRPr="00CA58DC">
        <w:t>This California city defunded its police force. Killings by officers soared.; The Washington Post; https://www.washingtonpost.com/local/public-safety/this-california-city-defunded-its-police-force-killings-by-officers-soared/2020/06/22/253eeddc-b198-11ea-856d-5054296735e5_story.html</w:t>
      </w:r>
    </w:p>
    <w:p w14:paraId="366BDCD1" w14:textId="3156FB4C" w:rsidR="00F113C1" w:rsidRPr="00CA58DC" w:rsidRDefault="00F113C1" w:rsidP="005E4C37">
      <w:pPr>
        <w:rPr>
          <w:rStyle w:val="StyleUnderline"/>
        </w:rPr>
      </w:pPr>
      <w:r w:rsidRPr="00CA58DC">
        <w:rPr>
          <w:rStyle w:val="StyleUnderline"/>
        </w:rPr>
        <w:t>Twelve years ago</w:t>
      </w:r>
      <w:r w:rsidRPr="00CA58DC">
        <w:rPr>
          <w:sz w:val="16"/>
        </w:rPr>
        <w:t xml:space="preserve">, officials in </w:t>
      </w:r>
      <w:r w:rsidRPr="00CA58DC">
        <w:rPr>
          <w:rStyle w:val="StyleUnderline"/>
        </w:rPr>
        <w:t>Vallejo</w:t>
      </w:r>
      <w:r w:rsidRPr="00CA58DC">
        <w:rPr>
          <w:sz w:val="16"/>
        </w:rPr>
        <w:t xml:space="preserve">, Calif., reluctantly took a step that activists are now urging in cities across the country: They </w:t>
      </w:r>
      <w:r w:rsidRPr="00CA58DC">
        <w:rPr>
          <w:rStyle w:val="StyleUnderline"/>
        </w:rPr>
        <w:t>defunded their police department</w:t>
      </w:r>
      <w:r w:rsidRPr="00CA58DC">
        <w:rPr>
          <w:sz w:val="16"/>
        </w:rPr>
        <w:t>.</w:t>
      </w:r>
      <w:r w:rsidR="006B12A7" w:rsidRPr="00CA58DC">
        <w:rPr>
          <w:sz w:val="16"/>
        </w:rPr>
        <w:t xml:space="preserve"> </w:t>
      </w:r>
      <w:r w:rsidRPr="00CA58DC">
        <w:rPr>
          <w:sz w:val="16"/>
        </w:rPr>
        <w:t xml:space="preserve">Unable to pay its bills after the 2008 financial crisis, </w:t>
      </w:r>
      <w:r w:rsidRPr="00CA58DC">
        <w:rPr>
          <w:rStyle w:val="StyleUnderline"/>
        </w:rPr>
        <w:t>Vallejo</w:t>
      </w:r>
      <w:r w:rsidRPr="00CA58DC">
        <w:rPr>
          <w:sz w:val="16"/>
        </w:rPr>
        <w:t xml:space="preserve"> filed for bankruptcy and </w:t>
      </w:r>
      <w:r w:rsidRPr="00CA58DC">
        <w:rPr>
          <w:rStyle w:val="StyleUnderline"/>
        </w:rPr>
        <w:t>cut its police force nearly in half</w:t>
      </w:r>
      <w:r w:rsidRPr="00CA58DC">
        <w:rPr>
          <w:sz w:val="16"/>
        </w:rPr>
        <w:t xml:space="preserve"> — to fewer than 80 officers, from a pre-recession high of more than 150. At the time, the working-class city of 122,000 north of San Francisco struggled with high rates of violent crime and simmering mistrust of its police department. It didn’t seem like things could get much worse.</w:t>
      </w:r>
      <w:r w:rsidR="006B12A7" w:rsidRPr="00CA58DC">
        <w:rPr>
          <w:sz w:val="16"/>
        </w:rPr>
        <w:t xml:space="preserve"> </w:t>
      </w:r>
      <w:r w:rsidRPr="00CA58DC">
        <w:rPr>
          <w:sz w:val="16"/>
        </w:rPr>
        <w:t xml:space="preserve">And then they did. </w:t>
      </w:r>
      <w:r w:rsidRPr="00CA58DC">
        <w:rPr>
          <w:rStyle w:val="StyleUnderline"/>
        </w:rPr>
        <w:t>Far from ushering in a new era of harmony between police and the people they are sworn to protect, the budget cuts worsened tensions between the department and the community and were followed by a dramatic surge in officers’ use of deadly force</w:t>
      </w:r>
      <w:r w:rsidRPr="00CA58DC">
        <w:rPr>
          <w:sz w:val="16"/>
        </w:rPr>
        <w:t>. S</w:t>
      </w:r>
      <w:r w:rsidRPr="00CA58DC">
        <w:rPr>
          <w:rStyle w:val="StyleUnderline"/>
        </w:rPr>
        <w:t>ince 2009 the police have killed 20 people, an extraordinarily high number for such a small city.</w:t>
      </w:r>
      <w:r w:rsidRPr="00CA58DC">
        <w:rPr>
          <w:sz w:val="16"/>
        </w:rPr>
        <w:t xml:space="preserve"> In 2012 alone, officers fatally shot six suspects. </w:t>
      </w:r>
      <w:r w:rsidRPr="00CA58DC">
        <w:rPr>
          <w:rStyle w:val="Emphasis"/>
        </w:rPr>
        <w:t>Nearly a third of the city’s homicides that year were committed by law enforcement</w:t>
      </w:r>
      <w:r w:rsidRPr="00CA58DC">
        <w:rPr>
          <w:sz w:val="16"/>
        </w:rPr>
        <w:t>.</w:t>
      </w:r>
      <w:r w:rsidR="006B12A7" w:rsidRPr="00CA58DC">
        <w:rPr>
          <w:sz w:val="16"/>
        </w:rPr>
        <w:t xml:space="preserve"> </w:t>
      </w:r>
      <w:r w:rsidRPr="00CA58DC">
        <w:rPr>
          <w:sz w:val="16"/>
        </w:rPr>
        <w:t xml:space="preserve">Vallejo’s experience offers a glimpse of how </w:t>
      </w:r>
      <w:r w:rsidRPr="00CA58DC">
        <w:rPr>
          <w:rStyle w:val="StyleUnderline"/>
        </w:rPr>
        <w:t>a core element of the defunding agenda — fewer officers, assigned to limited duties — might play out</w:t>
      </w:r>
      <w:r w:rsidRPr="00CA58DC">
        <w:rPr>
          <w:sz w:val="16"/>
        </w:rPr>
        <w:t xml:space="preserve">, </w:t>
      </w:r>
      <w:r w:rsidRPr="00CA58DC">
        <w:rPr>
          <w:rStyle w:val="Emphasis"/>
        </w:rPr>
        <w:t xml:space="preserve">especially in a community with limited resources. </w:t>
      </w:r>
      <w:r w:rsidRPr="00CA58DC">
        <w:rPr>
          <w:rStyle w:val="StyleUnderline"/>
        </w:rPr>
        <w:t>In the wake of national protests sparked by the death of George Floyd, city officials from New York to Los Angeles are talking seriously about far-reaching cuts to their police forces.</w:t>
      </w:r>
      <w:r w:rsidR="006B12A7" w:rsidRPr="00CA58DC">
        <w:rPr>
          <w:rStyle w:val="StyleUnderline"/>
        </w:rPr>
        <w:t xml:space="preserve"> </w:t>
      </w:r>
      <w:r w:rsidRPr="00CA58DC">
        <w:rPr>
          <w:rStyle w:val="StyleUnderline"/>
        </w:rPr>
        <w:t>Those who support such an approach say that the current model of policing</w:t>
      </w:r>
      <w:r w:rsidRPr="00CA58DC">
        <w:rPr>
          <w:sz w:val="16"/>
        </w:rPr>
        <w:t xml:space="preserve"> </w:t>
      </w:r>
      <w:r w:rsidRPr="00CA58DC">
        <w:rPr>
          <w:rStyle w:val="StyleUnderline"/>
        </w:rPr>
        <w:t>is</w:t>
      </w:r>
      <w:r w:rsidRPr="00CA58DC">
        <w:rPr>
          <w:sz w:val="16"/>
        </w:rPr>
        <w:t xml:space="preserve"> irrevocably </w:t>
      </w:r>
      <w:r w:rsidRPr="00CA58DC">
        <w:rPr>
          <w:rStyle w:val="StyleUnderline"/>
        </w:rPr>
        <w:t xml:space="preserve">broken and </w:t>
      </w:r>
      <w:r w:rsidRPr="00CA58DC">
        <w:rPr>
          <w:sz w:val="16"/>
        </w:rPr>
        <w:t xml:space="preserve">that millions or </w:t>
      </w:r>
      <w:r w:rsidRPr="00CA58DC">
        <w:rPr>
          <w:rStyle w:val="StyleUnderline"/>
        </w:rPr>
        <w:t>billions of dollars should be moved from police</w:t>
      </w:r>
      <w:r w:rsidRPr="00CA58DC">
        <w:rPr>
          <w:sz w:val="16"/>
        </w:rPr>
        <w:t xml:space="preserve"> budgets </w:t>
      </w:r>
      <w:r w:rsidRPr="00CA58DC">
        <w:rPr>
          <w:rStyle w:val="StyleUnderline"/>
        </w:rPr>
        <w:t>to social services.</w:t>
      </w:r>
      <w:r w:rsidRPr="00CA58DC">
        <w:rPr>
          <w:sz w:val="16"/>
        </w:rPr>
        <w:t xml:space="preserve"> </w:t>
      </w:r>
      <w:r w:rsidRPr="00CA58DC">
        <w:rPr>
          <w:rStyle w:val="StyleUnderline"/>
        </w:rPr>
        <w:t>That did not happen in Vallejo</w:t>
      </w:r>
      <w:r w:rsidRPr="00CA58DC">
        <w:rPr>
          <w:sz w:val="16"/>
        </w:rPr>
        <w:t xml:space="preserve">, which departed from many current prescriptions for reform in a fundamental way: </w:t>
      </w:r>
      <w:r w:rsidRPr="00CA58DC">
        <w:rPr>
          <w:rStyle w:val="Emphasis"/>
        </w:rPr>
        <w:t>As the city went broke, there was no effort to shift money from its diminished police department to other agencies and programs</w:t>
      </w:r>
      <w:r w:rsidRPr="00CA58DC">
        <w:rPr>
          <w:sz w:val="16"/>
        </w:rPr>
        <w:t>, which likewise faced cuts.</w:t>
      </w:r>
      <w:r w:rsidR="006B12A7" w:rsidRPr="00CA58DC">
        <w:rPr>
          <w:sz w:val="16"/>
        </w:rPr>
        <w:t xml:space="preserve"> </w:t>
      </w:r>
      <w:r w:rsidRPr="00CA58DC">
        <w:rPr>
          <w:sz w:val="16"/>
        </w:rPr>
        <w:t xml:space="preserve">Nevertheless, some Vallejo residents and public officials who have seen the reality of a dramatically smaller police department view the current calls to slash law enforcement budgets with caution. </w:t>
      </w:r>
      <w:r w:rsidRPr="00CA58DC">
        <w:rPr>
          <w:rStyle w:val="Emphasis"/>
        </w:rPr>
        <w:t>Beyond consequences such as decreased responsiveness to burglaries, car thefts and other lower-priority offenses, this city has learned the hard way that a smaller police force is not necessarily a less deadly one</w:t>
      </w:r>
      <w:r w:rsidRPr="00CA58DC">
        <w:rPr>
          <w:sz w:val="16"/>
        </w:rPr>
        <w:t>.</w:t>
      </w:r>
      <w:r w:rsidR="006B12A7" w:rsidRPr="00CA58DC">
        <w:rPr>
          <w:sz w:val="16"/>
        </w:rPr>
        <w:t xml:space="preserve"> </w:t>
      </w:r>
      <w:r w:rsidRPr="00CA58DC">
        <w:rPr>
          <w:sz w:val="16"/>
        </w:rPr>
        <w:t>Danté R. Quick, pastor at Vallejo’s Friendship Missionary Baptist Church and a lead organizer of the city’s protests after the death of Floyd, said he worries that some of his fellow activists have too simplistic an understanding of what police reform entails.</w:t>
      </w:r>
      <w:r w:rsidR="006B12A7" w:rsidRPr="00CA58DC">
        <w:rPr>
          <w:sz w:val="16"/>
        </w:rPr>
        <w:t xml:space="preserve"> </w:t>
      </w:r>
      <w:r w:rsidRPr="00CA58DC">
        <w:rPr>
          <w:sz w:val="16"/>
        </w:rPr>
        <w:t>“</w:t>
      </w:r>
      <w:r w:rsidRPr="00CA58DC">
        <w:rPr>
          <w:rStyle w:val="StyleUnderline"/>
        </w:rPr>
        <w:t>Our police department is woefully ‘defunded’ — which has led to overworked</w:t>
      </w:r>
      <w:r w:rsidRPr="00CA58DC">
        <w:rPr>
          <w:sz w:val="16"/>
        </w:rPr>
        <w:t xml:space="preserve">, underpaid </w:t>
      </w:r>
      <w:r w:rsidRPr="00CA58DC">
        <w:rPr>
          <w:rStyle w:val="StyleUnderline"/>
        </w:rPr>
        <w:t>and</w:t>
      </w:r>
      <w:r w:rsidRPr="00CA58DC">
        <w:rPr>
          <w:sz w:val="16"/>
        </w:rPr>
        <w:t xml:space="preserve"> therefore </w:t>
      </w:r>
      <w:r w:rsidRPr="00CA58DC">
        <w:rPr>
          <w:rStyle w:val="StyleUnderline"/>
        </w:rPr>
        <w:t>underqualified police officers</w:t>
      </w:r>
      <w:r w:rsidRPr="00CA58DC">
        <w:rPr>
          <w:sz w:val="16"/>
        </w:rPr>
        <w:t>,” Quick said. “Do I really want a man or woman who’s worked 16 hours straight, with a gun in their hand, with state-sanctioned ability to take my life, who is tired — do I want that person authorized to police me? The answer to that is no.”</w:t>
      </w:r>
      <w:r w:rsidR="006B12A7" w:rsidRPr="00CA58DC">
        <w:rPr>
          <w:sz w:val="16"/>
        </w:rPr>
        <w:t xml:space="preserve"> </w:t>
      </w:r>
      <w:r w:rsidRPr="00CA58DC">
        <w:rPr>
          <w:sz w:val="16"/>
        </w:rPr>
        <w:t xml:space="preserve">Quick, who is African American, said that </w:t>
      </w:r>
      <w:r w:rsidRPr="00CA58DC">
        <w:rPr>
          <w:rStyle w:val="StyleUnderline"/>
        </w:rPr>
        <w:t>rather than further reducing his city’s already stretched police force, he is advocating for a more diverse department, expanded efforts by officers to build bonds in the community, and greater scrutiny and accountability</w:t>
      </w:r>
      <w:r w:rsidRPr="00CA58DC">
        <w:rPr>
          <w:sz w:val="16"/>
        </w:rPr>
        <w:t xml:space="preserve"> for cops who use deadly force.</w:t>
      </w:r>
      <w:r w:rsidR="006B12A7" w:rsidRPr="00CA58DC">
        <w:rPr>
          <w:sz w:val="16"/>
        </w:rPr>
        <w:t xml:space="preserve"> </w:t>
      </w:r>
      <w:r w:rsidRPr="00CA58DC">
        <w:rPr>
          <w:sz w:val="16"/>
        </w:rPr>
        <w:t>“</w:t>
      </w:r>
      <w:r w:rsidRPr="00CA58DC">
        <w:rPr>
          <w:rStyle w:val="StyleUnderline"/>
        </w:rPr>
        <w:t>I’ve said it over and over again: Black people call the police</w:t>
      </w:r>
      <w:r w:rsidRPr="00CA58DC">
        <w:rPr>
          <w:sz w:val="16"/>
        </w:rPr>
        <w:t>,” he said. “</w:t>
      </w:r>
      <w:r w:rsidRPr="00CA58DC">
        <w:rPr>
          <w:rStyle w:val="StyleUnderline"/>
        </w:rPr>
        <w:t>It’s not about not wanting or needing the police. It’s about knowing that if I call the police to my home, they won’t shoot me. We want good policing.”</w:t>
      </w:r>
    </w:p>
    <w:p w14:paraId="70F36062" w14:textId="3C047C94" w:rsidR="00E90624" w:rsidRPr="00CA58DC" w:rsidRDefault="00E90624" w:rsidP="002E317C"/>
    <w:p w14:paraId="132C1DB9" w14:textId="4379EA24" w:rsidR="00E90624" w:rsidRPr="00CA58DC" w:rsidRDefault="00E90624" w:rsidP="002E317C"/>
    <w:p w14:paraId="3718450A" w14:textId="391D61EE" w:rsidR="00E90624" w:rsidRPr="00CA58DC" w:rsidRDefault="00E90624" w:rsidP="002E317C"/>
    <w:p w14:paraId="17A1FACD" w14:textId="77777777" w:rsidR="007926F9" w:rsidRPr="00CA58DC" w:rsidRDefault="007926F9" w:rsidP="007926F9">
      <w:pPr>
        <w:pStyle w:val="Heading4"/>
        <w:rPr>
          <w:rFonts w:cs="Arial"/>
        </w:rPr>
      </w:pPr>
      <w:r w:rsidRPr="00CA58DC">
        <w:rPr>
          <w:rFonts w:cs="Arial"/>
        </w:rPr>
        <w:t>Defund fails- cities don’t have the resources to increase investment in social services enough</w:t>
      </w:r>
    </w:p>
    <w:p w14:paraId="3C1F4990" w14:textId="77777777" w:rsidR="007926F9" w:rsidRPr="00CA58DC" w:rsidRDefault="007926F9" w:rsidP="007926F9">
      <w:r w:rsidRPr="00CA58DC">
        <w:t xml:space="preserve">Eric </w:t>
      </w:r>
      <w:r w:rsidRPr="00CA58DC">
        <w:rPr>
          <w:rStyle w:val="Style13ptBold"/>
        </w:rPr>
        <w:t>Levitz in 2020</w:t>
      </w:r>
    </w:p>
    <w:p w14:paraId="1755F0E8" w14:textId="77777777" w:rsidR="007926F9" w:rsidRPr="00CA58DC" w:rsidRDefault="007926F9" w:rsidP="007926F9">
      <w:r w:rsidRPr="00CA58DC">
        <w:t>Defunding the Police Is Not Nearly Enough; Intelligencer; https://nymag.com/intelligencer/2020/06/defund-the-police-not-enough-black-lives-matter.html</w:t>
      </w:r>
    </w:p>
    <w:p w14:paraId="5707B4B8" w14:textId="77777777" w:rsidR="007926F9" w:rsidRPr="00CA58DC" w:rsidRDefault="007926F9" w:rsidP="007926F9">
      <w:r w:rsidRPr="00CA58DC">
        <w:t xml:space="preserve">In the wake of George Floyd’s murder by torture, </w:t>
      </w:r>
      <w:r w:rsidRPr="00CA58DC">
        <w:rPr>
          <w:rStyle w:val="StyleUnderline"/>
        </w:rPr>
        <w:t>tens of thousands have taken to the streets of America’s cities to demand a radical remaking of law enforcement</w:t>
      </w:r>
      <w:r w:rsidRPr="00CA58DC">
        <w:t xml:space="preserve"> in their country.</w:t>
      </w:r>
    </w:p>
    <w:p w14:paraId="5DACD8C6" w14:textId="77777777" w:rsidR="007926F9" w:rsidRPr="00CA58DC" w:rsidRDefault="007926F9" w:rsidP="007926F9">
      <w:pPr>
        <w:rPr>
          <w:rStyle w:val="Emphasis"/>
        </w:rPr>
      </w:pPr>
      <w:r w:rsidRPr="00CA58DC">
        <w:rPr>
          <w:rStyle w:val="StyleUnderline"/>
        </w:rPr>
        <w:t>The leaders of this movement have rejected mere reforms</w:t>
      </w:r>
      <w:r w:rsidRPr="00CA58DC">
        <w:rPr>
          <w:sz w:val="16"/>
        </w:rPr>
        <w:t xml:space="preserve"> to police training or disciplinary procedures as inadequate to the scale of injustice. Rather, they contend that our nation’s approach to crime deterrence must be reimagined, and its budgets rebalanced. In many cities, police departments command more municipal resources than health care, housing, youth programs, and workforce development combined — even as those police departments post abysmal homicide clearance rates, usher teenagers into the carceral system for minor offenses, and routinely violate nonwhite residents’ civil rights. </w:t>
      </w:r>
      <w:r w:rsidRPr="00CA58DC">
        <w:rPr>
          <w:rStyle w:val="StyleUnderline"/>
        </w:rPr>
        <w:t>Protesters deem this state of affairs unacceptable. They want their government to foster public safety in disadvantaged communities</w:t>
      </w:r>
      <w:r w:rsidRPr="00CA58DC">
        <w:rPr>
          <w:sz w:val="16"/>
        </w:rPr>
        <w:t xml:space="preserve">. But they do not want it to subject nonwhite people to routine harassment and violence by armed agents of the state, nor to funnel them into a cruel and unusual prison system. Therefore, </w:t>
      </w:r>
      <w:r w:rsidRPr="00CA58DC">
        <w:rPr>
          <w:rStyle w:val="StyleUnderline"/>
        </w:rPr>
        <w:t>racial-justice advocates have called for transferring resources from the police to alternative forms of community-based violence prevention</w:t>
      </w:r>
      <w:r w:rsidRPr="00CA58DC">
        <w:rPr>
          <w:sz w:val="16"/>
        </w:rPr>
        <w:t xml:space="preserve"> and conflict mediation, as well as to social programs that address the root causes of crime. They have summarized this vision with the slogan “defund the police.” This movement’s accomplishments are already considerable. And its aims are just and reasonable. America’s mode of law enforcement is more punitive, violent, and democratically unaccountable than that of any other advanced democracy, while our social spending is aberrantly stingy. </w:t>
      </w:r>
      <w:r w:rsidRPr="00CA58DC">
        <w:rPr>
          <w:rStyle w:val="Emphasis"/>
        </w:rPr>
        <w:t xml:space="preserve">Bringing justice and peace to disadvantaged communities throughout our country will undoubtedly require much more than “police reform.” But doing so will also require more than cutting police budgets. </w:t>
      </w:r>
      <w:r w:rsidRPr="00CA58DC">
        <w:rPr>
          <w:rStyle w:val="StyleUnderline"/>
        </w:rPr>
        <w:t>The activists and community organizers who’ve rallied behind “defund the police” are engaged in discrete struggles over fiscal priorities across a wide range of cities.</w:t>
      </w:r>
      <w:r w:rsidRPr="00CA58DC">
        <w:rPr>
          <w:sz w:val="16"/>
        </w:rPr>
        <w:t xml:space="preserve"> As such, their focus on contesting police departments’ outsize share of municipal budgets is appropriate. But the fight must not end there. </w:t>
      </w:r>
      <w:r w:rsidRPr="00CA58DC">
        <w:rPr>
          <w:rStyle w:val="Emphasis"/>
        </w:rPr>
        <w:t>We cannot provide disadvantaged communities with the social resources they deserve</w:t>
      </w:r>
      <w:r w:rsidRPr="00CA58DC">
        <w:rPr>
          <w:sz w:val="16"/>
        </w:rPr>
        <w:t xml:space="preserve"> — nor, in all likelihood, the social resources necessary for guaranteeing their safety in the absence of conventional policing — </w:t>
      </w:r>
      <w:r w:rsidRPr="00CA58DC">
        <w:rPr>
          <w:rStyle w:val="Emphasis"/>
        </w:rPr>
        <w:t>merely by reallocating existing public funds</w:t>
      </w:r>
      <w:r w:rsidRPr="00CA58DC">
        <w:rPr>
          <w:sz w:val="16"/>
        </w:rPr>
        <w:t xml:space="preserve">. Rather, </w:t>
      </w:r>
      <w:r w:rsidRPr="00CA58DC">
        <w:rPr>
          <w:rStyle w:val="Emphasis"/>
        </w:rPr>
        <w:t>doing so will require massively increasing overall public spending on these communities. If the end result of the present agitation is to reduce funding for police services, without increasing overall social investment, then we will have made little progress towards becoming a nation whose policies affirm the value of black lives.</w:t>
      </w:r>
    </w:p>
    <w:p w14:paraId="4B050D47" w14:textId="77777777" w:rsidR="007926F9" w:rsidRPr="00CA58DC" w:rsidRDefault="007926F9" w:rsidP="007926F9"/>
    <w:p w14:paraId="3742C45F" w14:textId="0CB89EC9" w:rsidR="00E90624" w:rsidRPr="00CA58DC" w:rsidRDefault="002E317C" w:rsidP="002E317C">
      <w:pPr>
        <w:pStyle w:val="Heading4"/>
        <w:rPr>
          <w:rFonts w:cs="Arial"/>
        </w:rPr>
      </w:pPr>
      <w:r w:rsidRPr="00CA58DC">
        <w:rPr>
          <w:rFonts w:cs="Arial"/>
        </w:rPr>
        <w:t>Defunding the police increases violence, resulting in support for stricter policing in the future</w:t>
      </w:r>
    </w:p>
    <w:p w14:paraId="3CB037D0" w14:textId="3C5ECEBD" w:rsidR="00E90624" w:rsidRPr="00CA58DC" w:rsidRDefault="00E90624" w:rsidP="00E90624">
      <w:r w:rsidRPr="00CA58DC">
        <w:t xml:space="preserve">Patrick </w:t>
      </w:r>
      <w:r w:rsidRPr="00CA58DC">
        <w:rPr>
          <w:rStyle w:val="Style13ptBold"/>
        </w:rPr>
        <w:t xml:space="preserve">Sharkey </w:t>
      </w:r>
      <w:r w:rsidRPr="00CA58DC">
        <w:t xml:space="preserve">JUNE 12, </w:t>
      </w:r>
      <w:r w:rsidRPr="00CA58DC">
        <w:rPr>
          <w:rStyle w:val="Style13ptBold"/>
        </w:rPr>
        <w:t>2020</w:t>
      </w:r>
    </w:p>
    <w:p w14:paraId="0A8A01D9" w14:textId="28FE6BCA" w:rsidR="00E90624" w:rsidRPr="00CA58DC" w:rsidRDefault="00E90624" w:rsidP="00E90624">
      <w:r w:rsidRPr="00CA58DC">
        <w:t>professor of sociology and public affairs at Princeton University's Woodrow Wilson School of Public and International Affairs; Why do we need the police?https://www.washingtonpost.com/outlook/2020/06/12/defund-police-violent-crime/?arc404=true</w:t>
      </w:r>
    </w:p>
    <w:p w14:paraId="7C71EBBE" w14:textId="3C765D90" w:rsidR="002E317C" w:rsidRPr="00CA58DC" w:rsidRDefault="002E317C" w:rsidP="00E90624">
      <w:pPr>
        <w:rPr>
          <w:sz w:val="16"/>
        </w:rPr>
      </w:pPr>
      <w:r w:rsidRPr="00CA58DC">
        <w:rPr>
          <w:sz w:val="16"/>
        </w:rPr>
        <w:t xml:space="preserve">The calls to end policing as we know it contain a sort of trap. The best evidence we have makes clear that </w:t>
      </w:r>
      <w:r w:rsidRPr="00CA58DC">
        <w:rPr>
          <w:rStyle w:val="StyleUnderline"/>
        </w:rPr>
        <w:t>police are effective in reducing violence</w:t>
      </w:r>
      <w:r w:rsidRPr="00CA58DC">
        <w:rPr>
          <w:sz w:val="16"/>
        </w:rPr>
        <w:t xml:space="preserve">, and </w:t>
      </w:r>
      <w:r w:rsidRPr="00CA58DC">
        <w:rPr>
          <w:rStyle w:val="StyleUnderline"/>
        </w:rPr>
        <w:t>without designating some group to combat this problem, efforts to</w:t>
      </w:r>
      <w:r w:rsidRPr="00CA58DC">
        <w:rPr>
          <w:sz w:val="16"/>
        </w:rPr>
        <w:t xml:space="preserve"> weaken them through budget cuts — “</w:t>
      </w:r>
      <w:r w:rsidRPr="00CA58DC">
        <w:rPr>
          <w:rStyle w:val="StyleUnderline"/>
        </w:rPr>
        <w:t>defund the police</w:t>
      </w:r>
      <w:r w:rsidRPr="00CA58DC">
        <w:rPr>
          <w:sz w:val="16"/>
        </w:rPr>
        <w:t xml:space="preserve">” — are likely to have unanticipated consequences and to </w:t>
      </w:r>
      <w:r w:rsidRPr="00CA58DC">
        <w:rPr>
          <w:rStyle w:val="Emphasis"/>
        </w:rPr>
        <w:t>destabilize communities.</w:t>
      </w:r>
      <w:r w:rsidRPr="00CA58DC">
        <w:rPr>
          <w:sz w:val="16"/>
        </w:rPr>
        <w:t xml:space="preserve"> </w:t>
      </w:r>
      <w:r w:rsidRPr="00CA58DC">
        <w:rPr>
          <w:rStyle w:val="StyleUnderline"/>
        </w:rPr>
        <w:t>In many cities this is likely to lead to a rise in violence</w:t>
      </w:r>
      <w:r w:rsidRPr="00CA58DC">
        <w:rPr>
          <w:sz w:val="16"/>
        </w:rPr>
        <w:t xml:space="preserve">. And research shows that, </w:t>
      </w:r>
      <w:r w:rsidRPr="00CA58DC">
        <w:rPr>
          <w:rStyle w:val="Emphasis"/>
        </w:rPr>
        <w:t>when violence increases, Americans of all races become more punitive, supporting harsher policing and criminal justice policies</w:t>
      </w:r>
      <w:r w:rsidRPr="00CA58DC">
        <w:rPr>
          <w:sz w:val="16"/>
        </w:rPr>
        <w:t xml:space="preserve">. That’s how we got to this point. Yet none of this means that the police, which have served as an institution of racialized control throughout our nation’s history, are the only group capable of reducing violence. Community leaders and residents have proved adept at overseeing their neighborhoods, caring for their populations and maintaining safe streets. Studies show that this work lowers crime, sometimes dramatically. What happens if we put those people in charge of containing violence, too? Over the past 10 years, </w:t>
      </w:r>
      <w:r w:rsidRPr="00CA58DC">
        <w:rPr>
          <w:rStyle w:val="StyleUnderline"/>
        </w:rPr>
        <w:t>an expanding body of research has shown just how damaging violence is to community life</w:t>
      </w:r>
      <w:r w:rsidRPr="00CA58DC">
        <w:rPr>
          <w:sz w:val="16"/>
        </w:rPr>
        <w:t xml:space="preserve">, </w:t>
      </w:r>
      <w:r w:rsidRPr="00CA58DC">
        <w:rPr>
          <w:rStyle w:val="StyleUnderline"/>
        </w:rPr>
        <w:t>children’s academic trajectories and healthy child development</w:t>
      </w:r>
      <w:r w:rsidRPr="00CA58DC">
        <w:rPr>
          <w:sz w:val="16"/>
        </w:rPr>
        <w:t xml:space="preserve">. </w:t>
      </w:r>
      <w:r w:rsidRPr="00CA58DC">
        <w:rPr>
          <w:rStyle w:val="StyleUnderline"/>
        </w:rPr>
        <w:t>We have rigorous, causal evidence that every shooting in a neighborhood affects children’s sleep and their ability to focus and learn</w:t>
      </w:r>
      <w:r w:rsidRPr="00CA58DC">
        <w:rPr>
          <w:sz w:val="16"/>
        </w:rPr>
        <w:t xml:space="preserve">. </w:t>
      </w:r>
      <w:r w:rsidRPr="00CA58DC">
        <w:rPr>
          <w:rStyle w:val="Emphasis"/>
        </w:rPr>
        <w:t>When a neighborhood becomes violent, it begins to fall apart, as public spaces empty</w:t>
      </w:r>
      <w:r w:rsidRPr="00CA58DC">
        <w:rPr>
          <w:sz w:val="16"/>
        </w:rPr>
        <w:t xml:space="preserve">, businesses close, parks and playgrounds turn dangerous, </w:t>
      </w:r>
      <w:r w:rsidRPr="00CA58DC">
        <w:rPr>
          <w:rStyle w:val="StyleUnderline"/>
        </w:rPr>
        <w:t>and families try to move elsewhere</w:t>
      </w:r>
      <w:r w:rsidRPr="00CA58DC">
        <w:rPr>
          <w:sz w:val="16"/>
        </w:rPr>
        <w:t xml:space="preserve">. </w:t>
      </w:r>
      <w:r w:rsidRPr="00CA58DC">
        <w:rPr>
          <w:rStyle w:val="Emphasis"/>
        </w:rPr>
        <w:t>Violence is the fundamental challenge for cities: Nothing works if public space is unsafe.</w:t>
      </w:r>
    </w:p>
    <w:p w14:paraId="160BEDDA" w14:textId="6EE43CE3" w:rsidR="00E90624" w:rsidRPr="00CA58DC" w:rsidRDefault="00E90624" w:rsidP="00E90624"/>
    <w:p w14:paraId="4500D131" w14:textId="4B66210A" w:rsidR="002E317C" w:rsidRPr="00CA58DC" w:rsidRDefault="002E317C" w:rsidP="00E90624"/>
    <w:p w14:paraId="280E471D" w14:textId="77777777" w:rsidR="002E317C" w:rsidRPr="00CA58DC" w:rsidRDefault="002E317C" w:rsidP="00E90624"/>
    <w:p w14:paraId="6AAEAD7C" w14:textId="77777777" w:rsidR="00370035" w:rsidRPr="00CA58DC" w:rsidRDefault="00370035" w:rsidP="00370035">
      <w:pPr>
        <w:pStyle w:val="Heading3"/>
        <w:rPr>
          <w:rFonts w:cs="Arial"/>
        </w:rPr>
      </w:pPr>
      <w:r w:rsidRPr="00CA58DC">
        <w:rPr>
          <w:rFonts w:cs="Arial"/>
        </w:rPr>
        <w:t>2AC Stop &amp; frisk</w:t>
      </w:r>
    </w:p>
    <w:p w14:paraId="4A425B71" w14:textId="77777777" w:rsidR="00370035" w:rsidRPr="00CA58DC" w:rsidRDefault="00370035" w:rsidP="00370035">
      <w:pPr>
        <w:pStyle w:val="Heading4"/>
        <w:rPr>
          <w:rFonts w:cs="Arial"/>
        </w:rPr>
      </w:pPr>
      <w:r w:rsidRPr="00CA58DC">
        <w:rPr>
          <w:rFonts w:cs="Arial"/>
        </w:rPr>
        <w:t xml:space="preserve">Comprehensive stop and frisk reform is key </w:t>
      </w:r>
    </w:p>
    <w:p w14:paraId="6EBADF61" w14:textId="77777777" w:rsidR="00370035" w:rsidRPr="00CA58DC" w:rsidRDefault="00370035" w:rsidP="00370035">
      <w:r w:rsidRPr="00CA58DC">
        <w:t xml:space="preserve">Jenn Rolnick </w:t>
      </w:r>
      <w:r w:rsidRPr="00CA58DC">
        <w:rPr>
          <w:rStyle w:val="Style13ptBold"/>
        </w:rPr>
        <w:t>Borchetta</w:t>
      </w:r>
      <w:r w:rsidRPr="00CA58DC">
        <w:t>, Darius Charney and Angel Harris, 4-10-20</w:t>
      </w:r>
      <w:r w:rsidRPr="00CA58DC">
        <w:rPr>
          <w:rStyle w:val="Style13ptBold"/>
        </w:rPr>
        <w:t>18</w:t>
      </w:r>
      <w:r w:rsidRPr="00CA58DC">
        <w:t xml:space="preserve">, "Opinion," The New York Times, </w:t>
      </w:r>
      <w:hyperlink r:id="rId120" w:history="1">
        <w:r w:rsidRPr="00CA58DC">
          <w:rPr>
            <w:rStyle w:val="Hyperlink"/>
          </w:rPr>
          <w:t>https://www.nytimes.com/2018/04/10/opinion/police-</w:t>
        </w:r>
      </w:hyperlink>
    </w:p>
    <w:p w14:paraId="12188A92" w14:textId="77777777" w:rsidR="00370035" w:rsidRPr="00CA58DC" w:rsidRDefault="00370035" w:rsidP="00370035">
      <w:pPr>
        <w:rPr>
          <w:sz w:val="16"/>
        </w:rPr>
      </w:pPr>
      <w:r w:rsidRPr="00CA58DC">
        <w:rPr>
          <w:sz w:val="16"/>
        </w:rPr>
        <w:t xml:space="preserve">We won the stop-and-frisk case in 2013, when a federal court ruled the </w:t>
      </w:r>
      <w:r w:rsidRPr="00CA58DC">
        <w:rPr>
          <w:rStyle w:val="StyleUnderline"/>
        </w:rPr>
        <w:t xml:space="preserve">New York City Police Department’s use of the practice was </w:t>
      </w:r>
      <w:r w:rsidRPr="00CA58DC">
        <w:rPr>
          <w:rStyle w:val="Emphasis"/>
        </w:rPr>
        <w:t>unconstitutional</w:t>
      </w:r>
      <w:r w:rsidRPr="00CA58DC">
        <w:rPr>
          <w:sz w:val="16"/>
        </w:rPr>
        <w:t xml:space="preserve">. But as the lawyers in the case, our work isn’t done. Ultimate victory depends on whether we reform the police practices that drove unlawful stops and arrests. In the court-ordered reform process, </w:t>
      </w:r>
      <w:r w:rsidRPr="00CA58DC">
        <w:rPr>
          <w:rStyle w:val="StyleUnderline"/>
        </w:rPr>
        <w:t xml:space="preserve">improvements to police discipline and supervision are </w:t>
      </w:r>
      <w:r w:rsidRPr="00CA58DC">
        <w:rPr>
          <w:rStyle w:val="Emphasis"/>
        </w:rPr>
        <w:t>on the chopping block</w:t>
      </w:r>
      <w:r w:rsidRPr="00CA58DC">
        <w:rPr>
          <w:rStyle w:val="StyleUnderline"/>
        </w:rPr>
        <w:t>. Without these changes, we fear unlawful stops will explode again</w:t>
      </w:r>
      <w:r w:rsidRPr="00CA58DC">
        <w:rPr>
          <w:rStyle w:val="Emphasis"/>
        </w:rPr>
        <w:t>. This isn’t theoretical</w:t>
      </w:r>
      <w:r w:rsidRPr="00CA58DC">
        <w:rPr>
          <w:sz w:val="16"/>
        </w:rPr>
        <w:t xml:space="preserve">. Though the number of stops has declined, department audits reveal that </w:t>
      </w:r>
      <w:r w:rsidRPr="00CA58DC">
        <w:rPr>
          <w:rStyle w:val="StyleUnderline"/>
        </w:rPr>
        <w:t>officers fail to record them up to 73 percent of the time</w:t>
      </w:r>
      <w:r w:rsidRPr="00CA58DC">
        <w:rPr>
          <w:sz w:val="16"/>
        </w:rPr>
        <w:t xml:space="preserve">. Among the stops that do get recorded, </w:t>
      </w:r>
      <w:r w:rsidRPr="00CA58DC">
        <w:rPr>
          <w:rStyle w:val="StyleUnderline"/>
        </w:rPr>
        <w:t xml:space="preserve">racial disparities </w:t>
      </w:r>
      <w:r w:rsidRPr="00CA58DC">
        <w:rPr>
          <w:rStyle w:val="Emphasis"/>
        </w:rPr>
        <w:t>persist</w:t>
      </w:r>
      <w:r w:rsidRPr="00CA58DC">
        <w:rPr>
          <w:rStyle w:val="StyleUnderline"/>
        </w:rPr>
        <w:t xml:space="preserve"> at rates similar to when stop-and-frisk was at its peak</w:t>
      </w:r>
      <w:r w:rsidRPr="00CA58DC">
        <w:rPr>
          <w:sz w:val="16"/>
        </w:rPr>
        <w:t xml:space="preserve">. Over 80 percent of people stopped are black or Latino. And controlling for crime rates, the police patrol much more aggressively in black and Latino neighborhoods compared to white ones. The police department has received 1,536 complaints of racial profiling since it began tracking in 2015. But it hasn’t substantiated a single profiling allegation in the more than 700 investigations it has closed. None of those hundreds of profiling complaints had merit? And the department continues to impose slap-on-the-wrist discipline for misconduct — a practice that we proved significantly contributed to discriminatory stops. In our case, </w:t>
      </w:r>
      <w:r w:rsidRPr="00CA58DC">
        <w:rPr>
          <w:rStyle w:val="StyleUnderline"/>
        </w:rPr>
        <w:t>the department agreed to participate in a two-part process for reforming stop-and-frisk</w:t>
      </w:r>
      <w:r w:rsidRPr="00CA58DC">
        <w:rPr>
          <w:sz w:val="16"/>
        </w:rPr>
        <w:t xml:space="preserve">, as well as trespass stops, which often led to baseless arrests of people of color living in public housing. One set of changes is being developed based on negotiations among the parties’ lawyers and a monitor appointed by the court. Additional reforms are supposed to be developed based on community input. It’s not surprising to us that the lawyer-designed reforms have not solved the problems, because we always expected the real solutions to come from the community-input process. </w:t>
      </w:r>
      <w:r w:rsidRPr="00CA58DC">
        <w:rPr>
          <w:rStyle w:val="StyleUnderline"/>
        </w:rPr>
        <w:t xml:space="preserve">The problem is the police department suggested that it might oppose reforms that black and Latino New Yorkers are asking for. As much as the department wants to be seen as listening to community members, it </w:t>
      </w:r>
      <w:r w:rsidRPr="00CA58DC">
        <w:rPr>
          <w:rStyle w:val="Emphasis"/>
        </w:rPr>
        <w:t>doesn’t actually want to be responsive to their needs</w:t>
      </w:r>
      <w:r w:rsidRPr="00CA58DC">
        <w:rPr>
          <w:sz w:val="16"/>
        </w:rPr>
        <w:t>. That’s a shame because “the communities most affected by the N.Y.P.D.’s use of stop-and-frisk have a distinct perspective that is highly relevant to crafting effective reforms,” as Judge Shira A. Scheindlin wrote in her opinion overhauling the department’s use of stop-and-frisk. “No amount of legal or policing expertise can replace a community’s understanding of the likely practical consequences of reforms in terms of both liberty and safety,” she wrote. Without community input, “</w:t>
      </w:r>
      <w:r w:rsidRPr="00CA58DC">
        <w:rPr>
          <w:rStyle w:val="Emphasis"/>
        </w:rPr>
        <w:t>the reforms are unlikely to be successful</w:t>
      </w:r>
      <w:r w:rsidRPr="00CA58DC">
        <w:rPr>
          <w:sz w:val="16"/>
        </w:rPr>
        <w:t xml:space="preserve">.” Editors’ Picks The Long, Unhappy History of Working From Home The Reality Behind ‘Below Deck’ Overlooked No More: Valerie Solanas, Radical Feminist Who Shot Andy Warhol Imagine a black man who lived in the Bronx around 2011, the height of the stop-and-frisk era. New York police officers threw him up against walls; they turned his pockets inside out. Some days they accused him of trespassing in his own apartment building. Every time, the police let him go without a summons and without arresting him — because he was doing nothing wrong. He was only walking to the corner store or home. Now he’s a father. And while the police department says that stops have dropped, his son is also getting stopped, tossed and humiliated,even if less often. But the words of lawyers or federal court appointees cannot serve as a substitute for that black father’s voice and experiences. He knows better than we do what lasting change looks like. Thousands of people like this man — people who were repeatedly stopped, or whose children or friends were repeatedly stopped — gave their input into the design of reforms through 64 focus groups and 24 community forums across the city. At the very least, the New York Police Department must adopt these three reforms to fix the problems that took it to court in the first place. First, the department must establish progressive and serious penalties for unconstitutional behavior by officers. One unlawful stop might lead to retraining, for example, while two could mean a loss of vacation days. The police commissioner could diverge from the guidelines whenever he deemed it appropriate. But establishing minimum discipline standards that set strict penalties would encourage lawful behavior while communicating that the department is committed to addressing misconduct. Second, the police must use department-issued smartphones to instantly collect information about investigative activities, and to briefly explain these activities in their notes. We heard many community members describe stops that we know police officers did not report. This reform would ensure that more encounters do get reported, which would give the department a better view of whether officers understand the limits on their authority. Third, the department must create a citywide community oversight board consisting of those who have been most invested in advancing stop-and-frisk reforms. The board would monitor the department’s fulfillment of changes and provide assistance. For example, it would help to identify penalties to use in the discipline standards. Such sustained and structured community oversight promises more complete and abiding reform. And it’s not unprecedented: Just last month, Chicago agreed to a similar measure. The New York Police Department says it wants to improve community relations and build trust. But it’s easier to go on a listening tour than to give the community power over policies. And it’s easier to talk about accountability than to earn trust through action. We can’t let the department choose the easy way out. On April 30, a court appointee is to issue a report on the community-input process. </w:t>
      </w:r>
      <w:r w:rsidRPr="00CA58DC">
        <w:rPr>
          <w:rStyle w:val="StyleUnderline"/>
        </w:rPr>
        <w:t>Without discipline standards</w:t>
      </w:r>
      <w:r w:rsidRPr="00CA58DC">
        <w:rPr>
          <w:sz w:val="16"/>
        </w:rPr>
        <w:t>, improved documentation of police activity and a community oversight board</w:t>
      </w:r>
      <w:r w:rsidRPr="00CA58DC">
        <w:rPr>
          <w:rStyle w:val="StyleUnderline"/>
        </w:rPr>
        <w:t xml:space="preserve">, we believe the routine violation of the rights of people of color during police encounters in New York City </w:t>
      </w:r>
      <w:r w:rsidRPr="00CA58DC">
        <w:rPr>
          <w:rStyle w:val="Emphasis"/>
        </w:rPr>
        <w:t>will go on</w:t>
      </w:r>
      <w:r w:rsidRPr="00CA58DC">
        <w:rPr>
          <w:sz w:val="16"/>
        </w:rPr>
        <w:t>. And if these reforms do not happen through the community-input process, then they will not happen.</w:t>
      </w:r>
    </w:p>
    <w:p w14:paraId="5288C01B" w14:textId="77777777" w:rsidR="00370035" w:rsidRPr="00CA58DC" w:rsidRDefault="00370035" w:rsidP="00370035">
      <w:pPr>
        <w:rPr>
          <w:sz w:val="16"/>
        </w:rPr>
      </w:pPr>
    </w:p>
    <w:p w14:paraId="633EA712" w14:textId="77777777" w:rsidR="00370035" w:rsidRPr="00CA58DC" w:rsidRDefault="00370035" w:rsidP="00370035">
      <w:pPr>
        <w:pStyle w:val="Heading4"/>
        <w:rPr>
          <w:rFonts w:cs="Arial"/>
        </w:rPr>
      </w:pPr>
      <w:r w:rsidRPr="00CA58DC">
        <w:rPr>
          <w:rFonts w:cs="Arial"/>
        </w:rPr>
        <w:t>SQF is the biggest problem in policing today—the plan is key now</w:t>
      </w:r>
    </w:p>
    <w:p w14:paraId="759C4084" w14:textId="77777777" w:rsidR="00370035" w:rsidRPr="00CA58DC" w:rsidRDefault="00370035" w:rsidP="00370035">
      <w:r w:rsidRPr="00CA58DC">
        <w:rPr>
          <w:rStyle w:val="Style13ptBold"/>
        </w:rPr>
        <w:t>Nypd</w:t>
      </w:r>
      <w:r w:rsidRPr="00CA58DC">
        <w:t>, 7-9-20</w:t>
      </w:r>
      <w:r w:rsidRPr="00CA58DC">
        <w:rPr>
          <w:rStyle w:val="Style13ptBold"/>
        </w:rPr>
        <w:t>18</w:t>
      </w:r>
      <w:r w:rsidRPr="00CA58DC">
        <w:t xml:space="preserve">, "IN LEGAL PAPERS ACTIVISTS DEMAND MORE REFORMS IN STOP-AND-FRISK; CLAIM UNDER-REPORTING," No Publication, </w:t>
      </w:r>
      <w:hyperlink r:id="rId121" w:history="1">
        <w:r w:rsidRPr="00CA58DC">
          <w:rPr>
            <w:rStyle w:val="Hyperlink"/>
          </w:rPr>
          <w:t>https://www.changethenypd.org/media/legal-papers-activists-demand-more-reforms-stop-and-frisk-claim-under-reporting</w:t>
        </w:r>
      </w:hyperlink>
    </w:p>
    <w:p w14:paraId="06640623" w14:textId="77777777" w:rsidR="00370035" w:rsidRPr="00CA58DC" w:rsidRDefault="00370035" w:rsidP="00370035">
      <w:pPr>
        <w:rPr>
          <w:sz w:val="16"/>
        </w:rPr>
      </w:pPr>
      <w:r w:rsidRPr="00CA58DC">
        <w:rPr>
          <w:sz w:val="16"/>
        </w:rPr>
        <w:t xml:space="preserve">Over 90 organizations from across New York City, 15 family members of </w:t>
      </w:r>
      <w:r w:rsidRPr="00CA58DC">
        <w:rPr>
          <w:rStyle w:val="StyleUnderline"/>
        </w:rPr>
        <w:t>New Yorkers</w:t>
      </w:r>
      <w:r w:rsidRPr="00CA58DC">
        <w:rPr>
          <w:sz w:val="16"/>
        </w:rPr>
        <w:t xml:space="preserve"> killed by the NYPD, and others directly impacted by abusive policing supported an amicus brief filed in federal court by Communities United for Police Reform (CPR), </w:t>
      </w:r>
      <w:r w:rsidRPr="00CA58DC">
        <w:rPr>
          <w:rStyle w:val="StyleUnderline"/>
        </w:rPr>
        <w:t>urging the judge overseeing the stop-and-frisk cases to mandate the NYPD to adopt specific stop-and-frisk and trespass enforcement reforms</w:t>
      </w:r>
      <w:r w:rsidRPr="00CA58DC">
        <w:rPr>
          <w:sz w:val="16"/>
        </w:rPr>
        <w:t xml:space="preserve">. The court had named CPR as a community stakeholder in the court-ordered reform process that stemmed from the ruling in the federal class action lawsuit, Floyd v. City of New York, and related cases – Ligon v. City of New York and Davis v. City of New York. The reforms that the filing urges the court to mandate derive from the formal process in which community members, directly impacted by the NYPD’s unconstitutional stop-and-frisk practices, provided their input through public efforts of court-appointed officials, CPR members and partners, and other New Yorkers. </w:t>
      </w:r>
      <w:r w:rsidRPr="00CA58DC">
        <w:rPr>
          <w:rStyle w:val="StyleUnderline"/>
        </w:rPr>
        <w:t>Thus far, the court-ordered reform process has primarily only yielded court-ordered changes to NYPD written procedures, forms and training</w:t>
      </w:r>
      <w:r w:rsidRPr="00CA58DC">
        <w:rPr>
          <w:sz w:val="16"/>
        </w:rPr>
        <w:t xml:space="preserve"> </w:t>
      </w:r>
      <w:r w:rsidRPr="00CA58DC">
        <w:rPr>
          <w:rStyle w:val="StyleUnderline"/>
        </w:rPr>
        <w:t>materials</w:t>
      </w:r>
      <w:r w:rsidRPr="00CA58DC">
        <w:rPr>
          <w:sz w:val="16"/>
        </w:rPr>
        <w:t xml:space="preserve">. While the number of NYPD-reported stops has declined, it has become clear through </w:t>
      </w:r>
      <w:r w:rsidRPr="00CA58DC">
        <w:rPr>
          <w:rStyle w:val="StyleUnderline"/>
        </w:rPr>
        <w:t>the reform process</w:t>
      </w:r>
      <w:r w:rsidRPr="00CA58DC">
        <w:rPr>
          <w:sz w:val="16"/>
        </w:rPr>
        <w:t xml:space="preserve"> that the NYPD’s self-reported numbers </w:t>
      </w:r>
      <w:r w:rsidRPr="00CA58DC">
        <w:rPr>
          <w:rStyle w:val="Emphasis"/>
        </w:rPr>
        <w:t>do not accurately reflect the reality</w:t>
      </w:r>
      <w:r w:rsidRPr="00CA58DC">
        <w:rPr>
          <w:sz w:val="16"/>
        </w:rPr>
        <w:t xml:space="preserve"> </w:t>
      </w:r>
      <w:r w:rsidRPr="00CA58DC">
        <w:rPr>
          <w:rStyle w:val="StyleUnderline"/>
        </w:rPr>
        <w:t>on the ground in communities</w:t>
      </w:r>
      <w:r w:rsidRPr="00CA58DC">
        <w:rPr>
          <w:sz w:val="16"/>
        </w:rPr>
        <w:t xml:space="preserve">. At the same time, </w:t>
      </w:r>
      <w:r w:rsidRPr="00CA58DC">
        <w:rPr>
          <w:rStyle w:val="StyleUnderline"/>
        </w:rPr>
        <w:t>the central reforms necessary to</w:t>
      </w:r>
      <w:r w:rsidRPr="00CA58DC">
        <w:rPr>
          <w:sz w:val="16"/>
        </w:rPr>
        <w:t xml:space="preserve"> permanently </w:t>
      </w:r>
      <w:r w:rsidRPr="00CA58DC">
        <w:rPr>
          <w:rStyle w:val="StyleUnderline"/>
        </w:rPr>
        <w:t>protect the civil and constitutional rights of New Yorkers</w:t>
      </w:r>
      <w:r w:rsidRPr="00CA58DC">
        <w:rPr>
          <w:sz w:val="16"/>
        </w:rPr>
        <w:t xml:space="preserve"> – including reforms to ensure timely and meaningful discipline when officers engage in unconstitutional stops and trespass enforcement – </w:t>
      </w:r>
      <w:r w:rsidRPr="00CA58DC">
        <w:rPr>
          <w:rStyle w:val="StyleUnderline"/>
        </w:rPr>
        <w:t>have yet to move forward</w:t>
      </w:r>
      <w:r w:rsidRPr="00CA58DC">
        <w:rPr>
          <w:sz w:val="16"/>
        </w:rPr>
        <w:t xml:space="preserve">, with the NYPD demonstrating little interest in adopting meaningful solutions. Community </w:t>
      </w:r>
      <w:r w:rsidRPr="00CA58DC">
        <w:rPr>
          <w:rStyle w:val="StyleUnderline"/>
        </w:rPr>
        <w:t>members have demanded</w:t>
      </w:r>
      <w:r w:rsidRPr="00CA58DC">
        <w:rPr>
          <w:sz w:val="16"/>
        </w:rPr>
        <w:t xml:space="preserve"> </w:t>
      </w:r>
      <w:r w:rsidRPr="00CA58DC">
        <w:rPr>
          <w:rStyle w:val="StyleUnderline"/>
        </w:rPr>
        <w:t>reforms</w:t>
      </w:r>
      <w:r w:rsidRPr="00CA58DC">
        <w:rPr>
          <w:sz w:val="16"/>
        </w:rPr>
        <w:t xml:space="preserve"> that provide transparent accountability and zero tolerance for abusive and unconstitutional stops, </w:t>
      </w:r>
      <w:r w:rsidRPr="00CA58DC">
        <w:rPr>
          <w:rStyle w:val="StyleUnderline"/>
        </w:rPr>
        <w:t>transparency in the various types of stops</w:t>
      </w:r>
      <w:r w:rsidRPr="00CA58DC">
        <w:rPr>
          <w:sz w:val="16"/>
        </w:rPr>
        <w:t xml:space="preserve"> civilians experience, </w:t>
      </w:r>
      <w:r w:rsidRPr="00CA58DC">
        <w:rPr>
          <w:rStyle w:val="StyleUnderline"/>
        </w:rPr>
        <w:t>and an ongoing independent community board to assess NYPD</w:t>
      </w:r>
      <w:r w:rsidRPr="00CA58DC">
        <w:rPr>
          <w:sz w:val="16"/>
        </w:rPr>
        <w:t xml:space="preserve"> compliance with the court decision and reforms. “The decrease in the overall number of stop-and-frisks being reported by the NYPD is inaccurate and presents a false picture of reality on the ground in communities,” said Mark Winston-Griffith, a spokesperson for Communities United for Police Reform and Executive Director of Brooklyn Movement Center. Winston-Griffith added: “The abusive, discriminatory use of stop-and-frisk and trespass enforcement continues, with at least thousands of stops improperly going unreported and thousands more police interactions, practically experienced as stops by civilians, not being accounted for in the data NYPD provides to the public. </w:t>
      </w:r>
      <w:r w:rsidRPr="00CA58DC">
        <w:rPr>
          <w:rStyle w:val="Emphasis"/>
        </w:rPr>
        <w:t>Racial disparities in who is stopped continue</w:t>
      </w:r>
      <w:r w:rsidRPr="00CA58DC">
        <w:rPr>
          <w:sz w:val="16"/>
        </w:rPr>
        <w:t xml:space="preserve"> – overwhelmingly of Black and Latinx New Yorkers – with the majority of stops still resulting in neither arrest nor summons, constituting unnecessary police intrusions into people's daily lives. Yet despite these facts, the </w:t>
      </w:r>
      <w:r w:rsidRPr="00CA58DC">
        <w:rPr>
          <w:rStyle w:val="StyleUnderline"/>
        </w:rPr>
        <w:t xml:space="preserve">NYPD has failed to accept the most essential reforms that communities are demanding </w:t>
      </w:r>
      <w:r w:rsidRPr="00CA58DC">
        <w:rPr>
          <w:sz w:val="16"/>
        </w:rPr>
        <w:t xml:space="preserve">through the court-ordered reform process to resolve the long-standing problems with stop-and-frisk. Judge Scheindlin articulated that ‘communities most affected by the NYPD’s use of stop and frisk have a distinct perspective that is highly relevant to crafting effective reforms’ and community members have highlighted reforms that must be implemented for this court reform process to be successful. The court should require the NYPD to implement these reforms being demanded by community members most impacted by stop-and-frisk as part of the reform process. Otherwise, this process will have largely been a failure and we are almost guaranteed to be back before the court because communities continue to face the same policing abuses, just as occurred following the Daniels v. City of New York case that preceded Floyd.” The specific reforms urged for in the court filing include: Zero tolerance for abusive policing and transparent discipline: There must be a system of meaningful, timely and transparent discipline and accountability for officers and precincts/commands for unconstitutional and abusive stops and trespass enforcement. There must be a publicly available summary of related misconduct and the range of discipline that officers will face for such misconduct, and precincts will face for allowing officers to repeatedly engage in unconstitutional and abusive stops – as well as aggregate public reporting of misconduct complaints and disciplinary outcomes. Transparency and protection of rights for all stops: New York State has convoluted case law related to pedestrian stops by police that legally permits NYPD officers to engage civilians in investigatory encounters without the reasonable suspicion required of a Level 3 encounter that is at the heart of the stop-and-frisk case. Although often experienced by civilians no differently than reasonable suspicion stops, these other stops are legally classified as Level 1 and Level 2 encounters. Legally, a civilian has the right to walk away from such Level 1 and 2 encounters, but in reality, </w:t>
      </w:r>
      <w:r w:rsidRPr="00CA58DC">
        <w:rPr>
          <w:rStyle w:val="StyleUnderline"/>
        </w:rPr>
        <w:t>civilians do not feel free to walk away from an officer of the law with a firearm</w:t>
      </w:r>
      <w:r w:rsidRPr="00CA58DC">
        <w:rPr>
          <w:sz w:val="16"/>
        </w:rPr>
        <w:t xml:space="preserve">. In some cases, the gestures, actions and words of an officer recreate the conditions of being stopped or detained on the street (Level 3), but many officers are not classifying these as level 3 stops. In other cases, when civilians seek to exercise the right to leave a level 1 or 2 encounter, </w:t>
      </w:r>
      <w:r w:rsidRPr="00CA58DC">
        <w:rPr>
          <w:rStyle w:val="StyleUnderline"/>
        </w:rPr>
        <w:t xml:space="preserve">officers do not honor it and </w:t>
      </w:r>
      <w:r w:rsidRPr="00CA58DC">
        <w:rPr>
          <w:rStyle w:val="Emphasis"/>
        </w:rPr>
        <w:t>escalate to threats and/or violence</w:t>
      </w:r>
      <w:r w:rsidRPr="00CA58DC">
        <w:rPr>
          <w:sz w:val="16"/>
        </w:rPr>
        <w:t xml:space="preserve">. NYPD officers should be required to notify people of their freedom to leave Level 1 and 2 encounters. It is the only way to ensure that officers are not abusing their authority and engaging in unconstitutional actions by giving the impression that the person cannot leave and then misreporting by not recording it as a stop. Accurate reporting of all stops: Thus far, NYPD officers have legally been permitted to omit thousands of these Level 1 and 2 investigatory encounters from public reporting, even though civilians practically experience them no differently than level 3 stops. It gives the public and policymakers a false impression and skewed view of policing activity and the total number of Level 3 reasonable suspicion stops. Based on community members’ experiences, there are serious concerns that a significant portion of recent decreases in reported stops are due not to an actual decrease, but rather a misreporting of stops as Level 1 and 2 encounters. The NYPD must be required to record and publicly report (quarterly and annually) all level 1 and 2 encounters, disaggregated by demographic, geographic, and precinct/command information. Reporting of these encounters is vital in order for the public to accurately assess NYPD compliance with the requirement to conduct constitutional stops and trespass enforcement. Because the public must rely on disclosures by the NYPD – which maintains exclusive possession of the relevant data – to evaluate compliance, full transparency is necessary to preserve accountability and oversight. The NYPD should be required to report these encounters, just as it does Level 3 reasonable suspicion stops, rather than concealing thousands of investigatory encounters that New Yorkers are experiencing as stops, and which may be unconstitutional level 3 stops. Transparency in All Police Investigatory Encounters: In order to ensure transparency with regard to the nature and scope of New Yorkers’ rights in all encounters and enable New Yorkers to obtain information about stops to which they are subjected, officers should be required to identify themselves, explain the reason for the encounter, and provide their pre-typed business card in all investigatory encounters. Officers will soon be required to do this in all Level 2 and 3 stops, pursuant to Local Law, so it should not be burdensome or disruptive. It will maintain consistency regarding the transparency characterizing other levels of investigatory encounters. Independent Community Board to Assess Compliance: Require the creation and resourcing of an independent community board, consisting of at least 5-7 organizations that are led by, serve, and organize directly-impacted communities and police accountability groups with a significant history of work with the Floyd/Davis/Ligon cases. An independent and resourced community board is required to ensure that there is a community-led assessment of NYPD compliance that is based on the realities experienced by people most impacted by abusive and unconstitutional stop-and-frisk and trespass enforcement. The community input process, ordered by the court to remedy the NYPD’s constitutional violations and known as the Joint Remedial Process (JRP), was conducted over the last three years. </w:t>
      </w:r>
      <w:r w:rsidRPr="00CA58DC">
        <w:rPr>
          <w:rStyle w:val="StyleUnderline"/>
        </w:rPr>
        <w:t>It collected input from thousands of people from the communities impacted by the NYPD’s practices</w:t>
      </w:r>
      <w:r w:rsidRPr="00CA58DC">
        <w:rPr>
          <w:sz w:val="16"/>
        </w:rPr>
        <w:t xml:space="preserve"> — as well as elected officials, religious and academic leaders, and NYPD representatives — through 64 focus groups, 28 community forums and meetings across the city. At the end of 2016, CPR members and partners organized a number of forums for directly-impacted community members to provide their input on what reforms they wanted to see to stem abusive and unconstitutional stops and trespass enforcement by the NYPD. The reforms being recommended in this court filing are derived from that input by New Yorkers. Without the court mandating the reforms, the NYPD is likely to simply ignore the recommended reforms that came out of a comprehensive process to obtain community input. This would essentially render the JRP part of the court-ordered reform process irrelevant and a waste of time for the many New Yorkers who participated, and a waste of City resources that supported the reform process. In a letter to the judge included as an appendix to the filing, 15 family members of New Yorkers killed by the NYPD urged the court to mandate the reforms. “</w:t>
      </w:r>
      <w:r w:rsidRPr="00CA58DC">
        <w:rPr>
          <w:rStyle w:val="StyleUnderline"/>
        </w:rPr>
        <w:t xml:space="preserve">Police killings of civilians are the </w:t>
      </w:r>
      <w:r w:rsidRPr="00CA58DC">
        <w:rPr>
          <w:rStyle w:val="Emphasis"/>
        </w:rPr>
        <w:t>most extreme</w:t>
      </w:r>
      <w:r w:rsidRPr="00CA58DC">
        <w:rPr>
          <w:rStyle w:val="StyleUnderline"/>
        </w:rPr>
        <w:t xml:space="preserve"> example of more </w:t>
      </w:r>
      <w:r w:rsidRPr="00CA58DC">
        <w:rPr>
          <w:rStyle w:val="Emphasis"/>
        </w:rPr>
        <w:t>common abusive</w:t>
      </w:r>
      <w:r w:rsidRPr="00CA58DC">
        <w:rPr>
          <w:rStyle w:val="StyleUnderline"/>
        </w:rPr>
        <w:t xml:space="preserve"> and too-often </w:t>
      </w:r>
      <w:r w:rsidRPr="00CA58DC">
        <w:rPr>
          <w:rStyle w:val="Emphasis"/>
        </w:rPr>
        <w:t>unconstitutional policing interactions</w:t>
      </w:r>
      <w:r w:rsidRPr="00CA58DC">
        <w:rPr>
          <w:rStyle w:val="StyleUnderline"/>
        </w:rPr>
        <w:t>, like abusive street stops and trespass enforcement</w:t>
      </w:r>
      <w:r w:rsidRPr="00CA58DC">
        <w:rPr>
          <w:sz w:val="16"/>
        </w:rPr>
        <w:t xml:space="preserve">,” the family members’ letter said. “Many of us have long said that </w:t>
      </w:r>
      <w:r w:rsidRPr="00CA58DC">
        <w:rPr>
          <w:rStyle w:val="Emphasis"/>
        </w:rPr>
        <w:t>the unjust killings by police are allowed to happen</w:t>
      </w:r>
      <w:r w:rsidRPr="00CA58DC">
        <w:rPr>
          <w:rStyle w:val="StyleUnderline"/>
        </w:rPr>
        <w:t xml:space="preserve"> because we as a society allow the far more common abuses going repeatedly unchecked. If officers were held accountable for engaging in abusive, unconstitutional stops in a transparent, timely and meaningful way, it would prevent officers from engaging in even worse behavior that can result in the tragic injustices our families have been forced to experience.</w:t>
      </w:r>
      <w:r w:rsidRPr="00CA58DC">
        <w:rPr>
          <w:sz w:val="16"/>
        </w:rPr>
        <w:t xml:space="preserve"> We urge you to side with the amicus curiae in mandating the proposed reforms stated in this filing be implemented by the NYPD.” In May, the court-appointed facilitator of the Joint Remedial Process issued a report on his recommendations to the court, citing some of the recommendations by community members that the Communities United for Police Reform (CPR) filing is requesting. Last month, the attorneys for the plaintiffs in the three landmark class actions that challenged the NYPD’s </w:t>
      </w:r>
      <w:r w:rsidRPr="00CA58DC">
        <w:rPr>
          <w:rStyle w:val="StyleUnderline"/>
        </w:rPr>
        <w:t xml:space="preserve">stop-and-frisk and trespass enforcement practices as </w:t>
      </w:r>
      <w:r w:rsidRPr="00CA58DC">
        <w:rPr>
          <w:rStyle w:val="Emphasis"/>
        </w:rPr>
        <w:t>racially discriminatory and unconstitutional</w:t>
      </w:r>
      <w:r w:rsidRPr="00CA58DC">
        <w:rPr>
          <w:rStyle w:val="StyleUnderline"/>
        </w:rPr>
        <w:t xml:space="preserve"> urged the federal court to order the NYPD to implement reforms generated through community input.</w:t>
      </w:r>
      <w:r w:rsidRPr="00CA58DC">
        <w:rPr>
          <w:sz w:val="16"/>
        </w:rPr>
        <w:t xml:space="preserve"> Even though the NYPD has self-reported that stops have declined, </w:t>
      </w:r>
      <w:r w:rsidRPr="00CA58DC">
        <w:rPr>
          <w:rStyle w:val="Emphasis"/>
        </w:rPr>
        <w:t>New Yorkers continue to face abusive and unconstitutional stops</w:t>
      </w:r>
      <w:r w:rsidRPr="00CA58DC">
        <w:rPr>
          <w:sz w:val="16"/>
        </w:rPr>
        <w:t xml:space="preserve">. The court-appointed monitor has repeatedly indicated that the NYPD has struggled to comply with rules, with the NYPD’s own audits showing officers not consistently or correctly documenting stops. These audits have indicated that up to </w:t>
      </w:r>
      <w:r w:rsidRPr="00CA58DC">
        <w:rPr>
          <w:rStyle w:val="StyleUnderline"/>
        </w:rPr>
        <w:t>73% of stops are going improperly unreported</w:t>
      </w:r>
      <w:r w:rsidRPr="00CA58DC">
        <w:rPr>
          <w:sz w:val="16"/>
        </w:rPr>
        <w:t xml:space="preserve">. In the stops that are reported, the racial disparities remain as stark as they were at the height of stop-and-frisk in 2011, with Black and Latinx New Yorkers continuing to be disproportionately the subject of stops. There are thousands more stops that the NYPD designates as “low-level” based on convoluted case law, which allows the NYPD to avoid accounting for or reporting. </w:t>
      </w:r>
      <w:r w:rsidRPr="00CA58DC">
        <w:rPr>
          <w:rStyle w:val="StyleUnderline"/>
        </w:rPr>
        <w:t xml:space="preserve">The court-ordered reform process from the decision finding that the NYPD’s stop-and-frisk practices were unconstitutional </w:t>
      </w:r>
      <w:r w:rsidRPr="00CA58DC">
        <w:rPr>
          <w:rStyle w:val="Emphasis"/>
        </w:rPr>
        <w:t>has yielded few substantive reforms and no reforms</w:t>
      </w:r>
      <w:r w:rsidRPr="00CA58DC">
        <w:rPr>
          <w:sz w:val="16"/>
        </w:rPr>
        <w:t xml:space="preserve"> </w:t>
      </w:r>
      <w:r w:rsidRPr="00CA58DC">
        <w:rPr>
          <w:rStyle w:val="StyleUnderline"/>
        </w:rPr>
        <w:t>that address the NYPD’s systemic disciplinary failures</w:t>
      </w:r>
      <w:r w:rsidRPr="00CA58DC">
        <w:rPr>
          <w:sz w:val="16"/>
        </w:rPr>
        <w:t xml:space="preserve">. There has been nothing done to address accountability for abusive and unconstitutional stops, something that many directly-affected communities believe is critical to addressing the abuses. Instead, most of the reforms have focused on changing written procedural documents and training. In fact, attorneys for the plaintiffs in the case have cited that the NYPD “has received 1,536 complaints of racial profiling since it began tracking in 2015,” yet “ hasn’t substantiated a single profiling allegation in the more than 700 investigations it has closed.” Even in the use of body-worn cameras that was required in the court decision, the NYPD has resisted implementing policies that actually advance accountability and transparency. The NYPD’s policy on body cameras was widely criticized by the plaintiffs, and local and national civil rights advocates. Two organizations with members involved in Daniels both wrote letters to the judge as part of the filing. Malcolm X Grassroots Movement in a letter from one of its leaders, Linda Tigani, said: “The Malcolm X Grassroots Movement views the Floyd litigation and the court’s ruling of the NYPD’s stop-and-frisk program as an unconstitutional product of unenforced remedies in Daniels, et al. v. City of New York, et al. A key lesson learned is that a lack of accountable, transparent enforceable remedies in Daniels has led to skyrocketed stop and frisk rates. Therefore, as an organization represented on the Joint Remedies Process Advisory Board and involved in this fight for over 23 years, we believe it is our responsibility to correct the injustice post Daniels, and bring about enforced and community supported change. We urge you to exert the court’s authority and create police accountability and transparency that speaks to the needs of those directly impacted by policing in New York.” The Justice Committee, in a letter to the jusdge from its two Co-Directors Loyda Colon and Yul-san Liem, stated: “One of the main lessons our organization has learned in the past 19 years, from Daniels to Floyd, Davis and Ligon, is that litigation alone will not bring about real or lasting change if there is not a consistent and formal mechanism for real leadership and input from the communities that are most impacted by abusive and unconstitutional policing. We also know from Daniels and Floyd that </w:t>
      </w:r>
      <w:r w:rsidRPr="00CA58DC">
        <w:rPr>
          <w:rStyle w:val="StyleUnderline"/>
        </w:rPr>
        <w:t>the NYPD can not be trusted to police itself – and that changes in policies, training and supposed protocols mean nothing if they are not backed up by real and fast consequences and discipline for abusive and unconstitutional actions. [I]f the NYPD is allowed to hide basic information from the public, it will be able to just use public relations spin to create the mirage of change while our communities continue to face unconstitutional stops, trespass enforcement, and daily abuses and humiliations</w:t>
      </w:r>
      <w:r w:rsidRPr="00CA58DC">
        <w:rPr>
          <w:sz w:val="16"/>
        </w:rPr>
        <w:t xml:space="preserve">. Unconstitutional and abusive stops can lead to killings of New Yorkers. </w:t>
      </w:r>
      <w:r w:rsidRPr="00CA58DC">
        <w:rPr>
          <w:rStyle w:val="Emphasis"/>
        </w:rPr>
        <w:t>This isn’t hyperbole or exaggeration.</w:t>
      </w:r>
      <w:r w:rsidRPr="00CA58DC">
        <w:rPr>
          <w:sz w:val="16"/>
        </w:rPr>
        <w:t xml:space="preserve"> We support all of the requests for remedies in the CPR brief – and we know that they resonate with community members because our members and those we work with have said that these remedies are necessary.” </w:t>
      </w:r>
    </w:p>
    <w:p w14:paraId="464C1BB2" w14:textId="464285E9" w:rsidR="00370035" w:rsidRPr="00CA58DC" w:rsidRDefault="00370035" w:rsidP="007926F9"/>
    <w:p w14:paraId="01180FB8" w14:textId="131FB1AE" w:rsidR="007926F9" w:rsidRPr="00CA58DC" w:rsidRDefault="007926F9" w:rsidP="007926F9"/>
    <w:p w14:paraId="41F01DA7" w14:textId="33AE72E9" w:rsidR="007926F9" w:rsidRPr="00CA58DC" w:rsidRDefault="007926F9" w:rsidP="007926F9"/>
    <w:sectPr w:rsidR="007926F9" w:rsidRPr="00CA58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8"/>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1594099148544"/>
    <w:docVar w:name="VerbatimMac" w:val="True"/>
    <w:docVar w:name="VerbatimVersion" w:val="5.0"/>
  </w:docVars>
  <w:rsids>
    <w:rsidRoot w:val="00123AE9"/>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4878"/>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E0FD1"/>
    <w:rsid w:val="00100B28"/>
    <w:rsid w:val="00117316"/>
    <w:rsid w:val="001209B4"/>
    <w:rsid w:val="0012231E"/>
    <w:rsid w:val="00123AE9"/>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5CD"/>
    <w:rsid w:val="00284ED6"/>
    <w:rsid w:val="00290C5A"/>
    <w:rsid w:val="00290C92"/>
    <w:rsid w:val="0029647A"/>
    <w:rsid w:val="00296504"/>
    <w:rsid w:val="002B5511"/>
    <w:rsid w:val="002B7ACF"/>
    <w:rsid w:val="002C02A9"/>
    <w:rsid w:val="002D54EB"/>
    <w:rsid w:val="002E0643"/>
    <w:rsid w:val="002E317C"/>
    <w:rsid w:val="002E392E"/>
    <w:rsid w:val="002E6BBC"/>
    <w:rsid w:val="002F1BA9"/>
    <w:rsid w:val="002F6E74"/>
    <w:rsid w:val="003106B3"/>
    <w:rsid w:val="0031385D"/>
    <w:rsid w:val="003171AB"/>
    <w:rsid w:val="003223B2"/>
    <w:rsid w:val="00322A67"/>
    <w:rsid w:val="003246D0"/>
    <w:rsid w:val="00330E13"/>
    <w:rsid w:val="00335A23"/>
    <w:rsid w:val="00340707"/>
    <w:rsid w:val="00341C61"/>
    <w:rsid w:val="00351841"/>
    <w:rsid w:val="003624A6"/>
    <w:rsid w:val="00364ADF"/>
    <w:rsid w:val="00365C8D"/>
    <w:rsid w:val="003670D9"/>
    <w:rsid w:val="00370035"/>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4E3E"/>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47E"/>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E4C37"/>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7D5C"/>
    <w:rsid w:val="00674A78"/>
    <w:rsid w:val="00696A16"/>
    <w:rsid w:val="006A4840"/>
    <w:rsid w:val="006A52A0"/>
    <w:rsid w:val="006A7E1D"/>
    <w:rsid w:val="006B12A7"/>
    <w:rsid w:val="006C3A56"/>
    <w:rsid w:val="006D13F4"/>
    <w:rsid w:val="006D6AED"/>
    <w:rsid w:val="006E6D0B"/>
    <w:rsid w:val="006F126E"/>
    <w:rsid w:val="006F32C9"/>
    <w:rsid w:val="006F3834"/>
    <w:rsid w:val="006F5693"/>
    <w:rsid w:val="006F5D4C"/>
    <w:rsid w:val="00717B01"/>
    <w:rsid w:val="007227D9"/>
    <w:rsid w:val="0072491F"/>
    <w:rsid w:val="00725598"/>
    <w:rsid w:val="007264A3"/>
    <w:rsid w:val="00736D66"/>
    <w:rsid w:val="007374A1"/>
    <w:rsid w:val="00752712"/>
    <w:rsid w:val="00753A84"/>
    <w:rsid w:val="007611F5"/>
    <w:rsid w:val="007619E4"/>
    <w:rsid w:val="00761E75"/>
    <w:rsid w:val="0076495E"/>
    <w:rsid w:val="00765FC8"/>
    <w:rsid w:val="00775694"/>
    <w:rsid w:val="007905AB"/>
    <w:rsid w:val="007926F9"/>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F6DF2"/>
    <w:rsid w:val="00803A12"/>
    <w:rsid w:val="00805417"/>
    <w:rsid w:val="00817EC6"/>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A6FFA"/>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17A"/>
    <w:rsid w:val="00A65C0B"/>
    <w:rsid w:val="00A776BA"/>
    <w:rsid w:val="00A81FD2"/>
    <w:rsid w:val="00A8441A"/>
    <w:rsid w:val="00A8674A"/>
    <w:rsid w:val="00A96E24"/>
    <w:rsid w:val="00AA6F6E"/>
    <w:rsid w:val="00AB122B"/>
    <w:rsid w:val="00AB21B0"/>
    <w:rsid w:val="00AB48D3"/>
    <w:rsid w:val="00AD479C"/>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58D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4296"/>
    <w:rsid w:val="00D354F2"/>
    <w:rsid w:val="00D36C30"/>
    <w:rsid w:val="00D37574"/>
    <w:rsid w:val="00D37C90"/>
    <w:rsid w:val="00D43A8C"/>
    <w:rsid w:val="00D53072"/>
    <w:rsid w:val="00D61A4E"/>
    <w:rsid w:val="00D634EA"/>
    <w:rsid w:val="00D713A1"/>
    <w:rsid w:val="00D77956"/>
    <w:rsid w:val="00D80690"/>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DF7A8E"/>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90624"/>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13C1"/>
    <w:rsid w:val="00F1313D"/>
    <w:rsid w:val="00F201E7"/>
    <w:rsid w:val="00F204E0"/>
    <w:rsid w:val="00F20B16"/>
    <w:rsid w:val="00F21C79"/>
    <w:rsid w:val="00F238C9"/>
    <w:rsid w:val="00F23CA5"/>
    <w:rsid w:val="00F277AA"/>
    <w:rsid w:val="00F31955"/>
    <w:rsid w:val="00F34C06"/>
    <w:rsid w:val="00F43EA3"/>
    <w:rsid w:val="00F50B01"/>
    <w:rsid w:val="00F50C55"/>
    <w:rsid w:val="00F57FFB"/>
    <w:rsid w:val="00F601E6"/>
    <w:rsid w:val="00F707B5"/>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91E4C3"/>
  <w14:defaultImageDpi w14:val="300"/>
  <w15:docId w15:val="{26ADA4D7-2660-AD41-BA16-54D34C01F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Smart Link Error" w:semiHidden="1" w:unhideWhenUsed="1"/>
  </w:latentStyles>
  <w:style w:type="paragraph" w:default="1" w:styleId="Normal">
    <w:name w:val="Normal"/>
    <w:aliases w:val="Normal/Card"/>
    <w:uiPriority w:val="4"/>
    <w:qFormat/>
    <w:rsid w:val="00CA58DC"/>
    <w:rPr>
      <w:rFonts w:ascii="Arial" w:eastAsiaTheme="minorHAnsi" w:hAnsi="Arial" w:cs="Arial"/>
      <w:sz w:val="22"/>
      <w:szCs w:val="22"/>
    </w:rPr>
  </w:style>
  <w:style w:type="paragraph" w:styleId="Heading1">
    <w:name w:val="heading 1"/>
    <w:aliases w:val="Pocket"/>
    <w:basedOn w:val="Normal"/>
    <w:next w:val="Normal"/>
    <w:link w:val="Heading1Char"/>
    <w:qFormat/>
    <w:rsid w:val="00CA58D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A58D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A58D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No Spacing1,No Spacing112,No Spacing1121,No Spacing4,No Spacing21,CD - Cite,Heading 2 Char2 Char,Heading 2 Char1 Char Char,Ch,t,TAG,no read,No Spacing211,No Spacing12,No Spacing2111,ta,T,Ta"/>
    <w:basedOn w:val="Normal"/>
    <w:next w:val="Normal"/>
    <w:link w:val="Heading4Char"/>
    <w:uiPriority w:val="3"/>
    <w:unhideWhenUsed/>
    <w:qFormat/>
    <w:rsid w:val="00CA58DC"/>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CA58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58DC"/>
  </w:style>
  <w:style w:type="character" w:customStyle="1" w:styleId="Heading1Char">
    <w:name w:val="Heading 1 Char"/>
    <w:aliases w:val="Pocket Char"/>
    <w:basedOn w:val="DefaultParagraphFont"/>
    <w:link w:val="Heading1"/>
    <w:rsid w:val="00CA58DC"/>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CA58DC"/>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CA58DC"/>
    <w:rPr>
      <w:rFonts w:ascii="Arial" w:eastAsiaTheme="majorEastAsia" w:hAnsi="Arial" w:cstheme="majorBidi"/>
      <w:b/>
      <w:sz w:val="32"/>
      <w:u w:val="single"/>
    </w:rPr>
  </w:style>
  <w:style w:type="character" w:customStyle="1" w:styleId="Heading4Char">
    <w:name w:val="Heading 4 Char"/>
    <w:aliases w:val="Tag Char,Big card Char,body Char,small text Char,Normal Tag Char,heading 2 Char, Ch Char,No Spacing1 Char,No Spacing112 Char,No Spacing1121 Char,No Spacing4 Char,No Spacing21 Char,CD - Cite Char,Heading 2 Char2 Char Char,Ch Char,t Char"/>
    <w:basedOn w:val="DefaultParagraphFont"/>
    <w:link w:val="Heading4"/>
    <w:uiPriority w:val="3"/>
    <w:rsid w:val="00CA58DC"/>
    <w:rPr>
      <w:rFonts w:ascii="Arial" w:eastAsiaTheme="majorEastAsia" w:hAnsi="Arial"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CA58DC"/>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Intense Emphasis111,Intense Emphasis1111,Intense Emphasis3,Intense Emphasis11111,ci"/>
    <w:basedOn w:val="DefaultParagraphFont"/>
    <w:uiPriority w:val="6"/>
    <w:qFormat/>
    <w:rsid w:val="00CA58DC"/>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CA58DC"/>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CA58DC"/>
    <w:rPr>
      <w:color w:val="auto"/>
      <w:u w:val="none"/>
    </w:rPr>
  </w:style>
  <w:style w:type="character" w:styleId="Hyperlink">
    <w:name w:val="Hyperlink"/>
    <w:basedOn w:val="DefaultParagraphFont"/>
    <w:uiPriority w:val="99"/>
    <w:unhideWhenUsed/>
    <w:rsid w:val="00CA58DC"/>
    <w:rPr>
      <w:color w:val="auto"/>
      <w:u w:val="none"/>
    </w:rPr>
  </w:style>
  <w:style w:type="paragraph" w:styleId="DocumentMap">
    <w:name w:val="Document Map"/>
    <w:basedOn w:val="Normal"/>
    <w:link w:val="DocumentMapChar"/>
    <w:uiPriority w:val="99"/>
    <w:semiHidden/>
    <w:unhideWhenUsed/>
    <w:rsid w:val="00123AE9"/>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23AE9"/>
    <w:rPr>
      <w:rFonts w:ascii="Lucida Grande" w:hAnsi="Lucida Grande" w:cs="Lucida Grande"/>
    </w:rPr>
  </w:style>
  <w:style w:type="character" w:styleId="UnresolvedMention">
    <w:name w:val="Unresolved Mention"/>
    <w:basedOn w:val="DefaultParagraphFont"/>
    <w:uiPriority w:val="99"/>
    <w:rsid w:val="00D37574"/>
    <w:rPr>
      <w:color w:val="605E5C"/>
      <w:shd w:val="clear" w:color="auto" w:fill="E1DFDD"/>
    </w:rPr>
  </w:style>
  <w:style w:type="paragraph" w:styleId="NormalWeb">
    <w:name w:val="Normal (Web)"/>
    <w:basedOn w:val="Normal"/>
    <w:uiPriority w:val="99"/>
    <w:unhideWhenUsed/>
    <w:rsid w:val="00AD479C"/>
    <w:pPr>
      <w:spacing w:before="100" w:beforeAutospacing="1" w:after="100" w:afterAutospacing="1"/>
    </w:pPr>
    <w:rPr>
      <w:rFonts w:ascii="Times New Roman" w:eastAsia="Times New Roman" w:hAnsi="Times New Roman" w:cs="Times New Roman"/>
      <w:sz w:val="24"/>
      <w:szCs w:val="24"/>
    </w:rPr>
  </w:style>
  <w:style w:type="character" w:customStyle="1" w:styleId="bylinename">
    <w:name w:val="byline__name"/>
    <w:basedOn w:val="DefaultParagraphFont"/>
    <w:rsid w:val="008A6FFA"/>
  </w:style>
  <w:style w:type="character" w:customStyle="1" w:styleId="linklast-letter-spacing">
    <w:name w:val="link__last-letter-spacing"/>
    <w:basedOn w:val="DefaultParagraphFont"/>
    <w:rsid w:val="008A6FFA"/>
  </w:style>
  <w:style w:type="character" w:customStyle="1" w:styleId="apple-converted-space">
    <w:name w:val="apple-converted-space"/>
    <w:basedOn w:val="DefaultParagraphFont"/>
    <w:rsid w:val="008A6FFA"/>
  </w:style>
  <w:style w:type="paragraph" w:customStyle="1" w:styleId="Emphasis1">
    <w:name w:val="Emphasis1"/>
    <w:basedOn w:val="Normal"/>
    <w:link w:val="Emphasis"/>
    <w:uiPriority w:val="7"/>
    <w:qFormat/>
    <w:rsid w:val="008A6FFA"/>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customStyle="1" w:styleId="textbold">
    <w:name w:val="text bold"/>
    <w:basedOn w:val="Normal"/>
    <w:autoRedefine/>
    <w:uiPriority w:val="7"/>
    <w:qFormat/>
    <w:rsid w:val="00817EC6"/>
    <w:pPr>
      <w:pBdr>
        <w:top w:val="single" w:sz="18" w:space="0" w:color="auto"/>
        <w:left w:val="single" w:sz="18" w:space="0" w:color="auto"/>
        <w:bottom w:val="single" w:sz="18" w:space="0" w:color="auto"/>
        <w:right w:val="single" w:sz="18" w:space="0" w:color="auto"/>
      </w:pBdr>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1032562">
      <w:bodyDiv w:val="1"/>
      <w:marLeft w:val="0"/>
      <w:marRight w:val="0"/>
      <w:marTop w:val="0"/>
      <w:marBottom w:val="0"/>
      <w:divBdr>
        <w:top w:val="none" w:sz="0" w:space="0" w:color="auto"/>
        <w:left w:val="none" w:sz="0" w:space="0" w:color="auto"/>
        <w:bottom w:val="none" w:sz="0" w:space="0" w:color="auto"/>
        <w:right w:val="none" w:sz="0" w:space="0" w:color="auto"/>
      </w:divBdr>
    </w:div>
    <w:div w:id="847213482">
      <w:bodyDiv w:val="1"/>
      <w:marLeft w:val="0"/>
      <w:marRight w:val="0"/>
      <w:marTop w:val="0"/>
      <w:marBottom w:val="0"/>
      <w:divBdr>
        <w:top w:val="none" w:sz="0" w:space="0" w:color="auto"/>
        <w:left w:val="none" w:sz="0" w:space="0" w:color="auto"/>
        <w:bottom w:val="none" w:sz="0" w:space="0" w:color="auto"/>
        <w:right w:val="none" w:sz="0" w:space="0" w:color="auto"/>
      </w:divBdr>
    </w:div>
    <w:div w:id="1060136378">
      <w:bodyDiv w:val="1"/>
      <w:marLeft w:val="0"/>
      <w:marRight w:val="0"/>
      <w:marTop w:val="0"/>
      <w:marBottom w:val="0"/>
      <w:divBdr>
        <w:top w:val="none" w:sz="0" w:space="0" w:color="auto"/>
        <w:left w:val="none" w:sz="0" w:space="0" w:color="auto"/>
        <w:bottom w:val="none" w:sz="0" w:space="0" w:color="auto"/>
        <w:right w:val="none" w:sz="0" w:space="0" w:color="auto"/>
      </w:divBdr>
    </w:div>
    <w:div w:id="11270435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lsonline.eku.edu/sites/plsonline.eku.edu/files/the-history-of-policing-in-us.pdf" TargetMode="External"/><Relationship Id="rId117" Type="http://schemas.openxmlformats.org/officeDocument/2006/relationships/hyperlink" Target="http://www.naacpldf.org/files/about-us/NAACP%20LDF%20report%20on%20North%20Charleston%20Police%20Dept%20FINAL%20July%202017.pdf" TargetMode="External"/><Relationship Id="rId21" Type="http://schemas.openxmlformats.org/officeDocument/2006/relationships/hyperlink" Target="https://www.blackagendareport.com/movement-abolish-police-must-place-politics-command" TargetMode="External"/><Relationship Id="rId42" Type="http://schemas.openxmlformats.org/officeDocument/2006/relationships/hyperlink" Target="https://m4bl.org/week-of-action/louisville-ky/" TargetMode="External"/><Relationship Id="rId47" Type="http://schemas.openxmlformats.org/officeDocument/2006/relationships/hyperlink" Target="http://wechargegenocide.org/community-policing-and-the-doj/" TargetMode="External"/><Relationship Id="rId63" Type="http://schemas.openxmlformats.org/officeDocument/2006/relationships/hyperlink" Target="https://www.forbes.com/sites/chrisroberts/2020/06/08/why-marijuana-legalization-funds-the-police/" TargetMode="External"/><Relationship Id="rId68" Type="http://schemas.openxmlformats.org/officeDocument/2006/relationships/hyperlink" Target="https://www.nature.com/articles/s41562-020-0858-1" TargetMode="External"/><Relationship Id="rId84" Type="http://schemas.openxmlformats.org/officeDocument/2006/relationships/hyperlink" Target="https://ctmirror.org/2019/06/25/racial-disparities-in-traffic-stops-down-but-minority-drivers-often-treated-differently/" TargetMode="External"/><Relationship Id="rId89" Type="http://schemas.openxmlformats.org/officeDocument/2006/relationships/hyperlink" Target="https://5harad.com/papers/100M-stops.pdf?utm_source=The+Appeal&amp;utm_campaign=3a050d7014-EMAIL_CAMPAIGN_2018_08_09_04_14_COPY_01&amp;utm_medium=email&amp;utm_term=0_72df992d84-3a050d7014-58394763" TargetMode="External"/><Relationship Id="rId112" Type="http://schemas.openxmlformats.org/officeDocument/2006/relationships/hyperlink" Target="https://www.nyclu.org/en/stop-and-frisk-data" TargetMode="External"/><Relationship Id="rId16" Type="http://schemas.openxmlformats.org/officeDocument/2006/relationships/hyperlink" Target="https://www.cnbc.com/2020/06/11/how-the-us-could-reform-or-defund-police-in-response-to-protests-against-brutality-and-racism.html" TargetMode="External"/><Relationship Id="rId107" Type="http://schemas.openxmlformats.org/officeDocument/2006/relationships/hyperlink" Target="https://journals.plos.org/plosone/article?id=10.1371%2Fjournal.pone.0141854" TargetMode="External"/><Relationship Id="rId11" Type="http://schemas.openxmlformats.org/officeDocument/2006/relationships/hyperlink" Target="https://www.them.us/story/reforms-wont-save-us-abolishing-the-police-will" TargetMode="External"/><Relationship Id="rId32" Type="http://schemas.openxmlformats.org/officeDocument/2006/relationships/hyperlink" Target="https://www.blackagendareport.com/black_lives_syrian_lives_matter" TargetMode="External"/><Relationship Id="rId37" Type="http://schemas.openxmlformats.org/officeDocument/2006/relationships/hyperlink" Target="https://8cantwait.org/" TargetMode="External"/><Relationship Id="rId53" Type="http://schemas.openxmlformats.org/officeDocument/2006/relationships/hyperlink" Target="https://www.reclaimtheblock.org/home" TargetMode="External"/><Relationship Id="rId58" Type="http://schemas.openxmlformats.org/officeDocument/2006/relationships/hyperlink" Target="https://twitter.com/vice" TargetMode="External"/><Relationship Id="rId74" Type="http://schemas.openxmlformats.org/officeDocument/2006/relationships/hyperlink" Target="https://www.texascjc.org/system/files/publications/Ending%20the%20War%20on%20Drugs%20in%20Travis%20County.pdf" TargetMode="External"/><Relationship Id="rId79" Type="http://schemas.openxmlformats.org/officeDocument/2006/relationships/hyperlink" Target="https://www.wishtv.com/news/carmels-own-data-supports-i-team-8-investigation/" TargetMode="External"/><Relationship Id="rId102" Type="http://schemas.openxmlformats.org/officeDocument/2006/relationships/hyperlink" Target="https://www.courant.com/news/connecticut/hc-state-report-finds-significant-racial-disparities-for-police-traffic-stops-in-20150407-story.html" TargetMode="External"/><Relationship Id="rId123"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hyperlink" Target="https://www.ncbi.nlm.nih.gov/pmc/articles/PMC4232139/" TargetMode="External"/><Relationship Id="rId95" Type="http://schemas.openxmlformats.org/officeDocument/2006/relationships/hyperlink" Target="https://urldefense.proofpoint.com/v2/url?u=https-3A__www.justice.gov_sites_default_files_opa_press-2Dreleases_attachments_2015_03_04_ferguson-5Fpolice-5Fdepartment-5Freport.pdf&amp;d=DwMFaQ&amp;c=RAhzPLrCAq19eJdrcQiUVEwFYoMRqGDAXQ_puw5tYjg&amp;r=nbKK7coza-77jenLzGL-ANiuQ3Xcws_fKsT8_vAbPP4&amp;m=ZLM6jx8CaY2x8m7oQKacYJlnuPN-KG2S1kqUiCMqnbw&amp;s=NzUV0zgYxZxzh1SlsWaMBMt1lrHfynrK1-ba5l1MiFA&amp;e=" TargetMode="External"/><Relationship Id="rId22" Type="http://schemas.openxmlformats.org/officeDocument/2006/relationships/hyperlink" Target="https://nymag.com/intelligencer/2020/06/what-we-know-about-the-killing-of-rayshard-brooks.html" TargetMode="External"/><Relationship Id="rId27" Type="http://schemas.openxmlformats.org/officeDocument/2006/relationships/hyperlink" Target="https://www.usnews.com/news/national-news/articles/2020-06-15/trump-to-sign-order-linking-police-reform-to-federal-funding" TargetMode="External"/><Relationship Id="rId43" Type="http://schemas.openxmlformats.org/officeDocument/2006/relationships/hyperlink" Target="https://u1584542.ct.sendgrid.net/mps2/c/_QA/ni0YAA/t.32d/_xYy2YwdTsOhH0nzqqDrGQ/h6/CA0gLXQEKb6jqGkD7RqZiT8OBkXPvclblsAC2tjBY6T9j2jbhYENneJkGsu-2FH-2FvqQbHympTPxiU7S7lYj0WT-2Fwog4dz5BwTTYYTMbKbViubqWF1nIY2hmaJdnPg-2FudU9AO-2FXFbQoCOPSr7LIsJ6bi4FZdlaUGU9pxMKVhAnAjbypNps3X0KyQ9sDipKhTUd3GoBNfy4n-2FOF6zwXrjGAXA-2FiQhHkX4btTGHdI7pKiLBZgXf4LjjaMnArEYybfvA6hXr6lb9sfvarLa9UHG-2FSDcyGmAVHG4BVhWt7zs4xa-2FXS6Xf5OwiZEzGrxmxYRCoA2LXr3vO7JaheVGYDZ-2FjZU2leRSJ-2BijPDV5c7yX99Rf7nhtQMHkWu0sHKWEcN-2FDib9Zz5jENpAi-2F9ujrHDh7G8UcwldbY1K-2Fgpsv3yoIBJX0XMLhDz9EzNtRsW3nMx7E1A/Tnbv" TargetMode="External"/><Relationship Id="rId48" Type="http://schemas.openxmlformats.org/officeDocument/2006/relationships/hyperlink" Target="https://m4bl.org/" TargetMode="External"/><Relationship Id="rId64" Type="http://schemas.openxmlformats.org/officeDocument/2006/relationships/hyperlink" Target="https://www.aclu.org/news/criminal-law-reform/defunding-the-police-will-actually-make-us-safer/" TargetMode="External"/><Relationship Id="rId69" Type="http://schemas.openxmlformats.org/officeDocument/2006/relationships/hyperlink" Target="https://www.prisonpolicy.org/scans/police_mort_open.pdf" TargetMode="External"/><Relationship Id="rId113" Type="http://schemas.openxmlformats.org/officeDocument/2006/relationships/hyperlink" Target="https://fivethirtyeight.com/features/it-takes-a-lot-of-stop-and-frisks-to-find-one-gun/" TargetMode="External"/><Relationship Id="rId118" Type="http://schemas.openxmlformats.org/officeDocument/2006/relationships/hyperlink" Target="http://www.cjcj.org/uploads/cjcj/documents/disproportionate_arrests_in_san_francisco.pdf" TargetMode="External"/><Relationship Id="rId80" Type="http://schemas.openxmlformats.org/officeDocument/2006/relationships/hyperlink" Target="https://www.dailyprogress.com/dailyprogress/report-finds-racial-disparity-at-almost-every-level-of-local-criminal-justice-system/article_8c1dad70-7e3a-565b-a98c-f9bc4a189862.html" TargetMode="External"/><Relationship Id="rId85" Type="http://schemas.openxmlformats.org/officeDocument/2006/relationships/hyperlink" Target="https://www.springfieldmo.gov/DocumentCenter/View/45970/Racial-and-Ethnic-Disparity-in-Traffic-Stops-Report-2012-2016-" TargetMode="External"/><Relationship Id="rId12" Type="http://schemas.openxmlformats.org/officeDocument/2006/relationships/hyperlink" Target="http://criticalresistance.org/wp-content/uploads/2012/06/Critical-Resistance-Abolition-Now-Ten-Years-of-Strategy-and-Struggle-against-the-Prison-Industrial-Complex.pdf" TargetMode="External"/><Relationship Id="rId17" Type="http://schemas.openxmlformats.org/officeDocument/2006/relationships/hyperlink" Target="https://www.nationalgeographic.com/history/2020/06/how-will-protests-end-history-says-depends-government-response/" TargetMode="External"/><Relationship Id="rId33" Type="http://schemas.openxmlformats.org/officeDocument/2006/relationships/hyperlink" Target="https://www.laprogressive.com/u-s-imperialist-war-against-china/" TargetMode="External"/><Relationship Id="rId38" Type="http://schemas.openxmlformats.org/officeDocument/2006/relationships/hyperlink" Target="https://static1.squarespace.com/static/59ead8f9692ebee25b72f17f/t/5b65cd58758d46d34254f22c/1533398363539/CR_NoCops_reform_vs_abolition_CRside.pdf" TargetMode="External"/><Relationship Id="rId59" Type="http://schemas.openxmlformats.org/officeDocument/2006/relationships/hyperlink" Target="mailto:edward.ongweso@vice.com" TargetMode="External"/><Relationship Id="rId103" Type="http://schemas.openxmlformats.org/officeDocument/2006/relationships/hyperlink" Target="https://datausa.io/profile/geo/connecticut/" TargetMode="External"/><Relationship Id="rId108" Type="http://schemas.openxmlformats.org/officeDocument/2006/relationships/hyperlink" Target="http://journals.plos.org/plosone/article?id=10.1371%2Fjournal.pone.0141854" TargetMode="External"/><Relationship Id="rId54" Type="http://schemas.openxmlformats.org/officeDocument/2006/relationships/hyperlink" Target="https://www.them.us/story/reforms-wont-save-us-abolishing-the-police-will" TargetMode="External"/><Relationship Id="rId70" Type="http://schemas.openxmlformats.org/officeDocument/2006/relationships/hyperlink" Target="https://www.washingtonpost.com/local/public-safety/a-disproportionate-number-of-dc-police-stops-involved-african-americans/2019/09/09/6f11beb0-d347-11e9-9343-40db57cf6abd_story.html" TargetMode="External"/><Relationship Id="rId75" Type="http://schemas.openxmlformats.org/officeDocument/2006/relationships/hyperlink" Target="http://tex.as/" TargetMode="External"/><Relationship Id="rId91" Type="http://schemas.openxmlformats.org/officeDocument/2006/relationships/hyperlink" Target="http://texasjusticeinitiative.org/" TargetMode="External"/><Relationship Id="rId96" Type="http://schemas.openxmlformats.org/officeDocument/2006/relationships/hyperlink" Target="https://www.washingtonpost.com/news/the-watch/wp/2014/09/03/how-st-louis-county-missouri-profits-from-poverty/"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aaihs.org/slavery-and-the-history-of-abolition-an-interview-with-manisha-sinha/" TargetMode="External"/><Relationship Id="rId28" Type="http://schemas.openxmlformats.org/officeDocument/2006/relationships/hyperlink" Target="https://www.cnn.com/2020/06/08/politics/joe-biden-defund-the-police/index.html" TargetMode="External"/><Relationship Id="rId49" Type="http://schemas.openxmlformats.org/officeDocument/2006/relationships/hyperlink" Target="https://www.8toabolition.com/" TargetMode="External"/><Relationship Id="rId114" Type="http://schemas.openxmlformats.org/officeDocument/2006/relationships/hyperlink" Target="http://www.latimes.com/local/lanow/la-me-ln-lapd-biased-policing-report-20151215-story.html" TargetMode="External"/><Relationship Id="rId119" Type="http://schemas.openxmlformats.org/officeDocument/2006/relationships/hyperlink" Target="https://www.vox.com/culture/2020/6/8/21281069/abolish-the-police-black-lives-matter-george-floyd-protests-minneapolis-new-york" TargetMode="External"/><Relationship Id="rId44" Type="http://schemas.openxmlformats.org/officeDocument/2006/relationships/hyperlink" Target="https://www.dla.mil/DispositionServices/Offers/Reutilization/LawEnforcement/ProgramFAQs.aspx" TargetMode="External"/><Relationship Id="rId60" Type="http://schemas.openxmlformats.org/officeDocument/2006/relationships/hyperlink" Target="https://www.vice.com/en_us/article/ep4xy7/what-does-defund-and-abolish-the-police-mean" TargetMode="External"/><Relationship Id="rId65" Type="http://schemas.openxmlformats.org/officeDocument/2006/relationships/hyperlink" Target="https://www.brookings.edu/blog/fixgov/2020/06/19/what-does-defund-the-police-mean-and-does-it-have-merit/" TargetMode="External"/><Relationship Id="rId81" Type="http://schemas.openxmlformats.org/officeDocument/2006/relationships/hyperlink" Target="https://www.c-ville.com/race-based-bias-consultants-demonstrate-racist-policing/" TargetMode="External"/><Relationship Id="rId86" Type="http://schemas.openxmlformats.org/officeDocument/2006/relationships/hyperlink" Target="https://vtdigger.org/2019/07/30/racial-disparities-search-rates-decline-in-burlington-police-traffic-stops/" TargetMode="External"/><Relationship Id="rId4" Type="http://schemas.openxmlformats.org/officeDocument/2006/relationships/customXml" Target="../customXml/item4.xml"/><Relationship Id="rId9" Type="http://schemas.openxmlformats.org/officeDocument/2006/relationships/hyperlink" Target="https://www.them.us/contributor/nnennaya-amuchie" TargetMode="External"/><Relationship Id="rId13" Type="http://schemas.openxmlformats.org/officeDocument/2006/relationships/hyperlink" Target="https://www.vox.com/2020/6/23/21299118/defunding-the-police-minneapolis-budget-george-floyd" TargetMode="External"/><Relationship Id="rId18" Type="http://schemas.openxmlformats.org/officeDocument/2006/relationships/hyperlink" Target="https://www.washingtonpost.com/opinions/this-movement-is-not-anarchy-it-could-push-america-to-be-a-better-nation/2020/06/05/e2ec40aa-a72a-11ea-b619-3f9133bbb482_story.html" TargetMode="External"/><Relationship Id="rId39" Type="http://schemas.openxmlformats.org/officeDocument/2006/relationships/hyperlink" Target="https://medium.com/@8cantwait.faulty/8cantwait-is-based-on-faulty-data-science-a4e0b85fae40" TargetMode="External"/><Relationship Id="rId109" Type="http://schemas.openxmlformats.org/officeDocument/2006/relationships/hyperlink" Target="https://www.washingtonpost.com/graphics/2018/investigations/where-murders-go-unsolved/" TargetMode="External"/><Relationship Id="rId34" Type="http://schemas.openxmlformats.org/officeDocument/2006/relationships/hyperlink" Target="https://www.theguardian.com/music/2018/may/03/jazz-ambassadors-america-cold-war-dizzy-gillespie" TargetMode="External"/><Relationship Id="rId50" Type="http://schemas.openxmlformats.org/officeDocument/2006/relationships/hyperlink" Target="https://www.startribune.com/mpls-school-board-ends-contract-with-police-for-school-resource-officers/570967942/" TargetMode="External"/><Relationship Id="rId55" Type="http://schemas.openxmlformats.org/officeDocument/2006/relationships/hyperlink" Target="https://www.yalelawjournal.org/pdf/Karakatsanis_msbotakz.pdf" TargetMode="External"/><Relationship Id="rId76" Type="http://schemas.openxmlformats.org/officeDocument/2006/relationships/hyperlink" Target="https://www.dispatch.com/news/20190821/columbus-police-use-force-disproportionately-against-minorities-study-finds" TargetMode="External"/><Relationship Id="rId97" Type="http://schemas.openxmlformats.org/officeDocument/2006/relationships/hyperlink" Target="https://www.census.gov/quickfacts/fact/table/florissantcitymissouri/PST045217" TargetMode="External"/><Relationship Id="rId104" Type="http://schemas.openxmlformats.org/officeDocument/2006/relationships/hyperlink" Target="https://www.sandiego.gov/sites/default/files/sdpdvehiclestopsfinal.pdf" TargetMode="External"/><Relationship Id="rId120" Type="http://schemas.openxmlformats.org/officeDocument/2006/relationships/hyperlink" Target="https://www.nytimes.com/2018/04/10/opinion/police-" TargetMode="External"/><Relationship Id="rId7" Type="http://schemas.openxmlformats.org/officeDocument/2006/relationships/settings" Target="settings.xml"/><Relationship Id="rId71" Type="http://schemas.openxmlformats.org/officeDocument/2006/relationships/hyperlink" Target="https://www.latimes.com/local/lanow/la-me-lapd-searches-20190605-story.html" TargetMode="External"/><Relationship Id="rId92" Type="http://schemas.openxmlformats.org/officeDocument/2006/relationships/hyperlink" Target="https://www.washingtonpost.com/news/wonk/wp/2014/09/09/you-really-can-get-pulled-over-for-driving-while-black-federal-statistics-show/" TargetMode="External"/><Relationship Id="rId2" Type="http://schemas.openxmlformats.org/officeDocument/2006/relationships/customXml" Target="../customXml/item2.xml"/><Relationship Id="rId29" Type="http://schemas.openxmlformats.org/officeDocument/2006/relationships/hyperlink" Target="https://www.nytimes.com/2020/06/12/opinion/sunday/floyd-abolish-defund-police.html" TargetMode="External"/><Relationship Id="rId24" Type="http://schemas.openxmlformats.org/officeDocument/2006/relationships/hyperlink" Target="https://www.blackagendareport.com/community-control-vs-defunding-police-critical-analysis" TargetMode="External"/><Relationship Id="rId40" Type="http://schemas.openxmlformats.org/officeDocument/2006/relationships/hyperlink" Target="https://judiciary.house.gov/uploadedfiles/fact_sheet_justice_in_policing_act_of_2020.pdf" TargetMode="External"/><Relationship Id="rId45" Type="http://schemas.openxmlformats.org/officeDocument/2006/relationships/hyperlink" Target="https://transformharm.org/police-reforms-you-should-always-oppose/" TargetMode="External"/><Relationship Id="rId66" Type="http://schemas.openxmlformats.org/officeDocument/2006/relationships/hyperlink" Target="https://www.theatlantic.com/national/archive/2013/07/the-dubious-math-behind-stop-and-frisk/278065/" TargetMode="External"/><Relationship Id="rId87" Type="http://schemas.openxmlformats.org/officeDocument/2006/relationships/hyperlink" Target="https://www.amazon.com/gp/product/1108454046/ref=as_li_qf_asin_il_tl?ie=UTF8&amp;tag=thewaspos09-20&amp;creative=9325&amp;linkCode=as2&amp;creativeASIN=1108454046&amp;linkId=48ffd9282180a4c59b7df619ae17f4b4" TargetMode="External"/><Relationship Id="rId110" Type="http://schemas.openxmlformats.org/officeDocument/2006/relationships/hyperlink" Target="https://papers.ssrn.com/sol3/papers.cfm?abstract_id=3202470" TargetMode="External"/><Relationship Id="rId115" Type="http://schemas.openxmlformats.org/officeDocument/2006/relationships/hyperlink" Target="https://drivingwhileblacknashville.files.wordpress.com/2016/10/driving-while-black-gideons-army.pdf" TargetMode="External"/><Relationship Id="rId61" Type="http://schemas.openxmlformats.org/officeDocument/2006/relationships/hyperlink" Target="https://twitter.com/kandistmallett" TargetMode="External"/><Relationship Id="rId82" Type="http://schemas.openxmlformats.org/officeDocument/2006/relationships/hyperlink" Target="https://www.usnews.com/news/best-states/california/articles/2020-01-02/report-california-cops-more-likely-to-stop-black-drivers" TargetMode="External"/><Relationship Id="rId19" Type="http://schemas.openxmlformats.org/officeDocument/2006/relationships/hyperlink" Target="mailto:sdinan@washingtontimes.com" TargetMode="External"/><Relationship Id="rId14" Type="http://schemas.openxmlformats.org/officeDocument/2006/relationships/hyperlink" Target="https://www.vox.com/2020/6/23/21299118/defunding-the-police-minneapolis-budget-george-floyd" TargetMode="External"/><Relationship Id="rId30" Type="http://schemas.openxmlformats.org/officeDocument/2006/relationships/hyperlink" Target="https://www.laprogressive.com/community-control-of-police-2/" TargetMode="External"/><Relationship Id="rId35" Type="http://schemas.openxmlformats.org/officeDocument/2006/relationships/hyperlink" Target="https://inthesetimes.com/article/22593/defund-police-reforms-abolition-black-lives-matter-racism" TargetMode="External"/><Relationship Id="rId56" Type="http://schemas.openxmlformats.org/officeDocument/2006/relationships/hyperlink" Target="https://www.nbcphiladelphia.com/news/local/philly-council-adopts-policing-reforms-will-hold-hearings-on-response-to-protests/2446730/" TargetMode="External"/><Relationship Id="rId77" Type="http://schemas.openxmlformats.org/officeDocument/2006/relationships/hyperlink" Target="https://bloximages.newyork1.vip.townnews.com/postandcourier.com/content/tncms/assets/v3/editorial/c/98/c9836a0e-e3b6-11e9-9b2d-ffb3c58d9204/5d9254e3cddbd.pdf.pdf" TargetMode="External"/><Relationship Id="rId100" Type="http://schemas.openxmlformats.org/officeDocument/2006/relationships/hyperlink" Target="http://mediad.publicbroadcasting.net/p/vpr/files/201803/a_deeper_dive_into_racial_disparities_in_policing_in_vermont_3.26_final.pdf" TargetMode="External"/><Relationship Id="rId105" Type="http://schemas.openxmlformats.org/officeDocument/2006/relationships/hyperlink" Target="https://papers.ssrn.com/sol3/papers.cfm?abstract_id=2760382" TargetMode="External"/><Relationship Id="rId8" Type="http://schemas.openxmlformats.org/officeDocument/2006/relationships/webSettings" Target="webSettings.xml"/><Relationship Id="rId51" Type="http://schemas.openxmlformats.org/officeDocument/2006/relationships/hyperlink" Target="https://theappeal.org/minneapolis-city-council-members-announce-intent-to-disband-the-police-department-invest-in-proven-community-led-public-safety/?fbclid=IwAR29eFD7pYzUACVF347PX8m1wAHhRx0BYRK7SKlU6ROeyfBIPv4AGDmjyFE" TargetMode="External"/><Relationship Id="rId72" Type="http://schemas.openxmlformats.org/officeDocument/2006/relationships/hyperlink" Target="https://www.cincinnati.com/story/opinion/2019/12/20/editorial-racial-disparities-police-stops-demands-attention/2666685001/" TargetMode="External"/><Relationship Id="rId93" Type="http://schemas.openxmlformats.org/officeDocument/2006/relationships/hyperlink" Target="https://www.postandcourier.com/archives/pull-over-five-things-to-remember-when-you-see-the/article_c898fb10-8905-5eba-ba01-7b2d15312fb4.html" TargetMode="External"/><Relationship Id="rId98" Type="http://schemas.openxmlformats.org/officeDocument/2006/relationships/hyperlink" Target="https://press.uchicago.edu/ucp/books/book/chicago/P/bo17322831.html" TargetMode="External"/><Relationship Id="rId121" Type="http://schemas.openxmlformats.org/officeDocument/2006/relationships/hyperlink" Target="https://www.changethenypd.org/media/legal-papers-activists-demand-more-reforms-stop-and-frisk-claim-under-reporting" TargetMode="External"/><Relationship Id="rId3" Type="http://schemas.openxmlformats.org/officeDocument/2006/relationships/customXml" Target="../customXml/item3.xml"/><Relationship Id="rId25" Type="http://schemas.openxmlformats.org/officeDocument/2006/relationships/hyperlink" Target="https://www.ncjrs.gov/pdffiles1/nij/121019.pdf" TargetMode="External"/><Relationship Id="rId46" Type="http://schemas.openxmlformats.org/officeDocument/2006/relationships/hyperlink" Target="https://cops.usdoj.gov/pdf/taskforce/taskforce_finalreport.pdf" TargetMode="External"/><Relationship Id="rId67" Type="http://schemas.openxmlformats.org/officeDocument/2006/relationships/hyperlink" Target="https://www.nytimes.com/interactive/2020/06/03/us/minneapolis-police-use-of-force.html" TargetMode="External"/><Relationship Id="rId116" Type="http://schemas.openxmlformats.org/officeDocument/2006/relationships/hyperlink" Target="http://www.pnas.org/content/pnas/early/2017/05/30/1702413114.full.pdf" TargetMode="External"/><Relationship Id="rId20" Type="http://schemas.openxmlformats.org/officeDocument/2006/relationships/hyperlink" Target="https://www.washingtontimes.com/news/2020/jun/8/abolish-ice-movement-storms-back-amid-defund-polic/" TargetMode="External"/><Relationship Id="rId41" Type="http://schemas.openxmlformats.org/officeDocument/2006/relationships/hyperlink" Target="https://www.congress.gov/116/bills/hr7120/BILLS-116hr7120ih.pdf" TargetMode="External"/><Relationship Id="rId62" Type="http://schemas.openxmlformats.org/officeDocument/2006/relationships/hyperlink" Target="https://www.teenvogue.com/story/black-lives-matter-revolution-coopt" TargetMode="External"/><Relationship Id="rId83" Type="http://schemas.openxmlformats.org/officeDocument/2006/relationships/hyperlink" Target="https://theintercept.com/2019/11/26/pete-buttigieg-south-bend-marijuana-arrests/" TargetMode="External"/><Relationship Id="rId88" Type="http://schemas.openxmlformats.org/officeDocument/2006/relationships/hyperlink" Target="https://www.washingtonpost.com/news/monkey-cage/wp/2018/07/17/what-data-on-20-million-traffic-stops-can-tell-us-about-driving-while-black/" TargetMode="External"/><Relationship Id="rId111" Type="http://schemas.openxmlformats.org/officeDocument/2006/relationships/hyperlink" Target="https://www.aclu.org/blog/criminal-law-reform/reforming-police-practices/new-data-reveals-milwaukee-police-stops-are" TargetMode="External"/><Relationship Id="rId15" Type="http://schemas.openxmlformats.org/officeDocument/2006/relationships/hyperlink" Target="https://twitter.com/cnbc" TargetMode="External"/><Relationship Id="rId36" Type="http://schemas.openxmlformats.org/officeDocument/2006/relationships/hyperlink" Target="http://criticalresistance.org/" TargetMode="External"/><Relationship Id="rId57" Type="http://schemas.openxmlformats.org/officeDocument/2006/relationships/hyperlink" Target="https://twitter.com/motherboard" TargetMode="External"/><Relationship Id="rId106" Type="http://schemas.openxmlformats.org/officeDocument/2006/relationships/hyperlink" Target="https://www.aclum.org/sites/default/files/wp-content/uploads/2015/06/reports-black-brown-and-targeted.pdf" TargetMode="External"/><Relationship Id="rId10" Type="http://schemas.openxmlformats.org/officeDocument/2006/relationships/hyperlink" Target="https://www.them.us/contributor/mon-mohapatra" TargetMode="External"/><Relationship Id="rId31" Type="http://schemas.openxmlformats.org/officeDocument/2006/relationships/hyperlink" Target="https://www.ajamubaraka.com/making-black-lives-matter-in-riohacha-colombia" TargetMode="External"/><Relationship Id="rId52" Type="http://schemas.openxmlformats.org/officeDocument/2006/relationships/hyperlink" Target="https://www.blackvisionsmn.org/" TargetMode="External"/><Relationship Id="rId73" Type="http://schemas.openxmlformats.org/officeDocument/2006/relationships/hyperlink" Target="http://www.austintexas.gov/edims/pio/document.cfm?id=334984" TargetMode="External"/><Relationship Id="rId78" Type="http://schemas.openxmlformats.org/officeDocument/2006/relationships/hyperlink" Target="https://www.oregon.gov/cjc/CJC%20Document%20Library/STOP_Report_Final.pdf" TargetMode="External"/><Relationship Id="rId94" Type="http://schemas.openxmlformats.org/officeDocument/2006/relationships/hyperlink" Target="https://arxiv.org/pdf/1607.05376.pdf" TargetMode="External"/><Relationship Id="rId99" Type="http://schemas.openxmlformats.org/officeDocument/2006/relationships/hyperlink" Target="https://www.kcur.org/show/up-to-date/2015-03-12/study-of-kc-metro-traffic-stops-shows-race-deeply-embedded-in-police-practice" TargetMode="External"/><Relationship Id="rId101" Type="http://schemas.openxmlformats.org/officeDocument/2006/relationships/hyperlink" Target="https://web.uri.edu/police/files/2016-Rhode-Island-Traffic-Stop-Study.pdf" TargetMode="External"/><Relationship Id="rId1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n%20Flemi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2FC1A10-6D22-4B10-80A5-84F7DD2EC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150</TotalTime>
  <Pages>1</Pages>
  <Words>47716</Words>
  <Characters>271984</Characters>
  <Application>Microsoft Office Word</Application>
  <DocSecurity>0</DocSecurity>
  <Lines>2266</Lines>
  <Paragraphs>638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319062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Nathan Fleming</cp:lastModifiedBy>
  <cp:revision>4</cp:revision>
  <dcterms:created xsi:type="dcterms:W3CDTF">2020-07-02T21:15:00Z</dcterms:created>
  <dcterms:modified xsi:type="dcterms:W3CDTF">2020-07-02T23:45:00Z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