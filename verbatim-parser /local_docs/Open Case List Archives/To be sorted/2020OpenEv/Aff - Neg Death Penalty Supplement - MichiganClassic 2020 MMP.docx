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38189C" w14:textId="60DEB584" w:rsidR="00A95652" w:rsidRDefault="004F511F" w:rsidP="004F511F">
      <w:pPr>
        <w:pStyle w:val="Heading1"/>
      </w:pPr>
      <w:r>
        <w:t>Death Penalty Supplement</w:t>
      </w:r>
    </w:p>
    <w:p w14:paraId="5AE67E11" w14:textId="558FD64B" w:rsidR="00D34B56" w:rsidRDefault="00D34B56" w:rsidP="00D34B56">
      <w:pPr>
        <w:pStyle w:val="Heading3"/>
      </w:pPr>
      <w:r>
        <w:lastRenderedPageBreak/>
        <w:t>Notes</w:t>
      </w:r>
    </w:p>
    <w:p w14:paraId="0A1CCD12" w14:textId="6AF17F5D" w:rsidR="00D34B56" w:rsidRDefault="00D34B56" w:rsidP="00D34B56">
      <w:r>
        <w:t>Special thanks to the following students for helping contribute to this supplement:</w:t>
      </w:r>
    </w:p>
    <w:p w14:paraId="3509EA69" w14:textId="7666F319" w:rsidR="00D34B56" w:rsidRDefault="00D34B56" w:rsidP="00D34B56">
      <w:pPr>
        <w:pStyle w:val="ListParagraph"/>
        <w:numPr>
          <w:ilvl w:val="0"/>
          <w:numId w:val="11"/>
        </w:numPr>
      </w:pPr>
      <w:proofErr w:type="spellStart"/>
      <w:r>
        <w:t>Yifan</w:t>
      </w:r>
      <w:proofErr w:type="spellEnd"/>
      <w:r>
        <w:t xml:space="preserve"> Fu</w:t>
      </w:r>
    </w:p>
    <w:p w14:paraId="6688EC82" w14:textId="7CAD9A0E" w:rsidR="00D34B56" w:rsidRDefault="00D34B56" w:rsidP="00D34B56">
      <w:pPr>
        <w:pStyle w:val="ListParagraph"/>
        <w:numPr>
          <w:ilvl w:val="0"/>
          <w:numId w:val="11"/>
        </w:numPr>
      </w:pPr>
      <w:r>
        <w:t>Isaac Steiner</w:t>
      </w:r>
    </w:p>
    <w:p w14:paraId="2AFBFF3A" w14:textId="0126C5FD" w:rsidR="00384223" w:rsidRDefault="00384223" w:rsidP="00D34B56">
      <w:pPr>
        <w:pStyle w:val="ListParagraph"/>
        <w:numPr>
          <w:ilvl w:val="0"/>
          <w:numId w:val="11"/>
        </w:numPr>
      </w:pPr>
      <w:r>
        <w:t>Allen Zhao</w:t>
      </w:r>
    </w:p>
    <w:p w14:paraId="47863E0C" w14:textId="441D8254" w:rsidR="00384223" w:rsidRDefault="00384223" w:rsidP="00D34B56">
      <w:pPr>
        <w:pStyle w:val="ListParagraph"/>
        <w:numPr>
          <w:ilvl w:val="0"/>
          <w:numId w:val="11"/>
        </w:numPr>
      </w:pPr>
      <w:r>
        <w:t>Ryan Lim</w:t>
      </w:r>
    </w:p>
    <w:p w14:paraId="3B1DAF00" w14:textId="6816EDD6" w:rsidR="00ED4845" w:rsidRDefault="00ED4845" w:rsidP="00D34B56">
      <w:pPr>
        <w:pStyle w:val="ListParagraph"/>
        <w:numPr>
          <w:ilvl w:val="0"/>
          <w:numId w:val="11"/>
        </w:numPr>
      </w:pPr>
      <w:proofErr w:type="spellStart"/>
      <w:r>
        <w:t>Armon</w:t>
      </w:r>
      <w:proofErr w:type="spellEnd"/>
      <w:r>
        <w:t xml:space="preserve"> </w:t>
      </w:r>
      <w:proofErr w:type="spellStart"/>
      <w:r>
        <w:t>Bhau</w:t>
      </w:r>
      <w:proofErr w:type="spellEnd"/>
    </w:p>
    <w:p w14:paraId="52AF20FA" w14:textId="41C3E112" w:rsidR="00ED4845" w:rsidRDefault="00ED4845" w:rsidP="00D34B56">
      <w:pPr>
        <w:pStyle w:val="ListParagraph"/>
        <w:numPr>
          <w:ilvl w:val="0"/>
          <w:numId w:val="11"/>
        </w:numPr>
      </w:pPr>
      <w:r>
        <w:t>Jet Kaneshiro</w:t>
      </w:r>
    </w:p>
    <w:p w14:paraId="129E3B25" w14:textId="7B409DE4" w:rsidR="00136A48" w:rsidRPr="00D34B56" w:rsidRDefault="00136A48" w:rsidP="00136A48">
      <w:r>
        <w:t xml:space="preserve">The Diplomacy advantage is designed to supplement the Global Abolition advantage put out in the Death Penalty 2.0 file by the EHJPS lab. </w:t>
      </w:r>
    </w:p>
    <w:p w14:paraId="3068DAD3" w14:textId="20B85B3F" w:rsidR="004F511F" w:rsidRDefault="004F511F" w:rsidP="004F511F">
      <w:pPr>
        <w:pStyle w:val="Heading2"/>
      </w:pPr>
      <w:proofErr w:type="spellStart"/>
      <w:r>
        <w:lastRenderedPageBreak/>
        <w:t>Aff</w:t>
      </w:r>
      <w:proofErr w:type="spellEnd"/>
    </w:p>
    <w:p w14:paraId="5E660D86" w14:textId="1E6D611B" w:rsidR="00EC29FB" w:rsidRDefault="00ED4845" w:rsidP="00EC29FB">
      <w:pPr>
        <w:pStyle w:val="Heading3"/>
      </w:pPr>
      <w:r>
        <w:lastRenderedPageBreak/>
        <w:t>Diplomacy Adv – 1AC</w:t>
      </w:r>
    </w:p>
    <w:p w14:paraId="7AB07D7D" w14:textId="1F1FAAA0" w:rsidR="00EC29FB" w:rsidRPr="00EC29FB" w:rsidRDefault="00EC29FB" w:rsidP="00EC29FB">
      <w:pPr>
        <w:pStyle w:val="Heading4"/>
      </w:pPr>
      <w:r>
        <w:t>Global opposition to the death penalty is growing – retaining it creates a double-standard which undermines our diplomatic influence</w:t>
      </w:r>
    </w:p>
    <w:p w14:paraId="49AE977A" w14:textId="77777777" w:rsidR="00ED4845" w:rsidRPr="00502AA5" w:rsidRDefault="00ED4845" w:rsidP="00ED4845">
      <w:r w:rsidRPr="00502AA5">
        <w:rPr>
          <w:rFonts w:eastAsiaTheme="majorEastAsia" w:cstheme="majorBidi"/>
          <w:b/>
          <w:iCs/>
          <w:sz w:val="26"/>
        </w:rPr>
        <w:t>ACLU 20</w:t>
      </w:r>
      <w:r w:rsidRPr="00502AA5">
        <w:t xml:space="preserve"> [The ACLU of Colorado is the state’s oldest and largest civil rights organization, a private institution funded exclusively by the generous donations of our supporters. Their mission is to protect, defend and extend the civil rights and civil liberties of all people in Colorado through litigation, education and advocacy, 1-9-2020, </w:t>
      </w:r>
      <w:r>
        <w:t xml:space="preserve">“ENDING A BROKEN SYSTEM: COLORADO’S EXPENSIVE, INEFFECTIVE AND UNJUST DEATH PENALTY”, ACLU Colorado, </w:t>
      </w:r>
      <w:hyperlink r:id="rId6" w:history="1">
        <w:r w:rsidRPr="00201EE7">
          <w:rPr>
            <w:rStyle w:val="Hyperlink"/>
          </w:rPr>
          <w:t>https://aclu-co.org/wp-content/uploads/2020/01/DeathPenaltyWhitePaper_Finalv2.pdf]//Lex</w:t>
        </w:r>
      </w:hyperlink>
      <w:r>
        <w:t xml:space="preserve"> AZ</w:t>
      </w:r>
    </w:p>
    <w:p w14:paraId="1034815F" w14:textId="3CCBAF3E" w:rsidR="00EC29FB" w:rsidRDefault="00ED4845" w:rsidP="00ED4845">
      <w:pPr>
        <w:rPr>
          <w:rStyle w:val="StyleUnderline"/>
        </w:rPr>
      </w:pPr>
      <w:r w:rsidRPr="00886117">
        <w:rPr>
          <w:sz w:val="16"/>
        </w:rPr>
        <w:t xml:space="preserve">Seventy-one years ago, </w:t>
      </w:r>
      <w:r w:rsidRPr="00886117">
        <w:rPr>
          <w:rStyle w:val="StyleUnderline"/>
        </w:rPr>
        <w:t xml:space="preserve">in the wake of World War II and under the strong leadership of the United States, the newly formed United Nations adopted the Universal Declaration of Human Rights (UDHR) to promote and affirm “the dignity and worth of the human person.” 123 </w:t>
      </w:r>
      <w:r w:rsidRPr="00DA297B">
        <w:rPr>
          <w:rStyle w:val="StyleUnderline"/>
          <w:highlight w:val="yellow"/>
        </w:rPr>
        <w:t xml:space="preserve">While </w:t>
      </w:r>
      <w:r w:rsidRPr="00DA297B">
        <w:rPr>
          <w:rStyle w:val="Emphasis"/>
          <w:highlight w:val="yellow"/>
        </w:rPr>
        <w:t>the United States</w:t>
      </w:r>
      <w:r w:rsidRPr="00DA297B">
        <w:rPr>
          <w:rStyle w:val="StyleUnderline"/>
          <w:highlight w:val="yellow"/>
        </w:rPr>
        <w:t xml:space="preserve"> was once in the vanguard of</w:t>
      </w:r>
      <w:r w:rsidRPr="00886117">
        <w:rPr>
          <w:rStyle w:val="StyleUnderline"/>
        </w:rPr>
        <w:t xml:space="preserve"> advancing civil </w:t>
      </w:r>
      <w:r w:rsidRPr="00DA297B">
        <w:rPr>
          <w:rStyle w:val="StyleUnderline"/>
          <w:highlight w:val="yellow"/>
        </w:rPr>
        <w:t>rights and</w:t>
      </w:r>
      <w:r w:rsidRPr="00886117">
        <w:rPr>
          <w:rStyle w:val="StyleUnderline"/>
        </w:rPr>
        <w:t xml:space="preserve"> individual </w:t>
      </w:r>
      <w:r w:rsidRPr="00DA297B">
        <w:rPr>
          <w:rStyle w:val="StyleUnderline"/>
          <w:highlight w:val="yellow"/>
        </w:rPr>
        <w:t>liberties</w:t>
      </w:r>
      <w:r w:rsidRPr="00886117">
        <w:rPr>
          <w:rStyle w:val="StyleUnderline"/>
        </w:rPr>
        <w:t xml:space="preserve">, </w:t>
      </w:r>
      <w:r w:rsidRPr="00DA297B">
        <w:rPr>
          <w:rStyle w:val="StyleUnderline"/>
          <w:highlight w:val="yellow"/>
        </w:rPr>
        <w:t xml:space="preserve">it </w:t>
      </w:r>
      <w:r w:rsidRPr="00DA297B">
        <w:rPr>
          <w:rStyle w:val="Emphasis"/>
          <w:highlight w:val="yellow"/>
        </w:rPr>
        <w:t>has fallen behind in protecting</w:t>
      </w:r>
      <w:r w:rsidRPr="00886117">
        <w:rPr>
          <w:rStyle w:val="Emphasis"/>
        </w:rPr>
        <w:t xml:space="preserve"> the </w:t>
      </w:r>
      <w:r w:rsidRPr="00DA297B">
        <w:rPr>
          <w:rStyle w:val="Emphasis"/>
          <w:highlight w:val="yellow"/>
        </w:rPr>
        <w:t>universal human rights</w:t>
      </w:r>
      <w:r w:rsidRPr="00886117">
        <w:rPr>
          <w:rStyle w:val="Emphasis"/>
        </w:rPr>
        <w:t xml:space="preserve"> recognized by the UDHR. </w:t>
      </w:r>
      <w:r w:rsidRPr="00DA297B">
        <w:rPr>
          <w:rStyle w:val="Emphasis"/>
          <w:highlight w:val="yellow"/>
        </w:rPr>
        <w:t>One glaring example of this is our use of the death penalty</w:t>
      </w:r>
      <w:r w:rsidRPr="00886117">
        <w:rPr>
          <w:rStyle w:val="StyleUnderline"/>
        </w:rPr>
        <w:t xml:space="preserve">. The death penalty is strongly condemned under international law. Under Article 3 of the UDHR, life is a human right.124 The death penalty, a form of state-sponsored violence that strips its people of the right to life, is the most fundamental human rights violation. The Center for Constitutional Rights argues, “As long as governments have the right to extinguish lives, they maintain the power to deny access to every other right enumerated in the Declaration.”125 Today, </w:t>
      </w:r>
      <w:r w:rsidRPr="00DA297B">
        <w:rPr>
          <w:rStyle w:val="StyleUnderline"/>
          <w:highlight w:val="yellow"/>
        </w:rPr>
        <w:t>158 nations have abolished the death penalty</w:t>
      </w:r>
      <w:r w:rsidRPr="00886117">
        <w:rPr>
          <w:rStyle w:val="StyleUnderline"/>
        </w:rPr>
        <w:t xml:space="preserve"> or are abolitionists in practice, meaning they have performed no executions in the last ten years.126 All told, </w:t>
      </w:r>
      <w:r w:rsidRPr="00DA297B">
        <w:rPr>
          <w:rStyle w:val="StyleUnderline"/>
          <w:highlight w:val="yellow"/>
        </w:rPr>
        <w:t>over 80% of the world’s nations have abolished the death penalty</w:t>
      </w:r>
      <w:r w:rsidRPr="00886117">
        <w:rPr>
          <w:rStyle w:val="StyleUnderline"/>
        </w:rPr>
        <w:t xml:space="preserve"> in law or practice; only 37 retain it.127 </w:t>
      </w:r>
      <w:r w:rsidRPr="00DA297B">
        <w:rPr>
          <w:rStyle w:val="StyleUnderline"/>
          <w:highlight w:val="yellow"/>
        </w:rPr>
        <w:t>The U.S. is the only Western democracy to have the death penalty</w:t>
      </w:r>
      <w:r w:rsidRPr="00886117">
        <w:rPr>
          <w:rStyle w:val="StyleUnderline"/>
        </w:rPr>
        <w:t xml:space="preserve">. While the world’s great democracies commit to defending the fundamental right to life, </w:t>
      </w:r>
      <w:r w:rsidRPr="00DA297B">
        <w:rPr>
          <w:rStyle w:val="StyleUnderline"/>
          <w:highlight w:val="yellow"/>
        </w:rPr>
        <w:t>adherence to capital punishment has compelled the U.S. to abstain from signing major international treaties</w:t>
      </w:r>
      <w:r w:rsidRPr="00886117">
        <w:rPr>
          <w:rStyle w:val="StyleUnderline"/>
        </w:rPr>
        <w:t xml:space="preserve">. In 1989, the UN General Assembly adopted the Second Optional Protocol to the International Covenant on Civil and Political Rights, which called for total abolition of the death penalty.128 The U.S. has yet to join the 86 countries that are parties to the protocol. In 2018, with the support of 121 nations, the United Nations General Assembly called for a worldwide moratorium on the death penalty.129 Meanwhile, since 2005, the United States has been in the top ten countries with the most executions, in the company of Saudi Arabia, Yemen, North Korea, Iran, and China.130 </w:t>
      </w:r>
      <w:r w:rsidRPr="00DA297B">
        <w:rPr>
          <w:rStyle w:val="Emphasis"/>
          <w:highlight w:val="yellow"/>
        </w:rPr>
        <w:t>By retaining the death penalty, the U.S. has aligned itself with many of the world’s dictatorships and against the world’s democracies.</w:t>
      </w:r>
      <w:r w:rsidRPr="00DA297B">
        <w:rPr>
          <w:rStyle w:val="StyleUnderline"/>
          <w:highlight w:val="yellow"/>
        </w:rPr>
        <w:t xml:space="preserve"> The death penalty threatens the international support that the U.S. needs to resolve </w:t>
      </w:r>
      <w:r w:rsidRPr="00DA297B">
        <w:rPr>
          <w:rStyle w:val="Emphasis"/>
          <w:highlight w:val="yellow"/>
        </w:rPr>
        <w:t>critical global and regional problems</w:t>
      </w:r>
      <w:r w:rsidRPr="00886117">
        <w:rPr>
          <w:rStyle w:val="StyleUnderline"/>
        </w:rPr>
        <w:t xml:space="preserve">. In 2014, the UN Human Rights Council condemned the capital punishment system in the U.S. and expressed concern over the high number of people wrongfully sentenced to death, racial disparities in death penalty sentencing, the arbitrary nature of the death penalty, inadequate compensation after wrongful convictions, the lack of oversight of lethal drug providers, and the number of botched executions resulting in prolonged and painful deaths.131 </w:t>
      </w:r>
      <w:r w:rsidRPr="00DA297B">
        <w:rPr>
          <w:rStyle w:val="Emphasis"/>
          <w:highlight w:val="yellow"/>
        </w:rPr>
        <w:t>The death penalty’s pattern of cruelty and discrimination has provoked international concern and weakened American soft power and influence</w:t>
      </w:r>
      <w:r w:rsidRPr="00886117">
        <w:rPr>
          <w:rStyle w:val="StyleUnderline"/>
        </w:rPr>
        <w:t xml:space="preserve">. </w:t>
      </w:r>
      <w:r w:rsidRPr="00DA297B">
        <w:rPr>
          <w:rStyle w:val="StyleUnderline"/>
          <w:highlight w:val="yellow"/>
        </w:rPr>
        <w:t>The death penalty has exposed the U.S. to accusations of international human rights violations and undermined U.S. commitment to international agreements.</w:t>
      </w:r>
      <w:r w:rsidRPr="00886117">
        <w:rPr>
          <w:sz w:val="16"/>
        </w:rPr>
        <w:t xml:space="preserve">132 The U.S. ratified the Vienna Convention on Consular Relations (VCCR) along with 180 countries. Under Article 36 of the VCCR, local authorities must inform all detained foreigners “without delay” of their right to notify their consulate of their detention.133 Yet, out of 160 total reported death sentences given to foreign nationals, there were only seven cases in which the U.S. was in compliance with Article 36.134 In most of the remaining cases, detained nationals learned of their consular rights weeks, months, or even years after their arrest. In response, the Inter-American Court of Human Rights and the </w:t>
      </w:r>
      <w:r w:rsidRPr="00886117">
        <w:rPr>
          <w:sz w:val="16"/>
        </w:rPr>
        <w:lastRenderedPageBreak/>
        <w:t xml:space="preserve">International Court of Justice have condemned the U.S for violating its Article 36 obligations.135 Around 128 foreign nationals representing 33 nationalities are currently on death row in 16 jurisdictions, and many have raised VCCR violation claims.136 Denying foreign nationals access to consular assistance strips them of recognized human rights that the U.S. Department of State considers to be required under international law. This refusal to respect the rights of foreign nationals in the U.S. has undermined its ability to defend the rights of Americans abroad. </w:t>
      </w:r>
      <w:r w:rsidRPr="00886117">
        <w:rPr>
          <w:rStyle w:val="StyleUnderline"/>
        </w:rPr>
        <w:t xml:space="preserve">Every year, more than 6,000 Americans are arrested by foreign authorities.137 Without the VCCR, these Americans would have to navigate their case, find an attorney, and pay legal fees, all without consular support in a country where they may not understand the language or legal system. When the U.S. disregards its obligations under the VCCR, it results in concerns of retaliation from even close allies such as Britain, Canada, the European Union, Germany, Mexico, and Paraguay.138 By continuing to ignore the rights enshrined in the VCCR, American states put the lives of Americans detained abroad at risk and undermine national security. Overall, </w:t>
      </w:r>
      <w:r w:rsidRPr="00DA297B">
        <w:rPr>
          <w:rStyle w:val="Emphasis"/>
          <w:highlight w:val="yellow"/>
        </w:rPr>
        <w:t>the use of the death penalty has hurt U.S. leadership by forcing it to renege on its word, distance itself from its allies, and face criticism from the international community for its human rights record</w:t>
      </w:r>
      <w:r w:rsidRPr="00886117">
        <w:rPr>
          <w:rStyle w:val="StyleUnderline"/>
        </w:rPr>
        <w:t xml:space="preserve">. By executing foreign nationals and denying them the right to speak with their consulates, not only does the U.S. place detained U.S. citizens abroad at risk, but </w:t>
      </w:r>
      <w:r w:rsidRPr="00DA297B">
        <w:rPr>
          <w:rStyle w:val="Emphasis"/>
          <w:highlight w:val="yellow"/>
        </w:rPr>
        <w:t>the U.S. has shown that its treaty obligations and policies can be unpredictable, unenforceable, and unreliable</w:t>
      </w:r>
      <w:r w:rsidRPr="00886117">
        <w:rPr>
          <w:rStyle w:val="StyleUnderline"/>
        </w:rPr>
        <w:t>. By denying its people the very right to life, the U.S. government has turned its back on the system of universal human rights it so boldly forged over 70 years ago.</w:t>
      </w:r>
    </w:p>
    <w:p w14:paraId="2EC0B986" w14:textId="0F290FB8" w:rsidR="00EC29FB" w:rsidRDefault="00EC29FB" w:rsidP="00EC29FB">
      <w:pPr>
        <w:pStyle w:val="Heading4"/>
      </w:pPr>
      <w:r>
        <w:t>Retention of the death penalty weakens alliances and shreds our credibility – single most important human rights issue – makes leading the international liberal order unsustainable</w:t>
      </w:r>
    </w:p>
    <w:p w14:paraId="6EE0024F" w14:textId="027A6CC5" w:rsidR="00EC29FB" w:rsidRPr="00EC29FB" w:rsidRDefault="00EC29FB" w:rsidP="00EC29FB">
      <w:r w:rsidRPr="00EC29FB">
        <w:rPr>
          <w:rStyle w:val="Style13ptBold"/>
        </w:rPr>
        <w:t>Warren</w:t>
      </w:r>
      <w:r>
        <w:t>, M. (</w:t>
      </w:r>
      <w:r w:rsidRPr="00EC29FB">
        <w:rPr>
          <w:rStyle w:val="Style13ptBold"/>
        </w:rPr>
        <w:t>2004</w:t>
      </w:r>
      <w:r>
        <w:t xml:space="preserve">). Death, dissent, and diplomacy: the </w:t>
      </w:r>
      <w:proofErr w:type="spellStart"/>
      <w:r>
        <w:t>u.s.</w:t>
      </w:r>
      <w:proofErr w:type="spellEnd"/>
      <w:r>
        <w:t xml:space="preserve"> Death penalty as an obstacle to foreign relations. William &amp; Mary Bill of Rights Journal, 13(2). Retrieved from </w:t>
      </w:r>
      <w:proofErr w:type="gramStart"/>
      <w:r>
        <w:t>https://scholarship.law.wm.edu/cgi/viewcontent.cgi ?article</w:t>
      </w:r>
      <w:proofErr w:type="gramEnd"/>
      <w:r>
        <w:t>=1234&amp;context=</w:t>
      </w:r>
      <w:proofErr w:type="spellStart"/>
      <w:r>
        <w:t>wmborj</w:t>
      </w:r>
      <w:proofErr w:type="spellEnd"/>
      <w:r>
        <w:t>., mm</w:t>
      </w:r>
    </w:p>
    <w:p w14:paraId="50C95AA3" w14:textId="6FC47A91" w:rsidR="00EC29FB" w:rsidRDefault="00EC29FB" w:rsidP="00EC29FB">
      <w:pPr>
        <w:rPr>
          <w:sz w:val="16"/>
        </w:rPr>
      </w:pPr>
      <w:r w:rsidRPr="00EC29FB">
        <w:rPr>
          <w:sz w:val="16"/>
        </w:rPr>
        <w:t xml:space="preserve">In October 2003, </w:t>
      </w:r>
      <w:r w:rsidRPr="00EC29FB">
        <w:rPr>
          <w:rStyle w:val="StyleUnderline"/>
        </w:rPr>
        <w:t>the United States</w:t>
      </w:r>
      <w:r w:rsidRPr="00EC29FB">
        <w:rPr>
          <w:sz w:val="16"/>
        </w:rPr>
        <w:t xml:space="preserve"> was reminded once again that its intractable </w:t>
      </w:r>
      <w:r w:rsidRPr="00EC29FB">
        <w:rPr>
          <w:rStyle w:val="StyleUnderline"/>
        </w:rPr>
        <w:t>position on capital punishment had become intolerable to the</w:t>
      </w:r>
      <w:r w:rsidRPr="00EC29FB">
        <w:rPr>
          <w:sz w:val="16"/>
        </w:rPr>
        <w:t xml:space="preserve"> forty-five-nation </w:t>
      </w:r>
      <w:r w:rsidRPr="00EC29FB">
        <w:rPr>
          <w:rStyle w:val="StyleUnderline"/>
        </w:rPr>
        <w:t>Council of Europe</w:t>
      </w:r>
      <w:r w:rsidRPr="00EC29FB">
        <w:rPr>
          <w:sz w:val="16"/>
        </w:rPr>
        <w:t xml:space="preserve">.7 </w:t>
      </w:r>
      <w:r w:rsidRPr="00EC29FB">
        <w:rPr>
          <w:rStyle w:val="StyleUnderline"/>
        </w:rPr>
        <w:t>The United States is</w:t>
      </w:r>
      <w:r w:rsidRPr="00EC29FB">
        <w:rPr>
          <w:sz w:val="16"/>
        </w:rPr>
        <w:t xml:space="preserve"> now </w:t>
      </w:r>
      <w:r w:rsidRPr="00EC29FB">
        <w:rPr>
          <w:rStyle w:val="StyleUnderline"/>
        </w:rPr>
        <w:t>at risk of losing its observer status</w:t>
      </w:r>
      <w:r w:rsidRPr="00EC29FB">
        <w:rPr>
          <w:sz w:val="16"/>
        </w:rPr>
        <w:t xml:space="preserve"> in the highly influential organization </w:t>
      </w:r>
      <w:r w:rsidRPr="00EC29FB">
        <w:rPr>
          <w:rStyle w:val="StyleUnderline"/>
        </w:rPr>
        <w:t>because of its failure to take steps toward a</w:t>
      </w:r>
      <w:r>
        <w:rPr>
          <w:rStyle w:val="StyleUnderline"/>
        </w:rPr>
        <w:t xml:space="preserve"> </w:t>
      </w:r>
      <w:r w:rsidRPr="00EC29FB">
        <w:rPr>
          <w:rStyle w:val="StyleUnderline"/>
        </w:rPr>
        <w:t>moratorium on all executions</w:t>
      </w:r>
      <w:r w:rsidRPr="00EC29FB">
        <w:rPr>
          <w:sz w:val="16"/>
        </w:rPr>
        <w:t xml:space="preserve">.' The Council's Parliamentary Assembly declared that dialogue on the issue has "largely failed with the U.S." and that it was becoming increasingly difficult for the Council to accept in its midst "observer states which carried out executions."9 In 2001, the Assembly had passed a resolution deploring this "fundamental difference in values" between it and the United States, deciding henceforth only to grant observer status "to states which strictly respect a moratorium on executions or have already abolished the death penalty."' ° Clearly, </w:t>
      </w:r>
      <w:r w:rsidRPr="00EC29FB">
        <w:rPr>
          <w:rStyle w:val="StyleUnderline"/>
        </w:rPr>
        <w:t>loss of access</w:t>
      </w:r>
      <w:r w:rsidRPr="00EC29FB">
        <w:rPr>
          <w:sz w:val="16"/>
        </w:rPr>
        <w:t xml:space="preserve"> to such a major European forum </w:t>
      </w:r>
      <w:r w:rsidRPr="00EC29FB">
        <w:rPr>
          <w:rStyle w:val="StyleUnderline"/>
        </w:rPr>
        <w:t>would be a</w:t>
      </w:r>
      <w:r>
        <w:rPr>
          <w:rStyle w:val="StyleUnderline"/>
        </w:rPr>
        <w:t xml:space="preserve"> </w:t>
      </w:r>
      <w:r w:rsidRPr="00EC29FB">
        <w:rPr>
          <w:rStyle w:val="StyleUnderline"/>
        </w:rPr>
        <w:t>body blow to the already shaky trans-Atlantic relationship</w:t>
      </w:r>
      <w:r w:rsidRPr="00EC29FB">
        <w:rPr>
          <w:sz w:val="16"/>
        </w:rPr>
        <w:t xml:space="preserve">. </w:t>
      </w:r>
      <w:r w:rsidRPr="00EC29FB">
        <w:rPr>
          <w:rStyle w:val="StyleUnderline"/>
        </w:rPr>
        <w:t>Diplomatic shunning of the United States</w:t>
      </w:r>
      <w:r w:rsidRPr="00EC29FB">
        <w:rPr>
          <w:sz w:val="16"/>
        </w:rPr>
        <w:t xml:space="preserve"> for its retention of the death penalty </w:t>
      </w:r>
      <w:r w:rsidRPr="00EC29FB">
        <w:rPr>
          <w:rStyle w:val="StyleUnderline"/>
        </w:rPr>
        <w:t>is a recent phenomenon</w:t>
      </w:r>
      <w:r w:rsidRPr="00EC29FB">
        <w:rPr>
          <w:sz w:val="16"/>
        </w:rPr>
        <w:t>, although the seeds of discord were first sown four decades ago. By the 1960s, political support for the death penalty was withering away and its use was in decline in most Western countries, including the United States." In 1965, the United Kingdom eliminated hanging as the penalty for murder; 2 two years later, Canada established a de facto moratorium on executions.' 3 A 1966 opinion poll found support for capital punishment in the United States had dropped to forty-two percent, an all-time low. 4 The death of the death penalty in the liberal democracies seemed to be only a matter of time. A window of opportunity for total abolition appeared to open when the United States Supreme Court struck down all state death penalty statutes in 1972.'" But public attitudes toward law-and-order issues were hardening, and state legislatures moved quickly to amend their capital trial and sentencing procedures. In July 1976, the Supreme Court affirmed Georgia's new death penalty statute and held that the punishment itself was not inherently unconstitutional. 6 The society most like America embarked on a diametrically opposite course just two weeks later when the Canadian House of Commons voted to abolish capital punishment for all civilian crimes. 7 That same year, Portugal celebrated the ousting of a totalitarian regime with a new constitution banning the death penalty, a pattern that would repeat in many emerging democracies throughout the years to come</w:t>
      </w:r>
      <w:r w:rsidRPr="00EC29FB">
        <w:rPr>
          <w:rStyle w:val="StyleUnderline"/>
        </w:rPr>
        <w:t>." By the end of the twentieth century, the United States stood entirely alone as the only Western</w:t>
      </w:r>
      <w:r>
        <w:rPr>
          <w:rStyle w:val="StyleUnderline"/>
        </w:rPr>
        <w:t xml:space="preserve"> </w:t>
      </w:r>
      <w:r w:rsidRPr="00EC29FB">
        <w:rPr>
          <w:rStyle w:val="StyleUnderline"/>
        </w:rPr>
        <w:t>industrialized nation still to retain the death penalty</w:t>
      </w:r>
      <w:r w:rsidRPr="00EC29FB">
        <w:rPr>
          <w:sz w:val="16"/>
        </w:rPr>
        <w:t xml:space="preserve">. </w:t>
      </w:r>
      <w:r w:rsidRPr="00EC29FB">
        <w:rPr>
          <w:rStyle w:val="StyleUnderline"/>
        </w:rPr>
        <w:t>The United States' isolation</w:t>
      </w:r>
      <w:r w:rsidRPr="00EC29FB">
        <w:rPr>
          <w:sz w:val="16"/>
        </w:rPr>
        <w:t xml:space="preserve"> on a core social policy issue </w:t>
      </w:r>
      <w:r w:rsidRPr="00EC29FB">
        <w:rPr>
          <w:rStyle w:val="StyleUnderline"/>
        </w:rPr>
        <w:t>would be little more</w:t>
      </w:r>
      <w:r>
        <w:rPr>
          <w:rStyle w:val="StyleUnderline"/>
        </w:rPr>
        <w:t xml:space="preserve"> </w:t>
      </w:r>
      <w:r w:rsidRPr="00EC29FB">
        <w:rPr>
          <w:rStyle w:val="StyleUnderline"/>
        </w:rPr>
        <w:t>than a statistical curiosity if the death penalty did not arouse such strong feelings</w:t>
      </w:r>
      <w:r>
        <w:rPr>
          <w:rStyle w:val="StyleUnderline"/>
        </w:rPr>
        <w:t xml:space="preserve"> </w:t>
      </w:r>
      <w:r w:rsidRPr="00EC29FB">
        <w:rPr>
          <w:rStyle w:val="StyleUnderline"/>
        </w:rPr>
        <w:t>abroad and cast so much discredit on America's human rights leadership</w:t>
      </w:r>
      <w:r w:rsidRPr="00EC29FB">
        <w:rPr>
          <w:sz w:val="16"/>
        </w:rPr>
        <w:t xml:space="preserve">. Reflecting on his four years as U.S. Ambassador to France, Felix Rohatyn observed: </w:t>
      </w:r>
      <w:r w:rsidRPr="00EC29FB">
        <w:rPr>
          <w:rStyle w:val="Emphasis"/>
        </w:rPr>
        <w:t xml:space="preserve">[N]o single issue evoked as </w:t>
      </w:r>
      <w:r w:rsidRPr="00EC29FB">
        <w:rPr>
          <w:rStyle w:val="Emphasis"/>
        </w:rPr>
        <w:lastRenderedPageBreak/>
        <w:t>much passion and as much protest</w:t>
      </w:r>
      <w:r>
        <w:rPr>
          <w:rStyle w:val="Emphasis"/>
        </w:rPr>
        <w:t xml:space="preserve"> </w:t>
      </w:r>
      <w:r w:rsidRPr="00EC29FB">
        <w:rPr>
          <w:rStyle w:val="Emphasis"/>
        </w:rPr>
        <w:t>as executions in the United States</w:t>
      </w:r>
      <w:r w:rsidRPr="00EC29FB">
        <w:rPr>
          <w:sz w:val="16"/>
        </w:rPr>
        <w:t xml:space="preserve">. Repeated protests in front of the embassy in Paris, protests at our consulates and, just recently, a petition signed by 500,000 French men and women delivered to our embassy in Paris were part of a constant refrain.19 Sustained exposure to this criticism brought Rohatyn around from favoring the death penalty to supporting a moratorium on executions, concluding that "some 300 million of our closest allies think capital punishment is cruel and unusual and it might be worthwhile to give it some further thought.""° A senior correspondent with Newsweek predicted that </w:t>
      </w:r>
      <w:r w:rsidRPr="00EC29FB">
        <w:rPr>
          <w:rStyle w:val="StyleUnderline"/>
        </w:rPr>
        <w:t>the "values gap</w:t>
      </w:r>
      <w:r w:rsidRPr="00EC29FB">
        <w:rPr>
          <w:sz w:val="16"/>
        </w:rPr>
        <w:t xml:space="preserve">" between the Old and New World </w:t>
      </w:r>
      <w:r w:rsidRPr="00EC29FB">
        <w:rPr>
          <w:rStyle w:val="StyleUnderline"/>
        </w:rPr>
        <w:t>would "eventually have political ramifications</w:t>
      </w:r>
      <w:r w:rsidRPr="00EC29FB">
        <w:rPr>
          <w:sz w:val="16"/>
        </w:rPr>
        <w:t xml:space="preserve"> .... </w:t>
      </w:r>
      <w:r w:rsidRPr="00EC29FB">
        <w:rPr>
          <w:rStyle w:val="StyleUnderline"/>
        </w:rPr>
        <w:t>Increasingly, Europe will</w:t>
      </w:r>
      <w:r>
        <w:rPr>
          <w:rStyle w:val="StyleUnderline"/>
        </w:rPr>
        <w:t xml:space="preserve"> </w:t>
      </w:r>
      <w:r w:rsidRPr="00EC29FB">
        <w:rPr>
          <w:rStyle w:val="StyleUnderline"/>
        </w:rPr>
        <w:t>find it difficul</w:t>
      </w:r>
      <w:r w:rsidRPr="00EC29FB">
        <w:rPr>
          <w:sz w:val="16"/>
        </w:rPr>
        <w:t>t (and unpopular</w:t>
      </w:r>
      <w:r w:rsidRPr="00EC29FB">
        <w:rPr>
          <w:rStyle w:val="StyleUnderline"/>
        </w:rPr>
        <w:t>) to be allied with a nation whose values it doesn't</w:t>
      </w:r>
      <w:r>
        <w:rPr>
          <w:rStyle w:val="StyleUnderline"/>
        </w:rPr>
        <w:t xml:space="preserve"> </w:t>
      </w:r>
      <w:r w:rsidRPr="00EC29FB">
        <w:rPr>
          <w:rStyle w:val="StyleUnderline"/>
        </w:rPr>
        <w:t>share - not to mention to be led by it.</w:t>
      </w:r>
      <w:r w:rsidRPr="00EC29FB">
        <w:rPr>
          <w:sz w:val="16"/>
        </w:rPr>
        <w:t xml:space="preserve">"'" Unquestionably, </w:t>
      </w:r>
      <w:r w:rsidRPr="00EC29FB">
        <w:rPr>
          <w:rStyle w:val="StyleUnderline"/>
        </w:rPr>
        <w:t>adverse public reaction</w:t>
      </w:r>
      <w:r w:rsidRPr="00EC29FB">
        <w:rPr>
          <w:sz w:val="16"/>
        </w:rPr>
        <w:t xml:space="preserve"> to particularly troubling capital cases </w:t>
      </w:r>
      <w:r w:rsidRPr="00EC29FB">
        <w:rPr>
          <w:rStyle w:val="StyleUnderline"/>
        </w:rPr>
        <w:t>adds to negative perceptions of America abroad</w:t>
      </w:r>
      <w:r w:rsidRPr="00EC29FB">
        <w:rPr>
          <w:sz w:val="16"/>
        </w:rPr>
        <w:t xml:space="preserve">. The news that Spanish national Joaquin Martinez had been sentenced to death on the basis of questionable evidence sparked public outrage in Spain.22 King Juan Carlos appealed to U.S. authorities, while the Spanish public contributed hundreds of thousands of dollars to a defense fund.23 Martinez was eventually acquitted of all charges following a highly publicized retrial and returned to a tumultuous welcome in Spain.24 Within days of his return, Martinez had become "a symbol of Europe's disdain for a U.S. execution policy seen as applying mostly to the poor, nonwhite and the mentally deficient."25 When Joseph O'Dell faced execution in Virginia despite an unresolved claim of innocence, the European response dwarfed domestic expressions of concern.26 The Pope and Mother Teresa appealed for clemency?7 as a member from the European Parliament and an official of the Italian consulate flew to Virginia to meet with the state governor. 2 In the days leading up to the execution, nearly ten thousand protesting calls and faxes were logged by the governor's office, mostly from Italy.29 The mayor of Palermo made O'Dell an honorary citizen and publicly joined in the crusade to save his life.30 In stark contrast, only about a dozen protestors gathered outside of the prison for a candlelight vigil as O'Dell's last hours approached. 31 After the execution, the city of Palermo chartered a plane to return the body for a public funeral and burial in a cemetery normally reserved for aristocrats and Mafia dons. 32 His tombstone describes O'Dell as "killed by Virginia, U.S.A., in a merciless and brutal justice system."33 </w:t>
      </w:r>
      <w:r w:rsidRPr="00EC29FB">
        <w:rPr>
          <w:rStyle w:val="StyleUnderline"/>
        </w:rPr>
        <w:t>Large segments of global opinion now view the United States' retention of the</w:t>
      </w:r>
      <w:r>
        <w:rPr>
          <w:rStyle w:val="StyleUnderline"/>
        </w:rPr>
        <w:t xml:space="preserve"> </w:t>
      </w:r>
      <w:r w:rsidRPr="00EC29FB">
        <w:rPr>
          <w:rStyle w:val="StyleUnderline"/>
        </w:rPr>
        <w:t>death penalty as incompatible with its self-proclaimed moral leadership of the</w:t>
      </w:r>
      <w:r>
        <w:rPr>
          <w:rStyle w:val="StyleUnderline"/>
        </w:rPr>
        <w:t xml:space="preserve"> </w:t>
      </w:r>
      <w:r w:rsidRPr="00EC29FB">
        <w:rPr>
          <w:rStyle w:val="StyleUnderline"/>
        </w:rPr>
        <w:t>international community</w:t>
      </w:r>
      <w:r w:rsidRPr="00EC29FB">
        <w:rPr>
          <w:sz w:val="16"/>
        </w:rPr>
        <w:t>. "For us, what the Americans are doing is completely incomprehensible, that such an advanced country can be involved in such an act of barbarism," said Henry Leclerc, president of the Human Rights League. "No European country does this. No advanced country does this. America is doing it along with countries like China and Russia and other countries that have terrible human rights records. To us, it looks the same as if the Americans were endorsing torture or slavery. ' 34</w:t>
      </w:r>
    </w:p>
    <w:p w14:paraId="74871C6E" w14:textId="77777777" w:rsidR="00481149" w:rsidRDefault="00481149" w:rsidP="00481149">
      <w:pPr>
        <w:pStyle w:val="Heading4"/>
      </w:pPr>
      <w:r>
        <w:t xml:space="preserve">Abolishing the death penalty is essential – that’s key to restoring diplomatic legitimacy to U.S. leadership </w:t>
      </w:r>
    </w:p>
    <w:p w14:paraId="7E5A9ABF" w14:textId="77777777" w:rsidR="00481149" w:rsidRDefault="00481149" w:rsidP="00481149">
      <w:r w:rsidRPr="000E5858">
        <w:rPr>
          <w:rStyle w:val="Style13ptBold"/>
        </w:rPr>
        <w:t>Warren</w:t>
      </w:r>
      <w:r>
        <w:t>, M. (</w:t>
      </w:r>
      <w:r w:rsidRPr="000E5858">
        <w:rPr>
          <w:rStyle w:val="Style13ptBold"/>
        </w:rPr>
        <w:t>2004</w:t>
      </w:r>
      <w:r>
        <w:t xml:space="preserve">). Death, dissent, and diplomacy: the </w:t>
      </w:r>
      <w:proofErr w:type="spellStart"/>
      <w:r>
        <w:t>u.s.</w:t>
      </w:r>
      <w:proofErr w:type="spellEnd"/>
      <w:r>
        <w:t xml:space="preserve"> Death penalty as an obstacle to foreign relations. William &amp; Mary Bill of Rights Journal, 13(2). Retrieved from </w:t>
      </w:r>
      <w:proofErr w:type="gramStart"/>
      <w:r>
        <w:t>https://scholarship.law.wm.edu/cgi/viewcontent.cgi ?article</w:t>
      </w:r>
      <w:proofErr w:type="gramEnd"/>
      <w:r>
        <w:t>=1234&amp;context=</w:t>
      </w:r>
      <w:proofErr w:type="spellStart"/>
      <w:r>
        <w:t>wmborj</w:t>
      </w:r>
      <w:proofErr w:type="spellEnd"/>
      <w:r>
        <w:t>., mm</w:t>
      </w:r>
    </w:p>
    <w:p w14:paraId="5F9F121F" w14:textId="27438D80" w:rsidR="00481149" w:rsidRDefault="00481149" w:rsidP="00EC29FB">
      <w:pPr>
        <w:rPr>
          <w:sz w:val="16"/>
        </w:rPr>
      </w:pPr>
      <w:r w:rsidRPr="00E73229">
        <w:rPr>
          <w:sz w:val="16"/>
        </w:rPr>
        <w:t xml:space="preserve">In March 2001, Secretary of State Colin Powell met for the first time with a high-level European Union (EU) delegation to discuss mutual foreign policy concerns. At the insistence of the EU, the use of the death penalty in the United States was added to the agenda. 16 Responding to the Swedish Foreign Minister, Powell reiterated that there was a broad consensus within the United States in support of capital punishment, that both Presidential candidates had endorsed it and that the American position was unlikely to change in the foreseeable future.167 It was an inauspicious beginning to a relationship that already faced deep divisions over trade practices, military policy, environmental standards, and diplomacy in the Middle East. Some mainstream foreign policy observers were quick to dismiss these European concerns over the death penalty as inconsequential or insincere. One commentator dubbed the issue a "false crisis" in the transatlantic partnership, 168 while another described it as "a club to beat America... a statement that while you may be a superpower we're far morally superior."'69 Despite a germ of truth, these critiques ultimately ring hollow. Resurging anti-Americanism undoubtedly swells the chorus of condemnation, but </w:t>
      </w:r>
      <w:r w:rsidRPr="000E5858">
        <w:rPr>
          <w:rStyle w:val="StyleUnderline"/>
        </w:rPr>
        <w:t>there is</w:t>
      </w:r>
      <w:r w:rsidRPr="00E73229">
        <w:rPr>
          <w:sz w:val="16"/>
        </w:rPr>
        <w:t xml:space="preserve"> also </w:t>
      </w:r>
      <w:r w:rsidRPr="000E5858">
        <w:rPr>
          <w:rStyle w:val="StyleUnderline"/>
        </w:rPr>
        <w:t>no denying the revulsion that allied</w:t>
      </w:r>
      <w:r>
        <w:rPr>
          <w:rStyle w:val="StyleUnderline"/>
        </w:rPr>
        <w:t xml:space="preserve"> </w:t>
      </w:r>
      <w:r w:rsidRPr="000E5858">
        <w:rPr>
          <w:rStyle w:val="StyleUnderline"/>
        </w:rPr>
        <w:t>nations feel toward the death penalty</w:t>
      </w:r>
      <w:r w:rsidRPr="00E73229">
        <w:rPr>
          <w:sz w:val="16"/>
        </w:rPr>
        <w:t xml:space="preserve"> or the sincere distress that its retention by the United States causes. Nor can the dispute be reduced to a simple clash between American values and European elitism - not when the countries advocating universal abolition are as culturally varied as Brazil, </w:t>
      </w:r>
      <w:proofErr w:type="gramStart"/>
      <w:r w:rsidRPr="00E73229">
        <w:rPr>
          <w:sz w:val="16"/>
        </w:rPr>
        <w:t>Nepal</w:t>
      </w:r>
      <w:proofErr w:type="gramEnd"/>
      <w:r w:rsidRPr="00E73229">
        <w:rPr>
          <w:sz w:val="16"/>
        </w:rPr>
        <w:t xml:space="preserve"> and Namibia. Perhaps most importantly, the consistency of international responses in the fateful years since has reduced such dismissive assessments to wishful thinking. For a brief time following the terrible attacks of September 11, 2001, it appeared as though differences over criminal justice issues might be swept aside by the mutual international zeal to apprehend and punish those responsible. Surely, any international crisis could sway other nations to cooperate unreservedly with American justice, it would be the threat of global terrorism. Yet, </w:t>
      </w:r>
      <w:r w:rsidRPr="00E73229">
        <w:rPr>
          <w:rStyle w:val="StyleUnderline"/>
        </w:rPr>
        <w:t>despite intense</w:t>
      </w:r>
      <w:r>
        <w:rPr>
          <w:rStyle w:val="StyleUnderline"/>
        </w:rPr>
        <w:t xml:space="preserve"> </w:t>
      </w:r>
      <w:r w:rsidRPr="00E73229">
        <w:rPr>
          <w:sz w:val="16"/>
        </w:rPr>
        <w:t xml:space="preserve">and prolonged </w:t>
      </w:r>
      <w:r w:rsidRPr="00E73229">
        <w:rPr>
          <w:rStyle w:val="StyleUnderline"/>
        </w:rPr>
        <w:t>diplomatic pressure by the United States</w:t>
      </w:r>
      <w:r w:rsidRPr="00E73229">
        <w:rPr>
          <w:sz w:val="16"/>
        </w:rPr>
        <w:t xml:space="preserve">, </w:t>
      </w:r>
      <w:r w:rsidRPr="00E73229">
        <w:rPr>
          <w:rStyle w:val="StyleUnderline"/>
        </w:rPr>
        <w:t>abolitionist countries have</w:t>
      </w:r>
      <w:r>
        <w:rPr>
          <w:rStyle w:val="StyleUnderline"/>
        </w:rPr>
        <w:t xml:space="preserve"> </w:t>
      </w:r>
      <w:r w:rsidRPr="00E73229">
        <w:rPr>
          <w:rStyle w:val="StyleUnderline"/>
        </w:rPr>
        <w:t>held firmly to their principles</w:t>
      </w:r>
      <w:r w:rsidRPr="00E73229">
        <w:rPr>
          <w:sz w:val="16"/>
        </w:rPr>
        <w:t xml:space="preserve">. Rather than receding in importance, </w:t>
      </w:r>
      <w:r w:rsidRPr="00E73229">
        <w:rPr>
          <w:rStyle w:val="StyleUnderline"/>
        </w:rPr>
        <w:t>the death penalty controversy has</w:t>
      </w:r>
      <w:r>
        <w:rPr>
          <w:rStyle w:val="StyleUnderline"/>
        </w:rPr>
        <w:t xml:space="preserve"> </w:t>
      </w:r>
      <w:r w:rsidRPr="00E73229">
        <w:rPr>
          <w:rStyle w:val="StyleUnderline"/>
        </w:rPr>
        <w:t>advanced steadily to the center of post-September 11th foreign policy considerations</w:t>
      </w:r>
      <w:r w:rsidRPr="00E73229">
        <w:rPr>
          <w:sz w:val="16"/>
        </w:rPr>
        <w:t xml:space="preserve">. A new extradition agreement with the United States was delayed by nearly a year as EU officials sought and obtained the right to refuse any return without guarantees that the death penalty would not be imposed or carried out.17 The prospect of U.S. military tribunals imposing death sentences at Guantanamo Bay sent shock waves through the Western coalition. "The death </w:t>
      </w:r>
      <w:r w:rsidRPr="00E73229">
        <w:rPr>
          <w:sz w:val="16"/>
        </w:rPr>
        <w:lastRenderedPageBreak/>
        <w:t xml:space="preserve">sentence cannot be applied by military courts as this would make the international coalition lose the integrity and credibility it has so far enjoyed," warned European Commission spokesman Diego de Ojeda. 7 ' Even the capture of Saddam Hussein prompted controversy, after President Bush suggested that execution would be the appropriate punishment.'72 The Portuguese Prime Minister, a vocal supporter of the U.S.-led invasion of Iraq, declared in an interview that "under no circumstances should the death penalty be applied."1'73 UN Secretary General Kofi Annan stressed that any trial for Hussein must meet international standards. 74 "As secretary general, as the UN, as an organization, we are not going to now turn around and support the death penalty," he insisted.175 This is the new reality within which U.S. diplomacy must function. </w:t>
      </w:r>
      <w:r w:rsidRPr="00E73229">
        <w:rPr>
          <w:rStyle w:val="StyleUnderline"/>
        </w:rPr>
        <w:t>The day is</w:t>
      </w:r>
      <w:r>
        <w:rPr>
          <w:rStyle w:val="StyleUnderline"/>
        </w:rPr>
        <w:t xml:space="preserve"> </w:t>
      </w:r>
      <w:r w:rsidRPr="00E73229">
        <w:rPr>
          <w:rStyle w:val="StyleUnderline"/>
        </w:rPr>
        <w:t>long gone when the United States could credibly argue that retention of the death</w:t>
      </w:r>
      <w:r>
        <w:rPr>
          <w:rStyle w:val="StyleUnderline"/>
        </w:rPr>
        <w:t xml:space="preserve"> </w:t>
      </w:r>
      <w:r w:rsidRPr="00E73229">
        <w:rPr>
          <w:rStyle w:val="StyleUnderline"/>
        </w:rPr>
        <w:t>penalty is a purely internal matter with no transnational repercussions.</w:t>
      </w:r>
      <w:r w:rsidRPr="00E73229">
        <w:rPr>
          <w:sz w:val="16"/>
        </w:rPr>
        <w:t xml:space="preserve"> </w:t>
      </w:r>
      <w:r w:rsidRPr="00E73229">
        <w:rPr>
          <w:rStyle w:val="StyleUnderline"/>
        </w:rPr>
        <w:t>The rules for</w:t>
      </w:r>
      <w:r>
        <w:rPr>
          <w:rStyle w:val="StyleUnderline"/>
        </w:rPr>
        <w:t xml:space="preserve"> </w:t>
      </w:r>
      <w:r w:rsidRPr="00E73229">
        <w:rPr>
          <w:rStyle w:val="StyleUnderline"/>
        </w:rPr>
        <w:t>acceptable international conduct are changing, and the United States increasingly</w:t>
      </w:r>
      <w:r>
        <w:rPr>
          <w:rStyle w:val="StyleUnderline"/>
        </w:rPr>
        <w:t xml:space="preserve"> </w:t>
      </w:r>
      <w:r w:rsidRPr="00E73229">
        <w:rPr>
          <w:rStyle w:val="StyleUnderline"/>
        </w:rPr>
        <w:t>finds itself on the wrong side of what is now a fundamental human rights issue</w:t>
      </w:r>
      <w:r w:rsidRPr="00E73229">
        <w:rPr>
          <w:sz w:val="16"/>
        </w:rPr>
        <w:t xml:space="preserve">. </w:t>
      </w:r>
      <w:r w:rsidRPr="00E73229">
        <w:rPr>
          <w:rStyle w:val="StyleUnderline"/>
        </w:rPr>
        <w:t>America's split with its Western colleagues</w:t>
      </w:r>
      <w:r w:rsidRPr="00E73229">
        <w:rPr>
          <w:sz w:val="16"/>
        </w:rPr>
        <w:t xml:space="preserve"> over the propriety of executions has moved beyond polite disagreement and </w:t>
      </w:r>
      <w:r w:rsidRPr="00E73229">
        <w:rPr>
          <w:rStyle w:val="StyleUnderline"/>
        </w:rPr>
        <w:t>is directly impacting foreign policy</w:t>
      </w:r>
      <w:r>
        <w:rPr>
          <w:rStyle w:val="StyleUnderline"/>
        </w:rPr>
        <w:t xml:space="preserve"> </w:t>
      </w:r>
      <w:r w:rsidRPr="00E73229">
        <w:rPr>
          <w:rStyle w:val="StyleUnderline"/>
        </w:rPr>
        <w:t>objectives and undermining important bilateral relations</w:t>
      </w:r>
      <w:r w:rsidRPr="00E73229">
        <w:rPr>
          <w:sz w:val="16"/>
        </w:rPr>
        <w:t xml:space="preserve">. Participation in executions, however indirectly, is a line that many countries crucial to U.S. security interests simply will not cross. As the Council of Europe's Secretary-General wrote in an article directed at American readers, these developments "are not symptoms of an ephemeral trend, but the consequence of a profound belief that the death penalty has no place in a civilized democracy."' 176 Nonetheless, </w:t>
      </w:r>
      <w:r w:rsidRPr="00E73229">
        <w:rPr>
          <w:rStyle w:val="StyleUnderline"/>
        </w:rPr>
        <w:t>there are some encouraging signs</w:t>
      </w:r>
      <w:r w:rsidRPr="00E73229">
        <w:rPr>
          <w:sz w:val="16"/>
        </w:rPr>
        <w:t xml:space="preserve"> that the death penalty divide between America and its allies is not a chasm. The United States Supreme Court recently abolished the death penalty for prisoners with mental retardation, 7 7 and is reconsidering the constitutionality of executing juvenile offenders. 17 </w:t>
      </w:r>
      <w:r w:rsidRPr="00E73229">
        <w:rPr>
          <w:rStyle w:val="StyleUnderline"/>
        </w:rPr>
        <w:t>The number</w:t>
      </w:r>
      <w:r>
        <w:rPr>
          <w:rStyle w:val="StyleUnderline"/>
        </w:rPr>
        <w:t xml:space="preserve"> </w:t>
      </w:r>
      <w:r w:rsidRPr="00E73229">
        <w:rPr>
          <w:rStyle w:val="StyleUnderline"/>
        </w:rPr>
        <w:t>of death sentences imposed in the United States has declined</w:t>
      </w:r>
      <w:r w:rsidRPr="00E73229">
        <w:rPr>
          <w:sz w:val="16"/>
        </w:rPr>
        <w:t xml:space="preserve"> precipitously in recent years, while public confidence in the fairness and reliability of the ultimate punishment is eroding.17 1 The Governor of Illinois first declared a moratorium on executions and then emptied death row, and the political sky did not fall.' Sensing the shift in the public mood, major presidential candidates have dared to qualify their support for capital punishment for the first time in more than a decade.'81 Even the recent replacement of gas chambers and electric chairs with ostensibly painless lethal injection technology may signal a moderating cultural attitude toward retribution. 18 2 However tentatively</w:t>
      </w:r>
      <w:r w:rsidRPr="00E73229">
        <w:rPr>
          <w:rStyle w:val="StyleUnderline"/>
        </w:rPr>
        <w:t>, it is</w:t>
      </w:r>
      <w:r w:rsidRPr="00E73229">
        <w:rPr>
          <w:sz w:val="16"/>
        </w:rPr>
        <w:t xml:space="preserve"> just </w:t>
      </w:r>
      <w:r w:rsidRPr="00E73229">
        <w:rPr>
          <w:rStyle w:val="StyleUnderline"/>
        </w:rPr>
        <w:t>possible</w:t>
      </w:r>
      <w:r w:rsidRPr="00E73229">
        <w:rPr>
          <w:sz w:val="16"/>
        </w:rPr>
        <w:t xml:space="preserve"> </w:t>
      </w:r>
      <w:r w:rsidRPr="00E73229">
        <w:rPr>
          <w:rStyle w:val="StyleUnderline"/>
        </w:rPr>
        <w:t>that the</w:t>
      </w:r>
      <w:r>
        <w:rPr>
          <w:rStyle w:val="StyleUnderline"/>
        </w:rPr>
        <w:t xml:space="preserve"> </w:t>
      </w:r>
      <w:r w:rsidRPr="00E73229">
        <w:rPr>
          <w:rStyle w:val="StyleUnderline"/>
        </w:rPr>
        <w:t>United States has begun retracing</w:t>
      </w:r>
      <w:r w:rsidRPr="00E73229">
        <w:rPr>
          <w:sz w:val="16"/>
        </w:rPr>
        <w:t xml:space="preserve"> the </w:t>
      </w:r>
      <w:r w:rsidRPr="00E73229">
        <w:rPr>
          <w:rStyle w:val="StyleUnderline"/>
        </w:rPr>
        <w:t>abolitionist steps</w:t>
      </w:r>
      <w:r w:rsidRPr="00E73229">
        <w:rPr>
          <w:sz w:val="16"/>
        </w:rPr>
        <w:t xml:space="preserve"> taken by other Western societies over thirty years ago. In the long run, the familial difference over capital punishment may turn out to be less one of temperament than of timing. For the fiftieth anniversary of their executions, the Governor of Massachusetts proclaimed a </w:t>
      </w:r>
      <w:proofErr w:type="gramStart"/>
      <w:r w:rsidRPr="00E73229">
        <w:rPr>
          <w:sz w:val="16"/>
        </w:rPr>
        <w:t>memorial day</w:t>
      </w:r>
      <w:proofErr w:type="gramEnd"/>
      <w:r w:rsidRPr="00E73229">
        <w:rPr>
          <w:sz w:val="16"/>
        </w:rPr>
        <w:t xml:space="preserve"> to commemorate and exonerate Sacco and Vanzetti. 183 The proclamation noted: [T]hat all human institutions are imperfect, that the possibility of injustice is ever-present, and that the acknowledgement [sic] of fault, combined with a resolve to do better, are signs of strength in a free society .... Simple decency and compassion, as well as respect for truth and an enduring commitment to our nation's highest ideals, require that the fate of Nicola Sacco and Bartolomeo Vanzetti be-pondered by all who cherish tolerance, </w:t>
      </w:r>
      <w:proofErr w:type="gramStart"/>
      <w:r w:rsidRPr="00E73229">
        <w:rPr>
          <w:sz w:val="16"/>
        </w:rPr>
        <w:t>justice</w:t>
      </w:r>
      <w:proofErr w:type="gramEnd"/>
      <w:r w:rsidRPr="00E73229">
        <w:rPr>
          <w:sz w:val="16"/>
        </w:rPr>
        <w:t xml:space="preserve"> and human understanding.'" </w:t>
      </w:r>
      <w:r w:rsidRPr="00E73229">
        <w:rPr>
          <w:rStyle w:val="StyleUnderline"/>
        </w:rPr>
        <w:t>This is the kind of leadership that U.S. diplomacy should provide, yet cannot</w:t>
      </w:r>
      <w:r>
        <w:rPr>
          <w:rStyle w:val="StyleUnderline"/>
        </w:rPr>
        <w:t xml:space="preserve"> </w:t>
      </w:r>
      <w:r w:rsidRPr="00E73229">
        <w:rPr>
          <w:rStyle w:val="StyleUnderline"/>
        </w:rPr>
        <w:t>offe</w:t>
      </w:r>
      <w:r w:rsidRPr="00E73229">
        <w:rPr>
          <w:sz w:val="16"/>
        </w:rPr>
        <w:t xml:space="preserve">r: </w:t>
      </w:r>
      <w:r w:rsidRPr="00E73229">
        <w:rPr>
          <w:rStyle w:val="StyleUnderline"/>
        </w:rPr>
        <w:t>the strength to acknowledge that every execution is incompatible with</w:t>
      </w:r>
      <w:r>
        <w:rPr>
          <w:rStyle w:val="StyleUnderline"/>
        </w:rPr>
        <w:t xml:space="preserve"> </w:t>
      </w:r>
      <w:r w:rsidRPr="00E73229">
        <w:rPr>
          <w:rStyle w:val="StyleUnderline"/>
        </w:rPr>
        <w:t>democratic ideals</w:t>
      </w:r>
      <w:r w:rsidRPr="00E73229">
        <w:rPr>
          <w:sz w:val="16"/>
        </w:rPr>
        <w:t xml:space="preserve">, </w:t>
      </w:r>
      <w:r w:rsidRPr="00E73229">
        <w:rPr>
          <w:rStyle w:val="StyleUnderline"/>
        </w:rPr>
        <w:t>and the resolve to once again champion those evolving human</w:t>
      </w:r>
      <w:r>
        <w:rPr>
          <w:rStyle w:val="StyleUnderline"/>
        </w:rPr>
        <w:t xml:space="preserve"> </w:t>
      </w:r>
      <w:r w:rsidRPr="00E73229">
        <w:rPr>
          <w:rStyle w:val="StyleUnderline"/>
        </w:rPr>
        <w:t>rights standards that mark the progress of a maturing global society</w:t>
      </w:r>
      <w:r w:rsidRPr="00E73229">
        <w:rPr>
          <w:sz w:val="16"/>
        </w:rPr>
        <w:t xml:space="preserve">. </w:t>
      </w:r>
      <w:r w:rsidRPr="00E73229">
        <w:rPr>
          <w:rStyle w:val="StyleUnderline"/>
        </w:rPr>
        <w:t>The stigma of</w:t>
      </w:r>
      <w:r>
        <w:rPr>
          <w:rStyle w:val="StyleUnderline"/>
        </w:rPr>
        <w:t xml:space="preserve"> </w:t>
      </w:r>
      <w:r w:rsidRPr="00E73229">
        <w:rPr>
          <w:rStyle w:val="StyleUnderline"/>
        </w:rPr>
        <w:t>the United States as one of the world's leading executioners deprives its diplomacy</w:t>
      </w:r>
      <w:r>
        <w:rPr>
          <w:rStyle w:val="StyleUnderline"/>
        </w:rPr>
        <w:t xml:space="preserve"> </w:t>
      </w:r>
      <w:r w:rsidRPr="00E73229">
        <w:rPr>
          <w:rStyle w:val="StyleUnderline"/>
        </w:rPr>
        <w:t>of the moral high ground</w:t>
      </w:r>
      <w:r w:rsidRPr="00E73229">
        <w:rPr>
          <w:sz w:val="16"/>
        </w:rPr>
        <w:t xml:space="preserve">, </w:t>
      </w:r>
      <w:r w:rsidRPr="00E73229">
        <w:rPr>
          <w:rStyle w:val="StyleUnderline"/>
        </w:rPr>
        <w:t>while at the same time affording an unassailable rallying</w:t>
      </w:r>
      <w:r>
        <w:rPr>
          <w:rStyle w:val="StyleUnderline"/>
        </w:rPr>
        <w:t xml:space="preserve"> </w:t>
      </w:r>
      <w:r w:rsidRPr="00E73229">
        <w:rPr>
          <w:rStyle w:val="StyleUnderline"/>
        </w:rPr>
        <w:t>point for the growing opposition to American hegemony abroad</w:t>
      </w:r>
      <w:r w:rsidRPr="00E73229">
        <w:rPr>
          <w:sz w:val="16"/>
        </w:rPr>
        <w:t xml:space="preserve">. </w:t>
      </w:r>
      <w:r w:rsidRPr="00E73229">
        <w:rPr>
          <w:rStyle w:val="StyleUnderline"/>
        </w:rPr>
        <w:t>Retention of capital punishment distances the United States from its closest</w:t>
      </w:r>
      <w:r>
        <w:rPr>
          <w:rStyle w:val="StyleUnderline"/>
        </w:rPr>
        <w:t xml:space="preserve"> </w:t>
      </w:r>
      <w:r w:rsidRPr="00E73229">
        <w:rPr>
          <w:rStyle w:val="StyleUnderline"/>
        </w:rPr>
        <w:t>partners in ways both symbolic and tangible, and the costs of that isolation are</w:t>
      </w:r>
      <w:r>
        <w:rPr>
          <w:rStyle w:val="StyleUnderline"/>
        </w:rPr>
        <w:t xml:space="preserve"> </w:t>
      </w:r>
      <w:r w:rsidRPr="00E73229">
        <w:rPr>
          <w:rStyle w:val="StyleUnderline"/>
        </w:rPr>
        <w:t>rising steadily. The pernicious influence of the U.S. death penalty on foreign affairs</w:t>
      </w:r>
      <w:r>
        <w:rPr>
          <w:rStyle w:val="StyleUnderline"/>
        </w:rPr>
        <w:t xml:space="preserve"> </w:t>
      </w:r>
      <w:r w:rsidRPr="00E73229">
        <w:rPr>
          <w:rStyle w:val="StyleUnderline"/>
        </w:rPr>
        <w:t>will only compound over time, until the day that America finally reverses its</w:t>
      </w:r>
      <w:r>
        <w:rPr>
          <w:rStyle w:val="StyleUnderline"/>
        </w:rPr>
        <w:t xml:space="preserve"> </w:t>
      </w:r>
      <w:r w:rsidRPr="00E73229">
        <w:rPr>
          <w:rStyle w:val="StyleUnderline"/>
        </w:rPr>
        <w:t>solitary and shameful course</w:t>
      </w:r>
      <w:r w:rsidRPr="00E73229">
        <w:rPr>
          <w:sz w:val="16"/>
        </w:rPr>
        <w:t>.</w:t>
      </w:r>
    </w:p>
    <w:p w14:paraId="6630EC69" w14:textId="65982012" w:rsidR="00084172" w:rsidRDefault="00481149" w:rsidP="00084172">
      <w:pPr>
        <w:pStyle w:val="Heading4"/>
      </w:pPr>
      <w:r>
        <w:t>Strengthening our diplomatic alignment with allies is key to the liberal international order – it solves every major international impact – the alternative is a great power war</w:t>
      </w:r>
    </w:p>
    <w:p w14:paraId="0E952986" w14:textId="1493E641" w:rsidR="00084172" w:rsidRPr="00084172" w:rsidRDefault="00084172" w:rsidP="00084172">
      <w:proofErr w:type="spellStart"/>
      <w:r w:rsidRPr="00877444">
        <w:rPr>
          <w:rStyle w:val="Style13ptBold"/>
        </w:rPr>
        <w:t>Chollet</w:t>
      </w:r>
      <w:proofErr w:type="spellEnd"/>
      <w:r w:rsidRPr="00877444">
        <w:rPr>
          <w:rStyle w:val="Style13ptBold"/>
        </w:rPr>
        <w:t xml:space="preserve"> 17 </w:t>
      </w:r>
      <w:r>
        <w:t>(</w:t>
      </w:r>
      <w:r w:rsidRPr="00877444">
        <w:t xml:space="preserve">Derek </w:t>
      </w:r>
      <w:proofErr w:type="spellStart"/>
      <w:r w:rsidRPr="00877444">
        <w:t>Chollet</w:t>
      </w:r>
      <w:proofErr w:type="spellEnd"/>
      <w:r w:rsidRPr="00877444">
        <w:t xml:space="preserve">, Executive Vice President and Senior Advisor for Security and Defense Policy at the German Marshall Fund of the United States, “Building “Situations of Strength”,  </w:t>
      </w:r>
      <w:r w:rsidRPr="00AB621C">
        <w:rPr>
          <w:i/>
        </w:rPr>
        <w:t>Brookings Report</w:t>
      </w:r>
      <w:r w:rsidRPr="00877444">
        <w:t xml:space="preserve">, February, </w:t>
      </w:r>
      <w:hyperlink r:id="rId7" w:history="1">
        <w:r w:rsidRPr="00736CC9">
          <w:rPr>
            <w:rStyle w:val="Hyperlink"/>
          </w:rPr>
          <w:t>https://www.brookings.edu/wp-content/uploads/2017/02/fp_201702_ofc_report_web.pdf</w:t>
        </w:r>
      </w:hyperlink>
      <w:r>
        <w:t>), mm</w:t>
      </w:r>
    </w:p>
    <w:p w14:paraId="4E3081F7" w14:textId="7BE43E76" w:rsidR="00084172" w:rsidRDefault="00084172" w:rsidP="00084172">
      <w:pPr>
        <w:rPr>
          <w:sz w:val="16"/>
        </w:rPr>
      </w:pPr>
      <w:r w:rsidRPr="00481149">
        <w:rPr>
          <w:sz w:val="16"/>
        </w:rPr>
        <w:t xml:space="preserve">We believe that </w:t>
      </w:r>
      <w:r w:rsidRPr="00481149">
        <w:rPr>
          <w:rStyle w:val="StyleUnderline"/>
        </w:rPr>
        <w:t>abandoning</w:t>
      </w:r>
      <w:r w:rsidRPr="00481149">
        <w:rPr>
          <w:sz w:val="16"/>
        </w:rPr>
        <w:t xml:space="preserve"> traditional </w:t>
      </w:r>
      <w:r w:rsidRPr="00481149">
        <w:rPr>
          <w:rStyle w:val="StyleUnderline"/>
        </w:rPr>
        <w:t>U.S. support for the international</w:t>
      </w:r>
      <w:r w:rsidR="00481149">
        <w:rPr>
          <w:rStyle w:val="StyleUnderline"/>
        </w:rPr>
        <w:t xml:space="preserve"> </w:t>
      </w:r>
      <w:r w:rsidRPr="00481149">
        <w:rPr>
          <w:rStyle w:val="StyleUnderline"/>
        </w:rPr>
        <w:t>order would be a serious strategic error</w:t>
      </w:r>
      <w:r w:rsidRPr="00481149">
        <w:rPr>
          <w:sz w:val="16"/>
        </w:rPr>
        <w:t xml:space="preserve"> </w:t>
      </w:r>
      <w:r w:rsidRPr="00481149">
        <w:rPr>
          <w:rStyle w:val="StyleUnderline"/>
        </w:rPr>
        <w:t>that would leave</w:t>
      </w:r>
      <w:r w:rsidRPr="00481149">
        <w:rPr>
          <w:sz w:val="16"/>
        </w:rPr>
        <w:t xml:space="preserve"> the United States</w:t>
      </w:r>
      <w:r w:rsidR="00481149" w:rsidRPr="00481149">
        <w:rPr>
          <w:sz w:val="16"/>
        </w:rPr>
        <w:t xml:space="preserve"> </w:t>
      </w:r>
      <w:r w:rsidRPr="00481149">
        <w:rPr>
          <w:sz w:val="16"/>
        </w:rPr>
        <w:t xml:space="preserve">weaker and poorer, and </w:t>
      </w:r>
      <w:r w:rsidRPr="00481149">
        <w:rPr>
          <w:rStyle w:val="StyleUnderline"/>
        </w:rPr>
        <w:t>the world more dangerous. It would encourage</w:t>
      </w:r>
      <w:r w:rsidR="00481149">
        <w:rPr>
          <w:rStyle w:val="StyleUnderline"/>
        </w:rPr>
        <w:t xml:space="preserve"> </w:t>
      </w:r>
      <w:r w:rsidRPr="00481149">
        <w:rPr>
          <w:rStyle w:val="StyleUnderline"/>
        </w:rPr>
        <w:lastRenderedPageBreak/>
        <w:t>revisionist states</w:t>
      </w:r>
      <w:r w:rsidRPr="00481149">
        <w:rPr>
          <w:sz w:val="16"/>
        </w:rPr>
        <w:t xml:space="preserve"> to </w:t>
      </w:r>
      <w:r w:rsidRPr="00481149">
        <w:rPr>
          <w:rStyle w:val="StyleUnderline"/>
        </w:rPr>
        <w:t>destabilize Europe, East Asia, and the Middle East</w:t>
      </w:r>
      <w:r w:rsidRPr="00481149">
        <w:rPr>
          <w:sz w:val="16"/>
        </w:rPr>
        <w:t xml:space="preserve">. </w:t>
      </w:r>
      <w:r w:rsidRPr="00481149">
        <w:rPr>
          <w:rStyle w:val="StyleUnderline"/>
        </w:rPr>
        <w:t>It</w:t>
      </w:r>
      <w:r w:rsidR="00481149">
        <w:rPr>
          <w:rStyle w:val="StyleUnderline"/>
        </w:rPr>
        <w:t xml:space="preserve"> </w:t>
      </w:r>
      <w:r w:rsidRPr="00481149">
        <w:rPr>
          <w:rStyle w:val="StyleUnderline"/>
        </w:rPr>
        <w:t xml:space="preserve">would reduce global </w:t>
      </w:r>
      <w:r w:rsidRPr="00481149">
        <w:rPr>
          <w:sz w:val="16"/>
        </w:rPr>
        <w:t xml:space="preserve">economic </w:t>
      </w:r>
      <w:r w:rsidRPr="00481149">
        <w:rPr>
          <w:rStyle w:val="StyleUnderline"/>
        </w:rPr>
        <w:t>growth</w:t>
      </w:r>
      <w:r w:rsidRPr="00481149">
        <w:rPr>
          <w:sz w:val="16"/>
        </w:rPr>
        <w:t xml:space="preserve"> </w:t>
      </w:r>
      <w:r w:rsidRPr="00481149">
        <w:rPr>
          <w:rStyle w:val="StyleUnderline"/>
        </w:rPr>
        <w:t>and leave us vulnerable to a new financial crisis</w:t>
      </w:r>
      <w:r w:rsidRPr="00481149">
        <w:rPr>
          <w:sz w:val="16"/>
        </w:rPr>
        <w:t xml:space="preserve">. And </w:t>
      </w:r>
      <w:r w:rsidRPr="00481149">
        <w:rPr>
          <w:rStyle w:val="StyleUnderline"/>
        </w:rPr>
        <w:t>it would damage efforts to tackle shared challenges like</w:t>
      </w:r>
      <w:r w:rsidR="00481149">
        <w:rPr>
          <w:rStyle w:val="StyleUnderline"/>
        </w:rPr>
        <w:t xml:space="preserve"> </w:t>
      </w:r>
      <w:r w:rsidRPr="00481149">
        <w:rPr>
          <w:rStyle w:val="StyleUnderline"/>
        </w:rPr>
        <w:t>terrorism, nuclear proliferation, and climate change</w:t>
      </w:r>
      <w:r w:rsidRPr="00481149">
        <w:rPr>
          <w:sz w:val="16"/>
        </w:rPr>
        <w:t xml:space="preserve"> that have very real—</w:t>
      </w:r>
      <w:r w:rsidR="00481149" w:rsidRPr="00481149">
        <w:rPr>
          <w:sz w:val="16"/>
        </w:rPr>
        <w:t xml:space="preserve"> </w:t>
      </w:r>
      <w:r w:rsidRPr="00481149">
        <w:rPr>
          <w:sz w:val="16"/>
        </w:rPr>
        <w:t>and potentially very damaging—impacts here at home.</w:t>
      </w:r>
      <w:r w:rsidR="00481149" w:rsidRPr="00481149">
        <w:rPr>
          <w:sz w:val="16"/>
        </w:rPr>
        <w:t xml:space="preserve"> </w:t>
      </w:r>
      <w:r w:rsidRPr="00481149">
        <w:rPr>
          <w:rStyle w:val="StyleUnderline"/>
        </w:rPr>
        <w:t>The last time an unraveling of an existing international order occurred was</w:t>
      </w:r>
      <w:r w:rsidR="00481149">
        <w:rPr>
          <w:rStyle w:val="StyleUnderline"/>
        </w:rPr>
        <w:t xml:space="preserve"> </w:t>
      </w:r>
      <w:r w:rsidRPr="00481149">
        <w:rPr>
          <w:rStyle w:val="StyleUnderline"/>
        </w:rPr>
        <w:t xml:space="preserve">in the 1930s, and the result was </w:t>
      </w:r>
      <w:r w:rsidRPr="00481149">
        <w:rPr>
          <w:rStyle w:val="Emphasis"/>
        </w:rPr>
        <w:t>depression and world war</w:t>
      </w:r>
      <w:r w:rsidRPr="00481149">
        <w:rPr>
          <w:sz w:val="16"/>
        </w:rPr>
        <w:t>. Indeed, much of the violence and disorder we see in the world today results from the weakening of the current order. Moreover, the existing order must be assessed</w:t>
      </w:r>
      <w:r w:rsidR="00481149" w:rsidRPr="00481149">
        <w:rPr>
          <w:sz w:val="16"/>
        </w:rPr>
        <w:t xml:space="preserve"> </w:t>
      </w:r>
      <w:r w:rsidRPr="00481149">
        <w:rPr>
          <w:sz w:val="16"/>
        </w:rPr>
        <w:t xml:space="preserve">relative to the plausible alternatives. </w:t>
      </w:r>
      <w:r w:rsidRPr="00481149">
        <w:rPr>
          <w:rStyle w:val="StyleUnderline"/>
        </w:rPr>
        <w:t>The best case outcome in light of an</w:t>
      </w:r>
      <w:r w:rsidR="00481149">
        <w:rPr>
          <w:rStyle w:val="StyleUnderline"/>
        </w:rPr>
        <w:t xml:space="preserve"> </w:t>
      </w:r>
      <w:r w:rsidRPr="00481149">
        <w:rPr>
          <w:rStyle w:val="StyleUnderline"/>
        </w:rPr>
        <w:t>American retreat from the international order is a spheres of influence</w:t>
      </w:r>
      <w:r w:rsidR="00481149">
        <w:rPr>
          <w:rStyle w:val="StyleUnderline"/>
        </w:rPr>
        <w:t xml:space="preserve"> </w:t>
      </w:r>
      <w:r w:rsidRPr="00481149">
        <w:rPr>
          <w:rStyle w:val="StyleUnderline"/>
        </w:rPr>
        <w:t>system</w:t>
      </w:r>
      <w:r w:rsidRPr="00481149">
        <w:rPr>
          <w:sz w:val="16"/>
        </w:rPr>
        <w:t xml:space="preserve"> whereby China dominates much of East Asia, Russia dominates</w:t>
      </w:r>
      <w:r w:rsidR="00481149" w:rsidRPr="00481149">
        <w:rPr>
          <w:sz w:val="16"/>
        </w:rPr>
        <w:t xml:space="preserve"> </w:t>
      </w:r>
      <w:r w:rsidRPr="00481149">
        <w:rPr>
          <w:sz w:val="16"/>
        </w:rPr>
        <w:t>much of Eastern and Central Europe, and the United States is preeminent</w:t>
      </w:r>
      <w:r w:rsidR="00481149" w:rsidRPr="00481149">
        <w:rPr>
          <w:sz w:val="16"/>
        </w:rPr>
        <w:t xml:space="preserve"> </w:t>
      </w:r>
      <w:r w:rsidRPr="00481149">
        <w:rPr>
          <w:sz w:val="16"/>
        </w:rPr>
        <w:t>in its own hemisphere and possibly Western Europe. Spheres of influence</w:t>
      </w:r>
      <w:r w:rsidR="00481149" w:rsidRPr="00481149">
        <w:rPr>
          <w:sz w:val="16"/>
        </w:rPr>
        <w:t xml:space="preserve"> </w:t>
      </w:r>
      <w:r w:rsidRPr="00481149">
        <w:rPr>
          <w:sz w:val="16"/>
        </w:rPr>
        <w:t>approaches to international order are inherently unstable, largely because</w:t>
      </w:r>
      <w:r w:rsidR="00481149" w:rsidRPr="00481149">
        <w:rPr>
          <w:sz w:val="16"/>
        </w:rPr>
        <w:t xml:space="preserve"> </w:t>
      </w:r>
      <w:r w:rsidRPr="00481149">
        <w:rPr>
          <w:sz w:val="16"/>
        </w:rPr>
        <w:t xml:space="preserve">the lines of demarcation are contested. </w:t>
      </w:r>
      <w:r w:rsidRPr="00481149">
        <w:rPr>
          <w:rStyle w:val="Emphasis"/>
        </w:rPr>
        <w:t>It is a configuration prone to great</w:t>
      </w:r>
      <w:r w:rsidR="00481149">
        <w:rPr>
          <w:rStyle w:val="Emphasis"/>
        </w:rPr>
        <w:t xml:space="preserve"> </w:t>
      </w:r>
      <w:r w:rsidRPr="00481149">
        <w:rPr>
          <w:rStyle w:val="Emphasis"/>
        </w:rPr>
        <w:t>power conflict</w:t>
      </w:r>
      <w:r w:rsidRPr="00481149">
        <w:rPr>
          <w:sz w:val="16"/>
        </w:rPr>
        <w:t>. And the process of transition from an open global order</w:t>
      </w:r>
      <w:r w:rsidR="00481149" w:rsidRPr="00481149">
        <w:rPr>
          <w:sz w:val="16"/>
        </w:rPr>
        <w:t xml:space="preserve"> </w:t>
      </w:r>
      <w:r w:rsidRPr="00481149">
        <w:rPr>
          <w:sz w:val="16"/>
        </w:rPr>
        <w:t>where small nations have rights to a more imperial model would be particularly fraught.</w:t>
      </w:r>
      <w:r w:rsidR="00481149" w:rsidRPr="00481149">
        <w:rPr>
          <w:sz w:val="16"/>
        </w:rPr>
        <w:t xml:space="preserve"> </w:t>
      </w:r>
      <w:r w:rsidRPr="00481149">
        <w:rPr>
          <w:sz w:val="16"/>
        </w:rPr>
        <w:t>We continue to support America’s post-World War II international purpose</w:t>
      </w:r>
      <w:r w:rsidR="00481149" w:rsidRPr="00481149">
        <w:rPr>
          <w:sz w:val="16"/>
        </w:rPr>
        <w:t xml:space="preserve"> </w:t>
      </w:r>
      <w:r w:rsidRPr="00481149">
        <w:rPr>
          <w:sz w:val="16"/>
        </w:rPr>
        <w:t>because, as imperfect as it is, the United States benefits hugely from a functioning and healthy international system. We do recognize, however, that the</w:t>
      </w:r>
      <w:r w:rsidR="00481149" w:rsidRPr="00481149">
        <w:rPr>
          <w:sz w:val="16"/>
        </w:rPr>
        <w:t xml:space="preserve"> </w:t>
      </w:r>
      <w:r w:rsidRPr="00481149">
        <w:rPr>
          <w:sz w:val="16"/>
        </w:rPr>
        <w:t>post-Cold War order needs serious renovation. The United States is facing</w:t>
      </w:r>
      <w:r w:rsidR="00481149" w:rsidRPr="00481149">
        <w:rPr>
          <w:sz w:val="16"/>
        </w:rPr>
        <w:t xml:space="preserve"> </w:t>
      </w:r>
      <w:r w:rsidRPr="00481149">
        <w:rPr>
          <w:sz w:val="16"/>
        </w:rPr>
        <w:t xml:space="preserve">new challenges that must be addressed. We believe that </w:t>
      </w:r>
      <w:r w:rsidRPr="00481149">
        <w:rPr>
          <w:rStyle w:val="StyleUnderline"/>
        </w:rPr>
        <w:t>the</w:t>
      </w:r>
      <w:r w:rsidRPr="00481149">
        <w:rPr>
          <w:sz w:val="16"/>
        </w:rPr>
        <w:t xml:space="preserve"> Trump </w:t>
      </w:r>
      <w:r w:rsidRPr="00481149">
        <w:rPr>
          <w:rStyle w:val="StyleUnderline"/>
        </w:rPr>
        <w:t>administration</w:t>
      </w:r>
      <w:r w:rsidRPr="00481149">
        <w:rPr>
          <w:sz w:val="16"/>
        </w:rPr>
        <w:t xml:space="preserve"> can best achieve its objectives if it seeks to </w:t>
      </w:r>
      <w:r w:rsidRPr="00481149">
        <w:rPr>
          <w:rStyle w:val="StyleUnderline"/>
        </w:rPr>
        <w:t>reform and strengthen</w:t>
      </w:r>
      <w:r w:rsidR="00481149">
        <w:rPr>
          <w:rStyle w:val="StyleUnderline"/>
        </w:rPr>
        <w:t xml:space="preserve"> </w:t>
      </w:r>
      <w:r w:rsidRPr="00481149">
        <w:rPr>
          <w:rStyle w:val="StyleUnderline"/>
        </w:rPr>
        <w:t>the international order instead of abandoning it.</w:t>
      </w:r>
      <w:r w:rsidRPr="00481149">
        <w:rPr>
          <w:sz w:val="16"/>
        </w:rPr>
        <w:t xml:space="preserve"> </w:t>
      </w:r>
      <w:r w:rsidRPr="00481149">
        <w:rPr>
          <w:rStyle w:val="StyleUnderline"/>
        </w:rPr>
        <w:t>The United States has the</w:t>
      </w:r>
      <w:r w:rsidR="00481149">
        <w:rPr>
          <w:rStyle w:val="StyleUnderline"/>
        </w:rPr>
        <w:t xml:space="preserve"> </w:t>
      </w:r>
      <w:r w:rsidRPr="00481149">
        <w:rPr>
          <w:rStyle w:val="StyleUnderline"/>
        </w:rPr>
        <w:t>power and the partners to accomplish this if it so chooses</w:t>
      </w:r>
      <w:r w:rsidRPr="00481149">
        <w:rPr>
          <w:sz w:val="16"/>
        </w:rPr>
        <w:t>. The American</w:t>
      </w:r>
      <w:r w:rsidR="00481149" w:rsidRPr="00481149">
        <w:rPr>
          <w:sz w:val="16"/>
        </w:rPr>
        <w:t xml:space="preserve"> </w:t>
      </w:r>
      <w:r w:rsidRPr="00481149">
        <w:rPr>
          <w:sz w:val="16"/>
        </w:rPr>
        <w:t>economy has recovered more quickly than other advanced industrialized</w:t>
      </w:r>
      <w:r w:rsidR="00481149" w:rsidRPr="00481149">
        <w:rPr>
          <w:sz w:val="16"/>
        </w:rPr>
        <w:t xml:space="preserve"> </w:t>
      </w:r>
      <w:r w:rsidRPr="00481149">
        <w:rPr>
          <w:sz w:val="16"/>
        </w:rPr>
        <w:t>democracies. Demographic trends are positive. The country continues to</w:t>
      </w:r>
      <w:r w:rsidR="00481149" w:rsidRPr="00481149">
        <w:rPr>
          <w:sz w:val="16"/>
        </w:rPr>
        <w:t xml:space="preserve"> </w:t>
      </w:r>
      <w:r w:rsidRPr="00481149">
        <w:rPr>
          <w:sz w:val="16"/>
        </w:rPr>
        <w:t>maintain an edge in technological innovation. The United States also continues to enjoy the support of most countries on every continent insofar as</w:t>
      </w:r>
      <w:r w:rsidR="00481149" w:rsidRPr="00481149">
        <w:rPr>
          <w:sz w:val="16"/>
        </w:rPr>
        <w:t xml:space="preserve"> </w:t>
      </w:r>
      <w:r w:rsidRPr="00481149">
        <w:rPr>
          <w:sz w:val="16"/>
        </w:rPr>
        <w:t>its goal is to uphold the international order. Despite 15 years of inconclusive</w:t>
      </w:r>
      <w:r w:rsidR="00481149" w:rsidRPr="00481149">
        <w:rPr>
          <w:sz w:val="16"/>
        </w:rPr>
        <w:t xml:space="preserve"> </w:t>
      </w:r>
      <w:r w:rsidRPr="00481149">
        <w:rPr>
          <w:sz w:val="16"/>
        </w:rPr>
        <w:t>and increasingly unpopular wars and the self-inflicted wound of a trillion</w:t>
      </w:r>
      <w:r w:rsidR="00481149" w:rsidRPr="00481149">
        <w:rPr>
          <w:sz w:val="16"/>
        </w:rPr>
        <w:t xml:space="preserve"> </w:t>
      </w:r>
      <w:r w:rsidRPr="00481149">
        <w:rPr>
          <w:sz w:val="16"/>
        </w:rPr>
        <w:t>dollars in defense budget cuts, the United States remains the only country with global military reach, albeit with rapidly diminishing comparative</w:t>
      </w:r>
      <w:r w:rsidR="00481149" w:rsidRPr="00481149">
        <w:rPr>
          <w:sz w:val="16"/>
        </w:rPr>
        <w:t xml:space="preserve"> </w:t>
      </w:r>
      <w:r w:rsidRPr="00481149">
        <w:rPr>
          <w:sz w:val="16"/>
        </w:rPr>
        <w:t xml:space="preserve">qualitative advantages over putative competitors. We believe that </w:t>
      </w:r>
      <w:r w:rsidRPr="00481149">
        <w:rPr>
          <w:rStyle w:val="StyleUnderline"/>
        </w:rPr>
        <w:t>the United States is strongest when it builds</w:t>
      </w:r>
      <w:r w:rsidRPr="00481149">
        <w:rPr>
          <w:sz w:val="16"/>
        </w:rPr>
        <w:t xml:space="preserve"> what President Harry Truman’s Secretary of State Dean Acheson called “</w:t>
      </w:r>
      <w:r w:rsidRPr="00481149">
        <w:rPr>
          <w:rStyle w:val="StyleUnderline"/>
        </w:rPr>
        <w:t>situations of</w:t>
      </w:r>
      <w:r w:rsidR="00481149">
        <w:rPr>
          <w:rStyle w:val="StyleUnderline"/>
        </w:rPr>
        <w:t xml:space="preserve"> </w:t>
      </w:r>
      <w:r w:rsidRPr="00481149">
        <w:rPr>
          <w:rStyle w:val="StyleUnderline"/>
        </w:rPr>
        <w:t>strength” with like-minded nations and then negotiates collectively with</w:t>
      </w:r>
      <w:r w:rsidR="00481149">
        <w:rPr>
          <w:rStyle w:val="StyleUnderline"/>
        </w:rPr>
        <w:t xml:space="preserve"> </w:t>
      </w:r>
      <w:r w:rsidRPr="00481149">
        <w:rPr>
          <w:rStyle w:val="StyleUnderline"/>
        </w:rPr>
        <w:t>rival powers</w:t>
      </w:r>
      <w:r w:rsidRPr="00481149">
        <w:rPr>
          <w:sz w:val="16"/>
        </w:rPr>
        <w:t xml:space="preserve">. What Acheson understood was that </w:t>
      </w:r>
      <w:r w:rsidRPr="00481149">
        <w:rPr>
          <w:rStyle w:val="StyleUnderline"/>
        </w:rPr>
        <w:t xml:space="preserve">America’s </w:t>
      </w:r>
      <w:r w:rsidRPr="00481149">
        <w:rPr>
          <w:rStyle w:val="Emphasis"/>
        </w:rPr>
        <w:t>most important diplomatic asset was the fact that major democratic powers saw their</w:t>
      </w:r>
      <w:r w:rsidR="00481149">
        <w:rPr>
          <w:rStyle w:val="Emphasis"/>
        </w:rPr>
        <w:t xml:space="preserve"> </w:t>
      </w:r>
      <w:r w:rsidRPr="00481149">
        <w:rPr>
          <w:rStyle w:val="Emphasis"/>
        </w:rPr>
        <w:t>interests as largely aligned with those of the United States.</w:t>
      </w:r>
      <w:r w:rsidRPr="00481149">
        <w:rPr>
          <w:sz w:val="16"/>
        </w:rPr>
        <w:t xml:space="preserve"> Both then and</w:t>
      </w:r>
      <w:r w:rsidR="00481149" w:rsidRPr="00481149">
        <w:rPr>
          <w:sz w:val="16"/>
        </w:rPr>
        <w:t xml:space="preserve"> </w:t>
      </w:r>
      <w:r w:rsidRPr="00481149">
        <w:rPr>
          <w:sz w:val="16"/>
        </w:rPr>
        <w:t>today, those nations also want recognition of international borders, stability and peace, an open economic system that promotes mutual prosperity,</w:t>
      </w:r>
      <w:r w:rsidR="00481149" w:rsidRPr="00481149">
        <w:rPr>
          <w:sz w:val="16"/>
        </w:rPr>
        <w:t xml:space="preserve"> </w:t>
      </w:r>
      <w:r w:rsidRPr="00481149">
        <w:rPr>
          <w:sz w:val="16"/>
        </w:rPr>
        <w:t>and international cooperation to tackle shared challenges. Acheson knew</w:t>
      </w:r>
      <w:r w:rsidR="00481149" w:rsidRPr="00481149">
        <w:rPr>
          <w:sz w:val="16"/>
        </w:rPr>
        <w:t xml:space="preserve"> </w:t>
      </w:r>
      <w:r w:rsidRPr="00481149">
        <w:rPr>
          <w:sz w:val="16"/>
        </w:rPr>
        <w:t>that if the countries of the West negotiated with the Soviet Union individually, Moscow could play a game of divide and conquer. But if they could</w:t>
      </w:r>
      <w:r w:rsidR="00481149" w:rsidRPr="00481149">
        <w:rPr>
          <w:sz w:val="16"/>
        </w:rPr>
        <w:t xml:space="preserve"> </w:t>
      </w:r>
      <w:r w:rsidRPr="00481149">
        <w:rPr>
          <w:sz w:val="16"/>
        </w:rPr>
        <w:t>deepen their cooperation, they would be in a much stronger position. This</w:t>
      </w:r>
      <w:r w:rsidR="00481149" w:rsidRPr="00481149">
        <w:rPr>
          <w:sz w:val="16"/>
        </w:rPr>
        <w:t xml:space="preserve"> </w:t>
      </w:r>
      <w:r w:rsidRPr="00481149">
        <w:rPr>
          <w:sz w:val="16"/>
        </w:rPr>
        <w:t>required an enlightened strategy on the part of the United States to focus</w:t>
      </w:r>
      <w:r w:rsidR="00481149" w:rsidRPr="00481149">
        <w:rPr>
          <w:sz w:val="16"/>
        </w:rPr>
        <w:t xml:space="preserve"> </w:t>
      </w:r>
      <w:r w:rsidRPr="00481149">
        <w:rPr>
          <w:sz w:val="16"/>
        </w:rPr>
        <w:t>first on working with its friends instead of dealing first with its enemies.</w:t>
      </w:r>
      <w:r w:rsidR="00481149" w:rsidRPr="00481149">
        <w:rPr>
          <w:sz w:val="16"/>
        </w:rPr>
        <w:t xml:space="preserve"> </w:t>
      </w:r>
      <w:r w:rsidRPr="00481149">
        <w:rPr>
          <w:rStyle w:val="StyleUnderline"/>
        </w:rPr>
        <w:t>Building “situations of strength” in the 1940s laid the foundation for sustained American power. It can do so again today.</w:t>
      </w:r>
      <w:r w:rsidRPr="00481149">
        <w:rPr>
          <w:sz w:val="16"/>
        </w:rPr>
        <w:t xml:space="preserve"> </w:t>
      </w:r>
      <w:r w:rsidRPr="00481149">
        <w:rPr>
          <w:rStyle w:val="StyleUnderline"/>
        </w:rPr>
        <w:t>There are domestic problems</w:t>
      </w:r>
      <w:r w:rsidRPr="00481149">
        <w:rPr>
          <w:sz w:val="16"/>
        </w:rPr>
        <w:t>: political dysfunction in Washington; an</w:t>
      </w:r>
      <w:r w:rsidR="00481149" w:rsidRPr="00481149">
        <w:rPr>
          <w:sz w:val="16"/>
        </w:rPr>
        <w:t xml:space="preserve"> </w:t>
      </w:r>
      <w:r w:rsidRPr="00481149">
        <w:rPr>
          <w:sz w:val="16"/>
        </w:rPr>
        <w:t>economy that is shedding manufacturing jobs; a media environment that</w:t>
      </w:r>
      <w:r w:rsidR="00481149" w:rsidRPr="00481149">
        <w:rPr>
          <w:sz w:val="16"/>
        </w:rPr>
        <w:t xml:space="preserve"> </w:t>
      </w:r>
      <w:r w:rsidRPr="00481149">
        <w:rPr>
          <w:sz w:val="16"/>
        </w:rPr>
        <w:t>is increasingly splintered, partisan, and sensational; the national debt;</w:t>
      </w:r>
      <w:r w:rsidR="00481149" w:rsidRPr="00481149">
        <w:rPr>
          <w:sz w:val="16"/>
        </w:rPr>
        <w:t xml:space="preserve"> </w:t>
      </w:r>
      <w:r w:rsidRPr="00481149">
        <w:rPr>
          <w:sz w:val="16"/>
        </w:rPr>
        <w:t xml:space="preserve">and deficiencies in the education system. </w:t>
      </w:r>
      <w:r w:rsidRPr="00481149">
        <w:rPr>
          <w:rStyle w:val="StyleUnderline"/>
        </w:rPr>
        <w:t>But these are more manageable</w:t>
      </w:r>
      <w:r w:rsidR="00481149">
        <w:rPr>
          <w:rStyle w:val="StyleUnderline"/>
        </w:rPr>
        <w:t xml:space="preserve"> </w:t>
      </w:r>
      <w:r w:rsidRPr="00481149">
        <w:rPr>
          <w:rStyle w:val="StyleUnderline"/>
        </w:rPr>
        <w:t>and less severe than the challenges our competitors face</w:t>
      </w:r>
      <w:r w:rsidRPr="00481149">
        <w:rPr>
          <w:sz w:val="16"/>
        </w:rPr>
        <w:t>, whether it is the</w:t>
      </w:r>
      <w:r w:rsidR="00481149" w:rsidRPr="00481149">
        <w:rPr>
          <w:sz w:val="16"/>
        </w:rPr>
        <w:t xml:space="preserve"> </w:t>
      </w:r>
      <w:r w:rsidRPr="00481149">
        <w:rPr>
          <w:sz w:val="16"/>
        </w:rPr>
        <w:t>middle-income trap for China, the need for dramatic structural economic</w:t>
      </w:r>
      <w:r w:rsidR="00481149" w:rsidRPr="00481149">
        <w:rPr>
          <w:sz w:val="16"/>
        </w:rPr>
        <w:t xml:space="preserve"> </w:t>
      </w:r>
      <w:r w:rsidRPr="00481149">
        <w:rPr>
          <w:sz w:val="16"/>
        </w:rPr>
        <w:t>reform in Russia, or the problems of political legitimacy, demography, and</w:t>
      </w:r>
      <w:r w:rsidR="00481149" w:rsidRPr="00481149">
        <w:rPr>
          <w:sz w:val="16"/>
        </w:rPr>
        <w:t xml:space="preserve"> </w:t>
      </w:r>
      <w:r w:rsidRPr="00481149">
        <w:rPr>
          <w:sz w:val="16"/>
        </w:rPr>
        <w:t xml:space="preserve">deeply rooted corruption in both. </w:t>
      </w:r>
      <w:r w:rsidRPr="00481149">
        <w:rPr>
          <w:rStyle w:val="StyleUnderline"/>
        </w:rPr>
        <w:t>There is no doubt that the United States</w:t>
      </w:r>
      <w:r w:rsidR="00481149">
        <w:rPr>
          <w:rStyle w:val="StyleUnderline"/>
        </w:rPr>
        <w:t xml:space="preserve"> </w:t>
      </w:r>
      <w:r w:rsidRPr="00481149">
        <w:rPr>
          <w:rStyle w:val="StyleUnderline"/>
        </w:rPr>
        <w:t>has the capacity to continue to play a leadership role</w:t>
      </w:r>
      <w:r w:rsidRPr="00481149">
        <w:rPr>
          <w:sz w:val="16"/>
        </w:rPr>
        <w:t xml:space="preserve">. And </w:t>
      </w:r>
      <w:r w:rsidRPr="00481149">
        <w:rPr>
          <w:rStyle w:val="StyleUnderline"/>
        </w:rPr>
        <w:t xml:space="preserve">the reward </w:t>
      </w:r>
      <w:r w:rsidRPr="00481149">
        <w:rPr>
          <w:sz w:val="16"/>
        </w:rPr>
        <w:t>for</w:t>
      </w:r>
      <w:r w:rsidR="00481149" w:rsidRPr="00481149">
        <w:rPr>
          <w:sz w:val="16"/>
        </w:rPr>
        <w:t xml:space="preserve"> </w:t>
      </w:r>
      <w:r w:rsidRPr="00481149">
        <w:rPr>
          <w:sz w:val="16"/>
        </w:rPr>
        <w:t>Americans—</w:t>
      </w:r>
      <w:r w:rsidRPr="00481149">
        <w:rPr>
          <w:rStyle w:val="StyleUnderline"/>
        </w:rPr>
        <w:t>of prolonged peace, a</w:t>
      </w:r>
      <w:r w:rsidRPr="00481149">
        <w:rPr>
          <w:sz w:val="16"/>
        </w:rPr>
        <w:t xml:space="preserve">n open and </w:t>
      </w:r>
      <w:r w:rsidRPr="00481149">
        <w:rPr>
          <w:rStyle w:val="StyleUnderline"/>
        </w:rPr>
        <w:t>prosperous global economy,</w:t>
      </w:r>
      <w:r w:rsidR="00481149">
        <w:rPr>
          <w:rStyle w:val="StyleUnderline"/>
        </w:rPr>
        <w:t xml:space="preserve"> </w:t>
      </w:r>
      <w:r w:rsidRPr="00481149">
        <w:rPr>
          <w:rStyle w:val="StyleUnderline"/>
        </w:rPr>
        <w:t>and capable democratic partners</w:t>
      </w:r>
      <w:r w:rsidRPr="00481149">
        <w:rPr>
          <w:sz w:val="16"/>
        </w:rPr>
        <w:t>—</w:t>
      </w:r>
      <w:r w:rsidRPr="00481149">
        <w:rPr>
          <w:rStyle w:val="StyleUnderline"/>
        </w:rPr>
        <w:t>would far outweigh the costs</w:t>
      </w:r>
      <w:r w:rsidRPr="00481149">
        <w:rPr>
          <w:sz w:val="16"/>
        </w:rPr>
        <w:t xml:space="preserve">. </w:t>
      </w:r>
    </w:p>
    <w:p w14:paraId="0A94A309" w14:textId="77777777" w:rsidR="00481149" w:rsidRDefault="00481149" w:rsidP="00481149">
      <w:pPr>
        <w:pStyle w:val="Heading4"/>
      </w:pPr>
      <w:r>
        <w:t>Abolishing the death penalty spurs international follow-on – other countries model our actions</w:t>
      </w:r>
    </w:p>
    <w:p w14:paraId="033F3F1B" w14:textId="77777777" w:rsidR="00481149" w:rsidRPr="003E7DE4" w:rsidRDefault="00481149" w:rsidP="00481149">
      <w:r w:rsidRPr="003E7DE4">
        <w:rPr>
          <w:rStyle w:val="Style13ptBold"/>
        </w:rPr>
        <w:t>Caplan</w:t>
      </w:r>
      <w:r>
        <w:t>, L. (</w:t>
      </w:r>
      <w:r w:rsidRPr="003E7DE4">
        <w:rPr>
          <w:rStyle w:val="Style13ptBold"/>
        </w:rPr>
        <w:t>2016</w:t>
      </w:r>
      <w:r>
        <w:t xml:space="preserve">). (n.d.). The growing gap between the </w:t>
      </w:r>
      <w:proofErr w:type="spellStart"/>
      <w:r>
        <w:t>u.s.</w:t>
      </w:r>
      <w:proofErr w:type="spellEnd"/>
      <w:r>
        <w:t xml:space="preserve"> And the international anti-death-penalty consensus. The New Yorker. Retrieved from https://www.newyorker.com/news/news-desk/the-growi ng-gap-between-the-u-s-and-the-international-anti- death-penalty-consensus, mm</w:t>
      </w:r>
    </w:p>
    <w:p w14:paraId="7E3D23D5" w14:textId="28F81B9F" w:rsidR="00481149" w:rsidRDefault="00481149" w:rsidP="00084172">
      <w:pPr>
        <w:rPr>
          <w:sz w:val="16"/>
        </w:rPr>
      </w:pPr>
      <w:r w:rsidRPr="00F10FB7">
        <w:rPr>
          <w:sz w:val="16"/>
        </w:rPr>
        <w:t xml:space="preserve">Last week, the General Assembly of </w:t>
      </w:r>
      <w:r w:rsidRPr="00F10FB7">
        <w:rPr>
          <w:rStyle w:val="StyleUnderline"/>
        </w:rPr>
        <w:t>the U</w:t>
      </w:r>
      <w:r w:rsidRPr="00F10FB7">
        <w:rPr>
          <w:sz w:val="16"/>
        </w:rPr>
        <w:t xml:space="preserve">nited </w:t>
      </w:r>
      <w:r w:rsidRPr="00F10FB7">
        <w:rPr>
          <w:rStyle w:val="StyleUnderline"/>
        </w:rPr>
        <w:t>N</w:t>
      </w:r>
      <w:r w:rsidRPr="00F10FB7">
        <w:rPr>
          <w:sz w:val="16"/>
        </w:rPr>
        <w:t xml:space="preserve">ations </w:t>
      </w:r>
      <w:r w:rsidRPr="00F10FB7">
        <w:rPr>
          <w:rStyle w:val="StyleUnderline"/>
        </w:rPr>
        <w:t>adopted a resolution calling for a worldwide “moratorium on the</w:t>
      </w:r>
      <w:r w:rsidRPr="00F10FB7">
        <w:rPr>
          <w:sz w:val="16"/>
        </w:rPr>
        <w:t xml:space="preserve"> use of the </w:t>
      </w:r>
      <w:r w:rsidRPr="00F10FB7">
        <w:rPr>
          <w:rStyle w:val="StyleUnderline"/>
        </w:rPr>
        <w:t>death penalty</w:t>
      </w:r>
      <w:r w:rsidRPr="00F10FB7">
        <w:rPr>
          <w:sz w:val="16"/>
        </w:rPr>
        <w:t xml:space="preserve">”—the sixth that the U.N. has approved in the past decade. Each one has gained the support of more of the organization’s members. The latest vote was a hundred and seventeen countries in favor to forty against. (Thirty-one abstained, and five did not vote.) In addition to a call for a halt to executions worldwide, the resolution urges countries that maintain the death penalty to increasingly restrict its imposition and to apply international laws that protect the rights of those facing the penalty. The rights include that a death sentence may be imposed only for the “most serious crimes,” defined as intentional crimes that have “lethal or other extremely grave consequences,” and that execution be carried out only after “a final judgment rendered by a competent court,” following a legal process that </w:t>
      </w:r>
      <w:r w:rsidRPr="00F10FB7">
        <w:rPr>
          <w:sz w:val="16"/>
        </w:rPr>
        <w:lastRenderedPageBreak/>
        <w:t xml:space="preserve">insures a fair trial and that provides access to appeal to a higher court and the opportunity to seek a pardon or a commutation of the sentence. At the General Assembly, </w:t>
      </w:r>
      <w:r w:rsidRPr="00F10FB7">
        <w:rPr>
          <w:rStyle w:val="StyleUnderline"/>
        </w:rPr>
        <w:t>the United States cast one of the nay votes</w:t>
      </w:r>
      <w:r w:rsidRPr="00F10FB7">
        <w:rPr>
          <w:sz w:val="16"/>
        </w:rPr>
        <w:t xml:space="preserve">. Stefanie Amadeo, the deputy representative to the U.N. Economic and Social Council, explained the country’s position, which is basically unchanged since the U.S. opposed the first resolution against the death penalty, in 2007: “The ultimate decision regarding these issues must be addressed through the domestic democratic processes of individual Member States and be consistent with their obligations under international law,” which does not prohibit capital punishment. The position reflects the American reality of supporting the death penalty in principle, but increasingly outlawing it in practice. As Jeffrey </w:t>
      </w:r>
      <w:proofErr w:type="spellStart"/>
      <w:r w:rsidRPr="00F10FB7">
        <w:rPr>
          <w:sz w:val="16"/>
        </w:rPr>
        <w:t>Toobin</w:t>
      </w:r>
      <w:proofErr w:type="spellEnd"/>
      <w:r w:rsidRPr="00F10FB7">
        <w:rPr>
          <w:sz w:val="16"/>
        </w:rPr>
        <w:t xml:space="preserve"> reported recently, the U.S. maintains the death penalty under federal and military law and under the laws of thirty-one states—even though only five states conducted executions in 2016 and executed only twenty people in total, the lowest number in twenty-five years. </w:t>
      </w:r>
      <w:r w:rsidRPr="00F10FB7">
        <w:rPr>
          <w:rStyle w:val="StyleUnderline"/>
        </w:rPr>
        <w:t>The U.S. stresses the importance of observing global norms.</w:t>
      </w:r>
      <w:r w:rsidRPr="00F10FB7">
        <w:rPr>
          <w:sz w:val="16"/>
        </w:rPr>
        <w:t xml:space="preserve"> “Just as the United States is committed to complying with its international obligations,” Amadeo said, “we strongly urge other countries that employ the death penalty to do so only in full compliance with their international obligations.” Meanwhile, in the past forty years, the U.S. Supreme Court has increasingly sought to restrict the application of the death penalty to the worst of the worst offenders—first, to people who commit the most heinous murders and, then, only to adults who commit them, excluding youth under the age of eighteen. In addition, it generally takes a decade or more for a state to carry out an execution because of challenges to a death sentence allowed under due process of law. Among the states with the death penalty, twelve have not carried out an execution for a decade or more, and another five have not executed anyone for at least five years. In California, where the last execution was in 2006, there were seven hundred and fifty people on death row as of December 2nd. Rather than being executed (the state has executed only thirteen people since 1978) it is much more likely that a death-row inmate will die </w:t>
      </w:r>
      <w:proofErr w:type="gramStart"/>
      <w:r w:rsidRPr="00F10FB7">
        <w:rPr>
          <w:sz w:val="16"/>
        </w:rPr>
        <w:t>as a result of</w:t>
      </w:r>
      <w:proofErr w:type="gramEnd"/>
      <w:r w:rsidRPr="00F10FB7">
        <w:rPr>
          <w:sz w:val="16"/>
        </w:rPr>
        <w:t xml:space="preserve"> natural causes or suicide. Roger Hood, an emeritus professor at Oxford, and Carolyn Hoyle, who directs Oxford’s Centre for Criminology, last year published the fifth edition of “The Death Penalty: A Worldwide Perspective.” Their book documents the many ways that people are sentenced to death in violation of international law—for drug-trafficking, for example, rather than for “the most serious crimes,” in unfair proceedings and with no opportunity to ask for clemency, and while imprisoned in terrible conditions. These and other realities, they write, are moving “the debate about capital punishment beyond the view that each nation has, if it wishes, the sovereign right to retain the death penalty” to persuading “countries that retain the death penalty that it inevitably, and however administered, violates universally accepted human rights.” Countries that employ the death penalty and insist that they are abiding by international law, including the U.S., decline to join in making the most important international commitment about the penalty, which is to reject it as a violation of human rights. </w:t>
      </w:r>
      <w:r w:rsidRPr="00F10FB7">
        <w:rPr>
          <w:rStyle w:val="StyleUnderline"/>
        </w:rPr>
        <w:t>There has long been a gap between the idealism that the U.S. expresses</w:t>
      </w:r>
      <w:r w:rsidRPr="00F10FB7">
        <w:rPr>
          <w:sz w:val="16"/>
        </w:rPr>
        <w:t xml:space="preserve"> when boasting of its dedication to the rule of law, especially the protection of individual rights, </w:t>
      </w:r>
      <w:r w:rsidRPr="00F10FB7">
        <w:rPr>
          <w:rStyle w:val="StyleUnderline"/>
        </w:rPr>
        <w:t>and the reality of its persistent refusal to abide by major international human-rights commitments</w:t>
      </w:r>
      <w:r w:rsidRPr="00F10FB7">
        <w:rPr>
          <w:sz w:val="16"/>
        </w:rPr>
        <w:t xml:space="preserve">. The U.S. was a leader in the development of the Universal Declaration of Human Rights, which the U.N. adopted in 1948, but stopped supporting the international system to carry it out because, among other reasons, Jim Crow laws directly violated the declaration. There is a sizable list of human-rights treaties—on the Rights of the Child, for example, and on the International Criminal Court—that the U.S. has signed but not ratified. Even when the U.S. ratifies treaties, the government often adds a caveat that excludes protection of some basic rights. As a result, the </w:t>
      </w:r>
      <w:r w:rsidRPr="00F10FB7">
        <w:rPr>
          <w:rStyle w:val="StyleUnderline"/>
        </w:rPr>
        <w:t>U.S. has ended up in some rough company, particularly when it comes to the death penalty.</w:t>
      </w:r>
      <w:r w:rsidRPr="00F10FB7">
        <w:rPr>
          <w:sz w:val="16"/>
        </w:rPr>
        <w:t xml:space="preserve"> In the past generation, the number of countries that have stopping using the death penalty has doubled, from about fifty to about a hundred. Of the fifty-seven member states of the Organization for Security and Co-operation in Europe, and of the thirty-five member states of the Organization of American States, only the U.S. carried out executions last year. The countries that executed the most offenders were, in order, China, Iran, Pakistan, Saudi Arabia, and the United States. China executed thousands of people, though its secrecy about its use of capital punishment makes it impossible to know exactly how many. Excluding China, Iran (with close to a thousand or more), Pakistan (three hundred and twenty-six), and Saudi Arabia (a hundred and fifty-eight) executed almost nine out of ten people put to death worldwide—“often after grossly unfair trials,” according to Amnesty International, and “for crimes—including drug trafficking, corruption, ‘adultery,’ and ‘blasphemy’—that do not meet the international legal standards for the use of the death penalty.” In 2015, according to Amnesty International, at least a thousand six hundred and thirty-four people were executed, an increase of more than fifty per cent from the year before and the highest number in a quarter of a century. (The organization expects to release figures for 2016 in the spring.) The United States, in other words, ranks with countries that conspicuously are not in full compliance with their international obligations. And </w:t>
      </w:r>
      <w:r w:rsidRPr="00F10FB7">
        <w:rPr>
          <w:rStyle w:val="StyleUnderline"/>
        </w:rPr>
        <w:t>its responsibility is</w:t>
      </w:r>
      <w:r w:rsidRPr="00F10FB7">
        <w:rPr>
          <w:sz w:val="16"/>
        </w:rPr>
        <w:t xml:space="preserve"> sometimes </w:t>
      </w:r>
      <w:r w:rsidRPr="00F10FB7">
        <w:rPr>
          <w:rStyle w:val="StyleUnderline"/>
        </w:rPr>
        <w:t>worse than guilt by association</w:t>
      </w:r>
      <w:r w:rsidRPr="00F10FB7">
        <w:rPr>
          <w:sz w:val="16"/>
        </w:rPr>
        <w:t xml:space="preserve">. As Maya </w:t>
      </w:r>
      <w:proofErr w:type="spellStart"/>
      <w:r w:rsidRPr="00F10FB7">
        <w:rPr>
          <w:sz w:val="16"/>
        </w:rPr>
        <w:t>Foa</w:t>
      </w:r>
      <w:proofErr w:type="spellEnd"/>
      <w:r w:rsidRPr="00F10FB7">
        <w:rPr>
          <w:sz w:val="16"/>
        </w:rPr>
        <w:t>, the director of the death-penalty team at Reprieve, an international human-rights organization, told me, “</w:t>
      </w:r>
      <w:r w:rsidRPr="00F10FB7">
        <w:rPr>
          <w:rStyle w:val="StyleUnderline"/>
        </w:rPr>
        <w:t>The U.S. clearly leads and influences global death-penalty practice.</w:t>
      </w:r>
      <w:r w:rsidRPr="00F10FB7">
        <w:rPr>
          <w:sz w:val="16"/>
        </w:rPr>
        <w:t xml:space="preserve"> Our partners, who are lawyers and human-rights defenders in jurisdictions that retain the penalty, tell us that </w:t>
      </w:r>
      <w:r w:rsidRPr="00F10FB7">
        <w:rPr>
          <w:rStyle w:val="StyleUnderline"/>
        </w:rPr>
        <w:t xml:space="preserve">the use </w:t>
      </w:r>
      <w:r w:rsidRPr="00F10FB7">
        <w:rPr>
          <w:sz w:val="16"/>
        </w:rPr>
        <w:t xml:space="preserve">of the death penalty by the U.S., a ‘developed’ nation, is used to justify the death-penalty practice in the jurisdictions they work in.” Reprieve is providing legal and investigative assistance to people facing execution in eleven countries, in Africa, the Middle East, and South and Southeast Asia, and in the U.S. In August at a rally in Istanbul, after the failed coup attempt in Turkey, the BBC reported, the country’s President, Recep Tayyip </w:t>
      </w:r>
      <w:proofErr w:type="spellStart"/>
      <w:r w:rsidRPr="00F10FB7">
        <w:rPr>
          <w:sz w:val="16"/>
        </w:rPr>
        <w:t>Erdoğan</w:t>
      </w:r>
      <w:proofErr w:type="spellEnd"/>
      <w:r w:rsidRPr="00F10FB7">
        <w:rPr>
          <w:sz w:val="16"/>
        </w:rPr>
        <w:t xml:space="preserve">, said, “They say there is no death penalty in the E.U. ... Well, the U.S. has it; Japan has it; China has it; most of the world has it. </w:t>
      </w:r>
      <w:proofErr w:type="gramStart"/>
      <w:r w:rsidRPr="00F10FB7">
        <w:rPr>
          <w:sz w:val="16"/>
        </w:rPr>
        <w:t>So</w:t>
      </w:r>
      <w:proofErr w:type="gramEnd"/>
      <w:r w:rsidRPr="00F10FB7">
        <w:rPr>
          <w:sz w:val="16"/>
        </w:rPr>
        <w:t xml:space="preserve"> they are allowed to have it. We used to have it until 1984. Sovereignty belongs to the people, so if the people make this </w:t>
      </w:r>
      <w:proofErr w:type="gramStart"/>
      <w:r w:rsidRPr="00F10FB7">
        <w:rPr>
          <w:sz w:val="16"/>
        </w:rPr>
        <w:t>decision</w:t>
      </w:r>
      <w:proofErr w:type="gramEnd"/>
      <w:r w:rsidRPr="00F10FB7">
        <w:rPr>
          <w:sz w:val="16"/>
        </w:rPr>
        <w:t xml:space="preserve"> I am sure the political parties will comply." He said that the Turkish people might want to restore the death penalty to punish those responsible for killing hundreds of citizens during the attempted coup. That has not happened yet, but, if it does, its purpose, Erdogan suggested, will be a display of cold-blooded power. </w:t>
      </w:r>
      <w:r w:rsidRPr="00F10FB7">
        <w:rPr>
          <w:rStyle w:val="StyleUnderline"/>
        </w:rPr>
        <w:t>The influence of the U.S. on the death penalty worldwide has sometimes been constructive.</w:t>
      </w:r>
      <w:r w:rsidRPr="00F10FB7">
        <w:rPr>
          <w:sz w:val="16"/>
        </w:rPr>
        <w:t xml:space="preserve"> In </w:t>
      </w:r>
      <w:r w:rsidRPr="00F10FB7">
        <w:rPr>
          <w:rStyle w:val="StyleUnderline"/>
        </w:rPr>
        <w:t>1976</w:t>
      </w:r>
      <w:r w:rsidRPr="00F10FB7">
        <w:rPr>
          <w:sz w:val="16"/>
        </w:rPr>
        <w:t xml:space="preserve">, for example, when the Supreme Court ruled that it was unconstitutional for a state to make the death penalty mandatory for any crime, it </w:t>
      </w:r>
      <w:r w:rsidRPr="00F10FB7">
        <w:rPr>
          <w:rStyle w:val="StyleUnderline"/>
        </w:rPr>
        <w:t xml:space="preserve">marked the beginning of the </w:t>
      </w:r>
      <w:r w:rsidRPr="00F10FB7">
        <w:rPr>
          <w:rStyle w:val="StyleUnderline"/>
        </w:rPr>
        <w:lastRenderedPageBreak/>
        <w:t>decline of mandatory death sentences around the world</w:t>
      </w:r>
      <w:r w:rsidRPr="00F10FB7">
        <w:rPr>
          <w:sz w:val="16"/>
        </w:rPr>
        <w:t>. “The fundamental respect for humanity underlying the Eighth Amendment,” the Court said, “requires consideration of the character and record of the individual offender and the circumstances of the particular offense.” The Indian Supreme Court employed this logic when it struck down the mandatory death sentence in the country’s penal code, in 1983. The legislature, it held, could not compel judges “to shut their eyes to mitigating circumstances and inflict upon them the dubious and unconscionable duty of imposing a preordained sentence of death.” More recently, the Cornell Center on the Death Penalty Worldwide reports, eighteen other countries have followed suit and struck down the mandatory death penalty, including almost every Caribbean nation and Uganda, Malawi, and Kenya. In their latest edition of “The Death Penalty,” Hood and Hoyle write optimistically about the U.S. example: “</w:t>
      </w:r>
      <w:r w:rsidRPr="00F10FB7">
        <w:rPr>
          <w:rStyle w:val="StyleUnderline"/>
        </w:rPr>
        <w:t>Those who campaign for abolition</w:t>
      </w:r>
      <w:r w:rsidRPr="00F10FB7">
        <w:rPr>
          <w:sz w:val="16"/>
        </w:rPr>
        <w:t xml:space="preserve"> </w:t>
      </w:r>
      <w:r w:rsidRPr="00F10FB7">
        <w:rPr>
          <w:rStyle w:val="StyleUnderline"/>
        </w:rPr>
        <w:t>worldwide</w:t>
      </w:r>
      <w:r w:rsidRPr="00F10FB7">
        <w:rPr>
          <w:sz w:val="16"/>
        </w:rPr>
        <w:t xml:space="preserve"> can</w:t>
      </w:r>
      <w:r w:rsidRPr="00F10FB7">
        <w:rPr>
          <w:rStyle w:val="StyleUnderline"/>
        </w:rPr>
        <w:t xml:space="preserve"> hope </w:t>
      </w:r>
      <w:r w:rsidRPr="00F10FB7">
        <w:rPr>
          <w:sz w:val="16"/>
        </w:rPr>
        <w:t xml:space="preserve">that it will not be many years before </w:t>
      </w:r>
      <w:r w:rsidRPr="00F10FB7">
        <w:rPr>
          <w:rStyle w:val="StyleUnderline"/>
        </w:rPr>
        <w:t>the</w:t>
      </w:r>
      <w:r w:rsidRPr="00F10FB7">
        <w:rPr>
          <w:sz w:val="16"/>
        </w:rPr>
        <w:t xml:space="preserve"> U.S</w:t>
      </w:r>
      <w:r w:rsidRPr="00F10FB7">
        <w:rPr>
          <w:rStyle w:val="StyleUnderline"/>
        </w:rPr>
        <w:t>. Supreme Court</w:t>
      </w:r>
      <w:r w:rsidRPr="00F10FB7">
        <w:rPr>
          <w:sz w:val="16"/>
        </w:rPr>
        <w:t xml:space="preserve"> </w:t>
      </w:r>
      <w:r w:rsidRPr="00481149">
        <w:rPr>
          <w:rStyle w:val="StyleUnderline"/>
        </w:rPr>
        <w:t>will</w:t>
      </w:r>
      <w:r w:rsidRPr="00F10FB7">
        <w:rPr>
          <w:sz w:val="16"/>
        </w:rPr>
        <w:t xml:space="preserve"> be able to find that the majority of states, in line with a majority of </w:t>
      </w:r>
      <w:r w:rsidRPr="00481149">
        <w:t>countries worldwide, does</w:t>
      </w:r>
      <w:r w:rsidRPr="00F10FB7">
        <w:rPr>
          <w:rStyle w:val="StyleUnderline"/>
        </w:rPr>
        <w:t xml:space="preserve"> not support the death penalty</w:t>
      </w:r>
      <w:r w:rsidRPr="00F10FB7">
        <w:rPr>
          <w:sz w:val="16"/>
        </w:rPr>
        <w:t xml:space="preserve"> for anyone.” Donald Trump has said that he will replace the late Justice Antonin Scalia—the Court’s most vehement defender of the death penalty for almost thirty years—with someone in his mold. But, even when that happens, there will be a possibility that Justice Anthony Kennedy will join the Court’s moderate liberals in striking down the death penalty, for reasons Justice Stephen Breyer articulated in 2015: “The Court in effect delegated significant responsibility to the States to develop procedures that would” insure the fairness of the capital-punishment system, he wrote. “Almost 40 years of studies, surveys, and experience strongly indicate, however, that this effort has failed.” </w:t>
      </w:r>
      <w:r w:rsidRPr="00F10FB7">
        <w:rPr>
          <w:rStyle w:val="StyleUnderline"/>
        </w:rPr>
        <w:t>If the Court continues to uphold the death penalty</w:t>
      </w:r>
      <w:r w:rsidRPr="00F10FB7">
        <w:rPr>
          <w:sz w:val="16"/>
        </w:rPr>
        <w:t xml:space="preserve">, on the other hand, </w:t>
      </w:r>
      <w:r w:rsidRPr="00F10FB7">
        <w:rPr>
          <w:rStyle w:val="StyleUnderline"/>
        </w:rPr>
        <w:t>the gap between the U.S. and a large and growing majority of the rest of the world will continue to increase</w:t>
      </w:r>
      <w:r w:rsidRPr="00F10FB7">
        <w:rPr>
          <w:sz w:val="16"/>
        </w:rPr>
        <w:t>.</w:t>
      </w:r>
    </w:p>
    <w:p w14:paraId="398A6C46" w14:textId="77777777" w:rsidR="00481149" w:rsidRPr="00481149" w:rsidRDefault="00481149" w:rsidP="00084172">
      <w:pPr>
        <w:rPr>
          <w:sz w:val="16"/>
        </w:rPr>
      </w:pPr>
    </w:p>
    <w:p w14:paraId="1DBE02FA" w14:textId="6A5CC3A8" w:rsidR="00731913" w:rsidRDefault="003335A8" w:rsidP="00731913">
      <w:pPr>
        <w:pStyle w:val="Heading3"/>
      </w:pPr>
      <w:r>
        <w:lastRenderedPageBreak/>
        <w:t>Diplomacy</w:t>
      </w:r>
      <w:r w:rsidR="00731913">
        <w:t xml:space="preserve"> Adv</w:t>
      </w:r>
      <w:r>
        <w:t xml:space="preserve"> </w:t>
      </w:r>
      <w:r w:rsidR="00384223">
        <w:t>–</w:t>
      </w:r>
      <w:r>
        <w:t xml:space="preserve"> General</w:t>
      </w:r>
    </w:p>
    <w:p w14:paraId="46E190E4" w14:textId="3381F124" w:rsidR="00731913" w:rsidRDefault="00731913" w:rsidP="00731913">
      <w:pPr>
        <w:pStyle w:val="Heading4"/>
      </w:pPr>
      <w:r>
        <w:t xml:space="preserve">The death penalty undermines diplomacy </w:t>
      </w:r>
    </w:p>
    <w:p w14:paraId="7A4A39DD" w14:textId="28E02A6A" w:rsidR="00731913" w:rsidRPr="00731913" w:rsidRDefault="00731913" w:rsidP="00731913">
      <w:r w:rsidRPr="00731913">
        <w:rPr>
          <w:rStyle w:val="Style13ptBold"/>
        </w:rPr>
        <w:t>Kendall</w:t>
      </w:r>
      <w:r>
        <w:t xml:space="preserve">, Wesley, </w:t>
      </w:r>
      <w:r w:rsidRPr="00731913">
        <w:rPr>
          <w:rStyle w:val="Style13ptBold"/>
        </w:rPr>
        <w:t>and</w:t>
      </w:r>
      <w:r>
        <w:t xml:space="preserve"> Joseph M. </w:t>
      </w:r>
      <w:proofErr w:type="spellStart"/>
      <w:r w:rsidRPr="00731913">
        <w:rPr>
          <w:rStyle w:val="Style13ptBold"/>
        </w:rPr>
        <w:t>Siracusa</w:t>
      </w:r>
      <w:proofErr w:type="spellEnd"/>
      <w:r>
        <w:t xml:space="preserve">. The Death Penalty and U.S. </w:t>
      </w:r>
      <w:proofErr w:type="gramStart"/>
      <w:r>
        <w:t>Diplomacy :</w:t>
      </w:r>
      <w:proofErr w:type="gramEnd"/>
      <w:r>
        <w:t xml:space="preserve"> How Foreign Nations and International Organizations Influence U.S. Policy, Rowman &amp; Littlefield Publishers, </w:t>
      </w:r>
      <w:r w:rsidRPr="00731913">
        <w:rPr>
          <w:rStyle w:val="Style13ptBold"/>
        </w:rPr>
        <w:t>2013</w:t>
      </w:r>
      <w:r>
        <w:t xml:space="preserve">. ProQuest </w:t>
      </w:r>
      <w:proofErr w:type="spellStart"/>
      <w:r>
        <w:t>Ebook</w:t>
      </w:r>
      <w:proofErr w:type="spellEnd"/>
      <w:r>
        <w:t xml:space="preserve"> Central, </w:t>
      </w:r>
      <w:hyperlink r:id="rId8" w:history="1">
        <w:r w:rsidR="00D34B56" w:rsidRPr="009E492C">
          <w:rPr>
            <w:rStyle w:val="Hyperlink"/>
          </w:rPr>
          <w:t>https://ebookcentral-proquest-com.proxy.lib.umich.edu/lib/umichigan/detail.action?docID=1407824</w:t>
        </w:r>
      </w:hyperlink>
      <w:r>
        <w:t>.</w:t>
      </w:r>
      <w:r w:rsidR="00D34B56">
        <w:t>, mm</w:t>
      </w:r>
    </w:p>
    <w:p w14:paraId="3986DDD4" w14:textId="6731526F" w:rsidR="00731913" w:rsidRDefault="00731913" w:rsidP="00731913">
      <w:pPr>
        <w:rPr>
          <w:sz w:val="16"/>
        </w:rPr>
      </w:pPr>
      <w:r w:rsidRPr="00731913">
        <w:rPr>
          <w:sz w:val="16"/>
        </w:rPr>
        <w:t xml:space="preserve">In recent years, </w:t>
      </w:r>
      <w:r w:rsidRPr="00731913">
        <w:rPr>
          <w:rStyle w:val="StyleUnderline"/>
        </w:rPr>
        <w:t>international pressure</w:t>
      </w:r>
      <w:r w:rsidRPr="00731913">
        <w:rPr>
          <w:sz w:val="16"/>
        </w:rPr>
        <w:t xml:space="preserve"> on the United States, exerted by foreign nations with which America has enjoyed close, long-term relationships, </w:t>
      </w:r>
      <w:r w:rsidRPr="00731913">
        <w:rPr>
          <w:rStyle w:val="StyleUnderline"/>
        </w:rPr>
        <w:t>has mounted against America’s use</w:t>
      </w:r>
      <w:r>
        <w:rPr>
          <w:rStyle w:val="StyleUnderline"/>
        </w:rPr>
        <w:t xml:space="preserve"> </w:t>
      </w:r>
      <w:r w:rsidRPr="00731913">
        <w:rPr>
          <w:rStyle w:val="StyleUnderline"/>
        </w:rPr>
        <w:t>of the death penalty.</w:t>
      </w:r>
      <w:r>
        <w:rPr>
          <w:rStyle w:val="StyleUnderline"/>
        </w:rPr>
        <w:t xml:space="preserve"> </w:t>
      </w:r>
      <w:r w:rsidRPr="00731913">
        <w:rPr>
          <w:sz w:val="16"/>
        </w:rPr>
        <w:t xml:space="preserve">3 </w:t>
      </w:r>
      <w:r w:rsidRPr="00731913">
        <w:rPr>
          <w:rStyle w:val="StyleUnderline"/>
        </w:rPr>
        <w:t>This</w:t>
      </w:r>
      <w:r w:rsidRPr="00731913">
        <w:rPr>
          <w:sz w:val="16"/>
        </w:rPr>
        <w:t xml:space="preserve"> mounting opposition to the death penalty </w:t>
      </w:r>
      <w:r w:rsidRPr="00731913">
        <w:rPr>
          <w:rStyle w:val="StyleUnderline"/>
        </w:rPr>
        <w:t>has strained diplomatic ties</w:t>
      </w:r>
      <w:r>
        <w:rPr>
          <w:rStyle w:val="StyleUnderline"/>
        </w:rPr>
        <w:t xml:space="preserve"> </w:t>
      </w:r>
      <w:r w:rsidRPr="00731913">
        <w:rPr>
          <w:rStyle w:val="StyleUnderline"/>
        </w:rPr>
        <w:t>immeasurably</w:t>
      </w:r>
      <w:r w:rsidRPr="00731913">
        <w:rPr>
          <w:sz w:val="16"/>
        </w:rPr>
        <w:t xml:space="preserve">. Issues of most trenchant importance involve the execution of minors and the mentally retarded in the United States, a punishment recognized as a human rights violation in all developed countries, save America. 4 Additionally, organizations such as the United Nations and Amnesty International have issued scathing reports that have uncovered racial bias and fundamental procedural flaws in almost every phase of the judicial process in capital cases. 5 These international pressures have been compounded by several prominent reports conducted by preeminent American scholars who strongly dispute the validity of prior research that suggest that the death penalty acts as a deterrent to violent crime and is more cost effective than other viable alternatives. 6 Further anathema to death-penalty proponents in the United States is the dwindling support nationally for capital punishment. 7 Opposition to the death penalty in America can find its impetus among many justifications: the inequality of the process, the brutality of some forms of execution or the squalid conditions of death rows across the country, the economic inefficiency of execution, burgeoning international outrage, or religious beliefs that run counter to the death penalty. The alignment of opposition to the death penalty may be rooted in one of several major events in the United States that has ostensibly turned the tide of public opinion over the last twenty years. Sister Helen Prejean’s best-selling novel (followed by a popular film version) Dead Man Walking, which dramatically illustrated the potential for redemption among convicted killers, sparked serious public debate over the morality of executions. 8 Justice Blackmun’s shifting position on the death penalty together with the American Bar Association’s issuance of a resolution calling for a moratorium on capital punishment clearly articulated the position of many respected legal scholars and practitioners, whose personal experience informed their own professional assessment of the unfeasibility of capital punishment policies and their effect on society. 9 The most tangible substantiation of death-penalty policy failure can best be seen in DNA evidence that has repeatedly exonerated innocent people condemned to death, and it has further eroded public support for a practice that may have already resulted in the death of innocent citizens. 10 This book will examine the various ways in which U.S. domestic policy regarding the death penalty has been influenced by the exertion of concerted foreign political and economic pressure imposed by powerful American allies on several strategic fronts. These foreign impacts can alter death-penalty policies both de jure and de facto, creating shifts in recorded regulatory regimes as well as changing informal approaches to capital cases. The tactics foreign states could use to bring pressure to bear on the United States would include the creative use of extradition policies, international litigation, foreign consul intervention during the trial phase of foreign nationals charged with death-penalty offenses, and economic pressures such as the disruption of trade negotiations. Our study will propose that through collective action foreign states can acquire the political capital necessary to encroach upon the sovereign boundaries of U.S. domestic policymaking, circumventing or diminishing the obstacles of federalism and forcing one of the most powerful countries in the world to reconsider its policies on the death penalty. Our study will further posit that the </w:t>
      </w:r>
      <w:proofErr w:type="gramStart"/>
      <w:r w:rsidRPr="00731913">
        <w:rPr>
          <w:sz w:val="16"/>
        </w:rPr>
        <w:t>aforementioned international</w:t>
      </w:r>
      <w:proofErr w:type="gramEnd"/>
      <w:r w:rsidRPr="00731913">
        <w:rPr>
          <w:sz w:val="16"/>
        </w:rPr>
        <w:t xml:space="preserve"> pressures can be applied most effectively on a specific governmental unit; namely, the state of Texas. Texas, as the most prolific executioner in the nation, sets the benchmark that other states often look to for guidance when implementing their own death-penalty policies. A repeal of the death penalty statutes in Texas would, we believe, have a domino effect on other states, and it could well usher in a change in policy nationally. Texas, as a border state with Mexico, is highly dependent on its economic and diplomatic relations with its southern neighbor. Disruption of trade negotiations and the suspension of law enforcement cooperation in drug, immigration, and national security investigations could be combined with politically exerted pressure to shift the cost-benefit analysis of capital punishment. This study will examine the economic, trade, and political dynamic that exists between Texas and Mexico and posit ways in which this dynamic can be manipulated to force policy concessions. This book will perform a case-analysis approach in considering the </w:t>
      </w:r>
      <w:proofErr w:type="gramStart"/>
      <w:r w:rsidRPr="00731913">
        <w:rPr>
          <w:sz w:val="16"/>
        </w:rPr>
        <w:t>aforementioned primary</w:t>
      </w:r>
      <w:proofErr w:type="gramEnd"/>
      <w:r w:rsidRPr="00731913">
        <w:rPr>
          <w:sz w:val="16"/>
        </w:rPr>
        <w:t xml:space="preserve"> vehicles of state action and will assess their impact on U.S. domestic policy. Selecting a number of seminal and precedent-setting cases, a comparative analysis will further illustrate the merits of our thesis and ascertain the validity of our research question, which is thus: How has concerted foreign pressure on state- and federal-level courts, bureaucratic agencies, and public opinion influenced U.S. domestic policies concerning the use of capital punishment? The capital cases examined will be drawn primarily from the state of Texas, which satisfy one or more of the criteria set forth above (i.e., it involves extradition, international litigation, consular intervention, or the exertion of some form of economic pressure to impact the disposition of the case), but capital cases from other jurisdictions will also be used as control cases when they are demonstrative of the divergence among states. Due to the novelty of the issue (fortunately, U.S. executions conducted in violation of international law lack sufficient frequency to be described as commonplace), the inadequacy of the data frustrates any attempt at a meaningful empirical assessment of the success of international pressures thus far. Absent a viable dataset that may capture any discernible trends, a case study approach is most appropriate. As most human rights concessions involving domestic policies are made predominantly by undeveloped countries and are explicitly tied to U.S./EU foreign aid, countries wishing to extract political concessions from the United States (which receives no aid from countries abroad) have little hope of gaining reciprocity through that specific form of economic leverage. However, various methods, when strategically arrayed, can have an incalculable impact on U.S. domestic policy. </w:t>
      </w:r>
      <w:r w:rsidRPr="00731913">
        <w:rPr>
          <w:rStyle w:val="StyleUnderline"/>
        </w:rPr>
        <w:t>At a time when America is desperately seeking to project the image of a</w:t>
      </w:r>
      <w:r>
        <w:rPr>
          <w:rStyle w:val="StyleUnderline"/>
        </w:rPr>
        <w:t xml:space="preserve"> </w:t>
      </w:r>
      <w:r w:rsidRPr="00731913">
        <w:rPr>
          <w:rStyle w:val="StyleUnderline"/>
        </w:rPr>
        <w:t xml:space="preserve">beacon of </w:t>
      </w:r>
      <w:r w:rsidRPr="00731913">
        <w:rPr>
          <w:rStyle w:val="StyleUnderline"/>
        </w:rPr>
        <w:lastRenderedPageBreak/>
        <w:t>democratic liberty to nations abroad, defending its record as an avowed executioner</w:t>
      </w:r>
      <w:r>
        <w:rPr>
          <w:rStyle w:val="StyleUnderline"/>
        </w:rPr>
        <w:t xml:space="preserve"> </w:t>
      </w:r>
      <w:r w:rsidRPr="00731913">
        <w:rPr>
          <w:sz w:val="16"/>
        </w:rPr>
        <w:t xml:space="preserve">of juveniles and the mentally handicapped </w:t>
      </w:r>
      <w:r w:rsidRPr="00731913">
        <w:rPr>
          <w:rStyle w:val="StyleUnderline"/>
        </w:rPr>
        <w:t>creates an embarrassment while hampering U.S.</w:t>
      </w:r>
      <w:r>
        <w:rPr>
          <w:rStyle w:val="StyleUnderline"/>
        </w:rPr>
        <w:t xml:space="preserve"> </w:t>
      </w:r>
      <w:r w:rsidRPr="00731913">
        <w:rPr>
          <w:rStyle w:val="StyleUnderline"/>
        </w:rPr>
        <w:t>ability to conduct diplomatic relations effectively</w:t>
      </w:r>
      <w:r w:rsidRPr="00731913">
        <w:rPr>
          <w:sz w:val="16"/>
        </w:rPr>
        <w:t xml:space="preserve">. 11 </w:t>
      </w:r>
      <w:r w:rsidRPr="00731913">
        <w:rPr>
          <w:rStyle w:val="StyleUnderline"/>
        </w:rPr>
        <w:t>It further provides ample ammunition to</w:t>
      </w:r>
      <w:r>
        <w:rPr>
          <w:rStyle w:val="StyleUnderline"/>
        </w:rPr>
        <w:t xml:space="preserve"> </w:t>
      </w:r>
      <w:r w:rsidRPr="00731913">
        <w:rPr>
          <w:rStyle w:val="StyleUnderline"/>
        </w:rPr>
        <w:t>other human rights violators who exploit the death-penalty policies of the United States to stifle</w:t>
      </w:r>
      <w:r>
        <w:rPr>
          <w:rStyle w:val="StyleUnderline"/>
        </w:rPr>
        <w:t xml:space="preserve"> </w:t>
      </w:r>
      <w:r w:rsidRPr="00731913">
        <w:rPr>
          <w:rStyle w:val="StyleUnderline"/>
        </w:rPr>
        <w:t>the opposition of their own detractors</w:t>
      </w:r>
      <w:r w:rsidRPr="00731913">
        <w:rPr>
          <w:sz w:val="16"/>
        </w:rPr>
        <w:t xml:space="preserve">. 12 </w:t>
      </w:r>
      <w:r w:rsidRPr="00731913">
        <w:rPr>
          <w:rStyle w:val="StyleUnderline"/>
        </w:rPr>
        <w:t>During international human rights summits, time is</w:t>
      </w:r>
      <w:r>
        <w:rPr>
          <w:rStyle w:val="StyleUnderline"/>
        </w:rPr>
        <w:t xml:space="preserve"> </w:t>
      </w:r>
      <w:r w:rsidRPr="00731913">
        <w:rPr>
          <w:rStyle w:val="StyleUnderline"/>
        </w:rPr>
        <w:t>frequently devoted to discussing death penalty issues, diminishing America’s opportunities to</w:t>
      </w:r>
      <w:r>
        <w:rPr>
          <w:rStyle w:val="StyleUnderline"/>
        </w:rPr>
        <w:t xml:space="preserve"> </w:t>
      </w:r>
      <w:r w:rsidRPr="00731913">
        <w:rPr>
          <w:rStyle w:val="StyleUnderline"/>
        </w:rPr>
        <w:t>negotiate resolutions on more salient issues involving genocide, torture, and poverty</w:t>
      </w:r>
      <w:r w:rsidRPr="00731913">
        <w:rPr>
          <w:sz w:val="16"/>
        </w:rPr>
        <w:t>.</w:t>
      </w:r>
    </w:p>
    <w:p w14:paraId="6A345AEB" w14:textId="4F4BAE44" w:rsidR="005B3870" w:rsidRDefault="005B3870" w:rsidP="005B3870">
      <w:pPr>
        <w:pStyle w:val="Heading4"/>
      </w:pPr>
      <w:r>
        <w:t xml:space="preserve">The death penalty creates a double-standard which undermines U.S. HR credibility </w:t>
      </w:r>
    </w:p>
    <w:p w14:paraId="368BD913" w14:textId="2C03AE32" w:rsidR="005B3870" w:rsidRDefault="005B3870" w:rsidP="005B3870">
      <w:r w:rsidRPr="005B3870">
        <w:rPr>
          <w:rStyle w:val="Style13ptBold"/>
        </w:rPr>
        <w:t>Kendall</w:t>
      </w:r>
      <w:r>
        <w:t xml:space="preserve">, </w:t>
      </w:r>
      <w:r w:rsidRPr="005B3870">
        <w:t>Wesley</w:t>
      </w:r>
      <w:r>
        <w:t xml:space="preserve">, </w:t>
      </w:r>
      <w:r w:rsidRPr="005B3870">
        <w:rPr>
          <w:rStyle w:val="Style13ptBold"/>
        </w:rPr>
        <w:t>and</w:t>
      </w:r>
      <w:r>
        <w:t xml:space="preserve"> Joseph M. </w:t>
      </w:r>
      <w:proofErr w:type="spellStart"/>
      <w:r w:rsidRPr="005B3870">
        <w:rPr>
          <w:rStyle w:val="Style13ptBold"/>
        </w:rPr>
        <w:t>Siracusa</w:t>
      </w:r>
      <w:proofErr w:type="spellEnd"/>
      <w:r>
        <w:t xml:space="preserve">. The Death Penalty and U.S. </w:t>
      </w:r>
      <w:proofErr w:type="gramStart"/>
      <w:r>
        <w:t>Diplomacy :</w:t>
      </w:r>
      <w:proofErr w:type="gramEnd"/>
      <w:r>
        <w:t xml:space="preserve"> How Foreign Nations and International Organizations Influence U.S. Policy, Rowman &amp; Littlefield Publishers, </w:t>
      </w:r>
      <w:r w:rsidRPr="005B3870">
        <w:rPr>
          <w:rStyle w:val="Style13ptBold"/>
        </w:rPr>
        <w:t>2013</w:t>
      </w:r>
      <w:r>
        <w:t xml:space="preserve">. ProQuest </w:t>
      </w:r>
      <w:proofErr w:type="spellStart"/>
      <w:r>
        <w:t>Ebook</w:t>
      </w:r>
      <w:proofErr w:type="spellEnd"/>
      <w:r>
        <w:t xml:space="preserve"> Central, http://ebookcentral.proquest.com/lib/umichigan/detail.action?docID=1407824</w:t>
      </w:r>
      <w:proofErr w:type="gramStart"/>
      <w:r>
        <w:t>.</w:t>
      </w:r>
      <w:r w:rsidR="00D34B56" w:rsidRPr="00D34B56">
        <w:t xml:space="preserve"> </w:t>
      </w:r>
      <w:r w:rsidR="00D34B56">
        <w:t>,</w:t>
      </w:r>
      <w:proofErr w:type="gramEnd"/>
      <w:r w:rsidR="00D34B56">
        <w:t xml:space="preserve"> mm</w:t>
      </w:r>
    </w:p>
    <w:p w14:paraId="2106FAC1" w14:textId="557AD860" w:rsidR="005B3870" w:rsidRDefault="005B3870" w:rsidP="005B3870">
      <w:pPr>
        <w:rPr>
          <w:sz w:val="16"/>
        </w:rPr>
      </w:pPr>
      <w:r w:rsidRPr="005B3870">
        <w:rPr>
          <w:rStyle w:val="StyleUnderline"/>
        </w:rPr>
        <w:t>Death-penalty policies in the United States have become the subject of scrutiny among diplomats, international activists, and international judicial bodies</w:t>
      </w:r>
      <w:r w:rsidRPr="005B3870">
        <w:rPr>
          <w:sz w:val="16"/>
        </w:rPr>
        <w:t xml:space="preserve">, many of which have challenged U.S. domestic policies on capital punishment by asserting that international law prohibits the death penalty and that international law should be considered as the controlling or guiding authority by U.S. judicial bodies in that international tribunal’s decisions should be accorded due deference by American courts. 24 Over the course of the last twenty years many litigants have invoked international norms when addressing death penalty issues, citing them as pertinent to the practices and legality of U.S. executions. 25 International empirical studies have found a global evolution in favor of death penalty abolition based upon the message of human rights, asserting that transnational laws provide safeguards internationally that protect people from cruel and inhumane punishments and finding the death penalty to be violative of international law. 26 </w:t>
      </w:r>
      <w:r w:rsidRPr="005B3870">
        <w:rPr>
          <w:rStyle w:val="StyleUnderline"/>
        </w:rPr>
        <w:t>The perceived intractability of the United States</w:t>
      </w:r>
      <w:r w:rsidRPr="005B3870">
        <w:rPr>
          <w:sz w:val="16"/>
        </w:rPr>
        <w:t xml:space="preserve"> to concede its position on the death penalty while persistently resisting the chorus of civilized consensus among its nation peers </w:t>
      </w:r>
      <w:r w:rsidRPr="005B3870">
        <w:rPr>
          <w:rStyle w:val="StyleUnderline"/>
        </w:rPr>
        <w:t>has been widely viewed as a blatant flouting of international norms and an arrogant display of unilateralist disregard of international law.</w:t>
      </w:r>
      <w:r w:rsidRPr="005B3870">
        <w:rPr>
          <w:sz w:val="16"/>
        </w:rPr>
        <w:t xml:space="preserve"> </w:t>
      </w:r>
      <w:r w:rsidRPr="005B3870">
        <w:rPr>
          <w:rStyle w:val="StyleUnderline"/>
        </w:rPr>
        <w:t>Foreign challenge to U.S. attempts to selectively discern which international treaties it will deign to be bound by are further compounded when the United States also attempts to seek to enforce those very same treaties against other signatories</w:t>
      </w:r>
      <w:r w:rsidRPr="005B3870">
        <w:rPr>
          <w:sz w:val="16"/>
        </w:rPr>
        <w:t>. U.</w:t>
      </w:r>
      <w:r w:rsidRPr="005B3870">
        <w:rPr>
          <w:rStyle w:val="StyleUnderline"/>
        </w:rPr>
        <w:t>S. credibility has been undermined by its position in denouncing human rights violations of other nations, such as China, Iran, and North Korea, who often invoke U.S. capital punishment statutes and practices as a rejoinder to accusations of human rights violations</w:t>
      </w:r>
      <w:r w:rsidRPr="005B3870">
        <w:rPr>
          <w:sz w:val="16"/>
        </w:rPr>
        <w:t>. On April 10, 2011, China’s State Council Information Office released a report titled “Human Rights Record of the United States in 2010,” in which the U.S. use of the death penalty was criticized as a human rights violation and which stated, “The United States applies double standards.” 28 Many countries, including Mexico, have moved beyond simply preparing reports that condemn the United States in its practice of capital punishment; they have brought litigation against the United States seeking to challenge them in international judicial forums invoking customary normative law as well as international treaties in attempts to pressure the United States to abandon the prosecution of foreign nationals, to capitulate in seeking death for a particular national, and to mount a persuasive campaign to compel the United States and individual U.S. states to abolish capital punishment.</w:t>
      </w:r>
    </w:p>
    <w:p w14:paraId="64CBB6CF" w14:textId="5CC52BE9" w:rsidR="004C52DB" w:rsidRDefault="004C52DB" w:rsidP="004C52DB">
      <w:pPr>
        <w:pStyle w:val="Heading4"/>
      </w:pPr>
      <w:r>
        <w:t xml:space="preserve">The death penalty undermines our HR leadership </w:t>
      </w:r>
    </w:p>
    <w:p w14:paraId="0A401E40" w14:textId="243E6DA3" w:rsidR="004C52DB" w:rsidRPr="004C52DB" w:rsidRDefault="004C52DB" w:rsidP="004C52DB">
      <w:r w:rsidRPr="004C52DB">
        <w:rPr>
          <w:rStyle w:val="Style13ptBold"/>
        </w:rPr>
        <w:t>Mimms</w:t>
      </w:r>
      <w:r>
        <w:t xml:space="preserve">, Elise, International </w:t>
      </w:r>
      <w:proofErr w:type="gramStart"/>
      <w:r>
        <w:t>Law</w:t>
      </w:r>
      <w:proofErr w:type="gramEnd"/>
      <w:r>
        <w:t xml:space="preserve"> and the Death Penalty in the United States (December 5, </w:t>
      </w:r>
      <w:r w:rsidRPr="004C52DB">
        <w:rPr>
          <w:rStyle w:val="Style13ptBold"/>
        </w:rPr>
        <w:t>2018</w:t>
      </w:r>
      <w:r>
        <w:t>). Available at SSRN: https://ssrn.com/abstract=3365287 or http://dx.doi.org/10.2139/ssrn.3365287</w:t>
      </w:r>
      <w:r w:rsidR="00D34B56">
        <w:t>, mm</w:t>
      </w:r>
    </w:p>
    <w:p w14:paraId="32E78BCF" w14:textId="029E6C6E" w:rsidR="004C52DB" w:rsidRDefault="004C52DB" w:rsidP="004C52DB">
      <w:pPr>
        <w:rPr>
          <w:sz w:val="16"/>
        </w:rPr>
      </w:pPr>
      <w:r w:rsidRPr="004C52DB">
        <w:rPr>
          <w:rStyle w:val="StyleUnderline"/>
        </w:rPr>
        <w:t>Even though the United States claims to be the world leader in</w:t>
      </w:r>
      <w:r>
        <w:rPr>
          <w:rStyle w:val="StyleUnderline"/>
        </w:rPr>
        <w:t xml:space="preserve"> </w:t>
      </w:r>
      <w:r w:rsidRPr="004C52DB">
        <w:rPr>
          <w:rStyle w:val="StyleUnderline"/>
        </w:rPr>
        <w:t>international human rights, it continues to impose the death penalty</w:t>
      </w:r>
      <w:r>
        <w:rPr>
          <w:rStyle w:val="StyleUnderline"/>
        </w:rPr>
        <w:t xml:space="preserve"> </w:t>
      </w:r>
      <w:r w:rsidRPr="004C52DB">
        <w:rPr>
          <w:sz w:val="16"/>
        </w:rPr>
        <w:t xml:space="preserve">capriciously and ineffectively. 19 Executions are imposed arbitrarily showing evidence of racial and economic discrimination.20 The mentally ill are sentenced to death because they don’t fit the narrow definition of “mentally retarded” and many innocent defendants are given ineffective assistance of counsel or sleeping lawyers.21 Furthermore, execution methods like the lethal injection are considered “killing in an experimental way” because there is no definite outcome in each case.22 Once on death row, inmates live in atrocious conditions and experience psychological torture. They spend around 23 hours a day alone in their cells, sometimes waiting on an execution date that does not exist. 23 Prisoner’s living conditions are torturous and sadistic, resulting in the psychological condition, “death row syndrome”. </w:t>
      </w:r>
      <w:r w:rsidRPr="004C52DB">
        <w:rPr>
          <w:rStyle w:val="StyleUnderline"/>
        </w:rPr>
        <w:t>The United States routinely criticizes other countries for violating</w:t>
      </w:r>
      <w:r>
        <w:rPr>
          <w:rStyle w:val="StyleUnderline"/>
        </w:rPr>
        <w:t xml:space="preserve"> </w:t>
      </w:r>
      <w:r w:rsidRPr="004C52DB">
        <w:rPr>
          <w:rStyle w:val="StyleUnderline"/>
        </w:rPr>
        <w:t>international human rights</w:t>
      </w:r>
      <w:r w:rsidRPr="004C52DB">
        <w:rPr>
          <w:sz w:val="16"/>
        </w:rPr>
        <w:t xml:space="preserve">.24 For example, it criticized some of its closest allies for failing to prevent trafficking of women and children for prostitution and forced labor.25 </w:t>
      </w:r>
      <w:r w:rsidRPr="004C52DB">
        <w:rPr>
          <w:sz w:val="16"/>
        </w:rPr>
        <w:lastRenderedPageBreak/>
        <w:t xml:space="preserve">The United States has also condemned and refused to engage in diplomatic relations with Cuba because of its incarceration of political prisoners and its failure to promote democracy.26 Likewise, America has cautioned China to “abide by the international norms of behavior” regarding its treatment of religious nonconformists and its human rights violations by the U.S.27 </w:t>
      </w:r>
      <w:r w:rsidRPr="004C52DB">
        <w:rPr>
          <w:rStyle w:val="StyleUnderline"/>
        </w:rPr>
        <w:t>The United</w:t>
      </w:r>
      <w:r>
        <w:rPr>
          <w:rStyle w:val="StyleUnderline"/>
        </w:rPr>
        <w:t xml:space="preserve"> </w:t>
      </w:r>
      <w:r w:rsidRPr="004C52DB">
        <w:rPr>
          <w:rStyle w:val="StyleUnderline"/>
        </w:rPr>
        <w:t>States has placed pressure on countries with poor human rights records,</w:t>
      </w:r>
      <w:r>
        <w:rPr>
          <w:rStyle w:val="StyleUnderline"/>
        </w:rPr>
        <w:t xml:space="preserve"> </w:t>
      </w:r>
      <w:r w:rsidRPr="004C52DB">
        <w:rPr>
          <w:rStyle w:val="StyleUnderline"/>
        </w:rPr>
        <w:t>though, America's condemnation of other countries is hypocritical because</w:t>
      </w:r>
      <w:r>
        <w:rPr>
          <w:rStyle w:val="StyleUnderline"/>
        </w:rPr>
        <w:t xml:space="preserve"> </w:t>
      </w:r>
      <w:r w:rsidRPr="004C52DB">
        <w:rPr>
          <w:rStyle w:val="StyleUnderline"/>
        </w:rPr>
        <w:t>it violates the same norms through its use of the death penalty</w:t>
      </w:r>
      <w:r w:rsidRPr="004C52DB">
        <w:rPr>
          <w:sz w:val="16"/>
        </w:rPr>
        <w:t xml:space="preserve">. </w:t>
      </w:r>
      <w:r w:rsidRPr="004C52DB">
        <w:rPr>
          <w:rStyle w:val="StyleUnderline"/>
        </w:rPr>
        <w:t>There are consequences that come with a contradictory policy on</w:t>
      </w:r>
      <w:r>
        <w:rPr>
          <w:rStyle w:val="StyleUnderline"/>
        </w:rPr>
        <w:t xml:space="preserve"> </w:t>
      </w:r>
      <w:r w:rsidRPr="004C52DB">
        <w:rPr>
          <w:rStyle w:val="StyleUnderline"/>
        </w:rPr>
        <w:t>human rights</w:t>
      </w:r>
      <w:r w:rsidRPr="004C52DB">
        <w:rPr>
          <w:sz w:val="16"/>
        </w:rPr>
        <w:t xml:space="preserve">.28 For instance, in the aftermath of September 11, European countries acknowledged their unwillingness to extradite terrorist suspects to the United States if the punishment involves the death penalty.29 The United States has always been hesitant to cease the use of capital punishment even when it receives international pressure and criticism.30 </w:t>
      </w:r>
      <w:r w:rsidRPr="004C52DB">
        <w:rPr>
          <w:rStyle w:val="StyleUnderline"/>
        </w:rPr>
        <w:t>Ignoring international laws and customary norms could create</w:t>
      </w:r>
      <w:r>
        <w:rPr>
          <w:rStyle w:val="StyleUnderline"/>
        </w:rPr>
        <w:t xml:space="preserve"> </w:t>
      </w:r>
      <w:r w:rsidRPr="004C52DB">
        <w:rPr>
          <w:rStyle w:val="StyleUnderline"/>
        </w:rPr>
        <w:t>severe political and social consequences for the United States</w:t>
      </w:r>
      <w:r w:rsidRPr="004C52DB">
        <w:rPr>
          <w:sz w:val="16"/>
        </w:rPr>
        <w:t xml:space="preserve">.31 This country needs to think globally and not just within the borders of national sovereignty.32 </w:t>
      </w:r>
      <w:r w:rsidRPr="004C52DB">
        <w:rPr>
          <w:rStyle w:val="StyleUnderline"/>
        </w:rPr>
        <w:t>With respect to the death penalty, the United States should respect its responsibility to display not only political leadership in the</w:t>
      </w:r>
      <w:r>
        <w:rPr>
          <w:rStyle w:val="StyleUnderline"/>
        </w:rPr>
        <w:t xml:space="preserve"> </w:t>
      </w:r>
      <w:r w:rsidRPr="004C52DB">
        <w:rPr>
          <w:rStyle w:val="StyleUnderline"/>
        </w:rPr>
        <w:t>world, but moral leadership as well</w:t>
      </w:r>
      <w:r w:rsidRPr="004C52DB">
        <w:rPr>
          <w:sz w:val="16"/>
        </w:rPr>
        <w:t>.33</w:t>
      </w:r>
    </w:p>
    <w:p w14:paraId="12B263B9" w14:textId="17AC4CE9" w:rsidR="003715F9" w:rsidRDefault="003715F9" w:rsidP="003715F9">
      <w:pPr>
        <w:pStyle w:val="Heading4"/>
      </w:pPr>
      <w:r>
        <w:t xml:space="preserve">Capital punishment isolates the U.S. and undermines our global influence </w:t>
      </w:r>
    </w:p>
    <w:p w14:paraId="7F3308AC" w14:textId="0A00C5E8" w:rsidR="003715F9" w:rsidRPr="003715F9" w:rsidRDefault="003715F9" w:rsidP="003715F9">
      <w:r w:rsidRPr="004C52DB">
        <w:rPr>
          <w:rStyle w:val="Style13ptBold"/>
        </w:rPr>
        <w:t>Mimms</w:t>
      </w:r>
      <w:r>
        <w:t xml:space="preserve">, Elise, International </w:t>
      </w:r>
      <w:proofErr w:type="gramStart"/>
      <w:r>
        <w:t>Law</w:t>
      </w:r>
      <w:proofErr w:type="gramEnd"/>
      <w:r>
        <w:t xml:space="preserve"> and the Death Penalty in the United States (December 5, </w:t>
      </w:r>
      <w:r w:rsidRPr="004C52DB">
        <w:rPr>
          <w:rStyle w:val="Style13ptBold"/>
        </w:rPr>
        <w:t>2018</w:t>
      </w:r>
      <w:r>
        <w:t>). Available at SSRN: https://ssrn.com/abstract=3365287 or http://dx.doi.org/10.2139/ssrn.3365287</w:t>
      </w:r>
      <w:r w:rsidR="00D34B56">
        <w:t>, mm</w:t>
      </w:r>
    </w:p>
    <w:p w14:paraId="7CEEEE93" w14:textId="084741E1" w:rsidR="003715F9" w:rsidRPr="00481149" w:rsidRDefault="003715F9" w:rsidP="00481149">
      <w:pPr>
        <w:rPr>
          <w:sz w:val="16"/>
        </w:rPr>
      </w:pPr>
      <w:r w:rsidRPr="003715F9">
        <w:rPr>
          <w:rStyle w:val="StyleUnderline"/>
        </w:rPr>
        <w:t>The U.S. proclaims itself the world's leader</w:t>
      </w:r>
      <w:r w:rsidRPr="00481149">
        <w:rPr>
          <w:sz w:val="16"/>
        </w:rPr>
        <w:t xml:space="preserve"> </w:t>
      </w:r>
      <w:r w:rsidRPr="003715F9">
        <w:rPr>
          <w:rStyle w:val="StyleUnderline"/>
        </w:rPr>
        <w:t>in</w:t>
      </w:r>
      <w:r w:rsidRPr="00481149">
        <w:rPr>
          <w:sz w:val="16"/>
        </w:rPr>
        <w:t xml:space="preserve"> the protection of </w:t>
      </w:r>
      <w:r w:rsidRPr="003715F9">
        <w:rPr>
          <w:rStyle w:val="StyleUnderline"/>
        </w:rPr>
        <w:t>human rights</w:t>
      </w:r>
      <w:r w:rsidRPr="00481149">
        <w:rPr>
          <w:sz w:val="16"/>
        </w:rPr>
        <w:t xml:space="preserve"> and continues to promote itself as a model that other countries should follow, </w:t>
      </w:r>
      <w:r w:rsidRPr="003715F9">
        <w:rPr>
          <w:rStyle w:val="StyleUnderline"/>
        </w:rPr>
        <w:t>while maintaining</w:t>
      </w:r>
      <w:r w:rsidRPr="00481149">
        <w:rPr>
          <w:sz w:val="16"/>
        </w:rPr>
        <w:t xml:space="preserve"> a </w:t>
      </w:r>
      <w:r w:rsidRPr="003715F9">
        <w:rPr>
          <w:rStyle w:val="StyleUnderline"/>
        </w:rPr>
        <w:t xml:space="preserve">capital </w:t>
      </w:r>
      <w:r w:rsidRPr="00481149">
        <w:rPr>
          <w:rStyle w:val="StyleUnderline"/>
        </w:rPr>
        <w:t>punishment</w:t>
      </w:r>
      <w:r w:rsidRPr="00481149">
        <w:rPr>
          <w:sz w:val="16"/>
        </w:rPr>
        <w:t xml:space="preserve"> system.378 </w:t>
      </w:r>
      <w:r w:rsidRPr="003715F9">
        <w:rPr>
          <w:rStyle w:val="StyleUnderline"/>
        </w:rPr>
        <w:t>The death</w:t>
      </w:r>
      <w:r>
        <w:rPr>
          <w:rStyle w:val="StyleUnderline"/>
        </w:rPr>
        <w:t xml:space="preserve"> </w:t>
      </w:r>
      <w:r w:rsidRPr="003715F9">
        <w:rPr>
          <w:rStyle w:val="StyleUnderline"/>
        </w:rPr>
        <w:t xml:space="preserve">penalty </w:t>
      </w:r>
      <w:r w:rsidRPr="00481149">
        <w:rPr>
          <w:sz w:val="16"/>
        </w:rPr>
        <w:t xml:space="preserve">as a form of punishment in the United States </w:t>
      </w:r>
      <w:r w:rsidRPr="003715F9">
        <w:rPr>
          <w:rStyle w:val="Emphasis"/>
        </w:rPr>
        <w:t>may</w:t>
      </w:r>
      <w:r w:rsidRPr="003715F9">
        <w:rPr>
          <w:rStyle w:val="StyleUnderline"/>
        </w:rPr>
        <w:t xml:space="preserve"> </w:t>
      </w:r>
      <w:r w:rsidRPr="003715F9">
        <w:rPr>
          <w:rStyle w:val="Emphasis"/>
        </w:rPr>
        <w:t>play a significant</w:t>
      </w:r>
      <w:r>
        <w:rPr>
          <w:rStyle w:val="Emphasis"/>
        </w:rPr>
        <w:t xml:space="preserve"> </w:t>
      </w:r>
      <w:r w:rsidRPr="003715F9">
        <w:rPr>
          <w:rStyle w:val="Emphasis"/>
        </w:rPr>
        <w:t>role in terminating cordial relations</w:t>
      </w:r>
      <w:r w:rsidRPr="00481149">
        <w:rPr>
          <w:sz w:val="16"/>
        </w:rPr>
        <w:t xml:space="preserve">, in the future, </w:t>
      </w:r>
      <w:r w:rsidRPr="003715F9">
        <w:rPr>
          <w:rStyle w:val="StyleUnderline"/>
        </w:rPr>
        <w:t>with countries that have</w:t>
      </w:r>
      <w:r>
        <w:rPr>
          <w:rStyle w:val="StyleUnderline"/>
        </w:rPr>
        <w:t xml:space="preserve"> </w:t>
      </w:r>
      <w:r w:rsidRPr="003715F9">
        <w:rPr>
          <w:rStyle w:val="StyleUnderline"/>
        </w:rPr>
        <w:t>abolished the death penalty</w:t>
      </w:r>
      <w:r w:rsidRPr="00481149">
        <w:rPr>
          <w:sz w:val="16"/>
        </w:rPr>
        <w:t xml:space="preserve">. The United States also opens itself to condemnation from countries who laws are consistent with international human rights standards.379 “When we tell the world that we expect all people, wherever they may be, to abide by our laws, we cannot in the same breath tell the world that we need not do the same.”380 The United States’ credibility, however, when it continues to violate the right to life, harms relationships with other countries.381 Spain, for example, announced that it would not extradite Algerian terrorist suspects it had arrested if military tribunals would be used to try them or if the death penalty would be sought.382 England, America's principal ally, also declared that if it captured Osama bin Laden it would not extradite him to the United States if the death penalty would be sought.383 When England said they would refuse to turn over bin Laden, the United States had no regrets for its view on the death penalty.384 </w:t>
      </w:r>
      <w:r w:rsidRPr="003715F9">
        <w:rPr>
          <w:rStyle w:val="StyleUnderline"/>
        </w:rPr>
        <w:t>The United States cannot lecture other</w:t>
      </w:r>
      <w:r>
        <w:rPr>
          <w:rStyle w:val="StyleUnderline"/>
        </w:rPr>
        <w:t xml:space="preserve"> </w:t>
      </w:r>
      <w:r w:rsidRPr="003715F9">
        <w:rPr>
          <w:rStyle w:val="StyleUnderline"/>
        </w:rPr>
        <w:t>countries on the rule of law, and the importance of respecting international</w:t>
      </w:r>
      <w:r>
        <w:rPr>
          <w:rStyle w:val="StyleUnderline"/>
        </w:rPr>
        <w:t xml:space="preserve"> </w:t>
      </w:r>
      <w:r w:rsidRPr="003715F9">
        <w:rPr>
          <w:rStyle w:val="StyleUnderline"/>
        </w:rPr>
        <w:t>human rights if it will not abide by those laws and rights itself</w:t>
      </w:r>
      <w:r w:rsidRPr="00481149">
        <w:rPr>
          <w:sz w:val="16"/>
        </w:rPr>
        <w:t xml:space="preserve">, especially those laws protecting the right to life. One would think that because the United States considers itself to be the moral leader of the world that the death penalty should be abolished in the United States on the grounds of its being immoral. Since death is irrevocable, allowing the government to legally murder is immoral. Morality is relative in the U.S. when capital punishment is at issue.385 Most of the time, those who consider themselves “moral” find justification for the death penalty in religious teachings and their upbringing.795 So, any major attempt to change the minds of the “moral majority” requires evidence showing the best interest of the majority to abolish the death penalty.386 The death penalty also creates problems domestically. As more evidence continues to surface in the U.S. showing the injustices of the capital punishment system, the number of Americans losing their faith and trust in the system of justice could increase.387 A recent study of twenty three years of capital punishment in the U.S. shows that more than two thirds of America's death sentences are overturned on appeal.388 Senator Patrick Leahy responded to this statistic saying, “If you had a hospital where two-thirds of their surgeries were wrong, how long would it take to close it down?” 389 We should have zero tolerance for mistakes when someone's life is on the line.390 Allowing the criminal justice system to rob citizens of their most precious right of all weakens American’s confidence in the system and could cause unsolicited issues. Justice Brandis stated: Crime is contagious. If the Government becomes a lawbreaker, it breeds contempt for law; it invites every man to become a law unto himself; it invites anarchy. To declare that in the administration of the criminal law the end justifies the means--to declare that the Government may commit crimes </w:t>
      </w:r>
      <w:proofErr w:type="gramStart"/>
      <w:r w:rsidRPr="00481149">
        <w:rPr>
          <w:sz w:val="16"/>
        </w:rPr>
        <w:t>in order to</w:t>
      </w:r>
      <w:proofErr w:type="gramEnd"/>
      <w:r w:rsidRPr="00481149">
        <w:rPr>
          <w:sz w:val="16"/>
        </w:rPr>
        <w:t xml:space="preserve"> secure the conviction of a private criminal-- would bring terrible retribution. The United States cannot afford for Americans to lose faith in the government and the legal system.391 Finally, the government has become a role model. “It sending a message that violence is the province of the powerful; that violence signifies victory, success, retribution, and toughness.”392 While this may sound extreme at first, Americans should consider studies showing that homicide rates increase where the death penalty is used and decrease where it is not used.393 Therefore, in our attempts to prevent crime with capital punishment, we are in fact encouraging it.394 A civil society must progress beyond killing to prove that killing is wrong.395 In times of peace, no society can claim to truly promote universal human rights when it takes life. While the purported justifications for capital punishment include deterrence and punishment,396 this practice has shown not to deter anyone from committing the crime, mostly because the person is either mentally ill or even innocent. Capital punishment is a way to demonstrate the value of life in the United States,397 and as a result, the American society and the international community only faces a perpetuation of violence.398 </w:t>
      </w:r>
      <w:r w:rsidRPr="003715F9">
        <w:rPr>
          <w:rStyle w:val="StyleUnderline"/>
        </w:rPr>
        <w:t>The United States cannot expect to be respected in the international</w:t>
      </w:r>
      <w:r>
        <w:rPr>
          <w:rStyle w:val="StyleUnderline"/>
        </w:rPr>
        <w:t xml:space="preserve"> </w:t>
      </w:r>
      <w:r w:rsidRPr="003715F9">
        <w:rPr>
          <w:rStyle w:val="StyleUnderline"/>
        </w:rPr>
        <w:t>community if it does not start playing by the rules that apply to other</w:t>
      </w:r>
      <w:r>
        <w:rPr>
          <w:rStyle w:val="StyleUnderline"/>
        </w:rPr>
        <w:t xml:space="preserve"> </w:t>
      </w:r>
      <w:r w:rsidRPr="003715F9">
        <w:rPr>
          <w:rStyle w:val="StyleUnderline"/>
        </w:rPr>
        <w:t>countries</w:t>
      </w:r>
      <w:r w:rsidRPr="00481149">
        <w:rPr>
          <w:sz w:val="16"/>
        </w:rPr>
        <w:t xml:space="preserve">, especially the rules it has agreed to play by.399 Because </w:t>
      </w:r>
      <w:r w:rsidRPr="003715F9">
        <w:rPr>
          <w:rStyle w:val="StyleUnderline"/>
        </w:rPr>
        <w:t>the</w:t>
      </w:r>
      <w:r>
        <w:rPr>
          <w:rStyle w:val="StyleUnderline"/>
        </w:rPr>
        <w:t xml:space="preserve"> </w:t>
      </w:r>
      <w:r w:rsidRPr="003715F9">
        <w:rPr>
          <w:rStyle w:val="StyleUnderline"/>
        </w:rPr>
        <w:t>United States</w:t>
      </w:r>
      <w:r w:rsidRPr="00481149">
        <w:rPr>
          <w:sz w:val="16"/>
        </w:rPr>
        <w:t xml:space="preserve"> prides itself on being a nation of laws, rights, and liberties, it </w:t>
      </w:r>
      <w:r w:rsidRPr="003715F9">
        <w:rPr>
          <w:rStyle w:val="StyleUnderline"/>
        </w:rPr>
        <w:t>should abide by</w:t>
      </w:r>
      <w:r w:rsidRPr="00481149">
        <w:rPr>
          <w:sz w:val="16"/>
        </w:rPr>
        <w:t xml:space="preserve"> the international </w:t>
      </w:r>
      <w:r w:rsidRPr="003715F9">
        <w:rPr>
          <w:rStyle w:val="StyleUnderline"/>
        </w:rPr>
        <w:t xml:space="preserve">laws </w:t>
      </w:r>
      <w:r w:rsidRPr="003715F9">
        <w:rPr>
          <w:rStyle w:val="StyleUnderline"/>
        </w:rPr>
        <w:lastRenderedPageBreak/>
        <w:t>limiting the use of the death penalty,</w:t>
      </w:r>
      <w:r>
        <w:rPr>
          <w:rStyle w:val="StyleUnderline"/>
        </w:rPr>
        <w:t xml:space="preserve"> </w:t>
      </w:r>
      <w:r w:rsidRPr="00481149">
        <w:rPr>
          <w:sz w:val="16"/>
        </w:rPr>
        <w:t xml:space="preserve">just like it expects other nations to abide by other human rights norms.400 </w:t>
      </w:r>
      <w:r w:rsidRPr="003715F9">
        <w:rPr>
          <w:rStyle w:val="StyleUnderline"/>
        </w:rPr>
        <w:t>As</w:t>
      </w:r>
      <w:r>
        <w:rPr>
          <w:rStyle w:val="StyleUnderline"/>
        </w:rPr>
        <w:t xml:space="preserve"> </w:t>
      </w:r>
      <w:r w:rsidRPr="003715F9">
        <w:rPr>
          <w:rStyle w:val="StyleUnderline"/>
        </w:rPr>
        <w:t xml:space="preserve">global superpower, the United States should lead by </w:t>
      </w:r>
      <w:r w:rsidRPr="00481149">
        <w:rPr>
          <w:rStyle w:val="StyleUnderline"/>
        </w:rPr>
        <w:t>example</w:t>
      </w:r>
      <w:r w:rsidRPr="00481149">
        <w:rPr>
          <w:sz w:val="16"/>
        </w:rPr>
        <w:t xml:space="preserve">, showing respect for all human rights, especially the right to life for all persons.401 If </w:t>
      </w:r>
      <w:r w:rsidRPr="003715F9">
        <w:rPr>
          <w:rStyle w:val="StyleUnderline"/>
        </w:rPr>
        <w:t>our country</w:t>
      </w:r>
      <w:r w:rsidRPr="00481149">
        <w:rPr>
          <w:sz w:val="16"/>
        </w:rPr>
        <w:t xml:space="preserve"> truly supports the idea that the right to life is universal, then it </w:t>
      </w:r>
      <w:r w:rsidRPr="003715F9">
        <w:rPr>
          <w:rStyle w:val="StyleUnderline"/>
        </w:rPr>
        <w:t>must abolish the death penalty.</w:t>
      </w:r>
      <w:r w:rsidRPr="00481149">
        <w:rPr>
          <w:sz w:val="16"/>
        </w:rPr>
        <w:t xml:space="preserve">402 </w:t>
      </w:r>
      <w:r w:rsidRPr="003715F9">
        <w:rPr>
          <w:rStyle w:val="StyleUnderline"/>
        </w:rPr>
        <w:t>If not, it could find itself</w:t>
      </w:r>
      <w:r>
        <w:rPr>
          <w:rStyle w:val="StyleUnderline"/>
        </w:rPr>
        <w:t xml:space="preserve"> </w:t>
      </w:r>
      <w:r w:rsidRPr="003715F9">
        <w:rPr>
          <w:rStyle w:val="StyleUnderline"/>
        </w:rPr>
        <w:t>increasingly isolated in the future</w:t>
      </w:r>
      <w:r w:rsidRPr="00481149">
        <w:rPr>
          <w:sz w:val="16"/>
        </w:rPr>
        <w:t xml:space="preserve"> and will continue to have a continuing effect on the world. </w:t>
      </w:r>
    </w:p>
    <w:p w14:paraId="30B719D3" w14:textId="53561FE4" w:rsidR="00ED4845" w:rsidRDefault="00ED4845" w:rsidP="00ED4845">
      <w:pPr>
        <w:pStyle w:val="Heading3"/>
      </w:pPr>
      <w:r>
        <w:lastRenderedPageBreak/>
        <w:t>Diplomacy</w:t>
      </w:r>
      <w:r w:rsidR="00481149">
        <w:t xml:space="preserve"> Adv</w:t>
      </w:r>
      <w:r>
        <w:t xml:space="preserve"> – Soft Power UQ</w:t>
      </w:r>
    </w:p>
    <w:p w14:paraId="451DDBC4" w14:textId="77777777" w:rsidR="00ED4845" w:rsidRDefault="00ED4845" w:rsidP="00ED4845">
      <w:pPr>
        <w:pStyle w:val="Heading4"/>
      </w:pPr>
      <w:r>
        <w:t>Death penalty aligns the US on the wrong side- ruins our soft power</w:t>
      </w:r>
    </w:p>
    <w:p w14:paraId="2584D562" w14:textId="77777777" w:rsidR="00ED4845" w:rsidRDefault="00ED4845" w:rsidP="00ED4845">
      <w:r w:rsidRPr="002C774E">
        <w:rPr>
          <w:rStyle w:val="Style13ptBold"/>
        </w:rPr>
        <w:t>Caplan</w:t>
      </w:r>
      <w:r w:rsidRPr="005479E2">
        <w:t xml:space="preserve"> 12/31/20</w:t>
      </w:r>
      <w:r w:rsidRPr="002C774E">
        <w:rPr>
          <w:rStyle w:val="Style13ptBold"/>
        </w:rPr>
        <w:t>16</w:t>
      </w:r>
      <w:r w:rsidRPr="005479E2">
        <w:t xml:space="preserve"> - Truman Capote Visiting Lecturer in Law and a Senior Research Scholar in Law at Yale Law School</w:t>
      </w:r>
      <w:r>
        <w:t xml:space="preserve"> </w:t>
      </w:r>
      <w:r w:rsidRPr="00C010EA">
        <w:t>(</w:t>
      </w:r>
      <w:r>
        <w:t>Lincoln Caplan</w:t>
      </w:r>
      <w:r w:rsidRPr="00C010EA">
        <w:t xml:space="preserve">, New York Times, “No, President Trump: You’ve Weakened America’s Soft Power,” </w:t>
      </w:r>
      <w:r>
        <w:t>1</w:t>
      </w:r>
      <w:r w:rsidRPr="00C010EA">
        <w:t>2/</w:t>
      </w:r>
      <w:r>
        <w:t>31</w:t>
      </w:r>
      <w:r w:rsidRPr="00C010EA">
        <w:t>/</w:t>
      </w:r>
      <w:r>
        <w:t>16</w:t>
      </w:r>
      <w:r w:rsidRPr="00C010EA">
        <w:t xml:space="preserve">, </w:t>
      </w:r>
      <w:hyperlink r:id="rId9" w:history="1">
        <w:r>
          <w:rPr>
            <w:rStyle w:val="Hyperlink"/>
          </w:rPr>
          <w:t>https://www.newyorker.com/news/news-desk/the-growing-gap-between-the-u-s-and-the-international-anti-death-penalty-consensus</w:t>
        </w:r>
      </w:hyperlink>
      <w:r w:rsidRPr="00C010EA">
        <w:t>)</w:t>
      </w:r>
    </w:p>
    <w:p w14:paraId="65428CBB" w14:textId="76F05D0C" w:rsidR="00ED4845" w:rsidRPr="00ED4845" w:rsidRDefault="00ED4845" w:rsidP="00ED4845">
      <w:pPr>
        <w:rPr>
          <w:u w:val="single"/>
        </w:rPr>
      </w:pPr>
      <w:r w:rsidRPr="00ED4845">
        <w:rPr>
          <w:sz w:val="16"/>
        </w:rPr>
        <w:t xml:space="preserve">Last week, the General Assembly of </w:t>
      </w:r>
      <w:r w:rsidRPr="00ED4845">
        <w:rPr>
          <w:highlight w:val="yellow"/>
          <w:u w:val="single"/>
        </w:rPr>
        <w:t>the U</w:t>
      </w:r>
      <w:r w:rsidRPr="00D23A33">
        <w:rPr>
          <w:u w:val="single"/>
        </w:rPr>
        <w:t xml:space="preserve">nited </w:t>
      </w:r>
      <w:r w:rsidRPr="00ED4845">
        <w:rPr>
          <w:highlight w:val="yellow"/>
          <w:u w:val="single"/>
        </w:rPr>
        <w:t>N</w:t>
      </w:r>
      <w:r w:rsidRPr="00D23A33">
        <w:rPr>
          <w:u w:val="single"/>
        </w:rPr>
        <w:t xml:space="preserve">ations </w:t>
      </w:r>
      <w:hyperlink r:id="rId10" w:tgtFrame="_blank" w:history="1">
        <w:r w:rsidRPr="00ED4845">
          <w:rPr>
            <w:rStyle w:val="Hyperlink"/>
            <w:highlight w:val="yellow"/>
            <w:u w:val="single"/>
          </w:rPr>
          <w:t>adopted</w:t>
        </w:r>
      </w:hyperlink>
      <w:r w:rsidRPr="00D23A33">
        <w:rPr>
          <w:u w:val="single"/>
        </w:rPr>
        <w:t xml:space="preserve"> a resolution calling for </w:t>
      </w:r>
      <w:r w:rsidRPr="00ED4845">
        <w:rPr>
          <w:highlight w:val="yellow"/>
          <w:u w:val="single"/>
        </w:rPr>
        <w:t>a worldwide “moratorium on the</w:t>
      </w:r>
      <w:r w:rsidRPr="00D23A33">
        <w:rPr>
          <w:u w:val="single"/>
        </w:rPr>
        <w:t xml:space="preserve"> use of the </w:t>
      </w:r>
      <w:r w:rsidRPr="00ED4845">
        <w:rPr>
          <w:highlight w:val="yellow"/>
          <w:u w:val="single"/>
        </w:rPr>
        <w:t>death penalty”</w:t>
      </w:r>
      <w:r w:rsidRPr="00ED4845">
        <w:rPr>
          <w:sz w:val="16"/>
        </w:rPr>
        <w:t xml:space="preserve">—the sixth that the U.N. has approved in the past decade. Each one has gained the support of more of the organization’s members. The latest vote was a hundred and seventeen countries in favor to forty against. (Thirty-one abstained, and five did not vote.) In addition to a call for a halt to executions worldwide, the resolution urges countries that maintain the death penalty to increasingly restrict its imposition and to apply international laws that protect the rights of those facing the penalty. The rights include that a death sentence may be imposed only for the “most serious crimes,” defined as intentional crimes that have “lethal or other extremely grave consequences,” and that execution be carried out only after “a final judgment rendered by a competent court,” following a legal process that insures a fair trial and that provides access to appeal to a higher court and the opportunity to seek a pardon or a commutation of the sentence. At the General Assembly, the United States </w:t>
      </w:r>
      <w:hyperlink r:id="rId11" w:tgtFrame="_blank" w:history="1">
        <w:r w:rsidRPr="00ED4845">
          <w:rPr>
            <w:rStyle w:val="Hyperlink"/>
            <w:sz w:val="16"/>
          </w:rPr>
          <w:t>cast</w:t>
        </w:r>
      </w:hyperlink>
      <w:r w:rsidRPr="00ED4845">
        <w:rPr>
          <w:sz w:val="16"/>
        </w:rPr>
        <w:t xml:space="preserve"> one of the nay votes. Stefanie Amadeo, the deputy representative to the U.N. Economic and Social Council, </w:t>
      </w:r>
      <w:hyperlink r:id="rId12" w:tgtFrame="_blank" w:history="1">
        <w:r w:rsidRPr="00ED4845">
          <w:rPr>
            <w:rStyle w:val="Hyperlink"/>
            <w:sz w:val="16"/>
          </w:rPr>
          <w:t>explained</w:t>
        </w:r>
      </w:hyperlink>
      <w:r w:rsidRPr="00ED4845">
        <w:rPr>
          <w:sz w:val="16"/>
        </w:rPr>
        <w:t xml:space="preserve"> the country’s position, which is basically unchanged since the U.S. opposed the first resolution against the death penalty, in 2007: “The ultimate decision regarding these issues must be addressed through the domestic democratic processes of individual Member States and be consistent with their obligations under international law,” which does not prohibit capital punishment. The position reflects the American reality of supporting the death penalty in principle, but increasingly outlawing it in practice. As Jeffrey </w:t>
      </w:r>
      <w:proofErr w:type="spellStart"/>
      <w:r w:rsidRPr="00ED4845">
        <w:rPr>
          <w:sz w:val="16"/>
        </w:rPr>
        <w:t>Toobin</w:t>
      </w:r>
      <w:proofErr w:type="spellEnd"/>
      <w:r w:rsidRPr="00ED4845">
        <w:rPr>
          <w:sz w:val="16"/>
        </w:rPr>
        <w:t xml:space="preserve"> </w:t>
      </w:r>
      <w:hyperlink r:id="rId13" w:history="1">
        <w:r w:rsidRPr="00ED4845">
          <w:rPr>
            <w:rStyle w:val="Hyperlink"/>
            <w:sz w:val="16"/>
          </w:rPr>
          <w:t>reported</w:t>
        </w:r>
      </w:hyperlink>
      <w:r w:rsidRPr="00ED4845">
        <w:rPr>
          <w:sz w:val="16"/>
        </w:rPr>
        <w:t xml:space="preserve"> recently, the U.S. maintains the death penalty under federal and military law and under the laws of thirty-one states—even though only five states conducted executions in 2016 and </w:t>
      </w:r>
      <w:hyperlink r:id="rId14" w:anchor="pressrelease" w:tgtFrame="_blank" w:history="1">
        <w:r w:rsidRPr="00ED4845">
          <w:rPr>
            <w:rStyle w:val="Hyperlink"/>
            <w:sz w:val="16"/>
          </w:rPr>
          <w:t>executed</w:t>
        </w:r>
      </w:hyperlink>
      <w:r w:rsidRPr="00ED4845">
        <w:rPr>
          <w:sz w:val="16"/>
        </w:rPr>
        <w:t xml:space="preserve"> only twenty people in total, the lowest number in twenty-five years. The U.S. stresses the importance of observing global norms. “Just as the United States is committed to complying with its international obligations,” Amadeo said, “we strongly urge other countries that employ the death penalty to do so only in full compliance with their international obligations.” Meanwhile, in the past forty years, the U.S. Supreme Court has increasingly sought to restrict the application of the death penalty to the worst of the worst offenders—first, to people who commit the most heinous murders and, then, only to adults who commit them, excluding youth under the age of eighteen. In addition, it generally takes a decade or more for a state to carry out an execution because of challenges to a death sentence allowed under due process of law. Among the states with the death penalty, twelve have not carried out an execution for a decade or more, and another five have not executed anyone for at least five years. In California, where the last execution was in 2006, there were seven hundred and fifty people on death row as of December 2nd. Rather than being executed (the state has executed only thirteen people since 1978) it is much more likely that a death-row inmate will die </w:t>
      </w:r>
      <w:proofErr w:type="gramStart"/>
      <w:r w:rsidRPr="00ED4845">
        <w:rPr>
          <w:sz w:val="16"/>
        </w:rPr>
        <w:t>as a result of</w:t>
      </w:r>
      <w:proofErr w:type="gramEnd"/>
      <w:r w:rsidRPr="00ED4845">
        <w:rPr>
          <w:sz w:val="16"/>
        </w:rPr>
        <w:t xml:space="preserve"> natural causes or suicide. Roger Hood, an emeritus professor at Oxford, and Carolyn Hoyle, who directs Oxford’s Centre for Criminology, last year </w:t>
      </w:r>
      <w:hyperlink r:id="rId15" w:tgtFrame="_blank" w:history="1">
        <w:r w:rsidRPr="00ED4845">
          <w:rPr>
            <w:rStyle w:val="Hyperlink"/>
            <w:sz w:val="16"/>
          </w:rPr>
          <w:t>published</w:t>
        </w:r>
      </w:hyperlink>
      <w:r w:rsidRPr="00ED4845">
        <w:rPr>
          <w:sz w:val="16"/>
        </w:rPr>
        <w:t xml:space="preserve"> the fifth edition of “The Death Penalty: A Worldwide Perspective.” Their book documents the many ways that people are sentenced to death in violation of international law—for drug-trafficking, for example, rather than for “the most serious crimes,” in unfair proceedings and with no opportunity to ask for clemency, and while imprisoned in terrible conditions. These and other realities, they write, are moving “the debate about capital punishment beyond the view that each nation has, if it wishes, the sovereign right to retain the death penalty” to persuading “countries that retain the death penalty that it inevitably, and however administered, violates universally accepted human rights.” Countries that employ the death penalty and insist that they are abiding by international law, including the U.S., decline to join in making the most important international commitment about the penalty, which is to reject it as a violation of human rights. There has long been a gap between the idealism that the U.S. expresses when boasting of its dedication to the rule of law, especially the protection of individual rights, and the reality of its persistent refusal to abide by major international human-rights commitments. The U.S. was a leader in the development of the Universal Declaration of Human Rights, which the U.N. </w:t>
      </w:r>
      <w:hyperlink r:id="rId16" w:tgtFrame="_blank" w:history="1">
        <w:r w:rsidRPr="00ED4845">
          <w:rPr>
            <w:rStyle w:val="Hyperlink"/>
            <w:sz w:val="16"/>
          </w:rPr>
          <w:t>adopted</w:t>
        </w:r>
      </w:hyperlink>
      <w:r w:rsidRPr="00ED4845">
        <w:rPr>
          <w:sz w:val="16"/>
        </w:rPr>
        <w:t xml:space="preserve"> in 1948, but stopped supporting the international system to carry it out because, among other reasons, Jim Crow laws directly violated the declaration. There is a sizable list of human-rights treaties—on the Rights of the Child, for example, and on the International Criminal Court—that the U.S. has signed but not ratified. Even when the U.S. ratifies treaties, the government often adds a caveat that excludes protection of some basic rights. As a result, the U.S. has ended up in some rough company, particularly when it comes to the death penalty. In the past generation, the number of countries that have stopping using the death penalty has doubled, from about fifty to about a hundred. Of the fifty-seven member states of the Organization for Security and Co-operation in Europe, and of the thirty-five member states of the Organization of American States, only the U.S. carried out executions last year. The countries that executed the most offenders were, in order, China, Iran, Pakistan, Saudi Arabia, and the United States.</w:t>
      </w:r>
      <w:r w:rsidRPr="00ED4845">
        <w:rPr>
          <w:sz w:val="16"/>
          <w:szCs w:val="10"/>
        </w:rPr>
        <w:t xml:space="preserve"> </w:t>
      </w:r>
      <w:r w:rsidRPr="005479E2">
        <w:rPr>
          <w:u w:val="single"/>
        </w:rPr>
        <w:t>China executed thousands of people, though its secrecy about its use of capital punishment makes it impossible to know exactly how many. Excluding China, Iran (with close to a thousand or more), Pakistan (three hundred and twenty-six), and Saudi Arabia (a hundred and fifty-eight) executed almost nine out of ten people put to death worldwide—“often after grossly unfair trials,” according to Amnesty International, and “for crimes—including drug trafficking, corruption, ‘adultery,’ and ‘blasphemy’</w:t>
      </w:r>
      <w:r w:rsidRPr="00ED4845">
        <w:rPr>
          <w:sz w:val="16"/>
        </w:rPr>
        <w:t xml:space="preserve">—that do not meet the international legal standards for the use of the death penalty.” In 2015, </w:t>
      </w:r>
      <w:hyperlink r:id="rId17" w:tgtFrame="_blank" w:history="1">
        <w:r w:rsidRPr="00ED4845">
          <w:rPr>
            <w:rStyle w:val="Hyperlink"/>
            <w:sz w:val="16"/>
          </w:rPr>
          <w:t>according to</w:t>
        </w:r>
      </w:hyperlink>
      <w:r w:rsidRPr="00ED4845">
        <w:rPr>
          <w:sz w:val="16"/>
        </w:rPr>
        <w:t xml:space="preserve"> Amnesty International, at least a thousand six hundred and thirty-four people were executed, an increase of more than fifty per cent from </w:t>
      </w:r>
      <w:r w:rsidRPr="00ED4845">
        <w:rPr>
          <w:sz w:val="16"/>
        </w:rPr>
        <w:lastRenderedPageBreak/>
        <w:t xml:space="preserve">the year before and the highest number in a quarter of a century. (The organization expects to release figures for 2016 in the spring.) The United States, in other words, ranks with countries that conspicuously are not in full compliance with their international obligations. And its responsibility is sometimes worse than guilt by association. As Maya </w:t>
      </w:r>
      <w:proofErr w:type="spellStart"/>
      <w:r w:rsidRPr="00ED4845">
        <w:rPr>
          <w:sz w:val="16"/>
        </w:rPr>
        <w:t>Foa</w:t>
      </w:r>
      <w:proofErr w:type="spellEnd"/>
      <w:r w:rsidRPr="00ED4845">
        <w:rPr>
          <w:sz w:val="16"/>
        </w:rPr>
        <w:t xml:space="preserve">, the director of the death-penalty team at Reprieve, an international human-rights organization, told me, </w:t>
      </w:r>
      <w:r w:rsidRPr="005479E2">
        <w:rPr>
          <w:u w:val="single"/>
        </w:rPr>
        <w:t>“</w:t>
      </w:r>
      <w:r w:rsidRPr="00ED4845">
        <w:rPr>
          <w:highlight w:val="yellow"/>
          <w:u w:val="single"/>
        </w:rPr>
        <w:t>The U.S. clearly leads and influences global death-penalty practice. Our partners</w:t>
      </w:r>
      <w:r w:rsidRPr="005479E2">
        <w:rPr>
          <w:u w:val="single"/>
        </w:rPr>
        <w:t xml:space="preserve">, who are lawyers and human-rights defenders in jurisdictions that retain the penalty, </w:t>
      </w:r>
      <w:r w:rsidRPr="00ED4845">
        <w:rPr>
          <w:highlight w:val="yellow"/>
          <w:u w:val="single"/>
        </w:rPr>
        <w:t>tell us that the use of the death penalty by the U.S</w:t>
      </w:r>
      <w:r w:rsidRPr="005479E2">
        <w:rPr>
          <w:u w:val="single"/>
        </w:rPr>
        <w:t xml:space="preserve">., a ‘developed’ nation, is </w:t>
      </w:r>
      <w:r w:rsidRPr="00ED4845">
        <w:rPr>
          <w:highlight w:val="yellow"/>
          <w:u w:val="single"/>
        </w:rPr>
        <w:t>used to justify the death-penalty practice in the jurisdictions they work in.”</w:t>
      </w:r>
      <w:r w:rsidRPr="00ED4845">
        <w:rPr>
          <w:sz w:val="16"/>
        </w:rPr>
        <w:t xml:space="preserve"> Reprieve is providing legal and investigative assistance to people facing execution in eleven countries, in Africa, the Middle East, and South and Southeast Asia, and in the U.S. In August at a rally in Istanbul, after the failed coup attempt in Turkey, the BBC </w:t>
      </w:r>
      <w:hyperlink r:id="rId18" w:tgtFrame="_blank" w:history="1">
        <w:r w:rsidRPr="00ED4845">
          <w:rPr>
            <w:rStyle w:val="Hyperlink"/>
            <w:sz w:val="16"/>
          </w:rPr>
          <w:t>reported</w:t>
        </w:r>
      </w:hyperlink>
      <w:r w:rsidRPr="00ED4845">
        <w:rPr>
          <w:sz w:val="16"/>
        </w:rPr>
        <w:t xml:space="preserve">, the country’s President, Recep Tayyip </w:t>
      </w:r>
      <w:proofErr w:type="spellStart"/>
      <w:r w:rsidRPr="00ED4845">
        <w:rPr>
          <w:sz w:val="16"/>
        </w:rPr>
        <w:t>Erdoğan</w:t>
      </w:r>
      <w:proofErr w:type="spellEnd"/>
      <w:r w:rsidRPr="00ED4845">
        <w:rPr>
          <w:sz w:val="16"/>
        </w:rPr>
        <w:t xml:space="preserve">, said, “They say there is no death penalty in the E.U. ... Well, the U.S. has it; Japan has it; China has it; most of the world has it. </w:t>
      </w:r>
      <w:proofErr w:type="gramStart"/>
      <w:r w:rsidRPr="00ED4845">
        <w:rPr>
          <w:sz w:val="16"/>
        </w:rPr>
        <w:t>So</w:t>
      </w:r>
      <w:proofErr w:type="gramEnd"/>
      <w:r w:rsidRPr="00ED4845">
        <w:rPr>
          <w:sz w:val="16"/>
        </w:rPr>
        <w:t xml:space="preserve"> they are allowed to have it. We used to have it until 1984. Sovereignty belongs to the people, so if the people make this </w:t>
      </w:r>
      <w:proofErr w:type="gramStart"/>
      <w:r w:rsidRPr="00ED4845">
        <w:rPr>
          <w:sz w:val="16"/>
        </w:rPr>
        <w:t>decision</w:t>
      </w:r>
      <w:proofErr w:type="gramEnd"/>
      <w:r w:rsidRPr="00ED4845">
        <w:rPr>
          <w:sz w:val="16"/>
        </w:rPr>
        <w:t xml:space="preserve"> I am sure the political parties will comply." He said that the Turkish people might want to restore the death penalty to punish those responsible for killing hundreds of citizens during the attempted coup. That has not happened yet, but, if it does, its purpose, Erdogan suggested, will be a display of cold-blooded power. The influence of the U.S. on the death penalty worldwide has sometimes been constructive. In 1976, for example, when the Supreme Court ruled that it was unconstitutional for a state to make the death penalty mandatory for any crime, it marked the beginning of the decline of mandatory death sentences around the world. “The fundamental respect for humanity underlying the Eighth Amendment,” </w:t>
      </w:r>
      <w:hyperlink r:id="rId19" w:anchor="writing-USSC_CR_0428_0280_ZO" w:tgtFrame="_blank" w:history="1">
        <w:r w:rsidRPr="00ED4845">
          <w:rPr>
            <w:rStyle w:val="Hyperlink"/>
            <w:sz w:val="16"/>
          </w:rPr>
          <w:t>the Court said</w:t>
        </w:r>
      </w:hyperlink>
      <w:r w:rsidRPr="00ED4845">
        <w:rPr>
          <w:sz w:val="16"/>
        </w:rPr>
        <w:t xml:space="preserve">, “requires consideration of the character and record of the individual offender and the circumstances of the particular offense.” The Indian Supreme Court employed this logic when it struck down the mandatory death sentence in the country’s penal code, in 1983. The legislature, it held, could not compel judges “to shut their eyes to mitigating circumstances and inflict upon them the dubious and unconscionable duty of imposing a preordained sentence of death.” More recently, the Cornell Center on the Death Penalty Worldwide </w:t>
      </w:r>
      <w:hyperlink r:id="rId20" w:tgtFrame="_blank" w:history="1">
        <w:r w:rsidRPr="00ED4845">
          <w:rPr>
            <w:rStyle w:val="Hyperlink"/>
            <w:sz w:val="16"/>
          </w:rPr>
          <w:t>reports</w:t>
        </w:r>
      </w:hyperlink>
      <w:r w:rsidRPr="00ED4845">
        <w:rPr>
          <w:sz w:val="16"/>
        </w:rPr>
        <w:t xml:space="preserve">, eighteen other countries have followed suit and struck down the mandatory death penalty, including almost every Caribbean nation and Uganda, Malawi, and Kenya. In their latest edition of “The Death Penalty,” Hood and Hoyle write optimistically about the U.S. example: “Those who campaign for abolition worldwide can hope that it will not be many years before the U.S. Supreme Court will be able to find that the majority of states, in line with </w:t>
      </w:r>
      <w:r w:rsidRPr="00ED4845">
        <w:rPr>
          <w:highlight w:val="yellow"/>
          <w:u w:val="single"/>
        </w:rPr>
        <w:t>a majority of countries worldwide, does not support the death penalty</w:t>
      </w:r>
      <w:r w:rsidRPr="00ED4845">
        <w:rPr>
          <w:sz w:val="16"/>
        </w:rPr>
        <w:t xml:space="preserve"> for anyone.” Donald Trump has </w:t>
      </w:r>
      <w:hyperlink r:id="rId21" w:tgtFrame="_blank" w:history="1">
        <w:r w:rsidRPr="00ED4845">
          <w:rPr>
            <w:rStyle w:val="Hyperlink"/>
            <w:sz w:val="16"/>
          </w:rPr>
          <w:t>said</w:t>
        </w:r>
      </w:hyperlink>
      <w:r w:rsidRPr="00ED4845">
        <w:rPr>
          <w:sz w:val="16"/>
        </w:rPr>
        <w:t xml:space="preserve"> that he will replace the late Justice Antonin Scalia—the Court’s most vehement defender of the death penalty for almost thirty years—with someone in his mold. But, even when that happens, there will be a possibility that Justice Anthony Kennedy will join the Court’s moderate liberals in striking down the death penalty, for reasons Justice Stephen Breyer </w:t>
      </w:r>
      <w:hyperlink r:id="rId22" w:anchor="writing-14-7955_DISSENT_6" w:tgtFrame="_blank" w:history="1">
        <w:r w:rsidRPr="00ED4845">
          <w:rPr>
            <w:rStyle w:val="Hyperlink"/>
            <w:sz w:val="16"/>
          </w:rPr>
          <w:t>articulated</w:t>
        </w:r>
      </w:hyperlink>
      <w:r w:rsidRPr="00ED4845">
        <w:rPr>
          <w:sz w:val="16"/>
        </w:rPr>
        <w:t xml:space="preserve"> in 2015: “The Court in effect delegated significant responsibility to the States to develop procedures that would” insure the fairness of the capital-punishment system, he wrote. “Almost 40 years of studies, surveys, and experience strongly indicate, however, that this effort has failed.” </w:t>
      </w:r>
      <w:r w:rsidRPr="00ED4845">
        <w:rPr>
          <w:highlight w:val="yellow"/>
          <w:u w:val="single"/>
        </w:rPr>
        <w:t>If the Court continues to uphold the death penalty, on the other hand, the gap between the U.S. and a large and growing majority of the rest of the world will continue to increase</w:t>
      </w:r>
      <w:r>
        <w:rPr>
          <w:u w:val="single"/>
        </w:rPr>
        <w:t>.</w:t>
      </w:r>
    </w:p>
    <w:p w14:paraId="17A7D239" w14:textId="77777777" w:rsidR="00ED4845" w:rsidRDefault="00ED4845" w:rsidP="00ED4845">
      <w:pPr>
        <w:pStyle w:val="Heading4"/>
      </w:pPr>
      <w:r>
        <w:t>US soft power is low now</w:t>
      </w:r>
    </w:p>
    <w:p w14:paraId="1C38A615" w14:textId="77777777" w:rsidR="00ED4845" w:rsidRDefault="00ED4845" w:rsidP="00ED4845">
      <w:r w:rsidRPr="00C010EA">
        <w:rPr>
          <w:rStyle w:val="Style13ptBold"/>
          <w:rFonts w:eastAsiaTheme="majorEastAsia" w:cstheme="majorBidi"/>
          <w:bCs w:val="0"/>
          <w:iCs/>
        </w:rPr>
        <w:t>Nye</w:t>
      </w:r>
      <w:r>
        <w:t xml:space="preserve"> </w:t>
      </w:r>
      <w:r w:rsidRPr="00C010EA">
        <w:rPr>
          <w:rStyle w:val="Style13ptBold"/>
        </w:rPr>
        <w:t>2/25</w:t>
      </w:r>
      <w:r w:rsidRPr="00C010EA">
        <w:t xml:space="preserve">/20 - University Distinguished Service Professor, Emeritus and former Dean of the Harvard's Kennedy School of Government, former Assistant Secretary of Defense for International Security Affairs, Chair of the National Intelligence Council, and Deputy Under Secretary of State for Security Assistance, Science and Technology (Joseph S. Nye Jr., New York Times, “No, President Trump: You’ve Weakened America’s Soft Power,” 2/25/20, </w:t>
      </w:r>
      <w:hyperlink r:id="rId23" w:history="1">
        <w:r w:rsidRPr="00C010EA">
          <w:rPr>
            <w:rStyle w:val="Hyperlink"/>
          </w:rPr>
          <w:t>https://www.nytimes.com/2020/02/25/opinion/trump-soft-power.html</w:t>
        </w:r>
      </w:hyperlink>
      <w:r w:rsidRPr="00C010EA">
        <w:t>)</w:t>
      </w:r>
    </w:p>
    <w:p w14:paraId="44483125" w14:textId="77777777" w:rsidR="00ED4845" w:rsidRDefault="00ED4845" w:rsidP="00ED4845">
      <w:pPr>
        <w:rPr>
          <w:u w:val="single"/>
        </w:rPr>
      </w:pPr>
      <w:r w:rsidRPr="00ED4845">
        <w:rPr>
          <w:sz w:val="16"/>
        </w:rPr>
        <w:t xml:space="preserve">President Trump claims he “made America great again.” The facts show just the opposite. </w:t>
      </w:r>
      <w:r w:rsidRPr="000228A4">
        <w:rPr>
          <w:u w:val="single"/>
        </w:rPr>
        <w:t xml:space="preserve">The United States has lost credibility since 2017. The president’s looseness with the truth has debased the currency of trust that is needed in a crisis, and his continual disdain for our allies means we have fewer friends. There is clear evidence that Mr. Trump’s presidency has eroded America’s soft power </w:t>
      </w:r>
      <w:r w:rsidRPr="00ED4845">
        <w:rPr>
          <w:sz w:val="16"/>
        </w:rPr>
        <w:t xml:space="preserve">— the power to attract rather than command. </w:t>
      </w:r>
      <w:r w:rsidRPr="000228A4">
        <w:rPr>
          <w:u w:val="single"/>
        </w:rPr>
        <w:t>According to a new Pew poll, only 29 percent of people surveyed in 33 countries trust Trump. He ranks as low as President Xi Jinping of China</w:t>
      </w:r>
      <w:r w:rsidRPr="00ED4845">
        <w:rPr>
          <w:sz w:val="16"/>
        </w:rPr>
        <w:t xml:space="preserve">. A year ago, </w:t>
      </w:r>
      <w:r w:rsidRPr="000228A4">
        <w:rPr>
          <w:u w:val="single"/>
        </w:rPr>
        <w:t>Gallup polled 134 countries and similarly found that only 30 percent of the people held a favorable view of the United States under Mr. Trump’s leadership.</w:t>
      </w:r>
      <w:r w:rsidRPr="00ED4845">
        <w:rPr>
          <w:sz w:val="16"/>
        </w:rPr>
        <w:t xml:space="preserve"> That was a drop of almost 20 points since Barack Obama’s presidency. And an annual British index, </w:t>
      </w:r>
      <w:r w:rsidRPr="000228A4">
        <w:rPr>
          <w:u w:val="single"/>
        </w:rPr>
        <w:t>the Soft Power 30, showed America slipping from first place in 2016 to fifth place in 2019.</w:t>
      </w:r>
      <w:r w:rsidRPr="00ED4845">
        <w:rPr>
          <w:sz w:val="16"/>
        </w:rPr>
        <w:t xml:space="preserve"> Our power comes not only from our military and economic might. Most previous presidents have understood that power also comes from being able to attract others. If we can get you to want what we want, then we do not have to force others to do what we want. If the United States represents values that others want to follow, we can economize on sticks and carrots. Added to hard power, the soft power of attraction is what the military calls a force multiplier. And that makes our values a </w:t>
      </w:r>
      <w:r w:rsidRPr="00ED4845">
        <w:rPr>
          <w:sz w:val="16"/>
        </w:rPr>
        <w:lastRenderedPageBreak/>
        <w:t xml:space="preserve">source of American power. Indeed, our absence of government cultural policies like those China promotes can itself be a source of attraction. Hollywood movies that showcase independent women and a free society in action can attract people in countries that lack those opportunities. So, too, does the charitable work of American foundations and the benefits of freedom of inquiry at American universities. On the other hand, when our policies appear hypocritical, </w:t>
      </w:r>
      <w:proofErr w:type="gramStart"/>
      <w:r w:rsidRPr="00ED4845">
        <w:rPr>
          <w:sz w:val="16"/>
        </w:rPr>
        <w:t>arrogant</w:t>
      </w:r>
      <w:proofErr w:type="gramEnd"/>
      <w:r w:rsidRPr="00ED4845">
        <w:rPr>
          <w:sz w:val="16"/>
        </w:rPr>
        <w:t xml:space="preserve"> and indifferent to others’ views, the government can undermine our nation’s soft power. When Donald Trump interprets “America First” in a narrow way, he makes everyone else feel second class. Soft power co-opts people rather than coerces them. At the personal level, wise parents know that their power will be greater and will last longer if they exemplify sound ethical values for their children, rather than relying only on spankings, allowances or taking away the car keys. America gains soft power from our values (when we live up to them), and our policies (when they </w:t>
      </w:r>
      <w:proofErr w:type="gramStart"/>
      <w:r w:rsidRPr="00ED4845">
        <w:rPr>
          <w:sz w:val="16"/>
        </w:rPr>
        <w:t>are seen as</w:t>
      </w:r>
      <w:proofErr w:type="gramEnd"/>
      <w:r w:rsidRPr="00ED4845">
        <w:rPr>
          <w:sz w:val="16"/>
        </w:rPr>
        <w:t xml:space="preserve"> legitimate because they are framed with some humility and awareness of others’ interests). How our government behaves at home (for example, protecting a free press), in international institutions (consulting others and multilateralism) and in foreign policy (promoting development and human rights) affects others by the influence of our example. In </w:t>
      </w:r>
      <w:proofErr w:type="gramStart"/>
      <w:r w:rsidRPr="00ED4845">
        <w:rPr>
          <w:sz w:val="16"/>
        </w:rPr>
        <w:t>all of</w:t>
      </w:r>
      <w:proofErr w:type="gramEnd"/>
      <w:r w:rsidRPr="00ED4845">
        <w:rPr>
          <w:sz w:val="16"/>
        </w:rPr>
        <w:t xml:space="preserve"> these areas, </w:t>
      </w:r>
      <w:r w:rsidRPr="00C010EA">
        <w:rPr>
          <w:u w:val="single"/>
        </w:rPr>
        <w:t xml:space="preserve">Mr. Trump has reversed attractive American policies and made America weaker rather than greater. </w:t>
      </w:r>
    </w:p>
    <w:p w14:paraId="20923727" w14:textId="77777777" w:rsidR="00ED4845" w:rsidRPr="00053AA1" w:rsidRDefault="00ED4845" w:rsidP="00ED4845">
      <w:pPr>
        <w:rPr>
          <w:u w:val="single"/>
        </w:rPr>
      </w:pPr>
    </w:p>
    <w:p w14:paraId="10368C0F" w14:textId="77777777" w:rsidR="00ED4845" w:rsidRPr="00ED4845" w:rsidRDefault="00ED4845" w:rsidP="00ED4845"/>
    <w:p w14:paraId="5380DE05" w14:textId="4C5A061B" w:rsidR="00384223" w:rsidRDefault="00384223" w:rsidP="00384223">
      <w:pPr>
        <w:pStyle w:val="Heading3"/>
      </w:pPr>
      <w:r>
        <w:lastRenderedPageBreak/>
        <w:t xml:space="preserve">Diplomacy </w:t>
      </w:r>
      <w:r w:rsidR="00481149">
        <w:t xml:space="preserve">Adv </w:t>
      </w:r>
      <w:r>
        <w:t>– Soft Power Impact</w:t>
      </w:r>
    </w:p>
    <w:p w14:paraId="6C4A469F" w14:textId="77777777" w:rsidR="00384223" w:rsidRDefault="00384223" w:rsidP="00384223">
      <w:pPr>
        <w:pStyle w:val="Heading4"/>
        <w:rPr>
          <w:shd w:val="clear" w:color="auto" w:fill="FFFFFF"/>
        </w:rPr>
      </w:pPr>
      <w:r>
        <w:rPr>
          <w:shd w:val="clear" w:color="auto" w:fill="FFFFFF"/>
        </w:rPr>
        <w:t>Soft Power is as vital for the United States as their tools are for winning wars</w:t>
      </w:r>
    </w:p>
    <w:p w14:paraId="788443E9" w14:textId="77777777" w:rsidR="00384223" w:rsidRPr="00876C3E" w:rsidRDefault="00384223" w:rsidP="00384223">
      <w:proofErr w:type="spellStart"/>
      <w:r w:rsidRPr="00876C3E">
        <w:rPr>
          <w:rStyle w:val="Style13ptBold"/>
        </w:rPr>
        <w:t>Ikenberry</w:t>
      </w:r>
      <w:proofErr w:type="spellEnd"/>
      <w:r w:rsidRPr="00876C3E">
        <w:rPr>
          <w:rStyle w:val="Style13ptBold"/>
        </w:rPr>
        <w:t xml:space="preserve"> 2004</w:t>
      </w:r>
      <w:r w:rsidRPr="00876C3E">
        <w:t xml:space="preserve"> --- Professor of politics and international relations at Princeton University in the Department of Politics, “Soft Power: The Means to Success in World Politics”, May/June 2004, </w:t>
      </w:r>
      <w:hyperlink r:id="rId24" w:history="1">
        <w:r w:rsidRPr="00876C3E">
          <w:rPr>
            <w:rStyle w:val="Hyperlink"/>
          </w:rPr>
          <w:t>https://www.foreignaffairs.com/reviews/capsule-review/2004-05-01/soft-power-means-success-world-politics</w:t>
        </w:r>
      </w:hyperlink>
    </w:p>
    <w:p w14:paraId="052E2F1E" w14:textId="75C609DB" w:rsidR="00384223" w:rsidRDefault="00384223" w:rsidP="00384223">
      <w:pPr>
        <w:rPr>
          <w:rStyle w:val="StyleUnderline"/>
        </w:rPr>
      </w:pPr>
      <w:r w:rsidRPr="00876C3E">
        <w:rPr>
          <w:rFonts w:ascii="Arial" w:hAnsi="Arial" w:cs="Arial"/>
          <w:sz w:val="16"/>
        </w:rPr>
        <w:t xml:space="preserve">Coined by Nye in the late 1980s, the term "soft power" -- the ability of a country to persuade others to do what it wants without force or coercion -- is now widely invoked in foreign policy debates. This short book reintroduces the idea and argues for its relevance in forming post-September 11 U.S. foreign policy. Nye argues that </w:t>
      </w:r>
      <w:r w:rsidRPr="00FB35A9">
        <w:rPr>
          <w:rFonts w:ascii="Arial" w:hAnsi="Arial" w:cs="Arial"/>
          <w:u w:val="single"/>
        </w:rPr>
        <w:t>successful states need both hard and soft power</w:t>
      </w:r>
      <w:r w:rsidRPr="00876C3E">
        <w:rPr>
          <w:rFonts w:ascii="Arial" w:hAnsi="Arial" w:cs="Arial"/>
          <w:sz w:val="16"/>
        </w:rPr>
        <w:t xml:space="preserve"> -- </w:t>
      </w:r>
      <w:r w:rsidRPr="00FB35A9">
        <w:rPr>
          <w:rFonts w:ascii="Arial" w:hAnsi="Arial" w:cs="Arial"/>
          <w:u w:val="single"/>
        </w:rPr>
        <w:t>the ability to coerce others as well as the ability to shape their long-term attitudes and preferences. The U</w:t>
      </w:r>
      <w:r w:rsidRPr="00876C3E">
        <w:rPr>
          <w:rFonts w:ascii="Arial" w:hAnsi="Arial" w:cs="Arial"/>
          <w:sz w:val="16"/>
        </w:rPr>
        <w:t xml:space="preserve">nited </w:t>
      </w:r>
      <w:r w:rsidRPr="00FB35A9">
        <w:rPr>
          <w:rFonts w:ascii="Arial" w:hAnsi="Arial" w:cs="Arial"/>
          <w:u w:val="single"/>
        </w:rPr>
        <w:t>S</w:t>
      </w:r>
      <w:r w:rsidRPr="00876C3E">
        <w:rPr>
          <w:rFonts w:ascii="Arial" w:hAnsi="Arial" w:cs="Arial"/>
          <w:sz w:val="16"/>
        </w:rPr>
        <w:t xml:space="preserve">tates </w:t>
      </w:r>
      <w:r w:rsidRPr="00FB35A9">
        <w:rPr>
          <w:rFonts w:ascii="Arial" w:hAnsi="Arial" w:cs="Arial"/>
          <w:u w:val="single"/>
        </w:rPr>
        <w:t>can dominate others, but it has also excelled in projecting soft power, with the help of its companies, foundations, universities, churches, and other institutions of civil society</w:t>
      </w:r>
      <w:r w:rsidRPr="00876C3E">
        <w:rPr>
          <w:rFonts w:ascii="Arial" w:hAnsi="Arial" w:cs="Arial"/>
          <w:sz w:val="16"/>
        </w:rPr>
        <w:t xml:space="preserve">; U.S. culture, ideals, and values have been extraordinarily important in helping Washington attract partners and supporters. Nye acknowledges the limits of soft power: it tends to have diffuse effects on the outside world and is not easily wielded to achieve specific outcomes. Indeed, societies often embrace American values and culture but resist U.S. foreign policies. But </w:t>
      </w:r>
      <w:r w:rsidRPr="00FB35A9">
        <w:rPr>
          <w:rFonts w:ascii="Arial" w:hAnsi="Arial" w:cs="Arial"/>
          <w:u w:val="single"/>
        </w:rPr>
        <w:t>overall</w:t>
      </w:r>
      <w:r w:rsidRPr="00876C3E">
        <w:rPr>
          <w:rFonts w:ascii="Arial" w:hAnsi="Arial" w:cs="Arial"/>
          <w:sz w:val="16"/>
        </w:rPr>
        <w:t xml:space="preserve">, Nye's message is that </w:t>
      </w:r>
      <w:r w:rsidRPr="00FB35A9">
        <w:rPr>
          <w:rStyle w:val="StyleUnderline"/>
        </w:rPr>
        <w:t>U.S. security hinges as much on winning hearts and minds as it does on winning wars.</w:t>
      </w:r>
    </w:p>
    <w:p w14:paraId="2BEB891B" w14:textId="77777777" w:rsidR="00384223" w:rsidRDefault="00384223" w:rsidP="00384223">
      <w:pPr>
        <w:pStyle w:val="Heading4"/>
      </w:pPr>
      <w:r w:rsidRPr="00636C5C">
        <w:t>US soft power and hegemony are vital to prevent wars</w:t>
      </w:r>
      <w:r>
        <w:t xml:space="preserve"> and major conflict among the people</w:t>
      </w:r>
    </w:p>
    <w:p w14:paraId="05F79B4B" w14:textId="77777777" w:rsidR="00384223" w:rsidRPr="00876C3E" w:rsidRDefault="00384223" w:rsidP="00384223">
      <w:r w:rsidRPr="00876C3E">
        <w:rPr>
          <w:rStyle w:val="Style13ptBold"/>
        </w:rPr>
        <w:t>Ward 14</w:t>
      </w:r>
      <w:r w:rsidRPr="00876C3E">
        <w:t xml:space="preserve"> --- Works at the Atlantic Council’s Brent Scowcroft Center on International Security on U.S. defense policy and strategy, “Only US Can Prevent Great Power War”, 8/22/2014, </w:t>
      </w:r>
      <w:hyperlink r:id="rId25" w:history="1">
        <w:r w:rsidRPr="00876C3E">
          <w:rPr>
            <w:rStyle w:val="Hyperlink"/>
          </w:rPr>
          <w:t>https://thediplomat.com/2014/08/only-us-can-prevent-great-power-war/</w:t>
        </w:r>
      </w:hyperlink>
    </w:p>
    <w:p w14:paraId="070D2E7E" w14:textId="77777777" w:rsidR="00384223" w:rsidRPr="00636C5C" w:rsidRDefault="00384223" w:rsidP="00384223">
      <w:pPr>
        <w:rPr>
          <w:u w:val="single"/>
        </w:rPr>
      </w:pPr>
      <w:r w:rsidRPr="00876C3E">
        <w:rPr>
          <w:rFonts w:ascii="Arial" w:hAnsi="Arial" w:cs="Arial"/>
          <w:sz w:val="16"/>
        </w:rPr>
        <w:t xml:space="preserve">Since the dawn of “Pax Americana” after World War II, belief in the United States as the undisputed global hegemon remained </w:t>
      </w:r>
      <w:proofErr w:type="gramStart"/>
      <w:r w:rsidRPr="00876C3E">
        <w:rPr>
          <w:rFonts w:ascii="Arial" w:hAnsi="Arial" w:cs="Arial"/>
          <w:sz w:val="16"/>
        </w:rPr>
        <w:t>fairly stable</w:t>
      </w:r>
      <w:proofErr w:type="gramEnd"/>
      <w:r w:rsidRPr="00876C3E">
        <w:rPr>
          <w:rFonts w:ascii="Arial" w:hAnsi="Arial" w:cs="Arial"/>
          <w:sz w:val="16"/>
        </w:rPr>
        <w:t xml:space="preserve">. Until now. According to a recent </w:t>
      </w:r>
      <w:hyperlink r:id="rId26" w:history="1">
        <w:r w:rsidRPr="00876C3E">
          <w:rPr>
            <w:rStyle w:val="Hyperlink"/>
            <w:rFonts w:ascii="Arial" w:hAnsi="Arial" w:cs="Arial"/>
            <w:sz w:val="16"/>
          </w:rPr>
          <w:t>Pew poll</w:t>
        </w:r>
      </w:hyperlink>
      <w:r w:rsidRPr="00876C3E">
        <w:rPr>
          <w:rFonts w:ascii="Arial" w:hAnsi="Arial" w:cs="Arial"/>
          <w:sz w:val="16"/>
        </w:rPr>
        <w:t xml:space="preserve">, </w:t>
      </w:r>
      <w:r w:rsidRPr="004742FD">
        <w:rPr>
          <w:rStyle w:val="StyleUnderline"/>
          <w:rFonts w:ascii="Arial" w:hAnsi="Arial" w:cs="Arial"/>
        </w:rPr>
        <w:t>Americans’ views of the United States as a global power have reached a 40-year low</w:t>
      </w:r>
      <w:r w:rsidRPr="00876C3E">
        <w:rPr>
          <w:rFonts w:ascii="Arial" w:hAnsi="Arial" w:cs="Arial"/>
          <w:sz w:val="16"/>
        </w:rPr>
        <w:t xml:space="preserve">. Indeed, only 17 percent believe that America plays a “more important and powerful role than ten years ago.” </w:t>
      </w:r>
      <w:hyperlink r:id="rId27" w:history="1">
        <w:r w:rsidRPr="00876C3E">
          <w:rPr>
            <w:rStyle w:val="Hyperlink"/>
            <w:rFonts w:ascii="Arial" w:hAnsi="Arial" w:cs="Arial"/>
            <w:sz w:val="16"/>
          </w:rPr>
          <w:t>Rightly or wrongly</w:t>
        </w:r>
      </w:hyperlink>
      <w:r w:rsidRPr="00876C3E">
        <w:rPr>
          <w:rFonts w:ascii="Arial" w:hAnsi="Arial" w:cs="Arial"/>
          <w:sz w:val="16"/>
        </w:rPr>
        <w:t xml:space="preserve">, this perception exists. Even though most people still find the </w:t>
      </w:r>
      <w:hyperlink r:id="rId28" w:history="1">
        <w:r w:rsidRPr="00876C3E">
          <w:rPr>
            <w:rStyle w:val="Hyperlink"/>
            <w:rFonts w:ascii="Arial" w:hAnsi="Arial" w:cs="Arial"/>
            <w:sz w:val="16"/>
          </w:rPr>
          <w:t>United States preferable to China</w:t>
        </w:r>
      </w:hyperlink>
      <w:r w:rsidRPr="00876C3E">
        <w:rPr>
          <w:rFonts w:ascii="Arial" w:hAnsi="Arial" w:cs="Arial"/>
          <w:sz w:val="16"/>
        </w:rPr>
        <w:t xml:space="preserve">, </w:t>
      </w:r>
      <w:r w:rsidRPr="004742FD">
        <w:rPr>
          <w:rFonts w:ascii="Arial" w:hAnsi="Arial" w:cs="Arial"/>
          <w:u w:val="single"/>
        </w:rPr>
        <w:t xml:space="preserve">regional powers can use the widespread </w:t>
      </w:r>
      <w:hyperlink r:id="rId29" w:history="1">
        <w:r w:rsidRPr="004742FD">
          <w:rPr>
            <w:rStyle w:val="Hyperlink"/>
            <w:rFonts w:ascii="Arial" w:hAnsi="Arial" w:cs="Arial"/>
            <w:u w:val="single"/>
          </w:rPr>
          <w:t>belief that America is declining</w:t>
        </w:r>
      </w:hyperlink>
      <w:r w:rsidRPr="004742FD">
        <w:rPr>
          <w:rFonts w:ascii="Arial" w:hAnsi="Arial" w:cs="Arial"/>
          <w:u w:val="single"/>
        </w:rPr>
        <w:t xml:space="preserve"> to make their cases for running the system</w:t>
      </w:r>
      <w:r w:rsidRPr="00876C3E">
        <w:rPr>
          <w:rFonts w:ascii="Arial" w:hAnsi="Arial" w:cs="Arial"/>
          <w:sz w:val="16"/>
        </w:rPr>
        <w:t xml:space="preserve">. In </w:t>
      </w:r>
      <w:proofErr w:type="gramStart"/>
      <w:r w:rsidRPr="00876C3E">
        <w:rPr>
          <w:rFonts w:ascii="Arial" w:hAnsi="Arial" w:cs="Arial"/>
          <w:sz w:val="16"/>
        </w:rPr>
        <w:t>fact</w:t>
      </w:r>
      <w:proofErr w:type="gramEnd"/>
      <w:r w:rsidRPr="00876C3E">
        <w:rPr>
          <w:rFonts w:ascii="Arial" w:hAnsi="Arial" w:cs="Arial"/>
          <w:sz w:val="16"/>
        </w:rPr>
        <w:t xml:space="preserve"> they are already doing so to a degree. For example, China’s </w:t>
      </w:r>
      <w:r w:rsidRPr="00876C3E">
        <w:rPr>
          <w:rFonts w:ascii="Arial" w:hAnsi="Arial" w:cs="Arial"/>
          <w:i/>
          <w:iCs/>
          <w:sz w:val="16"/>
        </w:rPr>
        <w:t>Global Times</w:t>
      </w:r>
      <w:r w:rsidRPr="00876C3E">
        <w:rPr>
          <w:rFonts w:ascii="Arial" w:hAnsi="Arial" w:cs="Arial"/>
          <w:sz w:val="16"/>
        </w:rPr>
        <w:t xml:space="preserve"> </w:t>
      </w:r>
      <w:hyperlink r:id="rId30" w:history="1">
        <w:r w:rsidRPr="00876C3E">
          <w:rPr>
            <w:rStyle w:val="Hyperlink"/>
            <w:rFonts w:ascii="Arial" w:hAnsi="Arial" w:cs="Arial"/>
            <w:sz w:val="16"/>
          </w:rPr>
          <w:t>reports</w:t>
        </w:r>
      </w:hyperlink>
      <w:r w:rsidRPr="00876C3E">
        <w:rPr>
          <w:rFonts w:ascii="Arial" w:hAnsi="Arial" w:cs="Arial"/>
          <w:sz w:val="16"/>
        </w:rPr>
        <w:t xml:space="preserve"> that 47 percent of people believe China has achieved “major power” status. Should both perceptions keep trending in the same direction — the United States is declining while China rises — then the feeling of an historic shift is almost inevitable. </w:t>
      </w:r>
      <w:r w:rsidRPr="00876C3E">
        <w:rPr>
          <w:rFonts w:ascii="Arial" w:hAnsi="Arial" w:cs="Arial"/>
          <w:i/>
          <w:iCs/>
          <w:sz w:val="16"/>
        </w:rPr>
        <w:t>Human Control</w:t>
      </w:r>
      <w:r w:rsidRPr="00876C3E">
        <w:rPr>
          <w:rFonts w:ascii="Arial" w:hAnsi="Arial" w:cs="Arial"/>
          <w:sz w:val="16"/>
        </w:rPr>
        <w:t xml:space="preserve"> </w:t>
      </w:r>
      <w:r w:rsidRPr="004742FD">
        <w:rPr>
          <w:rFonts w:ascii="Arial" w:hAnsi="Arial" w:cs="Arial"/>
          <w:u w:val="single"/>
        </w:rPr>
        <w:t xml:space="preserve">As current events prove, even the great powers cannot stop horrendous things from happening in the world. From Latin America and Africa to Eastern Europe, the Middle East, and East Asia, chaos and turmoil run rampant. </w:t>
      </w:r>
      <w:r w:rsidRPr="00876C3E">
        <w:rPr>
          <w:rFonts w:ascii="Arial" w:hAnsi="Arial" w:cs="Arial"/>
          <w:sz w:val="16"/>
        </w:rPr>
        <w:t xml:space="preserve">While this is a particularly bad period for international affairs, it is naïve to think this may be an isolated epoch. In fact, there is reason to think the world might grow more unstable in the years ahead. </w:t>
      </w:r>
      <w:r w:rsidRPr="004742FD">
        <w:rPr>
          <w:rFonts w:ascii="Arial" w:hAnsi="Arial" w:cs="Arial"/>
          <w:u w:val="single"/>
        </w:rPr>
        <w:t xml:space="preserve">Over the next 11 years, the world can expect another </w:t>
      </w:r>
      <w:hyperlink r:id="rId31" w:history="1">
        <w:r w:rsidRPr="004742FD">
          <w:rPr>
            <w:rStyle w:val="Hyperlink"/>
            <w:rFonts w:ascii="Arial" w:hAnsi="Arial" w:cs="Arial"/>
            <w:u w:val="single"/>
          </w:rPr>
          <w:t>one billion people</w:t>
        </w:r>
      </w:hyperlink>
      <w:r w:rsidRPr="004742FD">
        <w:rPr>
          <w:rFonts w:ascii="Arial" w:hAnsi="Arial" w:cs="Arial"/>
          <w:u w:val="single"/>
        </w:rPr>
        <w:t xml:space="preserve">, reaching a total of around 8 billion by 2030. As technology becomes more powerful, it will do two things. First, it will empower the individual, or a group of individuals, to do great good or </w:t>
      </w:r>
      <w:hyperlink r:id="rId32" w:history="1">
        <w:r w:rsidRPr="004742FD">
          <w:rPr>
            <w:rStyle w:val="Hyperlink"/>
            <w:rFonts w:ascii="Arial" w:hAnsi="Arial" w:cs="Arial"/>
            <w:u w:val="single"/>
          </w:rPr>
          <w:t>great harm</w:t>
        </w:r>
      </w:hyperlink>
      <w:r w:rsidRPr="004742FD">
        <w:rPr>
          <w:rFonts w:ascii="Arial" w:hAnsi="Arial" w:cs="Arial"/>
          <w:u w:val="single"/>
        </w:rPr>
        <w:t xml:space="preserve">. Second, it will allow individuals to be more aware of how the </w:t>
      </w:r>
      <w:proofErr w:type="gramStart"/>
      <w:r w:rsidRPr="004742FD">
        <w:rPr>
          <w:rFonts w:ascii="Arial" w:hAnsi="Arial" w:cs="Arial"/>
          <w:u w:val="single"/>
        </w:rPr>
        <w:t>middle class</w:t>
      </w:r>
      <w:proofErr w:type="gramEnd"/>
      <w:r w:rsidRPr="004742FD">
        <w:rPr>
          <w:rFonts w:ascii="Arial" w:hAnsi="Arial" w:cs="Arial"/>
          <w:u w:val="single"/>
        </w:rPr>
        <w:t xml:space="preserve"> lives.</w:t>
      </w:r>
      <w:r w:rsidRPr="00876C3E">
        <w:rPr>
          <w:rFonts w:ascii="Arial" w:hAnsi="Arial" w:cs="Arial"/>
          <w:sz w:val="16"/>
        </w:rPr>
        <w:t xml:space="preserve"> </w:t>
      </w:r>
      <w:r w:rsidRPr="004742FD">
        <w:rPr>
          <w:rFonts w:ascii="Arial" w:hAnsi="Arial" w:cs="Arial"/>
          <w:u w:val="single"/>
        </w:rPr>
        <w:t>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w:t>
      </w:r>
      <w:r w:rsidRPr="00876C3E">
        <w:rPr>
          <w:rFonts w:ascii="Arial" w:hAnsi="Arial" w:cs="Arial"/>
          <w:sz w:val="16"/>
        </w:rPr>
        <w:t xml:space="preserve"> Governments will continue to have less and less control of the citizenry, allowing the regular citizen to do with her newfound power what she wills. In essence, we will see, in a big way, the </w:t>
      </w:r>
      <w:hyperlink r:id="rId33" w:history="1">
        <w:r w:rsidRPr="00876C3E">
          <w:rPr>
            <w:rStyle w:val="Hyperlink"/>
            <w:rFonts w:ascii="Arial" w:hAnsi="Arial" w:cs="Arial"/>
            <w:sz w:val="16"/>
          </w:rPr>
          <w:t>diffusion of power</w:t>
        </w:r>
      </w:hyperlink>
      <w:r w:rsidRPr="00876C3E">
        <w:rPr>
          <w:rFonts w:ascii="Arial" w:hAnsi="Arial" w:cs="Arial"/>
          <w:sz w:val="16"/>
        </w:rPr>
        <w:t>.</w:t>
      </w:r>
    </w:p>
    <w:p w14:paraId="49751676" w14:textId="77777777" w:rsidR="00384223" w:rsidRDefault="00384223" w:rsidP="00384223">
      <w:pPr>
        <w:rPr>
          <w:rStyle w:val="StyleUnderline"/>
        </w:rPr>
      </w:pPr>
    </w:p>
    <w:p w14:paraId="764FBE73" w14:textId="77777777" w:rsidR="00384223" w:rsidRPr="00384223" w:rsidRDefault="00384223" w:rsidP="00384223"/>
    <w:p w14:paraId="3ADA7A74" w14:textId="058035FC" w:rsidR="003335A8" w:rsidRDefault="003335A8" w:rsidP="003335A8">
      <w:pPr>
        <w:pStyle w:val="Heading3"/>
      </w:pPr>
      <w:r>
        <w:lastRenderedPageBreak/>
        <w:t>Diplomacy Adv – Death Penalty Undermines Treaty Credibility</w:t>
      </w:r>
    </w:p>
    <w:p w14:paraId="7ED76457" w14:textId="77777777" w:rsidR="003335A8" w:rsidRDefault="003335A8" w:rsidP="003335A8">
      <w:pPr>
        <w:pStyle w:val="Heading4"/>
      </w:pPr>
      <w:r>
        <w:t>US death penalty breaks international treaties</w:t>
      </w:r>
    </w:p>
    <w:p w14:paraId="283147DB" w14:textId="77777777" w:rsidR="003335A8" w:rsidRPr="0073033F" w:rsidRDefault="003335A8" w:rsidP="003335A8">
      <w:r>
        <w:rPr>
          <w:rStyle w:val="Style13ptBold"/>
        </w:rPr>
        <w:t xml:space="preserve">DPIC 99 – </w:t>
      </w:r>
      <w:r w:rsidRPr="0073033F">
        <w:t>(The Death Penalty Information Center is a national non-profit organization serving the media and the public with analysis and information on issues concerning capital punishment</w:t>
      </w:r>
      <w:r>
        <w:t>, October 1</w:t>
      </w:r>
      <w:r w:rsidRPr="0073033F">
        <w:rPr>
          <w:vertAlign w:val="superscript"/>
        </w:rPr>
        <w:t>st</w:t>
      </w:r>
      <w:proofErr w:type="gramStart"/>
      <w:r>
        <w:t xml:space="preserve"> 1999</w:t>
      </w:r>
      <w:proofErr w:type="gramEnd"/>
      <w:r>
        <w:t xml:space="preserve">, Death Penalty Information Center, </w:t>
      </w:r>
      <w:r w:rsidRPr="0073033F">
        <w:t>https://deathpenaltyinfo.org/facts-and-research/dpic-reports/international-perspectives-on-the-death-penalty-a-costly-isolation-for-the-u-s</w:t>
      </w:r>
      <w:r>
        <w:t>) IS</w:t>
      </w:r>
    </w:p>
    <w:p w14:paraId="059E65EB" w14:textId="77777777" w:rsidR="003335A8" w:rsidRPr="006B0FC3" w:rsidRDefault="003335A8" w:rsidP="003335A8">
      <w:r w:rsidRPr="00A850A9">
        <w:rPr>
          <w:rStyle w:val="StyleUnderline"/>
          <w:highlight w:val="yellow"/>
        </w:rPr>
        <w:t>Three</w:t>
      </w:r>
      <w:r w:rsidRPr="006B0FC3">
        <w:rPr>
          <w:rStyle w:val="StyleUnderline"/>
        </w:rPr>
        <w:t xml:space="preserve"> of the </w:t>
      </w:r>
      <w:r w:rsidRPr="00A850A9">
        <w:rPr>
          <w:rStyle w:val="StyleUnderline"/>
          <w:highlight w:val="yellow"/>
        </w:rPr>
        <w:t>key human rights treaties which the U.S. has ratified</w:t>
      </w:r>
      <w:r w:rsidRPr="006B0FC3">
        <w:rPr>
          <w:rStyle w:val="StyleUnderline"/>
        </w:rPr>
        <w:t xml:space="preserve"> </w:t>
      </w:r>
      <w:r w:rsidRPr="00A850A9">
        <w:rPr>
          <w:rStyle w:val="StyleUnderline"/>
          <w:highlight w:val="yellow"/>
        </w:rPr>
        <w:t>condemn punishments meted out in an arbitrary or discriminatory way. The ICCPR</w:t>
      </w:r>
      <w:r w:rsidRPr="006B0FC3">
        <w:rPr>
          <w:rStyle w:val="StyleUnderline"/>
        </w:rPr>
        <w:t xml:space="preserve"> forbids any arbitrary use of the death penalty. [86] </w:t>
      </w:r>
      <w:r w:rsidRPr="00A850A9">
        <w:rPr>
          <w:rStyle w:val="StyleUnderline"/>
          <w:highlight w:val="yellow"/>
        </w:rPr>
        <w:t>The U.N. Convention Against Torture and Other Cruel, Inhuman or Degrading Treatment or Punishment</w:t>
      </w:r>
      <w:r w:rsidRPr="006B0FC3">
        <w:rPr>
          <w:rStyle w:val="StyleUnderline"/>
        </w:rPr>
        <w:t xml:space="preserve">, which was adopted by the U.N. General Assembly in 1984 [87], signed by President Ronald Reagan in 1988, and ratified by the United States in 1994, forbids torture and the infliction of severe pain or suffering “based on discrimination of any kind.” [88] </w:t>
      </w:r>
      <w:r w:rsidRPr="00A850A9">
        <w:rPr>
          <w:rStyle w:val="StyleUnderline"/>
          <w:highlight w:val="yellow"/>
        </w:rPr>
        <w:t>And the</w:t>
      </w:r>
      <w:r w:rsidRPr="006B0FC3">
        <w:rPr>
          <w:rStyle w:val="StyleUnderline"/>
        </w:rPr>
        <w:t xml:space="preserve"> International Convention on the Elimination of All Forms of Racial Discrimination (the </w:t>
      </w:r>
      <w:r w:rsidRPr="00A850A9">
        <w:rPr>
          <w:rStyle w:val="StyleUnderline"/>
          <w:highlight w:val="yellow"/>
        </w:rPr>
        <w:t>Race Convention</w:t>
      </w:r>
      <w:r w:rsidRPr="006B0FC3">
        <w:rPr>
          <w:rStyle w:val="StyleUnderline"/>
        </w:rPr>
        <w:t xml:space="preserve">), signed by the U.S. in 1966 and ratified in 1994, requires parties to “guarantee the right of everyone, without distinction as to race, … equality before the law” and all tribunals of justice. [89] </w:t>
      </w:r>
      <w:r w:rsidRPr="00A850A9">
        <w:rPr>
          <w:rStyle w:val="StyleUnderline"/>
          <w:highlight w:val="yellow"/>
        </w:rPr>
        <w:t>The U.N.’s Special Rapporteur</w:t>
      </w:r>
      <w:r w:rsidRPr="006B0FC3">
        <w:rPr>
          <w:rStyle w:val="StyleUnderline"/>
        </w:rPr>
        <w:t xml:space="preserve"> and the International Commission of Jurists, following their visits to the U.S. in 1997 and 1996 respectively, </w:t>
      </w:r>
      <w:r w:rsidRPr="00A850A9">
        <w:rPr>
          <w:rStyle w:val="StyleUnderline"/>
          <w:highlight w:val="yellow"/>
        </w:rPr>
        <w:t>decried</w:t>
      </w:r>
      <w:r w:rsidRPr="006B0FC3">
        <w:rPr>
          <w:rStyle w:val="StyleUnderline"/>
        </w:rPr>
        <w:t xml:space="preserve"> </w:t>
      </w:r>
      <w:r w:rsidRPr="00A850A9">
        <w:rPr>
          <w:rStyle w:val="StyleUnderline"/>
          <w:highlight w:val="yellow"/>
        </w:rPr>
        <w:t>the</w:t>
      </w:r>
      <w:r w:rsidRPr="006B0FC3">
        <w:rPr>
          <w:rStyle w:val="StyleUnderline"/>
        </w:rPr>
        <w:t xml:space="preserve"> evident </w:t>
      </w:r>
      <w:r w:rsidRPr="00A850A9">
        <w:rPr>
          <w:rStyle w:val="StyleUnderline"/>
          <w:highlight w:val="yellow"/>
        </w:rPr>
        <w:t>racial bias in the use of the death penalty.</w:t>
      </w:r>
      <w:r w:rsidRPr="006B0FC3">
        <w:rPr>
          <w:rStyle w:val="StyleUnderline"/>
        </w:rPr>
        <w:t xml:space="preserve"> The Jurists particularly singled out the racial disparities and due process violations evident in the use of the death penalty in the U.S.: “The Mission is of the opinion that … the administration of capital punishment in the United States continues to be discriminatory and unjust — and hence ‘arbitrary’ —, and thus not in consonance with Articles 6 and 14 of the Political Covenant (ICCPR) and Article 2(c) of the Race Convention.” [90</w:t>
      </w:r>
      <w:r w:rsidRPr="00A850A9">
        <w:t>] More recently, the Inter-American Commission on Human Rights found the U.S. in violation of international law for the 1992 execution of William Andrews in Utah. Despite evidence of racial discrimination on the part of the jury at Andrews’s trial in the form of a note found saying, “Hang the Niggers,” the Utah court declined to hold an investigatory hearing and proceeded with the trial and death sentencing. U.S. courts upheld the sentence. The Commission’s ruling advised the U.S. to pay adequate compensation to Mr. Andrews’ next of kin for this injustice. [91] No such compensation has been provided. The U.S. Response The official U.S. response to this criticism has again been denial, despite an extensive array of conclusive studies pointing to racial discrimination in the death penalty</w:t>
      </w:r>
      <w:r w:rsidRPr="00305AC8">
        <w:rPr>
          <w:rStyle w:val="StyleUnderline"/>
        </w:rPr>
        <w:t xml:space="preserve">. In a recent overview of research on the subject of race and the death penalty in the U.S. published in the Cornell Law Review, researchers found relevant race data in 29 of the death </w:t>
      </w:r>
      <w:proofErr w:type="gramStart"/>
      <w:r w:rsidRPr="00305AC8">
        <w:rPr>
          <w:rStyle w:val="StyleUnderline"/>
        </w:rPr>
        <w:t>penalty</w:t>
      </w:r>
      <w:proofErr w:type="gramEnd"/>
      <w:r w:rsidRPr="00305AC8">
        <w:rPr>
          <w:rStyle w:val="StyleUnderline"/>
        </w:rPr>
        <w:t xml:space="preserve"> states. In 90% (26/29) of these states, there was evidence of race-of-victim disparities (i.e., under otherwise similar circumstances, a defendant was more likely to receive a death sentence if the victim was white than if the victim was black). [92] These results were consistent with the conclusion of a 1990 General Accounting Office review finding similar patterns of racial bias across the country in the death penalty. [93] Another recent study found that </w:t>
      </w:r>
      <w:r w:rsidRPr="00A850A9">
        <w:rPr>
          <w:rStyle w:val="StyleUnderline"/>
          <w:highlight w:val="yellow"/>
        </w:rPr>
        <w:t>nearly 98% of the country’s district attorneys responsible for the decision to seek the death penalty are white</w:t>
      </w:r>
      <w:r w:rsidRPr="00305AC8">
        <w:rPr>
          <w:rStyle w:val="StyleUnderline"/>
        </w:rPr>
        <w:t xml:space="preserve">. Only 1% are black. [94] </w:t>
      </w:r>
      <w:r w:rsidRPr="00A850A9">
        <w:rPr>
          <w:rStyle w:val="StyleUnderline"/>
          <w:highlight w:val="yellow"/>
        </w:rPr>
        <w:t>Such persistent and pervasive reports cry out for remedial action,</w:t>
      </w:r>
      <w:r w:rsidRPr="00A850A9">
        <w:rPr>
          <w:rStyle w:val="Emphasis"/>
          <w:highlight w:val="yellow"/>
        </w:rPr>
        <w:t xml:space="preserve"> but almost nothing has been done</w:t>
      </w:r>
      <w:r w:rsidRPr="00305AC8">
        <w:rPr>
          <w:rStyle w:val="StyleUnderline"/>
        </w:rPr>
        <w:t xml:space="preserve">. The U.S. Supreme Court held in 1987 by a 5-4 vote that to establish a federal constitutional violation, discrimination must be proven on an individual case basis, not with statistical patterns of bias. </w:t>
      </w:r>
      <w:r w:rsidRPr="006B0FC3">
        <w:t xml:space="preserve">[95] But the Court said that legislative bodies could provide statutory remedies relying on statistical evidence. However, the U.S. Congress has failed to pass the Racial Justice Act, which would allow broad challenges to the racially discriminatory application of the death penalty. </w:t>
      </w:r>
      <w:r w:rsidRPr="00305AC8">
        <w:rPr>
          <w:rStyle w:val="StyleUnderline"/>
        </w:rPr>
        <w:t xml:space="preserve">Instead, Congress has recently </w:t>
      </w:r>
      <w:r w:rsidRPr="00305AC8">
        <w:rPr>
          <w:rStyle w:val="StyleUnderline"/>
        </w:rPr>
        <w:lastRenderedPageBreak/>
        <w:t>curtailed the appeals process and withdrawn federal funds from the organizations best equipped to bring challenges to discriminatory death sentences. [96]</w:t>
      </w:r>
    </w:p>
    <w:p w14:paraId="28B8952E" w14:textId="77777777" w:rsidR="003335A8" w:rsidRDefault="003335A8" w:rsidP="003335A8">
      <w:pPr>
        <w:pStyle w:val="Heading4"/>
      </w:pPr>
      <w:r>
        <w:t>Death penalty stops international crime cooperation</w:t>
      </w:r>
    </w:p>
    <w:p w14:paraId="4C3FD103" w14:textId="77777777" w:rsidR="003335A8" w:rsidRPr="0073033F" w:rsidRDefault="003335A8" w:rsidP="003335A8">
      <w:r>
        <w:rPr>
          <w:rStyle w:val="Style13ptBold"/>
        </w:rPr>
        <w:t xml:space="preserve">DPIC 99 – </w:t>
      </w:r>
      <w:r w:rsidRPr="0073033F">
        <w:t>(The Death Penalty Information Center is a national non-profit organization serving the media and the public with analysis and information on issues concerning capital punishment</w:t>
      </w:r>
      <w:r>
        <w:t>, October 1</w:t>
      </w:r>
      <w:r w:rsidRPr="0073033F">
        <w:rPr>
          <w:vertAlign w:val="superscript"/>
        </w:rPr>
        <w:t>st</w:t>
      </w:r>
      <w:proofErr w:type="gramStart"/>
      <w:r>
        <w:t xml:space="preserve"> 1999</w:t>
      </w:r>
      <w:proofErr w:type="gramEnd"/>
      <w:r>
        <w:t xml:space="preserve">, Death Penalty Information Center, </w:t>
      </w:r>
      <w:r w:rsidRPr="0073033F">
        <w:t>https://deathpenaltyinfo.org/facts-and-research/dpic-reports/international-perspectives-on-the-death-penalty-a-costly-isolation-for-the-u-s</w:t>
      </w:r>
      <w:r>
        <w:t>) IS</w:t>
      </w:r>
    </w:p>
    <w:p w14:paraId="47424EFC" w14:textId="444FCB8B" w:rsidR="003335A8" w:rsidRDefault="003335A8" w:rsidP="003335A8">
      <w:pPr>
        <w:rPr>
          <w:rStyle w:val="StyleUnderline"/>
        </w:rPr>
      </w:pPr>
      <w:r w:rsidRPr="00305AC8">
        <w:t xml:space="preserve">The typical death row inmate spends nine years in a 6 by </w:t>
      </w:r>
      <w:proofErr w:type="gramStart"/>
      <w:r w:rsidRPr="00305AC8">
        <w:t>9 foot</w:t>
      </w:r>
      <w:proofErr w:type="gramEnd"/>
      <w:r w:rsidRPr="00305AC8">
        <w:t xml:space="preserve"> isolated cell, with little chance for exercise, visitors, or contact with other human beings. </w:t>
      </w:r>
      <w:r w:rsidRPr="00305AC8">
        <w:rPr>
          <w:rStyle w:val="StyleUnderline"/>
        </w:rPr>
        <w:t xml:space="preserve">From day to day, he does not know when his death sentence will be carried out. Such physical and psychological mistreatment has been likened to torture. [97] A series of </w:t>
      </w:r>
      <w:r w:rsidRPr="00A850A9">
        <w:rPr>
          <w:rStyle w:val="StyleUnderline"/>
          <w:highlight w:val="yellow"/>
        </w:rPr>
        <w:t>decisions in international courts</w:t>
      </w:r>
      <w:r w:rsidRPr="00305AC8">
        <w:rPr>
          <w:rStyle w:val="StyleUnderline"/>
        </w:rPr>
        <w:t xml:space="preserve"> has </w:t>
      </w:r>
      <w:r w:rsidRPr="00A850A9">
        <w:rPr>
          <w:rStyle w:val="StyleUnderline"/>
          <w:highlight w:val="yellow"/>
        </w:rPr>
        <w:t>found</w:t>
      </w:r>
      <w:r w:rsidRPr="00305AC8">
        <w:rPr>
          <w:rStyle w:val="StyleUnderline"/>
        </w:rPr>
        <w:t xml:space="preserve"> such prolonged </w:t>
      </w:r>
      <w:r w:rsidRPr="00A850A9">
        <w:rPr>
          <w:rStyle w:val="StyleUnderline"/>
          <w:highlight w:val="yellow"/>
        </w:rPr>
        <w:t>confinement on death row to be cruel and inhuman punishment</w:t>
      </w:r>
      <w:r w:rsidRPr="00266A6C">
        <w:rPr>
          <w:rStyle w:val="StyleUnderline"/>
        </w:rPr>
        <w:t xml:space="preserve">. One of the leading cases in this vein was decided by the European Court of Human Rights, involving what has come to be called “the death row phenomenon,” that is, the additional suffering inflicted through years of often solitary confinement under a sentence of death. In the case of Jens </w:t>
      </w:r>
      <w:proofErr w:type="spellStart"/>
      <w:r w:rsidRPr="00266A6C">
        <w:rPr>
          <w:rStyle w:val="StyleUnderline"/>
        </w:rPr>
        <w:t>Soering</w:t>
      </w:r>
      <w:proofErr w:type="spellEnd"/>
      <w:r w:rsidRPr="00266A6C">
        <w:rPr>
          <w:rStyle w:val="StyleUnderline"/>
        </w:rPr>
        <w:t xml:space="preserve">, a German national who committed murder in Virginia and then fled to England, the European Court, which was considering his extradition appeal, held that his extradition to the U.S. would be a breach of Article 3 of the European Convention on Human Rights forbidding inhuman and degrading treatment. </w:t>
      </w:r>
      <w:r w:rsidRPr="00305AC8">
        <w:t>Despite the fact that some of the delay on death row might be due to the defendant’s own appeals, such treatment was deemed unacceptable:</w:t>
      </w:r>
      <w:r>
        <w:t xml:space="preserve"> </w:t>
      </w:r>
      <w:r w:rsidRPr="00266A6C">
        <w:rPr>
          <w:rStyle w:val="StyleUnderline"/>
        </w:rPr>
        <w:t xml:space="preserve">However well-intentioned and even potentially beneficial is the provision of the complex of post-sentence procedures in Virginia, the consequence is that the condemned prisoner has to endure for many years the conditions on death row and the anguish and mounting tension of living in the ever-present shadow of death. [99] </w:t>
      </w:r>
      <w:proofErr w:type="spellStart"/>
      <w:r w:rsidRPr="00305AC8">
        <w:t>Soering</w:t>
      </w:r>
      <w:proofErr w:type="spellEnd"/>
      <w:r w:rsidRPr="00305AC8">
        <w:t xml:space="preserve"> was eventually returned to the U.S. after Virginia agreed not to seek the death penalty. The European Court’s ruling on extradition was based on other factors in his case, as well as the death row phenomenon. </w:t>
      </w:r>
      <w:r w:rsidRPr="00266A6C">
        <w:rPr>
          <w:rStyle w:val="StyleUnderline"/>
        </w:rPr>
        <w:t xml:space="preserve">Hence, it was not clear if extensive confinement under threat of execution alone was enough to render a death sentence a human rights’ violation. In a subsequent case, </w:t>
      </w:r>
      <w:proofErr w:type="gramStart"/>
      <w:r w:rsidRPr="00266A6C">
        <w:rPr>
          <w:rStyle w:val="StyleUnderline"/>
        </w:rPr>
        <w:t>Pratt</w:t>
      </w:r>
      <w:proofErr w:type="gramEnd"/>
      <w:r w:rsidRPr="00266A6C">
        <w:rPr>
          <w:rStyle w:val="StyleUnderline"/>
        </w:rPr>
        <w:t xml:space="preserve"> and Morgan, involving Jamaican citizens, a British court ruled that it was.</w:t>
      </w:r>
      <w:r>
        <w:t xml:space="preserve"> </w:t>
      </w:r>
      <w:r w:rsidRPr="00305AC8">
        <w:t xml:space="preserve">Earl Pratt and Ivan Morgan were arrested for the crime of murder in Jamaica in 1977 and sentenced to death two years later. </w:t>
      </w:r>
      <w:r w:rsidRPr="00266A6C">
        <w:rPr>
          <w:rStyle w:val="StyleUnderline"/>
        </w:rPr>
        <w:t xml:space="preserve">After a lengthy period of incarceration on death row and appeals to various courts, they were finally granted relief in 1993 by the Judicial Committee of the Privy Council, a British court with final jurisdiction for 16 countries of the British Commonwealth. The Privy Council held that the prolonged detention on death row constituted cruel, </w:t>
      </w:r>
      <w:proofErr w:type="gramStart"/>
      <w:r w:rsidRPr="00266A6C">
        <w:rPr>
          <w:rStyle w:val="StyleUnderline"/>
        </w:rPr>
        <w:t>inhuman</w:t>
      </w:r>
      <w:proofErr w:type="gramEnd"/>
      <w:r w:rsidRPr="00266A6C">
        <w:rPr>
          <w:rStyle w:val="StyleUnderline"/>
        </w:rPr>
        <w:t xml:space="preserve"> and degrading treatment, in violation of Jamaica’s Constitution. The death sentences were commuted to life. [100]</w:t>
      </w:r>
      <w:r>
        <w:t xml:space="preserve"> </w:t>
      </w:r>
      <w:r w:rsidRPr="00305AC8">
        <w:t>The decision of the Privy Council in Pratt and Morgan held that confinement for longer than five years on death row is inhuman punishment and reduced the death sentences to life. Hundreds of prisoners in many of the countries subject to the Privy Council were affected. [101]</w:t>
      </w:r>
      <w:r>
        <w:t xml:space="preserve"> </w:t>
      </w:r>
      <w:r w:rsidRPr="00266A6C">
        <w:rPr>
          <w:rStyle w:val="StyleUnderline"/>
        </w:rPr>
        <w:t>The U.S. Response The issue of extremely long and torturous time on death row as being a cruel and unusual punishment was presented to the U.S. Supreme Court in a case from Texas. Clarence Lackey had been on death row for 17 years when he petitioned the Supreme Court to decide whether such an extensive and deprived confinement, only partly due to his own appeals, constituted cruel and unusual punishment. The Court declined to take the case, [102] but two Justices wrote separately that Lackey had raised an important and undecided issue. “</w:t>
      </w:r>
      <w:r w:rsidRPr="00A850A9">
        <w:rPr>
          <w:rStyle w:val="StyleUnderline"/>
          <w:highlight w:val="yellow"/>
        </w:rPr>
        <w:t>When it comes to Cuba’s record on human rights</w:t>
      </w:r>
      <w:r w:rsidRPr="00266A6C">
        <w:rPr>
          <w:rStyle w:val="StyleUnderline"/>
        </w:rPr>
        <w:t xml:space="preserve">, Japan’s trade practices, or Iraq’s compliance with treaties on chemical weapons, </w:t>
      </w:r>
      <w:r w:rsidRPr="00A850A9">
        <w:rPr>
          <w:rStyle w:val="StyleUnderline"/>
          <w:highlight w:val="yellow"/>
        </w:rPr>
        <w:t xml:space="preserve">the United States is a staunch proponent of international law. But when the tables are turned and </w:t>
      </w:r>
      <w:proofErr w:type="gramStart"/>
      <w:r w:rsidRPr="00A850A9">
        <w:rPr>
          <w:rStyle w:val="StyleUnderline"/>
          <w:highlight w:val="yellow"/>
        </w:rPr>
        <w:t>we’re</w:t>
      </w:r>
      <w:proofErr w:type="gramEnd"/>
      <w:r w:rsidRPr="00A850A9">
        <w:rPr>
          <w:rStyle w:val="StyleUnderline"/>
          <w:highlight w:val="yellow"/>
        </w:rPr>
        <w:t xml:space="preserve"> accused of violating </w:t>
      </w:r>
      <w:r w:rsidRPr="00A850A9">
        <w:rPr>
          <w:rStyle w:val="StyleUnderline"/>
          <w:highlight w:val="yellow"/>
        </w:rPr>
        <w:lastRenderedPageBreak/>
        <w:t>international law, we couldn’t care less.</w:t>
      </w:r>
      <w:r w:rsidRPr="00266A6C">
        <w:rPr>
          <w:rStyle w:val="StyleUnderline"/>
        </w:rPr>
        <w:t xml:space="preserve"> </w:t>
      </w:r>
      <w:r w:rsidRPr="00A850A9">
        <w:rPr>
          <w:rStyle w:val="StyleUnderline"/>
          <w:highlight w:val="yellow"/>
        </w:rPr>
        <w:t>Nowhere is this more apparent than with respect to the death penalty</w:t>
      </w:r>
      <w:proofErr w:type="gramStart"/>
      <w:r w:rsidRPr="00266A6C">
        <w:rPr>
          <w:rStyle w:val="StyleUnderline"/>
        </w:rPr>
        <w:t>… .</w:t>
      </w:r>
      <w:proofErr w:type="gramEnd"/>
      <w:r w:rsidRPr="00266A6C">
        <w:rPr>
          <w:rStyle w:val="StyleUnderline"/>
        </w:rPr>
        <w:t xml:space="preserve"> </w:t>
      </w:r>
      <w:proofErr w:type="gramStart"/>
      <w:r w:rsidRPr="00266A6C">
        <w:rPr>
          <w:rStyle w:val="StyleUnderline"/>
        </w:rPr>
        <w:t>“ -</w:t>
      </w:r>
      <w:proofErr w:type="gramEnd"/>
      <w:r w:rsidRPr="00266A6C">
        <w:rPr>
          <w:rStyle w:val="StyleUnderline"/>
        </w:rPr>
        <w:t xml:space="preserve">Prof. David Cole Justice Stevens recalled that the reinstatement of the death penalty in 1976 rested on its serving two principal societal purposes: retribution and deterrence. “It is arguable,” Stevens wrote, “that neither ground retains any force for prisoners who have spent some 17 years under a sentence of death.” [103] Similarly, Justice Breyer, in dissenting from the Supreme Court’s refusal to hear the case of William </w:t>
      </w:r>
      <w:proofErr w:type="spellStart"/>
      <w:r w:rsidRPr="00266A6C">
        <w:rPr>
          <w:rStyle w:val="StyleUnderline"/>
        </w:rPr>
        <w:t>Elledge</w:t>
      </w:r>
      <w:proofErr w:type="spellEnd"/>
      <w:r w:rsidRPr="00266A6C">
        <w:rPr>
          <w:rStyle w:val="StyleUnderline"/>
        </w:rPr>
        <w:t xml:space="preserve"> from Florida, said </w:t>
      </w:r>
      <w:proofErr w:type="spellStart"/>
      <w:r w:rsidRPr="00266A6C">
        <w:rPr>
          <w:rStyle w:val="StyleUnderline"/>
        </w:rPr>
        <w:t>Elledge’s</w:t>
      </w:r>
      <w:proofErr w:type="spellEnd"/>
      <w:r w:rsidRPr="00266A6C">
        <w:rPr>
          <w:rStyle w:val="StyleUnderline"/>
        </w:rPr>
        <w:t xml:space="preserve"> argument that 23 years under sentence of death is unusual and “especially cruel” was worth considering. [104] Breyer also noted the importance of the Supreme Court’s addressing this question because of international concerns. [105]</w:t>
      </w:r>
      <w:r>
        <w:t xml:space="preserve"> </w:t>
      </w:r>
      <w:r w:rsidRPr="00305AC8">
        <w:t xml:space="preserve">On a state level, some judges have taken corrective action </w:t>
      </w:r>
      <w:proofErr w:type="gramStart"/>
      <w:r w:rsidRPr="00305AC8">
        <w:t>in light of</w:t>
      </w:r>
      <w:proofErr w:type="gramEnd"/>
      <w:r w:rsidRPr="00305AC8">
        <w:t xml:space="preserve"> the lengthy time inmates have spent on death row. The Florida Supreme Court recently struck down a death sentence because of the 12-year delay in holding an evidentiary hearing for Ronnie Jones. [106] Judge Charles Wells wrote: “I cannot accept any excuse or have any tolerance for the state placing a person on death row and allowing a person to linger there for the period of time, or even near the period of time, that has occurred in this case.” [107]</w:t>
      </w:r>
      <w:r>
        <w:t xml:space="preserve"> </w:t>
      </w:r>
      <w:r w:rsidRPr="00305AC8">
        <w:t xml:space="preserve">In Florida, death row inmates spend their time in tiny foot cells and are allowed 4 hours of outside exercise a week. In New Jersey, a judge recently sentenced a man to death, but only if the execution is carried out in 5 years. </w:t>
      </w:r>
      <w:r w:rsidRPr="00266A6C">
        <w:rPr>
          <w:rStyle w:val="StyleUnderline"/>
        </w:rPr>
        <w:t xml:space="preserve">The judge called the typical death penalty process “unacceptably cruel.” [108] The U.S. tried to make sure that it could sidestep this issue on an international level by filing a specific reservation to the Torture Convention: The United States understands that international law does not prohibit the death penalty, and does not consider this Convention to restrict or prohibit the United States from applying the death penalty consistent with the Fifth, Eighth and/or Fourteenth Amendments to the Constitution of the United States, including any constitutional period of confinement prior to the imposition of the death penalty. [109] </w:t>
      </w:r>
    </w:p>
    <w:p w14:paraId="44406F49" w14:textId="41BA5AD2" w:rsidR="00384223" w:rsidRDefault="00384223" w:rsidP="00384223">
      <w:pPr>
        <w:pStyle w:val="Heading3"/>
      </w:pPr>
      <w:r>
        <w:lastRenderedPageBreak/>
        <w:t xml:space="preserve">Diplomacy </w:t>
      </w:r>
      <w:r w:rsidR="00481149">
        <w:t xml:space="preserve">Adv </w:t>
      </w:r>
      <w:r>
        <w:t>– HR Cred</w:t>
      </w:r>
    </w:p>
    <w:p w14:paraId="7B24692A" w14:textId="31BC41DC" w:rsidR="000E5858" w:rsidRDefault="000E5858" w:rsidP="000E5858">
      <w:pPr>
        <w:pStyle w:val="Heading4"/>
      </w:pPr>
      <w:r>
        <w:t xml:space="preserve">The death penalty undermines our HR credibility – abolishing it is the key litmus test to the success of the global abolition movement </w:t>
      </w:r>
    </w:p>
    <w:p w14:paraId="3EE365BF" w14:textId="77777777" w:rsidR="000E5858" w:rsidRDefault="000E5858" w:rsidP="000E5858">
      <w:r w:rsidRPr="000E5858">
        <w:rPr>
          <w:rStyle w:val="Style13ptBold"/>
        </w:rPr>
        <w:t>Warren</w:t>
      </w:r>
      <w:r>
        <w:t>, M. (</w:t>
      </w:r>
      <w:r w:rsidRPr="000E5858">
        <w:rPr>
          <w:rStyle w:val="Style13ptBold"/>
        </w:rPr>
        <w:t>2004</w:t>
      </w:r>
      <w:r>
        <w:t xml:space="preserve">). Death, dissent, and diplomacy: the </w:t>
      </w:r>
      <w:proofErr w:type="spellStart"/>
      <w:r>
        <w:t>u.s.</w:t>
      </w:r>
      <w:proofErr w:type="spellEnd"/>
      <w:r>
        <w:t xml:space="preserve"> Death penalty as an obstacle to foreign relations. William &amp; Mary Bill of Rights Journal, 13(2). Retrieved from </w:t>
      </w:r>
      <w:proofErr w:type="gramStart"/>
      <w:r>
        <w:t>https://scholarship.law.wm.edu/cgi/viewcontent.cgi ?article</w:t>
      </w:r>
      <w:proofErr w:type="gramEnd"/>
      <w:r>
        <w:t>=1234&amp;context=</w:t>
      </w:r>
      <w:proofErr w:type="spellStart"/>
      <w:r>
        <w:t>wmborj</w:t>
      </w:r>
      <w:proofErr w:type="spellEnd"/>
      <w:r>
        <w:t>., mm</w:t>
      </w:r>
    </w:p>
    <w:p w14:paraId="34C32309" w14:textId="77777777" w:rsidR="000E5858" w:rsidRPr="000E5858" w:rsidRDefault="000E5858" w:rsidP="000E5858">
      <w:pPr>
        <w:rPr>
          <w:sz w:val="16"/>
        </w:rPr>
      </w:pPr>
      <w:r w:rsidRPr="000E5858">
        <w:rPr>
          <w:rStyle w:val="StyleUnderline"/>
        </w:rPr>
        <w:t>Countries that retain the death penalty have become adept at deflecting U.S.</w:t>
      </w:r>
      <w:r>
        <w:rPr>
          <w:rStyle w:val="StyleUnderline"/>
        </w:rPr>
        <w:t xml:space="preserve"> </w:t>
      </w:r>
      <w:r w:rsidRPr="000E5858">
        <w:rPr>
          <w:rStyle w:val="StyleUnderline"/>
        </w:rPr>
        <w:t>criticism of their human rights lapses</w:t>
      </w:r>
      <w:r w:rsidRPr="000E5858">
        <w:rPr>
          <w:sz w:val="16"/>
        </w:rPr>
        <w:t xml:space="preserve">. "The Chinese raise the issue at every possible opportunity," according to Harold </w:t>
      </w:r>
      <w:proofErr w:type="spellStart"/>
      <w:r w:rsidRPr="000E5858">
        <w:rPr>
          <w:sz w:val="16"/>
        </w:rPr>
        <w:t>Hongju</w:t>
      </w:r>
      <w:proofErr w:type="spellEnd"/>
      <w:r w:rsidRPr="000E5858">
        <w:rPr>
          <w:sz w:val="16"/>
        </w:rPr>
        <w:t xml:space="preserve"> Koh, former Under-Secretary of State for Human Rights and author of the diplomats' amicus </w:t>
      </w:r>
      <w:proofErr w:type="spellStart"/>
      <w:r w:rsidRPr="000E5858">
        <w:rPr>
          <w:sz w:val="16"/>
        </w:rPr>
        <w:t>brief."a</w:t>
      </w:r>
      <w:proofErr w:type="spellEnd"/>
      <w:r w:rsidRPr="000E5858">
        <w:rPr>
          <w:sz w:val="16"/>
        </w:rPr>
        <w:t xml:space="preserve"> "I would go into meetings with them, and we'd have a set of points, and for the first 20 minutes, they'd talk about the death penalty., 42 Following a grossly unfair military trial in Turkey, the United States exerted heavy diplomatic pressure to undo the death sentence imposed on Kurdish guerrilla leader Abdullah Ocalan.43 The Turkish government acidly responded by questioning the authority of the United States to ask another country to forego the death penalty, or to make a case against Ocalan's execution given its own campaign against terrorism." </w:t>
      </w:r>
      <w:r w:rsidRPr="000E5858">
        <w:rPr>
          <w:rStyle w:val="StyleUnderline"/>
        </w:rPr>
        <w:t>Other countries have gone</w:t>
      </w:r>
      <w:r>
        <w:rPr>
          <w:rStyle w:val="StyleUnderline"/>
        </w:rPr>
        <w:t xml:space="preserve"> </w:t>
      </w:r>
      <w:r w:rsidRPr="000E5858">
        <w:rPr>
          <w:rStyle w:val="StyleUnderline"/>
        </w:rPr>
        <w:t>so far as to cite U.S. retention of the death penalty to legitimize their own appalling</w:t>
      </w:r>
      <w:r>
        <w:rPr>
          <w:rStyle w:val="StyleUnderline"/>
        </w:rPr>
        <w:t xml:space="preserve"> </w:t>
      </w:r>
      <w:r w:rsidRPr="000E5858">
        <w:rPr>
          <w:rStyle w:val="StyleUnderline"/>
        </w:rPr>
        <w:t>domestic practices</w:t>
      </w:r>
      <w:r w:rsidRPr="000E5858">
        <w:rPr>
          <w:sz w:val="16"/>
        </w:rPr>
        <w:t xml:space="preserve">, as Nigeria did in response to fierce international criticism over cases in which unwed mothers accused of adultery were sentenced to death by stoning.45 </w:t>
      </w:r>
      <w:r w:rsidRPr="000E5858">
        <w:rPr>
          <w:rStyle w:val="StyleUnderline"/>
        </w:rPr>
        <w:t>Stripped of its diplomatic gloss, the U.S. position is provocative: it may</w:t>
      </w:r>
      <w:r>
        <w:rPr>
          <w:rStyle w:val="StyleUnderline"/>
        </w:rPr>
        <w:t xml:space="preserve"> </w:t>
      </w:r>
      <w:r w:rsidRPr="000E5858">
        <w:rPr>
          <w:rStyle w:val="StyleUnderline"/>
        </w:rPr>
        <w:t>administer the death penalty as it sees fit, without regard to human rights norms,</w:t>
      </w:r>
      <w:r>
        <w:rPr>
          <w:rStyle w:val="StyleUnderline"/>
        </w:rPr>
        <w:t xml:space="preserve"> </w:t>
      </w:r>
      <w:r w:rsidRPr="000E5858">
        <w:rPr>
          <w:sz w:val="16"/>
        </w:rPr>
        <w:t xml:space="preserve">until its Supreme Court or legislators declare otherwise. </w:t>
      </w:r>
      <w:r w:rsidRPr="000E5858">
        <w:rPr>
          <w:rStyle w:val="StyleUnderline"/>
        </w:rPr>
        <w:t>For nations adhering to</w:t>
      </w:r>
      <w:r>
        <w:rPr>
          <w:rStyle w:val="StyleUnderline"/>
        </w:rPr>
        <w:t xml:space="preserve"> </w:t>
      </w:r>
      <w:r w:rsidRPr="000E5858">
        <w:rPr>
          <w:rStyle w:val="StyleUnderline"/>
        </w:rPr>
        <w:t>the primacy of international law informed by human rights developments, this is</w:t>
      </w:r>
      <w:r>
        <w:rPr>
          <w:rStyle w:val="StyleUnderline"/>
        </w:rPr>
        <w:t xml:space="preserve"> </w:t>
      </w:r>
      <w:r w:rsidRPr="000E5858">
        <w:rPr>
          <w:rStyle w:val="StyleUnderline"/>
        </w:rPr>
        <w:t>an infuriatingly disdainful world view</w:t>
      </w:r>
      <w:r w:rsidRPr="000E5858">
        <w:rPr>
          <w:sz w:val="16"/>
        </w:rPr>
        <w:t xml:space="preserve"> - </w:t>
      </w:r>
      <w:r w:rsidRPr="000E5858">
        <w:rPr>
          <w:rStyle w:val="Emphasis"/>
        </w:rPr>
        <w:t>the quintessential expression of American</w:t>
      </w:r>
      <w:r>
        <w:rPr>
          <w:rStyle w:val="Emphasis"/>
        </w:rPr>
        <w:t xml:space="preserve"> </w:t>
      </w:r>
      <w:r w:rsidRPr="000E5858">
        <w:rPr>
          <w:rStyle w:val="Emphasis"/>
        </w:rPr>
        <w:t>exceptionalism</w:t>
      </w:r>
      <w:r w:rsidRPr="000E5858">
        <w:rPr>
          <w:sz w:val="16"/>
        </w:rPr>
        <w:t xml:space="preserve">. </w:t>
      </w:r>
      <w:r w:rsidRPr="000E5858">
        <w:rPr>
          <w:rStyle w:val="StyleUnderline"/>
        </w:rPr>
        <w:t>And for an international community committed to the eventual</w:t>
      </w:r>
      <w:r>
        <w:rPr>
          <w:rStyle w:val="StyleUnderline"/>
        </w:rPr>
        <w:t xml:space="preserve"> </w:t>
      </w:r>
      <w:r w:rsidRPr="000E5858">
        <w:rPr>
          <w:rStyle w:val="StyleUnderline"/>
        </w:rPr>
        <w:t xml:space="preserve">elimination of the death penalty everywhere, U.S. intransigence is </w:t>
      </w:r>
      <w:r w:rsidRPr="000E5858">
        <w:rPr>
          <w:rStyle w:val="Emphasis"/>
        </w:rPr>
        <w:t>both the principal obstacle and the litmus test for the success of the global abolition movement itself.</w:t>
      </w:r>
      <w:r w:rsidRPr="000E5858">
        <w:rPr>
          <w:sz w:val="16"/>
        </w:rPr>
        <w:t>'</w:t>
      </w:r>
    </w:p>
    <w:p w14:paraId="5689AFA6" w14:textId="77777777" w:rsidR="000E5858" w:rsidRPr="000E5858" w:rsidRDefault="000E5858" w:rsidP="000E5858"/>
    <w:p w14:paraId="19E824B9" w14:textId="77777777" w:rsidR="00384223" w:rsidRPr="00CE1403" w:rsidRDefault="00384223" w:rsidP="00384223">
      <w:pPr>
        <w:pStyle w:val="Heading4"/>
      </w:pPr>
      <w:r w:rsidRPr="00CE1403">
        <w:t>Countries refuse to cooperate with the US on criminal cases if the death penalty is an option</w:t>
      </w:r>
    </w:p>
    <w:p w14:paraId="79D57A50" w14:textId="77777777" w:rsidR="00384223" w:rsidRPr="00CE1403" w:rsidRDefault="00384223" w:rsidP="00384223">
      <w:r w:rsidRPr="00CE1403">
        <w:rPr>
          <w:rStyle w:val="Style13ptBold"/>
        </w:rPr>
        <w:t>DPIC 17</w:t>
      </w:r>
      <w:r w:rsidRPr="00CE1403">
        <w:t xml:space="preserve"> [The Death Penalty Information Center is a non-profit organization based in Washington, D.C., that focuses on disseminating studies and reports related to the death penalty by itself and others to the news media and general public, 10-12-2017, “International</w:t>
      </w:r>
      <w:r>
        <w:t xml:space="preserve">: </w:t>
      </w:r>
      <w:r w:rsidRPr="00CE1403">
        <w:t>More than 70% of the world’s countries have abolished capital punishment in law or practice. The U.S. is an outlier among its close allies in its continued use of the death penalty.</w:t>
      </w:r>
      <w:r>
        <w:t xml:space="preserve">”, </w:t>
      </w:r>
      <w:hyperlink r:id="rId34" w:anchor=":~:text=The%20U.S.%20remains%20an%20outlier,a%20violation%20of%20human%20rights.]//Lex" w:history="1">
        <w:r w:rsidRPr="00201EE7">
          <w:rPr>
            <w:rStyle w:val="Hyperlink"/>
          </w:rPr>
          <w:t>https://deathpenaltyinfo.org/policy-issues/international#:~:text=The%20U.S.%20remains%20an%20outlier,a%20violation%20of%20human%20rights.]//Lex</w:t>
        </w:r>
      </w:hyperlink>
      <w:r>
        <w:t xml:space="preserve"> AZ</w:t>
      </w:r>
    </w:p>
    <w:p w14:paraId="0DC2363E" w14:textId="11713103" w:rsidR="00384223" w:rsidRDefault="00384223" w:rsidP="00384223">
      <w:pPr>
        <w:rPr>
          <w:sz w:val="16"/>
        </w:rPr>
      </w:pPr>
      <w:r w:rsidRPr="00DA297B">
        <w:rPr>
          <w:rStyle w:val="StyleUnderline"/>
          <w:highlight w:val="yellow"/>
        </w:rPr>
        <w:t>More than 70% of the world’s countries have abolished capital punishment</w:t>
      </w:r>
      <w:r w:rsidRPr="00CE1403">
        <w:rPr>
          <w:rStyle w:val="StyleUnderline"/>
        </w:rPr>
        <w:t xml:space="preserve"> in law or practice. However, the death penalty continues to exist in many parts of the world, especially in countries with large populations and those with authoritarian rule. In recent decades, there has been a clear trend away from capital punishment, as many countries have either abolished the death penalty or discontinued its use. T</w:t>
      </w:r>
      <w:r w:rsidRPr="00DA297B">
        <w:rPr>
          <w:rStyle w:val="StyleUnderline"/>
          <w:highlight w:val="yellow"/>
        </w:rPr>
        <w:t>he U.S. remains an outlier</w:t>
      </w:r>
      <w:r w:rsidRPr="00CE1403">
        <w:rPr>
          <w:rStyle w:val="StyleUnderline"/>
        </w:rPr>
        <w:t xml:space="preserve"> among its close allies and other democracies in its continued application of the death penalty. While inter</w:t>
      </w:r>
      <w:r w:rsidRPr="00CE1403">
        <w:rPr>
          <w:rStyle w:val="StyleUnderline"/>
        </w:rPr>
        <w:softHyphen/>
        <w:t>na</w:t>
      </w:r>
      <w:r w:rsidRPr="00CE1403">
        <w:rPr>
          <w:rStyle w:val="StyleUnderline"/>
        </w:rPr>
        <w:softHyphen/>
        <w:t>tion</w:t>
      </w:r>
      <w:r w:rsidRPr="00CE1403">
        <w:rPr>
          <w:rStyle w:val="StyleUnderline"/>
        </w:rPr>
        <w:softHyphen/>
        <w:t>al law does not pro</w:t>
      </w:r>
      <w:r w:rsidRPr="00CE1403">
        <w:rPr>
          <w:rStyle w:val="StyleUnderline"/>
        </w:rPr>
        <w:softHyphen/>
        <w:t>hib</w:t>
      </w:r>
      <w:r w:rsidRPr="00CE1403">
        <w:rPr>
          <w:rStyle w:val="StyleUnderline"/>
        </w:rPr>
        <w:softHyphen/>
        <w:t>it the death penal</w:t>
      </w:r>
      <w:r w:rsidRPr="00CE1403">
        <w:rPr>
          <w:rStyle w:val="StyleUnderline"/>
        </w:rPr>
        <w:softHyphen/>
        <w:t xml:space="preserve">ty, </w:t>
      </w:r>
      <w:r w:rsidRPr="00DA297B">
        <w:rPr>
          <w:rStyle w:val="Emphasis"/>
          <w:highlight w:val="yellow"/>
        </w:rPr>
        <w:t>most coun</w:t>
      </w:r>
      <w:r w:rsidRPr="00DA297B">
        <w:rPr>
          <w:rStyle w:val="Emphasis"/>
          <w:highlight w:val="yellow"/>
        </w:rPr>
        <w:softHyphen/>
        <w:t>tries con</w:t>
      </w:r>
      <w:r w:rsidRPr="00DA297B">
        <w:rPr>
          <w:rStyle w:val="Emphasis"/>
          <w:highlight w:val="yellow"/>
        </w:rPr>
        <w:softHyphen/>
        <w:t>sid</w:t>
      </w:r>
      <w:r w:rsidRPr="00DA297B">
        <w:rPr>
          <w:rStyle w:val="Emphasis"/>
          <w:highlight w:val="yellow"/>
        </w:rPr>
        <w:softHyphen/>
        <w:t>er it a vio</w:t>
      </w:r>
      <w:r w:rsidRPr="00DA297B">
        <w:rPr>
          <w:rStyle w:val="Emphasis"/>
          <w:highlight w:val="yellow"/>
        </w:rPr>
        <w:softHyphen/>
        <w:t>la</w:t>
      </w:r>
      <w:r w:rsidRPr="00DA297B">
        <w:rPr>
          <w:rStyle w:val="Emphasis"/>
          <w:highlight w:val="yellow"/>
        </w:rPr>
        <w:softHyphen/>
        <w:t>tion of human rights</w:t>
      </w:r>
      <w:r w:rsidRPr="00CE1403">
        <w:rPr>
          <w:rStyle w:val="StyleUnderline"/>
        </w:rPr>
        <w:t>.</w:t>
      </w:r>
      <w:r w:rsidRPr="00CE1403">
        <w:rPr>
          <w:sz w:val="16"/>
        </w:rPr>
        <w:t xml:space="preserve"> The use of the death penal</w:t>
      </w:r>
      <w:r w:rsidRPr="00CE1403">
        <w:rPr>
          <w:sz w:val="16"/>
        </w:rPr>
        <w:softHyphen/>
        <w:t>ty world</w:t>
      </w:r>
      <w:r w:rsidRPr="00CE1403">
        <w:rPr>
          <w:sz w:val="16"/>
        </w:rPr>
        <w:softHyphen/>
        <w:t>wide is rel</w:t>
      </w:r>
      <w:r w:rsidRPr="00CE1403">
        <w:rPr>
          <w:sz w:val="16"/>
        </w:rPr>
        <w:softHyphen/>
        <w:t>e</w:t>
      </w:r>
      <w:r w:rsidRPr="00CE1403">
        <w:rPr>
          <w:sz w:val="16"/>
        </w:rPr>
        <w:softHyphen/>
        <w:t>vant in eval</w:t>
      </w:r>
      <w:r w:rsidRPr="00CE1403">
        <w:rPr>
          <w:sz w:val="16"/>
        </w:rPr>
        <w:softHyphen/>
        <w:t>u</w:t>
      </w:r>
      <w:r w:rsidRPr="00CE1403">
        <w:rPr>
          <w:sz w:val="16"/>
        </w:rPr>
        <w:softHyphen/>
        <w:t>at</w:t>
      </w:r>
      <w:r w:rsidRPr="00CE1403">
        <w:rPr>
          <w:sz w:val="16"/>
        </w:rPr>
        <w:softHyphen/>
        <w:t>ing U.S. stan</w:t>
      </w:r>
      <w:r w:rsidRPr="00CE1403">
        <w:rPr>
          <w:sz w:val="16"/>
        </w:rPr>
        <w:softHyphen/>
        <w:t>dards of decen</w:t>
      </w:r>
      <w:r w:rsidRPr="00CE1403">
        <w:rPr>
          <w:sz w:val="16"/>
        </w:rPr>
        <w:softHyphen/>
        <w:t>cy and what should be con</w:t>
      </w:r>
      <w:r w:rsidRPr="00CE1403">
        <w:rPr>
          <w:sz w:val="16"/>
        </w:rPr>
        <w:softHyphen/>
        <w:t>sid</w:t>
      </w:r>
      <w:r w:rsidRPr="00CE1403">
        <w:rPr>
          <w:sz w:val="16"/>
        </w:rPr>
        <w:softHyphen/>
        <w:t>ered cru</w:t>
      </w:r>
      <w:r w:rsidRPr="00CE1403">
        <w:rPr>
          <w:sz w:val="16"/>
        </w:rPr>
        <w:softHyphen/>
        <w:t>el and unusu</w:t>
      </w:r>
      <w:r w:rsidRPr="00CE1403">
        <w:rPr>
          <w:sz w:val="16"/>
        </w:rPr>
        <w:softHyphen/>
        <w:t>al pun</w:t>
      </w:r>
      <w:r w:rsidRPr="00CE1403">
        <w:rPr>
          <w:sz w:val="16"/>
        </w:rPr>
        <w:softHyphen/>
        <w:t>ish</w:t>
      </w:r>
      <w:r w:rsidRPr="00CE1403">
        <w:rPr>
          <w:sz w:val="16"/>
        </w:rPr>
        <w:softHyphen/>
        <w:t xml:space="preserve">ment under the Eighth Amendment. Some Justices of the Supreme Court have referred to international law as further affirmation of their own conclusions about the death penalty, particularly as it may apply to specific classes of defendants such as juvenile offenders. </w:t>
      </w:r>
      <w:r w:rsidRPr="00DA297B">
        <w:rPr>
          <w:rStyle w:val="StyleUnderline"/>
          <w:highlight w:val="yellow"/>
        </w:rPr>
        <w:t xml:space="preserve">There are </w:t>
      </w:r>
      <w:proofErr w:type="gramStart"/>
      <w:r w:rsidRPr="00DA297B">
        <w:rPr>
          <w:rStyle w:val="StyleUnderline"/>
          <w:highlight w:val="yellow"/>
        </w:rPr>
        <w:t>a number of</w:t>
      </w:r>
      <w:proofErr w:type="gramEnd"/>
      <w:r w:rsidRPr="00DA297B">
        <w:rPr>
          <w:rStyle w:val="StyleUnderline"/>
          <w:highlight w:val="yellow"/>
        </w:rPr>
        <w:t xml:space="preserve"> disagreements that may arise between countries </w:t>
      </w:r>
      <w:r w:rsidRPr="00DA297B">
        <w:rPr>
          <w:rStyle w:val="StyleUnderline"/>
          <w:highlight w:val="yellow"/>
        </w:rPr>
        <w:lastRenderedPageBreak/>
        <w:t>that impose the death penalty and those that do not</w:t>
      </w:r>
      <w:r w:rsidRPr="00CE1403">
        <w:rPr>
          <w:rStyle w:val="StyleUnderline"/>
        </w:rPr>
        <w:t xml:space="preserve">. Countries without the death penalty are particularly concerned when one of their citizens faces execution in the U.S. </w:t>
      </w:r>
      <w:r w:rsidRPr="00DA297B">
        <w:rPr>
          <w:rStyle w:val="Emphasis"/>
          <w:highlight w:val="yellow"/>
        </w:rPr>
        <w:t>Some countries refuse to extradite individuals to the U.S.,</w:t>
      </w:r>
      <w:r w:rsidRPr="00CE1403">
        <w:rPr>
          <w:rStyle w:val="Emphasis"/>
        </w:rPr>
        <w:t xml:space="preserve"> </w:t>
      </w:r>
      <w:r w:rsidRPr="00CE1403">
        <w:rPr>
          <w:rStyle w:val="StyleUnderline"/>
        </w:rPr>
        <w:t xml:space="preserve">or even to provide incriminating evidence, </w:t>
      </w:r>
      <w:r w:rsidRPr="00DA297B">
        <w:rPr>
          <w:rStyle w:val="StyleUnderline"/>
          <w:highlight w:val="yellow"/>
        </w:rPr>
        <w:t>if the defendant could face the death penalty</w:t>
      </w:r>
      <w:r w:rsidRPr="00CE1403">
        <w:rPr>
          <w:rStyle w:val="StyleUnderline"/>
        </w:rPr>
        <w:t xml:space="preserve">. In addition, </w:t>
      </w:r>
      <w:r w:rsidRPr="00DA297B">
        <w:rPr>
          <w:rStyle w:val="StyleUnderline"/>
          <w:highlight w:val="yellow"/>
        </w:rPr>
        <w:t>many countries and international bodies consider the death penalty to be a human rights issue and various U.S. death-penalty practices have been criticized as violating U.S. treaty obligations and international human rights law.</w:t>
      </w:r>
      <w:r w:rsidRPr="00CE1403">
        <w:rPr>
          <w:rStyle w:val="StyleUnderline"/>
        </w:rPr>
        <w:t xml:space="preserve"> </w:t>
      </w:r>
      <w:r w:rsidRPr="00DA297B">
        <w:rPr>
          <w:rStyle w:val="StyleUnderline"/>
          <w:highlight w:val="yellow"/>
        </w:rPr>
        <w:t xml:space="preserve">The concern for human rights around the world has always been important in U.S. diplomacy, but </w:t>
      </w:r>
      <w:r w:rsidRPr="00DA297B">
        <w:rPr>
          <w:rStyle w:val="Emphasis"/>
          <w:highlight w:val="yellow"/>
        </w:rPr>
        <w:t>the U.S. is often challenged because of its use of the death penalty and the protection that affords to other countries that use it in particularly abusive ways.</w:t>
      </w:r>
      <w:r w:rsidRPr="00CE1403">
        <w:rPr>
          <w:rStyle w:val="StyleUnderline"/>
        </w:rPr>
        <w:t xml:space="preserve"> </w:t>
      </w:r>
      <w:r w:rsidRPr="00CE1403">
        <w:rPr>
          <w:sz w:val="16"/>
        </w:rPr>
        <w:t xml:space="preserve">International research on the use of the death penalty owes </w:t>
      </w:r>
      <w:proofErr w:type="gramStart"/>
      <w:r w:rsidRPr="00CE1403">
        <w:rPr>
          <w:sz w:val="16"/>
        </w:rPr>
        <w:t>particular gratitude</w:t>
      </w:r>
      <w:proofErr w:type="gramEnd"/>
      <w:r w:rsidRPr="00CE1403">
        <w:rPr>
          <w:sz w:val="16"/>
        </w:rPr>
        <w:t xml:space="preserve"> to Amnesty International, which has regularly monitored and reported on capital punishment around the world. DPIC passes this information on with attribution through its website and makes an effort to highlight those areas where international norms and practices reflect on the death penalty in the U.S. DPIC has issued one report focusing on this topic and regularly highlights relevant research and developments that occur around the world.</w:t>
      </w:r>
    </w:p>
    <w:p w14:paraId="380F2B84" w14:textId="77777777" w:rsidR="00ED4845" w:rsidRDefault="00ED4845" w:rsidP="00ED4845">
      <w:pPr>
        <w:pStyle w:val="Heading4"/>
      </w:pPr>
      <w:r>
        <w:t>Keeping death penalty decreases American soft power</w:t>
      </w:r>
    </w:p>
    <w:p w14:paraId="39053D0C" w14:textId="77777777" w:rsidR="00ED4845" w:rsidRPr="00ED4845" w:rsidRDefault="00ED4845" w:rsidP="00ED4845">
      <w:r w:rsidRPr="00ED4845">
        <w:rPr>
          <w:rStyle w:val="Style13ptBold"/>
        </w:rPr>
        <w:t>DPIC ’99</w:t>
      </w:r>
      <w:r w:rsidRPr="00ED4845">
        <w:t xml:space="preserve"> – Death Penalty Information Center; (8/1/99; Death Penalty Information Center; “International Perspectives on the Death Penalty: A Costly Isolation for the U.S.”; https://deathpenaltyinfo.org/facts-and-research/dpic-reports/international-perspectives-on-the-death-penalty-a-costly-isolation-for-the-u-s; accessed 7/12/20; AB)</w:t>
      </w:r>
    </w:p>
    <w:p w14:paraId="1903C3E3" w14:textId="77777777" w:rsidR="00ED4845" w:rsidRDefault="00ED4845" w:rsidP="00ED4845"/>
    <w:p w14:paraId="2578F9EB" w14:textId="6D8DDB1A" w:rsidR="00ED4845" w:rsidRPr="00ED4845" w:rsidRDefault="00ED4845" w:rsidP="00ED4845">
      <w:pPr>
        <w:rPr>
          <w:sz w:val="16"/>
        </w:rPr>
      </w:pPr>
      <w:r w:rsidRPr="00FC608C">
        <w:rPr>
          <w:u w:val="single"/>
        </w:rPr>
        <w:t xml:space="preserve">Some of the </w:t>
      </w:r>
      <w:r w:rsidRPr="00BE6BE5">
        <w:rPr>
          <w:b/>
          <w:bCs/>
          <w:highlight w:val="green"/>
          <w:u w:val="single"/>
        </w:rPr>
        <w:t>world’s most respected leaders have</w:t>
      </w:r>
      <w:r w:rsidRPr="00BE6BE5">
        <w:rPr>
          <w:b/>
          <w:bCs/>
          <w:u w:val="single"/>
        </w:rPr>
        <w:t xml:space="preserve"> </w:t>
      </w:r>
      <w:r w:rsidRPr="00FC608C">
        <w:rPr>
          <w:u w:val="single"/>
        </w:rPr>
        <w:t xml:space="preserve">also </w:t>
      </w:r>
      <w:r w:rsidRPr="00BE6BE5">
        <w:rPr>
          <w:b/>
          <w:bCs/>
          <w:highlight w:val="green"/>
          <w:u w:val="single"/>
        </w:rPr>
        <w:t>called</w:t>
      </w:r>
      <w:r w:rsidRPr="00FC608C">
        <w:rPr>
          <w:u w:val="single"/>
        </w:rPr>
        <w:t xml:space="preserve"> for </w:t>
      </w:r>
      <w:r w:rsidRPr="00BE6BE5">
        <w:rPr>
          <w:b/>
          <w:bCs/>
          <w:highlight w:val="green"/>
          <w:u w:val="single"/>
        </w:rPr>
        <w:t>an end to the death penalty</w:t>
      </w:r>
      <w:r w:rsidRPr="00ED4845">
        <w:rPr>
          <w:sz w:val="16"/>
        </w:rPr>
        <w:t xml:space="preserve">, including Pope John Paul II, Nelson Mandela, and U.N. High Commissioner for Human Rights, Mary Robinson. But the U.S. ignores these appeals and even the more moderate steps called for by the international human rights community. </w:t>
      </w:r>
      <w:r w:rsidRPr="00FC608C">
        <w:rPr>
          <w:u w:val="single"/>
        </w:rPr>
        <w:t xml:space="preserve">The U.S. has further distanced itself by expanding capital punishment to broader classes of </w:t>
      </w:r>
      <w:proofErr w:type="gramStart"/>
      <w:r w:rsidRPr="00FC608C">
        <w:rPr>
          <w:u w:val="single"/>
        </w:rPr>
        <w:t>crimes, and</w:t>
      </w:r>
      <w:proofErr w:type="gramEnd"/>
      <w:r w:rsidRPr="00FC608C">
        <w:rPr>
          <w:u w:val="single"/>
        </w:rPr>
        <w:t xml:space="preserve"> applying it against society’s most vulnerable offenders.</w:t>
      </w:r>
      <w:r>
        <w:rPr>
          <w:u w:val="single"/>
        </w:rPr>
        <w:t xml:space="preserve"> </w:t>
      </w:r>
      <w:r w:rsidRPr="00ED4845">
        <w:rPr>
          <w:sz w:val="16"/>
        </w:rPr>
        <w:t xml:space="preserve">Consider the following: The U.S. has become the most flagrant transgressor of the international ban on executing juvenile offenders. In 1999, Oklahoma executed Sean Sellers, who was 16 at the time of his crime. Texas has executed seven juvenile offenders since 1985. Twenty-six U.S. states allow the execution of mentally retarded defendants. Despite years of internal studies and international criticism, race continues to play a decisive role in who lives and who dies under capital punishment in the U.S. Almost nothing has been done to correct this injustice. Fourteen foreign nationals from eleven different countries have been executed, and another 82 remain on death rows in the U.S., despite a wholesale disregard of one of the most important treaties for U.S. citizens: the Vienna Convention on Consular Relations. U.S. law enforcement agencies have routinely failed to inform foreign nationals of their rights under the Vienna Convention. This violation alone has resulted in multiple adverse decisions from the International Court of Justice, in repeated criticism from our closest allies, and by apologies from our Secretary of State, even as the lethal injections take place. </w:t>
      </w:r>
      <w:r w:rsidRPr="00FC608C">
        <w:rPr>
          <w:u w:val="single"/>
        </w:rPr>
        <w:t xml:space="preserve">Right now, </w:t>
      </w:r>
      <w:r w:rsidRPr="00BB302A">
        <w:rPr>
          <w:b/>
          <w:bCs/>
          <w:highlight w:val="green"/>
          <w:u w:val="single"/>
        </w:rPr>
        <w:t>no other issue is pushing the United States further apart from its allies</w:t>
      </w:r>
      <w:r w:rsidRPr="00FC608C">
        <w:rPr>
          <w:u w:val="single"/>
        </w:rPr>
        <w:t xml:space="preserve"> and the growing consensus of international law </w:t>
      </w:r>
      <w:r w:rsidRPr="00BB302A">
        <w:rPr>
          <w:b/>
          <w:bCs/>
          <w:highlight w:val="green"/>
          <w:u w:val="single"/>
        </w:rPr>
        <w:t>than the death penalty</w:t>
      </w:r>
      <w:r w:rsidRPr="00ED4845">
        <w:rPr>
          <w:sz w:val="16"/>
        </w:rPr>
        <w:t xml:space="preserve">. </w:t>
      </w:r>
      <w:r w:rsidRPr="00BB302A">
        <w:rPr>
          <w:b/>
          <w:bCs/>
          <w:highlight w:val="green"/>
          <w:u w:val="single"/>
        </w:rPr>
        <w:t>The costs to the U.S</w:t>
      </w:r>
      <w:r w:rsidRPr="00ED4845">
        <w:rPr>
          <w:sz w:val="16"/>
        </w:rPr>
        <w:t xml:space="preserve">. in terms of international stature and vital cooperation from other countries </w:t>
      </w:r>
      <w:r w:rsidRPr="00BB302A">
        <w:rPr>
          <w:b/>
          <w:bCs/>
          <w:highlight w:val="green"/>
          <w:u w:val="single"/>
        </w:rPr>
        <w:t>are substantial</w:t>
      </w:r>
      <w:r w:rsidRPr="00ED4845">
        <w:rPr>
          <w:sz w:val="16"/>
        </w:rPr>
        <w:t xml:space="preserve">. By defying international agreements and turning a deaf ear to the entreaties of its friends, </w:t>
      </w:r>
      <w:r w:rsidRPr="00FC608C">
        <w:rPr>
          <w:u w:val="single"/>
        </w:rPr>
        <w:t xml:space="preserve">the </w:t>
      </w:r>
      <w:r w:rsidRPr="00BB302A">
        <w:rPr>
          <w:b/>
          <w:bCs/>
          <w:highlight w:val="green"/>
          <w:u w:val="single"/>
        </w:rPr>
        <w:t>U.S. is increasingly positioning itself as a human rights violator</w:t>
      </w:r>
      <w:r w:rsidRPr="00FC608C">
        <w:rPr>
          <w:u w:val="single"/>
        </w:rPr>
        <w:t xml:space="preserve"> on this issue. </w:t>
      </w:r>
      <w:r w:rsidRPr="00ED4845">
        <w:rPr>
          <w:sz w:val="16"/>
        </w:rPr>
        <w:t xml:space="preserve">By executing juvenile offenders and the mentally ill; by executing citizens from other countries who were not afforded the simple protections U.S. citizens routinely expect abroad; and by ignoring international norms against expanding the death penalty, the </w:t>
      </w:r>
      <w:r w:rsidRPr="00BB302A">
        <w:rPr>
          <w:b/>
          <w:bCs/>
          <w:highlight w:val="green"/>
          <w:u w:val="single"/>
        </w:rPr>
        <w:t>U.S. is showing disrespect for international human rights law both at home and abroad.</w:t>
      </w:r>
      <w:r w:rsidRPr="00ED4845">
        <w:rPr>
          <w:sz w:val="16"/>
        </w:rPr>
        <w:t xml:space="preserve"> The potential </w:t>
      </w:r>
      <w:r w:rsidRPr="00FC608C">
        <w:rPr>
          <w:u w:val="single"/>
        </w:rPr>
        <w:t xml:space="preserve">costs </w:t>
      </w:r>
      <w:r w:rsidRPr="00ED4845">
        <w:rPr>
          <w:sz w:val="16"/>
        </w:rPr>
        <w:t xml:space="preserve">to the U.S. will be measured in </w:t>
      </w:r>
      <w:r w:rsidRPr="00FC608C">
        <w:rPr>
          <w:u w:val="single"/>
        </w:rPr>
        <w:t>loss of leadership and prestige, endangerment of the rights of U.S. citizens abroad</w:t>
      </w:r>
      <w:r w:rsidRPr="00ED4845">
        <w:rPr>
          <w:sz w:val="16"/>
        </w:rPr>
        <w:t>, disrespect for international law and the tribunals which protect it, and a lost opportunity to be part of a fundamental change in the status of human rights at the start of the 21st Century.</w:t>
      </w:r>
    </w:p>
    <w:p w14:paraId="3E720AA5" w14:textId="77777777" w:rsidR="00ED4845" w:rsidRDefault="00ED4845" w:rsidP="00384223">
      <w:pPr>
        <w:rPr>
          <w:sz w:val="16"/>
        </w:rPr>
      </w:pPr>
    </w:p>
    <w:p w14:paraId="5549E910" w14:textId="1C58F66B" w:rsidR="00384223" w:rsidRDefault="00384223" w:rsidP="00384223">
      <w:pPr>
        <w:pStyle w:val="Heading3"/>
      </w:pPr>
      <w:r>
        <w:lastRenderedPageBreak/>
        <w:t>Diplomacy Adv – International Cooperation</w:t>
      </w:r>
    </w:p>
    <w:p w14:paraId="35171568" w14:textId="5A2CFEE0" w:rsidR="00384223" w:rsidRDefault="00384223" w:rsidP="00384223">
      <w:pPr>
        <w:pStyle w:val="Heading4"/>
        <w:rPr>
          <w:shd w:val="clear" w:color="auto" w:fill="FFFFFF"/>
        </w:rPr>
      </w:pPr>
      <w:r>
        <w:rPr>
          <w:shd w:val="clear" w:color="auto" w:fill="FFFFFF"/>
        </w:rPr>
        <w:t>The death penalty impedes international criminal cooperation</w:t>
      </w:r>
    </w:p>
    <w:p w14:paraId="519D00CF" w14:textId="77777777" w:rsidR="00384223" w:rsidRPr="00876C3E" w:rsidRDefault="00384223" w:rsidP="00384223">
      <w:r w:rsidRPr="00876C3E">
        <w:rPr>
          <w:rStyle w:val="Style13ptBold"/>
        </w:rPr>
        <w:t>Dieter 03</w:t>
      </w:r>
      <w:r w:rsidRPr="00876C3E">
        <w:t xml:space="preserve"> --- Adjunct Professor at the Catholic University School of Law, “International Influence on the Death Penalty in the U.S.”, October 2003, </w:t>
      </w:r>
      <w:hyperlink r:id="rId35" w:history="1">
        <w:r w:rsidRPr="00876C3E">
          <w:rPr>
            <w:rStyle w:val="Hyperlink"/>
          </w:rPr>
          <w:t>https://deathpenaltyinfo.org/stories/international-influence-on-the-death-penalty-in-the-u-s</w:t>
        </w:r>
      </w:hyperlink>
    </w:p>
    <w:p w14:paraId="0F34F0BA" w14:textId="700DB6C6" w:rsidR="00384223" w:rsidRDefault="00384223" w:rsidP="00384223">
      <w:pPr>
        <w:rPr>
          <w:sz w:val="16"/>
        </w:rPr>
      </w:pPr>
      <w:r w:rsidRPr="00876C3E">
        <w:rPr>
          <w:sz w:val="16"/>
        </w:rPr>
        <w:t xml:space="preserve">In addition to the execution of foreign nationals, </w:t>
      </w:r>
      <w:r w:rsidRPr="00876C3E">
        <w:rPr>
          <w:rStyle w:val="StyleUnderline"/>
        </w:rPr>
        <w:t>there are numerous instances where people wanted for crime in the U.S. are arrested in other countries. The question of extradition and the possible use of the death penalty has raised major concerns throughout Europe, Canada, Mexico, and parts of Africa</w:t>
      </w:r>
      <w:r w:rsidRPr="00876C3E">
        <w:rPr>
          <w:sz w:val="16"/>
        </w:rPr>
        <w:t xml:space="preserve">. The urgency of this issue has been heightened by the events of Sept. 11 and the war on terrorism. Suspected terrorists not only may face the death penalty in the U.S. if extradited, but they may also be tried in a military tribunal that lacks the normal due process afforded defendants in the civilian courts. </w:t>
      </w:r>
      <w:r w:rsidRPr="00876C3E">
        <w:rPr>
          <w:rStyle w:val="StyleUnderline"/>
        </w:rPr>
        <w:t>While the U.S. sorely wants to bring such suspects to justice, many countries just as strongly believe that the death penalty is a human rights issue and extradition in such circumstances would be a violation of deeply held principles</w:t>
      </w:r>
      <w:r w:rsidRPr="00726A60">
        <w:t>.</w:t>
      </w:r>
      <w:r w:rsidRPr="00876C3E">
        <w:rPr>
          <w:sz w:val="16"/>
        </w:rPr>
        <w:t xml:space="preserve"> In a measure of the direct influence that </w:t>
      </w:r>
      <w:r w:rsidRPr="00876C3E">
        <w:rPr>
          <w:rStyle w:val="StyleUnderline"/>
        </w:rPr>
        <w:t>countries can have when they hold something the U.S. wants, states and the federal government have agreed to drop the prospect of capital punishment in numerous cases in exchange for extradition from other countries</w:t>
      </w:r>
      <w:r w:rsidRPr="00726A60">
        <w:t>.</w:t>
      </w:r>
      <w:r w:rsidRPr="00876C3E">
        <w:rPr>
          <w:sz w:val="16"/>
        </w:rPr>
        <w:t xml:space="preserve"> Similarly, following a visit by British Prime Minister Tony Blair to Washington recently, the U.S. announced that the death penalty would not be sought against two British citizens who were among the first six to be tried under the new military tribunals. It appears that a similar rule will apply against two Australian citizens who have also been held at Guantanamo Bay, Cuba, awaiting military tribunals.</w:t>
      </w:r>
    </w:p>
    <w:p w14:paraId="33140DE9" w14:textId="77777777" w:rsidR="00ED4845" w:rsidRDefault="00ED4845" w:rsidP="00ED4845">
      <w:pPr>
        <w:pStyle w:val="Heading4"/>
      </w:pPr>
      <w:r>
        <w:t>Abolishing the death penalty aligns the US with other countries, increases international cooperation</w:t>
      </w:r>
    </w:p>
    <w:p w14:paraId="236670F9" w14:textId="77777777" w:rsidR="00ED4845" w:rsidRPr="002C774E" w:rsidRDefault="00ED4845" w:rsidP="00ED4845">
      <w:proofErr w:type="spellStart"/>
      <w:r w:rsidRPr="001A0839">
        <w:rPr>
          <w:rStyle w:val="Style13ptBold"/>
        </w:rPr>
        <w:t>Porubcansky</w:t>
      </w:r>
      <w:proofErr w:type="spellEnd"/>
      <w:r w:rsidRPr="001A0839">
        <w:t xml:space="preserve"> 7/10/20</w:t>
      </w:r>
      <w:r w:rsidRPr="001A0839">
        <w:rPr>
          <w:rStyle w:val="Style13ptBold"/>
        </w:rPr>
        <w:t>15</w:t>
      </w:r>
      <w:r w:rsidRPr="001A0839">
        <w:t xml:space="preserve"> - foreign correspondent and editor for 30 years, former foreign editor of the Los Angeles Times (Mark </w:t>
      </w:r>
      <w:proofErr w:type="spellStart"/>
      <w:r w:rsidRPr="001A0839">
        <w:t>Porubcansky</w:t>
      </w:r>
      <w:proofErr w:type="spellEnd"/>
      <w:r w:rsidRPr="001A0839">
        <w:t xml:space="preserve">, </w:t>
      </w:r>
      <w:proofErr w:type="spellStart"/>
      <w:r w:rsidRPr="001A0839">
        <w:t>Minnpost</w:t>
      </w:r>
      <w:proofErr w:type="spellEnd"/>
      <w:r w:rsidRPr="001A0839">
        <w:t>, “A global view of America’s relationship with capital punishment</w:t>
      </w:r>
      <w:r w:rsidRPr="00C010EA">
        <w:t xml:space="preserve">,” </w:t>
      </w:r>
      <w:r>
        <w:t>7/10/15</w:t>
      </w:r>
      <w:r w:rsidRPr="00C010EA">
        <w:t xml:space="preserve">, </w:t>
      </w:r>
      <w:hyperlink r:id="rId36" w:history="1">
        <w:r>
          <w:rPr>
            <w:rStyle w:val="Hyperlink"/>
          </w:rPr>
          <w:t>https://www.minnpost.com/foreign-concept/2015/07/global-view-americas-relationship-capital-punishment/</w:t>
        </w:r>
      </w:hyperlink>
      <w:r w:rsidRPr="00C010EA">
        <w:t>)</w:t>
      </w:r>
    </w:p>
    <w:p w14:paraId="2C08C551" w14:textId="77777777" w:rsidR="00ED4845" w:rsidRPr="002C774E" w:rsidRDefault="00ED4845" w:rsidP="00ED4845">
      <w:r w:rsidRPr="002C774E">
        <w:t>China. Iran. Saudi Arabia. Iraq. The United States of America.</w:t>
      </w:r>
      <w:r>
        <w:t xml:space="preserve"> </w:t>
      </w:r>
      <w:r w:rsidRPr="002C774E">
        <w:t>What you just read is, according to Amnesty International, a list of the countries that executed the largest numbers of prisoners in 2014.</w:t>
      </w:r>
      <w:r>
        <w:t xml:space="preserve"> </w:t>
      </w:r>
      <w:r w:rsidRPr="002C774E">
        <w:t>While the U.S. Supreme Court was making huge news last month with its decisions on Obamacare and same-sex marriage, it also issued a ruling on another hot-button issue: capital punishment. The question before the court was a narrow one, whether Oklahoma’s lethal injection procedure constituted cruel and unusual punishment.</w:t>
      </w:r>
      <w:r>
        <w:t xml:space="preserve"> </w:t>
      </w:r>
      <w:hyperlink r:id="rId37" w:tgtFrame="_blank" w:history="1">
        <w:r w:rsidRPr="002C774E">
          <w:rPr>
            <w:rStyle w:val="Hyperlink"/>
          </w:rPr>
          <w:t>By a 5-4 vote, the court said no</w:t>
        </w:r>
      </w:hyperlink>
      <w:r w:rsidRPr="002C774E">
        <w:t>.</w:t>
      </w:r>
      <w:r>
        <w:t xml:space="preserve"> </w:t>
      </w:r>
      <w:r w:rsidRPr="002C774E">
        <w:t>But the opinions released June 28 reflected a</w:t>
      </w:r>
      <w:r>
        <w:t xml:space="preserve"> </w:t>
      </w:r>
      <w:hyperlink r:id="rId38" w:tgtFrame="_blank" w:history="1">
        <w:r w:rsidRPr="002C774E">
          <w:rPr>
            <w:rStyle w:val="Hyperlink"/>
          </w:rPr>
          <w:t>bitter controversy within the court</w:t>
        </w:r>
      </w:hyperlink>
      <w:r>
        <w:t xml:space="preserve"> </w:t>
      </w:r>
      <w:r w:rsidRPr="002C774E">
        <w:t>about capital punishment that coincides with</w:t>
      </w:r>
      <w:r>
        <w:t xml:space="preserve"> </w:t>
      </w:r>
      <w:hyperlink r:id="rId39" w:tgtFrame="_blank" w:history="1">
        <w:r w:rsidRPr="002C774E">
          <w:rPr>
            <w:rStyle w:val="Hyperlink"/>
          </w:rPr>
          <w:t>polling indicating a decline in support for it among Americans</w:t>
        </w:r>
      </w:hyperlink>
      <w:r w:rsidRPr="002C774E">
        <w:t>.</w:t>
      </w:r>
      <w:r>
        <w:t xml:space="preserve"> </w:t>
      </w:r>
      <w:r w:rsidRPr="002C774E">
        <w:t>The arguments for and against capital punishment (the mistakes, the question of deterrence, unequal application, etc.) are well established.</w:t>
      </w:r>
      <w:r>
        <w:t xml:space="preserve"> </w:t>
      </w:r>
      <w:r w:rsidRPr="002C774E">
        <w:t>But the</w:t>
      </w:r>
      <w:r>
        <w:t xml:space="preserve"> </w:t>
      </w:r>
      <w:hyperlink r:id="rId40" w:tgtFrame="_blank" w:history="1">
        <w:r w:rsidRPr="002C774E">
          <w:rPr>
            <w:rStyle w:val="Hyperlink"/>
          </w:rPr>
          <w:t>Amnesty report</w:t>
        </w:r>
      </w:hyperlink>
      <w:r>
        <w:t xml:space="preserve"> </w:t>
      </w:r>
      <w:r w:rsidRPr="002C774E">
        <w:t>released earlier this year helps put that controversy into a global context.</w:t>
      </w:r>
      <w:r>
        <w:t xml:space="preserve"> </w:t>
      </w:r>
      <w:r w:rsidRPr="002C774E">
        <w:t xml:space="preserve">Simply put, </w:t>
      </w:r>
      <w:r w:rsidRPr="002C774E">
        <w:rPr>
          <w:u w:val="single"/>
        </w:rPr>
        <w:t>the United States is part of a relatively small minority of countries – 22 in 2014 — that still impose capital punishment.</w:t>
      </w:r>
      <w:r w:rsidRPr="002C774E">
        <w:t xml:space="preserve"> And </w:t>
      </w:r>
      <w:proofErr w:type="gramStart"/>
      <w:r w:rsidRPr="002C774E">
        <w:t>it’s</w:t>
      </w:r>
      <w:proofErr w:type="gramEnd"/>
      <w:r w:rsidRPr="002C774E">
        <w:t xml:space="preserve"> fair to say that many Americans wouldn’t normally choose the company the U.S. is keeping on that list. For </w:t>
      </w:r>
      <w:proofErr w:type="gramStart"/>
      <w:r w:rsidRPr="002C774E">
        <w:t>a number of</w:t>
      </w:r>
      <w:proofErr w:type="gramEnd"/>
      <w:r w:rsidRPr="002C774E">
        <w:t xml:space="preserve"> years now, the United States has been the only country in the Americas to execute anyone at all.</w:t>
      </w:r>
      <w:r>
        <w:t xml:space="preserve"> </w:t>
      </w:r>
      <w:r w:rsidRPr="002C774E">
        <w:t>The</w:t>
      </w:r>
      <w:r>
        <w:t xml:space="preserve"> </w:t>
      </w:r>
      <w:hyperlink r:id="rId41" w:tgtFrame="_blank" w:history="1">
        <w:r w:rsidRPr="002C774E">
          <w:rPr>
            <w:rStyle w:val="Hyperlink"/>
          </w:rPr>
          <w:t>office of the U.N. high commissioner for human rights</w:t>
        </w:r>
      </w:hyperlink>
      <w:r w:rsidRPr="002C774E">
        <w:t xml:space="preserve">, says </w:t>
      </w:r>
      <w:r w:rsidRPr="002C774E">
        <w:rPr>
          <w:u w:val="single"/>
        </w:rPr>
        <w:t>160 U.N. members have either abolished capital punishment or are not executing anyone. And Secretary-General Ban Ki-moon says, “The death penalty has no place in the 21st century.” The European Union makes abolishing capital punishment a precondition for membership.</w:t>
      </w:r>
      <w:r>
        <w:t xml:space="preserve"> </w:t>
      </w:r>
      <w:r w:rsidRPr="002C774E">
        <w:t xml:space="preserve">Amnesty, which keeps careful numbers on capital cases globally, acknowledges that in many countries, the figures are not </w:t>
      </w:r>
      <w:proofErr w:type="gramStart"/>
      <w:r w:rsidRPr="002C774E">
        <w:t>public</w:t>
      </w:r>
      <w:proofErr w:type="gramEnd"/>
      <w:r w:rsidRPr="002C774E">
        <w:t xml:space="preserve"> and it </w:t>
      </w:r>
      <w:r w:rsidRPr="002C774E">
        <w:lastRenderedPageBreak/>
        <w:t>is hard to know how many people actually were executed. That is certainly true of China, which executes far more people than any other country. Amnesty thinks there were several thousand executions there last year, but China considers the figure a state secret. There were at least 289 in Iran, 90 in Saudi Arabia, 61 in Iraq and 35 in the U.S.</w:t>
      </w:r>
      <w:r>
        <w:t xml:space="preserve"> </w:t>
      </w:r>
    </w:p>
    <w:p w14:paraId="5929C915" w14:textId="77777777" w:rsidR="00ED4845" w:rsidRPr="00876C3E" w:rsidRDefault="00ED4845" w:rsidP="00384223">
      <w:pPr>
        <w:rPr>
          <w:b/>
          <w:sz w:val="16"/>
        </w:rPr>
      </w:pPr>
    </w:p>
    <w:p w14:paraId="1BF22F8E" w14:textId="77777777" w:rsidR="00384223" w:rsidRPr="00384223" w:rsidRDefault="00384223" w:rsidP="00384223"/>
    <w:p w14:paraId="46327CBC" w14:textId="77777777" w:rsidR="00384223" w:rsidRPr="00384223" w:rsidRDefault="00384223" w:rsidP="00384223"/>
    <w:p w14:paraId="22A3BEB1" w14:textId="77777777" w:rsidR="003335A8" w:rsidRPr="003335A8" w:rsidRDefault="003335A8" w:rsidP="003335A8"/>
    <w:p w14:paraId="33484922" w14:textId="7662446A" w:rsidR="004C52DB" w:rsidRDefault="004C52DB" w:rsidP="004C52DB"/>
    <w:p w14:paraId="2F472A09" w14:textId="209C9D39" w:rsidR="004C52DB" w:rsidRDefault="004C52DB" w:rsidP="004C52DB"/>
    <w:p w14:paraId="6B8061B1" w14:textId="5F327F36" w:rsidR="004C52DB" w:rsidRPr="004C52DB" w:rsidRDefault="004C52DB" w:rsidP="004C52DB"/>
    <w:p w14:paraId="05D09D1A" w14:textId="7B8B7861" w:rsidR="00F10FB7" w:rsidRDefault="00F10FB7" w:rsidP="00F10FB7">
      <w:pPr>
        <w:pStyle w:val="Heading3"/>
      </w:pPr>
      <w:r>
        <w:lastRenderedPageBreak/>
        <w:t>Solvency – International Cooperation</w:t>
      </w:r>
    </w:p>
    <w:p w14:paraId="06C67F9A" w14:textId="058B047F" w:rsidR="00F10FB7" w:rsidRDefault="00F10FB7" w:rsidP="00F10FB7">
      <w:pPr>
        <w:pStyle w:val="Heading4"/>
      </w:pPr>
      <w:r>
        <w:t xml:space="preserve">Abolishing the death penalty improves HR leadership and cooperation on transnational crime </w:t>
      </w:r>
    </w:p>
    <w:p w14:paraId="146F8A1B" w14:textId="4B4CC6AD" w:rsidR="00F10FB7" w:rsidRPr="00F10FB7" w:rsidRDefault="00F10FB7" w:rsidP="00F10FB7">
      <w:proofErr w:type="spellStart"/>
      <w:r w:rsidRPr="00F10FB7">
        <w:rPr>
          <w:rStyle w:val="Style13ptBold"/>
        </w:rPr>
        <w:t>Steiker</w:t>
      </w:r>
      <w:proofErr w:type="spellEnd"/>
      <w:r>
        <w:t xml:space="preserve">, Carol S., </w:t>
      </w:r>
      <w:r w:rsidRPr="00F10FB7">
        <w:rPr>
          <w:rStyle w:val="Style13ptBold"/>
        </w:rPr>
        <w:t>and</w:t>
      </w:r>
      <w:r>
        <w:t xml:space="preserve"> Jordan M. </w:t>
      </w:r>
      <w:proofErr w:type="spellStart"/>
      <w:r w:rsidRPr="00F10FB7">
        <w:rPr>
          <w:rStyle w:val="Style13ptBold"/>
        </w:rPr>
        <w:t>Steiker</w:t>
      </w:r>
      <w:proofErr w:type="spellEnd"/>
      <w:r>
        <w:t xml:space="preserve">. Courting Death. Harvard University Press, </w:t>
      </w:r>
      <w:r w:rsidRPr="00F10FB7">
        <w:rPr>
          <w:rStyle w:val="Style13ptBold"/>
        </w:rPr>
        <w:t>2016</w:t>
      </w:r>
      <w:r>
        <w:t>. [p. 319-320, mm]</w:t>
      </w:r>
    </w:p>
    <w:p w14:paraId="481AF8B0" w14:textId="2823EED5" w:rsidR="00F10FB7" w:rsidRPr="00F10FB7" w:rsidRDefault="00F10FB7" w:rsidP="00F10FB7">
      <w:pPr>
        <w:rPr>
          <w:sz w:val="16"/>
        </w:rPr>
      </w:pPr>
      <w:r w:rsidRPr="00F10FB7">
        <w:rPr>
          <w:rStyle w:val="StyleUnderline"/>
        </w:rPr>
        <w:t>Constitutional abolition of the death penalty will also reduce tension between the United States and its international peers.</w:t>
      </w:r>
      <w:r w:rsidRPr="00F10FB7">
        <w:rPr>
          <w:sz w:val="16"/>
        </w:rPr>
        <w:t xml:space="preserve"> </w:t>
      </w:r>
      <w:r w:rsidRPr="00F10FB7">
        <w:rPr>
          <w:rStyle w:val="StyleUnderline"/>
        </w:rPr>
        <w:t>Joint criminal justice initiatives with our abolitionist allies will no longer be shadowed by the concern that extradition to the United States</w:t>
      </w:r>
      <w:r w:rsidRPr="00F10FB7">
        <w:rPr>
          <w:sz w:val="16"/>
        </w:rPr>
        <w:t xml:space="preserve"> </w:t>
      </w:r>
      <w:r w:rsidRPr="00F10FB7">
        <w:rPr>
          <w:rStyle w:val="StyleUnderline"/>
        </w:rPr>
        <w:t>may be refused because of the possibility of a capital prosecution</w:t>
      </w:r>
      <w:r w:rsidRPr="00F10FB7">
        <w:rPr>
          <w:sz w:val="16"/>
        </w:rPr>
        <w:t xml:space="preserve">.78 On a broader level, the United States will no longer have reason to reject the consensus that capital punishment is a human rights issue rather than one of domestic criminal justice policy. </w:t>
      </w:r>
      <w:r w:rsidRPr="00F10FB7">
        <w:rPr>
          <w:rStyle w:val="StyleUnderline"/>
        </w:rPr>
        <w:t>Adopting a shared human rights lens with our allies will reduce the friction that our fundamentally different conception of the issue currently generates</w:t>
      </w:r>
      <w:r w:rsidRPr="00F10FB7">
        <w:rPr>
          <w:sz w:val="16"/>
        </w:rPr>
        <w:t xml:space="preserve">. No longer will earnest young human rights activists from Paris, Geneva, and Stockholm seek internships in capital defense organizations in Texas and Alabama. No longer will the U.N. Special Rapporteur on extrajudicial, summary or arbitrary executions file reports to the Commission on Human Rights about defects in death penalty processes in the United States.79 </w:t>
      </w:r>
      <w:r w:rsidRPr="00F10FB7">
        <w:rPr>
          <w:rStyle w:val="StyleUnderline"/>
        </w:rPr>
        <w:t>Such changes are not merely symbolic; more pragmatically, they will permit the United States to avoid claims of hypocrisy when it dons the mantle of a global human rights leader and seeks to take other countries, like China, to task for their human rights failings</w:t>
      </w:r>
      <w:r>
        <w:rPr>
          <w:rStyle w:val="StyleUnderline"/>
        </w:rPr>
        <w:t>.</w:t>
      </w:r>
    </w:p>
    <w:p w14:paraId="59057263" w14:textId="77777777" w:rsidR="00F10FB7" w:rsidRDefault="00F10FB7" w:rsidP="00F10FB7"/>
    <w:p w14:paraId="24854026" w14:textId="77777777" w:rsidR="00F10FB7" w:rsidRDefault="00F10FB7" w:rsidP="00F10FB7"/>
    <w:p w14:paraId="30BD2D9C" w14:textId="6D7B6E41" w:rsidR="002E1F72" w:rsidRDefault="002E1F72" w:rsidP="002E1F72">
      <w:pPr>
        <w:pStyle w:val="Heading3"/>
      </w:pPr>
      <w:r>
        <w:lastRenderedPageBreak/>
        <w:t>AT LWOP Turn – Abolishing Spills Over</w:t>
      </w:r>
    </w:p>
    <w:p w14:paraId="031181C2" w14:textId="15D17B05" w:rsidR="002E1F72" w:rsidRDefault="002E1F72" w:rsidP="002E1F72">
      <w:pPr>
        <w:pStyle w:val="Heading4"/>
      </w:pPr>
      <w:r>
        <w:t>Ending the death penalty mobilizes abolitionist energy against LWOP</w:t>
      </w:r>
    </w:p>
    <w:p w14:paraId="6E841734" w14:textId="5AB517E4" w:rsidR="002E1F72" w:rsidRPr="002E1F72" w:rsidRDefault="002E1F72" w:rsidP="002E1F72">
      <w:proofErr w:type="spellStart"/>
      <w:r w:rsidRPr="002E1F72">
        <w:rPr>
          <w:rStyle w:val="Style13ptBold"/>
        </w:rPr>
        <w:t>Steiker</w:t>
      </w:r>
      <w:proofErr w:type="spellEnd"/>
      <w:r>
        <w:t>, C</w:t>
      </w:r>
      <w:r w:rsidRPr="002E1F72">
        <w:rPr>
          <w:rStyle w:val="Style13ptBold"/>
        </w:rPr>
        <w:t xml:space="preserve">., &amp; </w:t>
      </w:r>
      <w:proofErr w:type="spellStart"/>
      <w:r w:rsidRPr="002E1F72">
        <w:rPr>
          <w:rStyle w:val="Style13ptBold"/>
        </w:rPr>
        <w:t>Steiker</w:t>
      </w:r>
      <w:proofErr w:type="spellEnd"/>
      <w:r>
        <w:t>, J. (</w:t>
      </w:r>
      <w:r w:rsidRPr="002E1F72">
        <w:rPr>
          <w:rStyle w:val="Style13ptBold"/>
        </w:rPr>
        <w:t>2020</w:t>
      </w:r>
      <w:r>
        <w:t xml:space="preserve">). (n.d.). </w:t>
      </w:r>
      <w:proofErr w:type="gramStart"/>
      <w:r>
        <w:t>The Rise,</w:t>
      </w:r>
      <w:proofErr w:type="gramEnd"/>
      <w:r>
        <w:t xml:space="preserve"> Fall and Afterlife of the Death Penalty in the United States. Annual Review of Criminology, 3, 299-315. Retrieved from https://www.annualreviews.org/doi/pdf/10.1146/annu rev-criminol-011518-024721</w:t>
      </w:r>
      <w:r w:rsidR="00D34B56">
        <w:t>, mm</w:t>
      </w:r>
    </w:p>
    <w:p w14:paraId="69A5AC5D" w14:textId="79748F6A" w:rsidR="002E1F72" w:rsidRDefault="002E1F72" w:rsidP="002E1F72">
      <w:pPr>
        <w:rPr>
          <w:sz w:val="16"/>
        </w:rPr>
      </w:pPr>
      <w:r w:rsidRPr="002E1F72">
        <w:rPr>
          <w:rStyle w:val="StyleUnderline"/>
        </w:rPr>
        <w:t>The abolition of the death penalty would</w:t>
      </w:r>
      <w:r w:rsidRPr="002E1F72">
        <w:rPr>
          <w:sz w:val="16"/>
        </w:rPr>
        <w:t xml:space="preserve"> also </w:t>
      </w:r>
      <w:proofErr w:type="gramStart"/>
      <w:r w:rsidRPr="002E1F72">
        <w:rPr>
          <w:rStyle w:val="StyleUnderline"/>
        </w:rPr>
        <w:t>open up</w:t>
      </w:r>
      <w:proofErr w:type="gramEnd"/>
      <w:r w:rsidRPr="002E1F72">
        <w:rPr>
          <w:rStyle w:val="StyleUnderline"/>
        </w:rPr>
        <w:t xml:space="preserve"> the possibility of</w:t>
      </w:r>
      <w:r w:rsidRPr="002E1F72">
        <w:rPr>
          <w:sz w:val="16"/>
        </w:rPr>
        <w:t xml:space="preserve"> more frank and skeptical </w:t>
      </w:r>
      <w:r w:rsidRPr="002E1F72">
        <w:rPr>
          <w:rStyle w:val="StyleUnderline"/>
        </w:rPr>
        <w:t>assessments of other extremely harsh punishments—most notably</w:t>
      </w:r>
      <w:r w:rsidRPr="002E1F72">
        <w:rPr>
          <w:sz w:val="16"/>
        </w:rPr>
        <w:t xml:space="preserve">, the sentence of </w:t>
      </w:r>
      <w:r w:rsidRPr="002E1F72">
        <w:rPr>
          <w:rStyle w:val="StyleUnderline"/>
        </w:rPr>
        <w:t>LWOP</w:t>
      </w:r>
      <w:r w:rsidRPr="002E1F72">
        <w:rPr>
          <w:sz w:val="16"/>
        </w:rPr>
        <w:t xml:space="preserve">. Public opinion polls have indicated that support for capital punishment declines when LWOP is available as an alternative sentence (Garrett 2017). As a result, antideath penalty advocates have tended to support, or at least not oppose, the introduction of LWOP sentences as an alternative to the death penalty. Over a period of several decades, LWOP sentences have become firmly entrenched in the American penal landscape and are now available in every state except for Alaska— yet another way in which the United States has become an outlier (exceptional) in its punishment practices (Hood &amp; Hoyle 2015,Mauer &amp; </w:t>
      </w:r>
      <w:proofErr w:type="spellStart"/>
      <w:r w:rsidRPr="002E1F72">
        <w:rPr>
          <w:sz w:val="16"/>
        </w:rPr>
        <w:t>Nellis</w:t>
      </w:r>
      <w:proofErr w:type="spellEnd"/>
      <w:r w:rsidRPr="002E1F72">
        <w:rPr>
          <w:sz w:val="16"/>
        </w:rPr>
        <w:t xml:space="preserve"> 2018). </w:t>
      </w:r>
      <w:r w:rsidRPr="002E1F72">
        <w:rPr>
          <w:rStyle w:val="StyleUnderline"/>
        </w:rPr>
        <w:t>In addition to muting opposition to LWOP</w:t>
      </w:r>
      <w:r>
        <w:rPr>
          <w:rStyle w:val="StyleUnderline"/>
        </w:rPr>
        <w:t xml:space="preserve"> </w:t>
      </w:r>
      <w:r w:rsidRPr="002E1F72">
        <w:rPr>
          <w:rStyle w:val="StyleUnderline"/>
        </w:rPr>
        <w:t>from the abolitionist community, the continued existence of the death penalty has also worked to</w:t>
      </w:r>
      <w:r>
        <w:rPr>
          <w:rStyle w:val="StyleUnderline"/>
        </w:rPr>
        <w:t xml:space="preserve"> </w:t>
      </w:r>
      <w:r w:rsidRPr="002E1F72">
        <w:rPr>
          <w:rStyle w:val="StyleUnderline"/>
        </w:rPr>
        <w:t>normalize other extreme sentences</w:t>
      </w:r>
      <w:r w:rsidRPr="002E1F72">
        <w:rPr>
          <w:sz w:val="16"/>
        </w:rPr>
        <w:t xml:space="preserve">, such as ordinary (parole-eligible) life sentences and lengthy terms of years. </w:t>
      </w:r>
      <w:r w:rsidRPr="002E1F72">
        <w:rPr>
          <w:rStyle w:val="StyleUnderline"/>
        </w:rPr>
        <w:t>It can be difficult to mount a convincing case that LWOP is too extreme and cruel a</w:t>
      </w:r>
      <w:r>
        <w:rPr>
          <w:rStyle w:val="StyleUnderline"/>
        </w:rPr>
        <w:t xml:space="preserve"> </w:t>
      </w:r>
      <w:r w:rsidRPr="002E1F72">
        <w:rPr>
          <w:rStyle w:val="StyleUnderline"/>
        </w:rPr>
        <w:t>sentence when its imposition is celebrated as a victory in capital cases</w:t>
      </w:r>
      <w:r w:rsidRPr="002E1F72">
        <w:rPr>
          <w:sz w:val="16"/>
        </w:rPr>
        <w:t xml:space="preserve">. </w:t>
      </w:r>
      <w:r w:rsidRPr="002E1F72">
        <w:rPr>
          <w:rStyle w:val="StyleUnderline"/>
        </w:rPr>
        <w:t>The eradication of the death</w:t>
      </w:r>
      <w:r>
        <w:rPr>
          <w:rStyle w:val="StyleUnderline"/>
        </w:rPr>
        <w:t xml:space="preserve"> </w:t>
      </w:r>
      <w:r w:rsidRPr="002E1F72">
        <w:rPr>
          <w:rStyle w:val="StyleUnderline"/>
        </w:rPr>
        <w:t>penalty would free abolitionists from their reluctant support of LWOP</w:t>
      </w:r>
      <w:r w:rsidRPr="002E1F72">
        <w:rPr>
          <w:sz w:val="16"/>
        </w:rPr>
        <w:t xml:space="preserve"> and allow a more honest assessment of the cruelty of LWOP and other extraordinarily harsh sentences. </w:t>
      </w:r>
      <w:r w:rsidRPr="002E1F72">
        <w:rPr>
          <w:rStyle w:val="StyleUnderline"/>
        </w:rPr>
        <w:t>Anti-LWOP advocates are already setting the stage</w:t>
      </w:r>
      <w:r w:rsidRPr="002E1F72">
        <w:rPr>
          <w:sz w:val="16"/>
        </w:rPr>
        <w:t xml:space="preserve"> for such a discussion when they refer to LWOP as a sentence of death in prison—implicitly analogizing it to capital punishment (Ridgeway &amp; Casella 2014). Furthermore, </w:t>
      </w:r>
      <w:r w:rsidRPr="002E1F72">
        <w:rPr>
          <w:rStyle w:val="StyleUnderline"/>
        </w:rPr>
        <w:t>the end of capital punishment would raise the question of whether some aspects of</w:t>
      </w:r>
      <w:r>
        <w:rPr>
          <w:rStyle w:val="StyleUnderline"/>
        </w:rPr>
        <w:t xml:space="preserve"> </w:t>
      </w:r>
      <w:r w:rsidRPr="002E1F72">
        <w:rPr>
          <w:rStyle w:val="StyleUnderline"/>
        </w:rPr>
        <w:t>the especially protective procedural regime currently reserved for capital prosecutions should be</w:t>
      </w:r>
      <w:r>
        <w:rPr>
          <w:rStyle w:val="StyleUnderline"/>
        </w:rPr>
        <w:t xml:space="preserve"> </w:t>
      </w:r>
      <w:r w:rsidRPr="002E1F72">
        <w:rPr>
          <w:rStyle w:val="StyleUnderline"/>
        </w:rPr>
        <w:t>extended to prosecutions seeking LWOP or other extreme sentences</w:t>
      </w:r>
      <w:r w:rsidRPr="002E1F72">
        <w:rPr>
          <w:sz w:val="16"/>
        </w:rPr>
        <w:t xml:space="preserve"> (Mauer &amp; </w:t>
      </w:r>
      <w:proofErr w:type="spellStart"/>
      <w:r w:rsidRPr="002E1F72">
        <w:rPr>
          <w:sz w:val="16"/>
        </w:rPr>
        <w:t>Nellis</w:t>
      </w:r>
      <w:proofErr w:type="spellEnd"/>
      <w:r w:rsidRPr="002E1F72">
        <w:rPr>
          <w:sz w:val="16"/>
        </w:rPr>
        <w:t xml:space="preserve"> 2018).</w:t>
      </w:r>
    </w:p>
    <w:p w14:paraId="07AEDA82" w14:textId="47148A8A" w:rsidR="00215CEC" w:rsidRDefault="00215CEC" w:rsidP="00215CEC">
      <w:pPr>
        <w:pStyle w:val="Heading3"/>
      </w:pPr>
      <w:r>
        <w:lastRenderedPageBreak/>
        <w:t xml:space="preserve">AT States CP – Federal Override </w:t>
      </w:r>
    </w:p>
    <w:p w14:paraId="5ED42DFB" w14:textId="31BFF11A" w:rsidR="006F0804" w:rsidRDefault="006F0804" w:rsidP="006F0804">
      <w:pPr>
        <w:pStyle w:val="Heading4"/>
      </w:pPr>
      <w:r>
        <w:t xml:space="preserve">State abolition fails – the Supremacy Clause allows the federal government to seek the death penalty for local capital crimes </w:t>
      </w:r>
    </w:p>
    <w:p w14:paraId="0CF4EA40" w14:textId="0BBD351D" w:rsidR="006F0804" w:rsidRPr="00964F42" w:rsidRDefault="006F0804" w:rsidP="006F0804">
      <w:r w:rsidRPr="00215CEC">
        <w:rPr>
          <w:rStyle w:val="Style13ptBold"/>
        </w:rPr>
        <w:t>Connor</w:t>
      </w:r>
      <w:r>
        <w:t>, E. (</w:t>
      </w:r>
      <w:r w:rsidRPr="00215CEC">
        <w:rPr>
          <w:rStyle w:val="Style13ptBold"/>
        </w:rPr>
        <w:t>2010</w:t>
      </w:r>
      <w:r>
        <w:t xml:space="preserve">). The Undermining Influence of the Federal Death Penalty on Capital Policymaking and Criminal Justice Administration in the States. Journal of Criminal Law and Criminology, 100 Retrieved from https://scholarlycommons.law.northwestern.edu/cgi/ </w:t>
      </w:r>
      <w:proofErr w:type="spellStart"/>
      <w:r>
        <w:t>viewcontent.cgi?article</w:t>
      </w:r>
      <w:proofErr w:type="spellEnd"/>
      <w:r>
        <w:t>=7347&amp;context=</w:t>
      </w:r>
      <w:proofErr w:type="spellStart"/>
      <w:r>
        <w:t>jclc</w:t>
      </w:r>
      <w:proofErr w:type="spellEnd"/>
      <w:proofErr w:type="gramStart"/>
      <w:r>
        <w:t>.</w:t>
      </w:r>
      <w:r w:rsidR="00D34B56" w:rsidRPr="00D34B56">
        <w:t xml:space="preserve"> </w:t>
      </w:r>
      <w:r w:rsidR="00D34B56">
        <w:t>,</w:t>
      </w:r>
      <w:proofErr w:type="gramEnd"/>
      <w:r w:rsidR="00D34B56">
        <w:t xml:space="preserve"> mm</w:t>
      </w:r>
    </w:p>
    <w:p w14:paraId="2ACB5A97" w14:textId="77777777" w:rsidR="006F0804" w:rsidRPr="006F0804" w:rsidRDefault="006F0804" w:rsidP="006F0804">
      <w:pPr>
        <w:rPr>
          <w:sz w:val="16"/>
        </w:rPr>
      </w:pPr>
      <w:r w:rsidRPr="006F0804">
        <w:rPr>
          <w:sz w:val="16"/>
        </w:rPr>
        <w:t xml:space="preserve">Given the relatively small number of federal criminal prosecutions annually, the notion that the federal government will dictate capital punishment policy across the nation is not realistic. However, </w:t>
      </w:r>
      <w:r w:rsidRPr="00964F42">
        <w:rPr>
          <w:rStyle w:val="StyleUnderline"/>
        </w:rPr>
        <w:t>in the</w:t>
      </w:r>
      <w:r>
        <w:rPr>
          <w:rStyle w:val="StyleUnderline"/>
        </w:rPr>
        <w:t xml:space="preserve"> </w:t>
      </w:r>
      <w:r w:rsidRPr="00964F42">
        <w:rPr>
          <w:rStyle w:val="StyleUnderline"/>
        </w:rPr>
        <w:t>instigation of virtually every capital trial</w:t>
      </w:r>
      <w:r w:rsidRPr="006F0804">
        <w:rPr>
          <w:sz w:val="16"/>
        </w:rPr>
        <w:t xml:space="preserve">, </w:t>
      </w:r>
      <w:r w:rsidRPr="00964F42">
        <w:rPr>
          <w:rStyle w:val="StyleUnderline"/>
        </w:rPr>
        <w:t>there will be numerous occasions</w:t>
      </w:r>
      <w:r w:rsidRPr="006F0804">
        <w:rPr>
          <w:sz w:val="16"/>
        </w:rPr>
        <w:t xml:space="preserve">, discussed infra, </w:t>
      </w:r>
      <w:r w:rsidRPr="00964F42">
        <w:rPr>
          <w:rStyle w:val="StyleUnderline"/>
        </w:rPr>
        <w:t>in which federal rule will supplant local policies and</w:t>
      </w:r>
      <w:r>
        <w:rPr>
          <w:rStyle w:val="StyleUnderline"/>
        </w:rPr>
        <w:t xml:space="preserve"> </w:t>
      </w:r>
      <w:r w:rsidRPr="00964F42">
        <w:rPr>
          <w:rStyle w:val="StyleUnderline"/>
        </w:rPr>
        <w:t>practices. The absolute number of these instances might today be relatively</w:t>
      </w:r>
      <w:r>
        <w:rPr>
          <w:rStyle w:val="StyleUnderline"/>
        </w:rPr>
        <w:t xml:space="preserve"> </w:t>
      </w:r>
      <w:r w:rsidRPr="00964F42">
        <w:rPr>
          <w:rStyle w:val="StyleUnderline"/>
        </w:rPr>
        <w:t>low, yet they are significant in their capacity to weaken accountability of</w:t>
      </w:r>
      <w:r>
        <w:rPr>
          <w:rStyle w:val="StyleUnderline"/>
        </w:rPr>
        <w:t xml:space="preserve"> </w:t>
      </w:r>
      <w:r w:rsidRPr="00964F42">
        <w:rPr>
          <w:rStyle w:val="StyleUnderline"/>
        </w:rPr>
        <w:t>state policymakers.</w:t>
      </w:r>
      <w:r>
        <w:rPr>
          <w:rStyle w:val="StyleUnderline"/>
        </w:rPr>
        <w:t xml:space="preserve"> </w:t>
      </w:r>
      <w:r w:rsidRPr="006F0804">
        <w:rPr>
          <w:sz w:val="16"/>
        </w:rPr>
        <w:t>Even though a primary motivating factor in the centralized capital charging policies is the attainment of national uniformity in law enforcement,225 in most practical senses this goal is illusory.226 All capital trials, even those conducted in federal court by federal prosecutors, will have effects that are primarily local. That crime and its prosecution will remain tethered to a specific locality is inscribed in the Constitution. The Sixth Amendment vicinage requirement guarantees that “[</w:t>
      </w:r>
      <w:proofErr w:type="spellStart"/>
      <w:r w:rsidRPr="006F0804">
        <w:rPr>
          <w:sz w:val="16"/>
        </w:rPr>
        <w:t>i</w:t>
      </w:r>
      <w:proofErr w:type="spellEnd"/>
      <w:r w:rsidRPr="006F0804">
        <w:rPr>
          <w:sz w:val="16"/>
        </w:rPr>
        <w:t xml:space="preserve">]n all criminal prosecutions, the accused shall enjoy the right to a speedy and public trial, by an impartial jury of the State and district wherein the crime shall have been committed, which district shall have been previously ascertained by law.”227 Current federal law provides for venue in criminal cases “in a district where the offense was committed.”228 Thus, the jury will be drawn entirely from within the state, and the family members of the victim and accused are likely to reside within the state. The defense lawyers, especially if the defendant is indigent, will be drawn from the local community within the state, and the judge that hears the case will reside within the state. Likewise, local newspapers and media outlets will cover the trial, guaranteeing that the prosecution will be an event in the consciousness of state and </w:t>
      </w:r>
      <w:proofErr w:type="gramStart"/>
      <w:r w:rsidRPr="006F0804">
        <w:rPr>
          <w:sz w:val="16"/>
        </w:rPr>
        <w:t>local residents</w:t>
      </w:r>
      <w:proofErr w:type="gramEnd"/>
      <w:r w:rsidRPr="006F0804">
        <w:rPr>
          <w:sz w:val="16"/>
        </w:rPr>
        <w:t xml:space="preserve">. Lastly, federal law requires states to carry out the execution of a federal prisoner in certain instances.229 </w:t>
      </w:r>
      <w:r w:rsidRPr="006F0804">
        <w:rPr>
          <w:rStyle w:val="StyleUnderline"/>
        </w:rPr>
        <w:t>If a state acts</w:t>
      </w:r>
      <w:r w:rsidRPr="006F0804">
        <w:rPr>
          <w:sz w:val="16"/>
        </w:rPr>
        <w:t xml:space="preserve">, as have New Jersey and New Mexico, </w:t>
      </w:r>
      <w:r w:rsidRPr="006F0804">
        <w:rPr>
          <w:rStyle w:val="StyleUnderline"/>
        </w:rPr>
        <w:t>to abolish the</w:t>
      </w:r>
      <w:r>
        <w:rPr>
          <w:rStyle w:val="StyleUnderline"/>
        </w:rPr>
        <w:t xml:space="preserve"> </w:t>
      </w:r>
      <w:r w:rsidRPr="006F0804">
        <w:rPr>
          <w:rStyle w:val="StyleUnderline"/>
        </w:rPr>
        <w:t>death penalty</w:t>
      </w:r>
      <w:r w:rsidRPr="006F0804">
        <w:rPr>
          <w:sz w:val="16"/>
        </w:rPr>
        <w:t>, it has reached a policy conclusion that is against the weight of special interests and reflects the determination that the death penalty is not justifiable in light of its costs. In the event that the action abolishing (or declining to enact or reenact) a death penalty regime was premised on a consideration of intangible costs</w:t>
      </w:r>
      <w:r w:rsidRPr="006F0804">
        <w:rPr>
          <w:rStyle w:val="StyleUnderline"/>
        </w:rPr>
        <w:t>, the state is without recourse should the federal government decide to seek death for a crime that occurred within</w:t>
      </w:r>
      <w:r w:rsidRPr="006F0804">
        <w:rPr>
          <w:sz w:val="16"/>
        </w:rPr>
        <w:t xml:space="preserve"> the territorial jurisdiction of </w:t>
      </w:r>
      <w:r w:rsidRPr="006F0804">
        <w:rPr>
          <w:rStyle w:val="StyleUnderline"/>
        </w:rPr>
        <w:t>the state.</w:t>
      </w:r>
      <w:r w:rsidRPr="006F0804">
        <w:rPr>
          <w:sz w:val="16"/>
        </w:rPr>
        <w:t xml:space="preserve"> </w:t>
      </w:r>
      <w:r w:rsidRPr="006F0804">
        <w:rPr>
          <w:rStyle w:val="StyleUnderline"/>
        </w:rPr>
        <w:t>By virtue of the Supremacy Clause, the</w:t>
      </w:r>
      <w:r>
        <w:rPr>
          <w:rStyle w:val="StyleUnderline"/>
        </w:rPr>
        <w:t xml:space="preserve"> </w:t>
      </w:r>
      <w:r w:rsidRPr="006F0804">
        <w:rPr>
          <w:rStyle w:val="StyleUnderline"/>
        </w:rPr>
        <w:t>federal government may impose a capital punishment regime in states that</w:t>
      </w:r>
      <w:r>
        <w:rPr>
          <w:rStyle w:val="StyleUnderline"/>
        </w:rPr>
        <w:t xml:space="preserve"> </w:t>
      </w:r>
      <w:r w:rsidRPr="006F0804">
        <w:rPr>
          <w:rStyle w:val="StyleUnderline"/>
        </w:rPr>
        <w:t>have elected not to have one</w:t>
      </w:r>
      <w:r w:rsidRPr="006F0804">
        <w:rPr>
          <w:sz w:val="16"/>
        </w:rPr>
        <w:t xml:space="preserve">. Unlike other areas of federal regulation, which coerce state compliance with federal policy initiatives or goals through the spending power, the commerce power, or through its powers pursuant to Section Five of the Fourteenth Amendment, </w:t>
      </w:r>
      <w:r w:rsidRPr="006F0804">
        <w:rPr>
          <w:rStyle w:val="Emphasis"/>
        </w:rPr>
        <w:t>the states are not</w:t>
      </w:r>
      <w:r>
        <w:rPr>
          <w:rStyle w:val="Emphasis"/>
        </w:rPr>
        <w:t xml:space="preserve"> </w:t>
      </w:r>
      <w:r w:rsidRPr="006F0804">
        <w:rPr>
          <w:rStyle w:val="Emphasis"/>
        </w:rPr>
        <w:t>free to decline this particular policy initiative</w:t>
      </w:r>
      <w:r w:rsidRPr="006F0804">
        <w:rPr>
          <w:sz w:val="16"/>
        </w:rPr>
        <w:t xml:space="preserve">.230 When the federal government seeks participation in a federal program where “state residents would prefer their government to devote its attention and resources to problems other than those deemed important by Congress, they may choose to have the Federal Government rather than the State bear the expense of a federally mandated regulatory program.”231 However, with a federal death penalty “program,” costs will always be externalized to some extent on local actors, and the states and their citizenry will inevitably bear those costs. </w:t>
      </w:r>
      <w:r w:rsidRPr="006F0804">
        <w:rPr>
          <w:rStyle w:val="StyleUnderline"/>
        </w:rPr>
        <w:t>This undermines the ability of state governments</w:t>
      </w:r>
      <w:r w:rsidRPr="006F0804">
        <w:rPr>
          <w:sz w:val="16"/>
        </w:rPr>
        <w:t xml:space="preserve"> to “remain responsive to the local electorate’s preferences,”232 </w:t>
      </w:r>
      <w:r w:rsidRPr="006F0804">
        <w:rPr>
          <w:rStyle w:val="StyleUnderline"/>
        </w:rPr>
        <w:t>for ultimately their</w:t>
      </w:r>
      <w:r>
        <w:rPr>
          <w:rStyle w:val="StyleUnderline"/>
        </w:rPr>
        <w:t xml:space="preserve"> </w:t>
      </w:r>
      <w:r w:rsidRPr="006F0804">
        <w:rPr>
          <w:rStyle w:val="StyleUnderline"/>
        </w:rPr>
        <w:t xml:space="preserve">decisions may </w:t>
      </w:r>
      <w:r w:rsidRPr="006F0804">
        <w:rPr>
          <w:rStyle w:val="Emphasis"/>
        </w:rPr>
        <w:t>be overruled by the federal government</w:t>
      </w:r>
      <w:r w:rsidRPr="006F0804">
        <w:rPr>
          <w:sz w:val="16"/>
        </w:rPr>
        <w:t xml:space="preserve">. </w:t>
      </w:r>
    </w:p>
    <w:p w14:paraId="7A13A5FF" w14:textId="77777777" w:rsidR="006F0804" w:rsidRPr="006F0804" w:rsidRDefault="006F0804" w:rsidP="006F0804"/>
    <w:p w14:paraId="45EC5A84" w14:textId="44AAB258" w:rsidR="00215CEC" w:rsidRDefault="00215CEC" w:rsidP="00215CEC">
      <w:pPr>
        <w:pStyle w:val="Heading4"/>
      </w:pPr>
      <w:r>
        <w:t xml:space="preserve">The federal government will override the states – defendants will just be tried at the federal level for capital crimes instead </w:t>
      </w:r>
    </w:p>
    <w:p w14:paraId="120C1C03" w14:textId="68D3537C" w:rsidR="00215CEC" w:rsidRDefault="00215CEC" w:rsidP="00215CEC">
      <w:r w:rsidRPr="00215CEC">
        <w:rPr>
          <w:rStyle w:val="Style13ptBold"/>
        </w:rPr>
        <w:t>Connor</w:t>
      </w:r>
      <w:r>
        <w:t>, E. (</w:t>
      </w:r>
      <w:r w:rsidRPr="00215CEC">
        <w:rPr>
          <w:rStyle w:val="Style13ptBold"/>
        </w:rPr>
        <w:t>2010</w:t>
      </w:r>
      <w:r>
        <w:t xml:space="preserve">). The Undermining Influence of the Federal Death Penalty on Capital Policymaking and Criminal Justice Administration in the States. Journal of Criminal Law and Criminology, 100 Retrieved from https://scholarlycommons.law.northwestern.edu/cgi/ </w:t>
      </w:r>
      <w:proofErr w:type="spellStart"/>
      <w:r>
        <w:t>viewcontent.cgi?article</w:t>
      </w:r>
      <w:proofErr w:type="spellEnd"/>
      <w:r>
        <w:t>=7347&amp;context=</w:t>
      </w:r>
      <w:proofErr w:type="spellStart"/>
      <w:r>
        <w:t>jclc</w:t>
      </w:r>
      <w:proofErr w:type="spellEnd"/>
      <w:proofErr w:type="gramStart"/>
      <w:r>
        <w:t>.</w:t>
      </w:r>
      <w:r w:rsidR="00D34B56" w:rsidRPr="00D34B56">
        <w:t xml:space="preserve"> </w:t>
      </w:r>
      <w:r w:rsidR="00D34B56">
        <w:t>,</w:t>
      </w:r>
      <w:proofErr w:type="gramEnd"/>
      <w:r w:rsidR="00D34B56">
        <w:t xml:space="preserve"> mm</w:t>
      </w:r>
    </w:p>
    <w:p w14:paraId="66A96915" w14:textId="0E725D5B" w:rsidR="00215CEC" w:rsidRDefault="00215CEC" w:rsidP="00215CEC">
      <w:pPr>
        <w:rPr>
          <w:sz w:val="16"/>
        </w:rPr>
      </w:pPr>
      <w:r w:rsidRPr="00215CEC">
        <w:rPr>
          <w:sz w:val="16"/>
        </w:rPr>
        <w:t xml:space="preserve">This Article investigates the dynamic relationship between the federal death penalty and the administration of criminal justice and capital sentencing in the states. </w:t>
      </w:r>
      <w:r w:rsidRPr="00215CEC">
        <w:rPr>
          <w:rStyle w:val="StyleUnderline"/>
        </w:rPr>
        <w:t>As</w:t>
      </w:r>
      <w:r w:rsidRPr="00215CEC">
        <w:rPr>
          <w:sz w:val="16"/>
        </w:rPr>
        <w:t xml:space="preserve"> currently </w:t>
      </w:r>
      <w:r w:rsidRPr="00215CEC">
        <w:rPr>
          <w:rStyle w:val="StyleUnderline"/>
        </w:rPr>
        <w:t>administered</w:t>
      </w:r>
      <w:r w:rsidRPr="00215CEC">
        <w:rPr>
          <w:sz w:val="16"/>
        </w:rPr>
        <w:t xml:space="preserve">, </w:t>
      </w:r>
      <w:r w:rsidRPr="00215CEC">
        <w:rPr>
          <w:rStyle w:val="StyleUnderline"/>
        </w:rPr>
        <w:t>the federal death</w:t>
      </w:r>
      <w:r>
        <w:rPr>
          <w:rStyle w:val="StyleUnderline"/>
        </w:rPr>
        <w:t xml:space="preserve"> </w:t>
      </w:r>
      <w:r w:rsidRPr="00215CEC">
        <w:rPr>
          <w:rStyle w:val="StyleUnderline"/>
        </w:rPr>
        <w:t xml:space="preserve">penalty is used to attain death sentences </w:t>
      </w:r>
      <w:r w:rsidRPr="00215CEC">
        <w:rPr>
          <w:rStyle w:val="StyleUnderline"/>
        </w:rPr>
        <w:lastRenderedPageBreak/>
        <w:t>against defendants in states where</w:t>
      </w:r>
      <w:r>
        <w:rPr>
          <w:rStyle w:val="StyleUnderline"/>
        </w:rPr>
        <w:t xml:space="preserve"> </w:t>
      </w:r>
      <w:r w:rsidRPr="00215CEC">
        <w:rPr>
          <w:rStyle w:val="StyleUnderline"/>
        </w:rPr>
        <w:t>the death penalty is not available</w:t>
      </w:r>
      <w:r w:rsidRPr="00215CEC">
        <w:rPr>
          <w:sz w:val="16"/>
        </w:rPr>
        <w:t xml:space="preserve">, where the state prosecution has resulted in a sentence less than death, or where a state death sentence has been overturned on appeal. The author argues that </w:t>
      </w:r>
      <w:r w:rsidRPr="00215CEC">
        <w:rPr>
          <w:rStyle w:val="StyleUnderline"/>
        </w:rPr>
        <w:t>this practice obstructs the</w:t>
      </w:r>
      <w:r>
        <w:rPr>
          <w:rStyle w:val="StyleUnderline"/>
        </w:rPr>
        <w:t xml:space="preserve"> </w:t>
      </w:r>
      <w:r w:rsidRPr="00215CEC">
        <w:rPr>
          <w:rStyle w:val="StyleUnderline"/>
        </w:rPr>
        <w:t>ability of</w:t>
      </w:r>
      <w:r w:rsidRPr="00215CEC">
        <w:rPr>
          <w:sz w:val="16"/>
        </w:rPr>
        <w:t xml:space="preserve">, and obscures the incentives for, </w:t>
      </w:r>
      <w:r w:rsidRPr="00215CEC">
        <w:rPr>
          <w:rStyle w:val="StyleUnderline"/>
        </w:rPr>
        <w:t>individual states to set criminal</w:t>
      </w:r>
      <w:r>
        <w:rPr>
          <w:rStyle w:val="StyleUnderline"/>
        </w:rPr>
        <w:t xml:space="preserve"> </w:t>
      </w:r>
      <w:r w:rsidRPr="00215CEC">
        <w:rPr>
          <w:rStyle w:val="StyleUnderline"/>
        </w:rPr>
        <w:t>justice policy within their respective territorial jurisdictions</w:t>
      </w:r>
      <w:r w:rsidRPr="00215CEC">
        <w:rPr>
          <w:sz w:val="16"/>
        </w:rPr>
        <w:t xml:space="preserve">, and furthermore that this tendency is manifestly out of step with constitutional norms surrounding the death penalty. Examining the constitutional doctrines of the Commerce Clause, double jeopardy, equal protection, and the Sixth Amendment, the author finds that none offers a meaningful limitation on the operation of the federal death penalty where dual jurisdiction exists. The differing experiences of the federal government and several states with determinate sentencing systems are used to expose the institutional features that act as limitations on the ability of Congress to set criminal justice policy. States are currently reexamining the use of capital punishment in the face of rising costs, increasing budget deficits, and concerns about the fair administration of the death penalty. In contrast, </w:t>
      </w:r>
      <w:r w:rsidRPr="00215CEC">
        <w:rPr>
          <w:rStyle w:val="StyleUnderline"/>
        </w:rPr>
        <w:t>the</w:t>
      </w:r>
      <w:r>
        <w:rPr>
          <w:rStyle w:val="StyleUnderline"/>
        </w:rPr>
        <w:t xml:space="preserve"> </w:t>
      </w:r>
      <w:r w:rsidRPr="00215CEC">
        <w:rPr>
          <w:rStyle w:val="StyleUnderline"/>
        </w:rPr>
        <w:t>federal government,</w:t>
      </w:r>
      <w:r w:rsidRPr="00215CEC">
        <w:rPr>
          <w:sz w:val="16"/>
        </w:rPr>
        <w:t xml:space="preserve"> which does not possess a general police power and </w:t>
      </w:r>
      <w:r w:rsidRPr="00215CEC">
        <w:rPr>
          <w:rStyle w:val="StyleUnderline"/>
        </w:rPr>
        <w:t>is</w:t>
      </w:r>
      <w:r w:rsidRPr="00215CEC">
        <w:rPr>
          <w:sz w:val="16"/>
        </w:rPr>
        <w:t xml:space="preserve"> not the primary enforcer of criminal law, is insensitive to cost and </w:t>
      </w:r>
      <w:r w:rsidRPr="00215CEC">
        <w:rPr>
          <w:rStyle w:val="StyleUnderline"/>
        </w:rPr>
        <w:t>unlikely</w:t>
      </w:r>
      <w:r>
        <w:rPr>
          <w:rStyle w:val="StyleUnderline"/>
        </w:rPr>
        <w:t xml:space="preserve"> </w:t>
      </w:r>
      <w:r w:rsidRPr="00215CEC">
        <w:rPr>
          <w:rStyle w:val="StyleUnderline"/>
        </w:rPr>
        <w:t>to engage in meaningful debate regarding the rationale for capital</w:t>
      </w:r>
      <w:r>
        <w:rPr>
          <w:rStyle w:val="StyleUnderline"/>
        </w:rPr>
        <w:t xml:space="preserve"> </w:t>
      </w:r>
      <w:r w:rsidRPr="00215CEC">
        <w:rPr>
          <w:rStyle w:val="StyleUnderline"/>
        </w:rPr>
        <w:t>punishment</w:t>
      </w:r>
      <w:r w:rsidRPr="00215CEC">
        <w:rPr>
          <w:sz w:val="16"/>
        </w:rPr>
        <w:t xml:space="preserve">. Furthermore, </w:t>
      </w:r>
      <w:r w:rsidRPr="00215CEC">
        <w:rPr>
          <w:rStyle w:val="StyleUnderline"/>
        </w:rPr>
        <w:t>the</w:t>
      </w:r>
      <w:r w:rsidRPr="00215CEC">
        <w:rPr>
          <w:sz w:val="16"/>
        </w:rPr>
        <w:t xml:space="preserve"> current </w:t>
      </w:r>
      <w:r w:rsidRPr="00215CEC">
        <w:rPr>
          <w:rStyle w:val="StyleUnderline"/>
        </w:rPr>
        <w:t>use of the federal death penalty as a backstop to state sentencing regimes</w:t>
      </w:r>
      <w:r w:rsidRPr="00215CEC">
        <w:rPr>
          <w:sz w:val="16"/>
        </w:rPr>
        <w:t xml:space="preserve"> </w:t>
      </w:r>
      <w:r w:rsidRPr="00215CEC">
        <w:rPr>
          <w:rStyle w:val="StyleUnderline"/>
        </w:rPr>
        <w:t>is out of step with constitutional</w:t>
      </w:r>
      <w:r>
        <w:rPr>
          <w:rStyle w:val="StyleUnderline"/>
        </w:rPr>
        <w:t xml:space="preserve"> </w:t>
      </w:r>
      <w:r w:rsidRPr="00215CEC">
        <w:rPr>
          <w:rStyle w:val="StyleUnderline"/>
        </w:rPr>
        <w:t>principles governing capital sentencing.</w:t>
      </w:r>
      <w:r w:rsidRPr="00215CEC">
        <w:rPr>
          <w:sz w:val="16"/>
        </w:rPr>
        <w:t xml:space="preserve"> </w:t>
      </w:r>
      <w:r w:rsidRPr="00215CEC">
        <w:rPr>
          <w:rStyle w:val="StyleUnderline"/>
        </w:rPr>
        <w:t>In addition to creating the</w:t>
      </w:r>
      <w:r>
        <w:rPr>
          <w:rStyle w:val="StyleUnderline"/>
        </w:rPr>
        <w:t xml:space="preserve"> </w:t>
      </w:r>
      <w:r w:rsidRPr="00215CEC">
        <w:rPr>
          <w:rStyle w:val="StyleUnderline"/>
        </w:rPr>
        <w:t>potential for unfairness to individual defendants, the presence of the federal</w:t>
      </w:r>
      <w:r>
        <w:rPr>
          <w:rStyle w:val="StyleUnderline"/>
        </w:rPr>
        <w:t xml:space="preserve"> </w:t>
      </w:r>
      <w:r w:rsidRPr="00215CEC">
        <w:rPr>
          <w:rStyle w:val="StyleUnderline"/>
        </w:rPr>
        <w:t>death penalty undermines state actors</w:t>
      </w:r>
      <w:r w:rsidRPr="00215CEC">
        <w:rPr>
          <w:sz w:val="16"/>
        </w:rPr>
        <w:t xml:space="preserve"> from legislators to district attorneys and jurors. The author concludes that a due regard for the primary role of the states in criminal justice administration suggests that federal restraint, in the form of a statutory adoption of a rule akin to the Department of Justice’s current “Petite Policy,” is in order.</w:t>
      </w:r>
    </w:p>
    <w:p w14:paraId="547434F7" w14:textId="1C38543C" w:rsidR="00215CEC" w:rsidRDefault="00215CEC" w:rsidP="00215CEC">
      <w:pPr>
        <w:pStyle w:val="Heading4"/>
      </w:pPr>
      <w:r>
        <w:t xml:space="preserve">Federal abolishment is key – state actions alone fail due to overlapping jurisdictions </w:t>
      </w:r>
    </w:p>
    <w:p w14:paraId="468E2487" w14:textId="651A3255" w:rsidR="00215CEC" w:rsidRDefault="00215CEC" w:rsidP="00215CEC">
      <w:r w:rsidRPr="00215CEC">
        <w:rPr>
          <w:rStyle w:val="Style13ptBold"/>
        </w:rPr>
        <w:t>Connor</w:t>
      </w:r>
      <w:r>
        <w:t>, E. (</w:t>
      </w:r>
      <w:r w:rsidRPr="00215CEC">
        <w:rPr>
          <w:rStyle w:val="Style13ptBold"/>
        </w:rPr>
        <w:t>2010</w:t>
      </w:r>
      <w:r>
        <w:t xml:space="preserve">). The Undermining Influence of the Federal Death Penalty on Capital Policymaking and Criminal Justice Administration in the States. Journal of Criminal Law and Criminology, 100 Retrieved from https://scholarlycommons.law.northwestern.edu/cgi/ </w:t>
      </w:r>
      <w:proofErr w:type="spellStart"/>
      <w:r>
        <w:t>viewcontent.cgi?article</w:t>
      </w:r>
      <w:proofErr w:type="spellEnd"/>
      <w:r>
        <w:t>=7347&amp;context=</w:t>
      </w:r>
      <w:proofErr w:type="spellStart"/>
      <w:r>
        <w:t>jclc</w:t>
      </w:r>
      <w:proofErr w:type="spellEnd"/>
      <w:proofErr w:type="gramStart"/>
      <w:r>
        <w:t>.</w:t>
      </w:r>
      <w:r w:rsidR="00D34B56" w:rsidRPr="00D34B56">
        <w:t xml:space="preserve"> </w:t>
      </w:r>
      <w:r w:rsidR="00D34B56">
        <w:t>,</w:t>
      </w:r>
      <w:proofErr w:type="gramEnd"/>
      <w:r w:rsidR="00D34B56">
        <w:t xml:space="preserve"> mm</w:t>
      </w:r>
    </w:p>
    <w:p w14:paraId="6E628214" w14:textId="72A4A38A" w:rsidR="00215CEC" w:rsidRDefault="00215CEC" w:rsidP="00215CEC">
      <w:pPr>
        <w:rPr>
          <w:sz w:val="16"/>
        </w:rPr>
      </w:pPr>
      <w:r w:rsidRPr="00215CEC">
        <w:rPr>
          <w:sz w:val="16"/>
        </w:rPr>
        <w:t xml:space="preserve">As Wilson and other cases demonstrate, </w:t>
      </w:r>
      <w:r w:rsidRPr="00215CEC">
        <w:rPr>
          <w:rStyle w:val="StyleUnderline"/>
        </w:rPr>
        <w:t>capital punishment gives rise</w:t>
      </w:r>
      <w:r>
        <w:rPr>
          <w:rStyle w:val="StyleUnderline"/>
        </w:rPr>
        <w:t xml:space="preserve"> </w:t>
      </w:r>
      <w:r w:rsidRPr="00215CEC">
        <w:rPr>
          <w:rStyle w:val="StyleUnderline"/>
        </w:rPr>
        <w:t>to tensions between federal and state values</w:t>
      </w:r>
      <w:r w:rsidRPr="00215CEC">
        <w:rPr>
          <w:sz w:val="16"/>
        </w:rPr>
        <w:t xml:space="preserve">. Increases in the quantity and scope of federal criminal legislation enacted pursuant to the Commerce Clause have made federal law nearly coextensive with state law such that </w:t>
      </w:r>
      <w:r w:rsidRPr="00215CEC">
        <w:rPr>
          <w:rStyle w:val="StyleUnderline"/>
        </w:rPr>
        <w:t>virtually every murder may be charged by both authorities</w:t>
      </w:r>
      <w:r w:rsidRPr="00215CEC">
        <w:rPr>
          <w:sz w:val="16"/>
        </w:rPr>
        <w:t xml:space="preserve">. The death penalty is available very broadly under federal law, whereas in some states it is not available, not imposed, or more difficult to obtain when sought. In practice, </w:t>
      </w:r>
      <w:r w:rsidRPr="00215CEC">
        <w:rPr>
          <w:rStyle w:val="StyleUnderline"/>
        </w:rPr>
        <w:t>the number of federal capital prosecutions remains low</w:t>
      </w:r>
      <w:r w:rsidRPr="00215CEC">
        <w:rPr>
          <w:sz w:val="16"/>
        </w:rPr>
        <w:t xml:space="preserve">, and the vast majority of homicide prosecutions are undertaken by state criminal justice systems.13 </w:t>
      </w:r>
      <w:r w:rsidRPr="00215CEC">
        <w:rPr>
          <w:rStyle w:val="StyleUnderline"/>
        </w:rPr>
        <w:t>However</w:t>
      </w:r>
      <w:r w:rsidRPr="00215CEC">
        <w:rPr>
          <w:sz w:val="16"/>
        </w:rPr>
        <w:t xml:space="preserve">, </w:t>
      </w:r>
      <w:r w:rsidRPr="00215CEC">
        <w:rPr>
          <w:rStyle w:val="StyleUnderline"/>
        </w:rPr>
        <w:t>the impact of the federal death penalty is greater than these numbers suggest</w:t>
      </w:r>
      <w:r w:rsidRPr="00215CEC">
        <w:rPr>
          <w:sz w:val="16"/>
        </w:rPr>
        <w:t xml:space="preserve">, </w:t>
      </w:r>
      <w:r w:rsidRPr="00215CEC">
        <w:rPr>
          <w:rStyle w:val="StyleUnderline"/>
        </w:rPr>
        <w:t>as the potential for federal prosecution</w:t>
      </w:r>
      <w:r>
        <w:rPr>
          <w:rStyle w:val="StyleUnderline"/>
        </w:rPr>
        <w:t xml:space="preserve"> </w:t>
      </w:r>
      <w:r w:rsidRPr="00215CEC">
        <w:rPr>
          <w:rStyle w:val="StyleUnderline"/>
        </w:rPr>
        <w:t>alters the behavior of state-level criminal justice actors in a number of</w:t>
      </w:r>
      <w:r>
        <w:rPr>
          <w:rStyle w:val="StyleUnderline"/>
        </w:rPr>
        <w:t xml:space="preserve"> </w:t>
      </w:r>
      <w:r w:rsidRPr="00215CEC">
        <w:rPr>
          <w:rStyle w:val="StyleUnderline"/>
        </w:rPr>
        <w:t>ways.</w:t>
      </w:r>
      <w:r>
        <w:rPr>
          <w:rStyle w:val="StyleUnderline"/>
        </w:rPr>
        <w:t xml:space="preserve"> </w:t>
      </w:r>
      <w:r w:rsidRPr="00215CEC">
        <w:rPr>
          <w:sz w:val="16"/>
        </w:rPr>
        <w:t xml:space="preserve">An abundance of scholarship addresses the consequences of increased federal criminal jurisdiction on local actors and individual criminal defendants. Likewise, an enormous body of literature examines the constitutional underpinnings and attributes of the modern death penalty regime. However, little attention has been paid to the dynamic relationship between federal criminal law in general, the federal death penalty, and the administration of criminal justice and capital sentencing in the states. This Article addresses this dynamic relationship and argues that the federal death penalty obstructs the ability of and obscures the incentives for individual states to set criminal justice policy within their respective territorial jurisdictions, and furthermore that this tendency is manifestly out of step with constitutional norms surrounding the death penalty. Part II.A provides an overview of the current federal death penalty and the policy of the Department of Justice, which guides the use of prosecutorial discretion in relation to concurrent federal-state jurisdiction in homicide cases. Part II.B details a selection of </w:t>
      </w:r>
      <w:r w:rsidRPr="00215CEC">
        <w:rPr>
          <w:rStyle w:val="StyleUnderline"/>
        </w:rPr>
        <w:t>recent federal cases</w:t>
      </w:r>
      <w:r w:rsidRPr="00215CEC">
        <w:rPr>
          <w:sz w:val="16"/>
        </w:rPr>
        <w:t xml:space="preserve">, which </w:t>
      </w:r>
      <w:r w:rsidRPr="00215CEC">
        <w:rPr>
          <w:rStyle w:val="StyleUnderline"/>
        </w:rPr>
        <w:t>suggest</w:t>
      </w:r>
      <w:r w:rsidRPr="00215CEC">
        <w:rPr>
          <w:sz w:val="16"/>
        </w:rPr>
        <w:t xml:space="preserve"> </w:t>
      </w:r>
      <w:r w:rsidRPr="00215CEC">
        <w:rPr>
          <w:rStyle w:val="StyleUnderline"/>
        </w:rPr>
        <w:t>that</w:t>
      </w:r>
      <w:r w:rsidRPr="00215CEC">
        <w:rPr>
          <w:sz w:val="16"/>
        </w:rPr>
        <w:t xml:space="preserve"> </w:t>
      </w:r>
      <w:r w:rsidRPr="00215CEC">
        <w:rPr>
          <w:rStyle w:val="StyleUnderline"/>
        </w:rPr>
        <w:t>federal</w:t>
      </w:r>
      <w:r>
        <w:rPr>
          <w:rStyle w:val="StyleUnderline"/>
        </w:rPr>
        <w:t xml:space="preserve"> </w:t>
      </w:r>
      <w:r w:rsidRPr="00215CEC">
        <w:rPr>
          <w:rStyle w:val="StyleUnderline"/>
        </w:rPr>
        <w:t>prosecutions are being undertaken</w:t>
      </w:r>
      <w:r w:rsidRPr="00215CEC">
        <w:rPr>
          <w:sz w:val="16"/>
        </w:rPr>
        <w:t xml:space="preserve"> not to vindicate uniquely federal interests, but rather to </w:t>
      </w:r>
      <w:r w:rsidRPr="00215CEC">
        <w:rPr>
          <w:rStyle w:val="StyleUnderline"/>
        </w:rPr>
        <w:t>achieve death sentences where the state prosecution</w:t>
      </w:r>
      <w:r>
        <w:rPr>
          <w:rStyle w:val="StyleUnderline"/>
        </w:rPr>
        <w:t xml:space="preserve"> </w:t>
      </w:r>
      <w:r w:rsidRPr="00215CEC">
        <w:rPr>
          <w:rStyle w:val="StyleUnderline"/>
        </w:rPr>
        <w:t>would yield</w:t>
      </w:r>
      <w:r w:rsidRPr="00215CEC">
        <w:rPr>
          <w:sz w:val="16"/>
        </w:rPr>
        <w:t xml:space="preserve">, at a maximum, a sentence of </w:t>
      </w:r>
      <w:r w:rsidRPr="00215CEC">
        <w:rPr>
          <w:rStyle w:val="StyleUnderline"/>
        </w:rPr>
        <w:t>life</w:t>
      </w:r>
      <w:r w:rsidRPr="00215CEC">
        <w:rPr>
          <w:sz w:val="16"/>
        </w:rPr>
        <w:t xml:space="preserve"> imprisonment </w:t>
      </w:r>
      <w:r w:rsidRPr="00215CEC">
        <w:rPr>
          <w:rStyle w:val="StyleUnderline"/>
        </w:rPr>
        <w:t xml:space="preserve">without </w:t>
      </w:r>
      <w:r w:rsidRPr="00215CEC">
        <w:rPr>
          <w:sz w:val="16"/>
        </w:rPr>
        <w:t>the</w:t>
      </w:r>
      <w:r>
        <w:rPr>
          <w:rStyle w:val="StyleUnderline"/>
        </w:rPr>
        <w:t xml:space="preserve"> </w:t>
      </w:r>
      <w:r w:rsidRPr="00215CEC">
        <w:rPr>
          <w:sz w:val="16"/>
        </w:rPr>
        <w:t xml:space="preserve">possibility of </w:t>
      </w:r>
      <w:r w:rsidRPr="00215CEC">
        <w:rPr>
          <w:rStyle w:val="StyleUnderline"/>
        </w:rPr>
        <w:t>parole</w:t>
      </w:r>
      <w:r w:rsidRPr="00215CEC">
        <w:rPr>
          <w:sz w:val="16"/>
        </w:rPr>
        <w:t xml:space="preserve">. </w:t>
      </w:r>
      <w:r w:rsidRPr="00215CEC">
        <w:rPr>
          <w:rStyle w:val="StyleUnderline"/>
        </w:rPr>
        <w:t>At times, federal prosecutions are undertaken</w:t>
      </w:r>
      <w:r w:rsidRPr="00215CEC">
        <w:rPr>
          <w:sz w:val="16"/>
        </w:rPr>
        <w:t xml:space="preserve"> at the behest of state and local authorities, and at other times, they </w:t>
      </w:r>
      <w:proofErr w:type="gramStart"/>
      <w:r w:rsidRPr="00215CEC">
        <w:rPr>
          <w:sz w:val="16"/>
        </w:rPr>
        <w:t xml:space="preserve">are </w:t>
      </w:r>
      <w:r w:rsidRPr="00215CEC">
        <w:rPr>
          <w:rStyle w:val="StyleUnderline"/>
        </w:rPr>
        <w:t>in conflict</w:t>
      </w:r>
      <w:r>
        <w:rPr>
          <w:rStyle w:val="StyleUnderline"/>
        </w:rPr>
        <w:t xml:space="preserve"> </w:t>
      </w:r>
      <w:r w:rsidRPr="00215CEC">
        <w:rPr>
          <w:rStyle w:val="StyleUnderline"/>
        </w:rPr>
        <w:t>with</w:t>
      </w:r>
      <w:proofErr w:type="gramEnd"/>
      <w:r w:rsidRPr="00215CEC">
        <w:rPr>
          <w:rStyle w:val="StyleUnderline"/>
        </w:rPr>
        <w:t xml:space="preserve"> local norms</w:t>
      </w:r>
      <w:r w:rsidRPr="00215CEC">
        <w:rPr>
          <w:sz w:val="16"/>
        </w:rPr>
        <w:t xml:space="preserve">. Part III examines several constitutional doctrines and finds that they are insufficient to resolve the individual rights and sovereign interests implicated by certain federal death penalty prosecutions. </w:t>
      </w:r>
      <w:proofErr w:type="gramStart"/>
      <w:r w:rsidRPr="00215CEC">
        <w:rPr>
          <w:sz w:val="16"/>
        </w:rPr>
        <w:t>In particular, jurisprudence</w:t>
      </w:r>
      <w:proofErr w:type="gramEnd"/>
      <w:r w:rsidRPr="00215CEC">
        <w:rPr>
          <w:sz w:val="16"/>
        </w:rPr>
        <w:t xml:space="preserve"> under the Double Jeopardy Clause recognizes the dual sovereignty doctrine, by which successive federal-state prosecutions are permissible. In the capital context, this means that a defendant may be acquitted or sentenced to life in state court and then prosecuted capitally by federal authorities. Although dual criminal jurisdiction is an enduring component of our federal system, the present calibration of federal criminal power vis-à-vis the states is predicated on an outdated norm that assigns to states obstructionist intentions with respect to federal law enforcement priorities. However, the modern landscape is one of collaboration. Part IV examines the institutional features of Congress that impact its capacity to enact rational criminal justice legislation and argues that the respective states are better able to set a rational criminal justice policy that is truly reflective of </w:t>
      </w:r>
      <w:r w:rsidRPr="00215CEC">
        <w:rPr>
          <w:sz w:val="16"/>
        </w:rPr>
        <w:lastRenderedPageBreak/>
        <w:t xml:space="preserve">community norms. Part V argues that the overlapping jurisdiction of federal and state death penalty law is inconsistent with constitutional principles governing capital sentencing. </w:t>
      </w:r>
      <w:r w:rsidRPr="00215CEC">
        <w:rPr>
          <w:rStyle w:val="StyleUnderline"/>
        </w:rPr>
        <w:t>The potential for</w:t>
      </w:r>
      <w:r>
        <w:rPr>
          <w:rStyle w:val="StyleUnderline"/>
        </w:rPr>
        <w:t xml:space="preserve"> </w:t>
      </w:r>
      <w:r w:rsidRPr="00215CEC">
        <w:rPr>
          <w:rStyle w:val="StyleUnderline"/>
        </w:rPr>
        <w:t>federa</w:t>
      </w:r>
      <w:r w:rsidRPr="00215CEC">
        <w:rPr>
          <w:sz w:val="16"/>
        </w:rPr>
        <w:t xml:space="preserve">l capital </w:t>
      </w:r>
      <w:r w:rsidRPr="00215CEC">
        <w:rPr>
          <w:rStyle w:val="StyleUnderline"/>
        </w:rPr>
        <w:t>prosecution</w:t>
      </w:r>
      <w:r w:rsidRPr="00215CEC">
        <w:rPr>
          <w:sz w:val="16"/>
        </w:rPr>
        <w:t xml:space="preserve"> nationwide </w:t>
      </w:r>
      <w:r w:rsidRPr="00215CEC">
        <w:rPr>
          <w:rStyle w:val="StyleUnderline"/>
        </w:rPr>
        <w:t>threatens to undermine</w:t>
      </w:r>
      <w:r w:rsidRPr="00215CEC">
        <w:rPr>
          <w:sz w:val="16"/>
        </w:rPr>
        <w:t xml:space="preserve"> </w:t>
      </w:r>
      <w:r w:rsidRPr="00215CEC">
        <w:rPr>
          <w:rStyle w:val="StyleUnderline"/>
        </w:rPr>
        <w:t>seriously the</w:t>
      </w:r>
      <w:r>
        <w:rPr>
          <w:rStyle w:val="StyleUnderline"/>
        </w:rPr>
        <w:t xml:space="preserve"> </w:t>
      </w:r>
      <w:r w:rsidRPr="00215CEC">
        <w:rPr>
          <w:rStyle w:val="StyleUnderline"/>
        </w:rPr>
        <w:t>ability of states to make reasoned policy choices</w:t>
      </w:r>
      <w:r w:rsidRPr="00215CEC">
        <w:rPr>
          <w:sz w:val="16"/>
        </w:rPr>
        <w:t xml:space="preserve"> for the benefit of their citizenry, the ability of local prosecutors to remain accountable for their charging decisions, and the capacity of local juries to breathe normative and moral values into the substance of capital law. Finally, Part VI suggests that federal enactment of an abstention rule </w:t>
      </w:r>
      <w:proofErr w:type="gramStart"/>
      <w:r w:rsidRPr="00215CEC">
        <w:rPr>
          <w:sz w:val="16"/>
        </w:rPr>
        <w:t>similar to</w:t>
      </w:r>
      <w:proofErr w:type="gramEnd"/>
      <w:r w:rsidRPr="00215CEC">
        <w:rPr>
          <w:sz w:val="16"/>
        </w:rPr>
        <w:t xml:space="preserve"> the non-binding policy currently operative within the Department of Justice is the best means to address the concerns raised in Part V.</w:t>
      </w:r>
    </w:p>
    <w:p w14:paraId="3122D5FA" w14:textId="62232F18" w:rsidR="004C52DB" w:rsidRDefault="004C52DB" w:rsidP="004C52DB">
      <w:pPr>
        <w:pStyle w:val="Heading3"/>
      </w:pPr>
      <w:r>
        <w:lastRenderedPageBreak/>
        <w:t>FW – Death Penalty Education Good</w:t>
      </w:r>
    </w:p>
    <w:p w14:paraId="7AD28AE0" w14:textId="14AE6D29" w:rsidR="004C52DB" w:rsidRDefault="003715F9" w:rsidP="004C52DB">
      <w:pPr>
        <w:pStyle w:val="Heading4"/>
      </w:pPr>
      <w:r>
        <w:t xml:space="preserve">Debating about the death penalty is vital – access to this education spills over to mobilize public support in favor of abolition </w:t>
      </w:r>
    </w:p>
    <w:p w14:paraId="14F72138" w14:textId="3909E0F0" w:rsidR="004C52DB" w:rsidRPr="004C52DB" w:rsidRDefault="004C52DB" w:rsidP="004C52DB">
      <w:r w:rsidRPr="004C52DB">
        <w:rPr>
          <w:rStyle w:val="Style13ptBold"/>
        </w:rPr>
        <w:t>Mimms</w:t>
      </w:r>
      <w:r>
        <w:t xml:space="preserve">, Elise, International </w:t>
      </w:r>
      <w:proofErr w:type="gramStart"/>
      <w:r>
        <w:t>Law</w:t>
      </w:r>
      <w:proofErr w:type="gramEnd"/>
      <w:r>
        <w:t xml:space="preserve"> and the Death Penalty in the United States (December 5, </w:t>
      </w:r>
      <w:r w:rsidRPr="004C52DB">
        <w:rPr>
          <w:rStyle w:val="Style13ptBold"/>
        </w:rPr>
        <w:t>2018</w:t>
      </w:r>
      <w:r>
        <w:t>). Available at SSRN: https://ssrn.com/abstract=3365287 or http://dx.doi.org/10.2139/ssrn.3365287</w:t>
      </w:r>
      <w:r w:rsidR="00D34B56">
        <w:t>, mm</w:t>
      </w:r>
    </w:p>
    <w:p w14:paraId="4877E6D8" w14:textId="30EFEF7F" w:rsidR="004C52DB" w:rsidRDefault="004C52DB" w:rsidP="004C52DB">
      <w:pPr>
        <w:rPr>
          <w:sz w:val="16"/>
        </w:rPr>
      </w:pPr>
      <w:r w:rsidRPr="003715F9">
        <w:rPr>
          <w:rStyle w:val="StyleUnderline"/>
        </w:rPr>
        <w:t>The general public should be informed of the problems of</w:t>
      </w:r>
      <w:r w:rsidRPr="003715F9">
        <w:rPr>
          <w:sz w:val="16"/>
        </w:rPr>
        <w:t xml:space="preserve"> the American</w:t>
      </w:r>
      <w:r w:rsidR="003715F9" w:rsidRPr="003715F9">
        <w:rPr>
          <w:sz w:val="16"/>
        </w:rPr>
        <w:t xml:space="preserve"> </w:t>
      </w:r>
      <w:r w:rsidRPr="003715F9">
        <w:rPr>
          <w:rStyle w:val="StyleUnderline"/>
        </w:rPr>
        <w:t>capital punishment</w:t>
      </w:r>
      <w:r w:rsidRPr="003715F9">
        <w:rPr>
          <w:sz w:val="16"/>
        </w:rPr>
        <w:t xml:space="preserve"> system and the importance of abiding by international</w:t>
      </w:r>
      <w:r w:rsidR="003715F9" w:rsidRPr="003715F9">
        <w:rPr>
          <w:sz w:val="16"/>
        </w:rPr>
        <w:t xml:space="preserve"> </w:t>
      </w:r>
      <w:r w:rsidRPr="003715F9">
        <w:rPr>
          <w:sz w:val="16"/>
        </w:rPr>
        <w:t>law governing the death penalty.368 Unfortunately, the American public</w:t>
      </w:r>
      <w:r w:rsidR="003715F9" w:rsidRPr="003715F9">
        <w:rPr>
          <w:sz w:val="16"/>
        </w:rPr>
        <w:t xml:space="preserve"> </w:t>
      </w:r>
      <w:r w:rsidRPr="003715F9">
        <w:rPr>
          <w:sz w:val="16"/>
        </w:rPr>
        <w:t>holds little regard for world opinion or international standards of</w:t>
      </w:r>
      <w:r w:rsidR="003715F9" w:rsidRPr="003715F9">
        <w:rPr>
          <w:sz w:val="16"/>
        </w:rPr>
        <w:t xml:space="preserve"> </w:t>
      </w:r>
      <w:r w:rsidRPr="003715F9">
        <w:rPr>
          <w:sz w:val="16"/>
        </w:rPr>
        <w:t>decency.369</w:t>
      </w:r>
      <w:r w:rsidR="003715F9" w:rsidRPr="003715F9">
        <w:rPr>
          <w:sz w:val="16"/>
        </w:rPr>
        <w:t xml:space="preserve"> </w:t>
      </w:r>
      <w:r w:rsidRPr="003715F9">
        <w:rPr>
          <w:sz w:val="16"/>
        </w:rPr>
        <w:t xml:space="preserve">Thus, </w:t>
      </w:r>
      <w:r w:rsidRPr="003715F9">
        <w:rPr>
          <w:rStyle w:val="StyleUnderline"/>
        </w:rPr>
        <w:t>there should be an outreach</w:t>
      </w:r>
      <w:r w:rsidRPr="003715F9">
        <w:rPr>
          <w:sz w:val="16"/>
        </w:rPr>
        <w:t xml:space="preserve"> to the public through online</w:t>
      </w:r>
      <w:r w:rsidR="003715F9" w:rsidRPr="003715F9">
        <w:rPr>
          <w:sz w:val="16"/>
        </w:rPr>
        <w:t xml:space="preserve"> </w:t>
      </w:r>
      <w:r w:rsidRPr="003715F9">
        <w:rPr>
          <w:sz w:val="16"/>
        </w:rPr>
        <w:t>and social media platforms regarding the death penalty and issues</w:t>
      </w:r>
      <w:r w:rsidR="003715F9" w:rsidRPr="003715F9">
        <w:rPr>
          <w:sz w:val="16"/>
        </w:rPr>
        <w:t xml:space="preserve"> </w:t>
      </w:r>
      <w:r w:rsidRPr="003715F9">
        <w:rPr>
          <w:sz w:val="16"/>
        </w:rPr>
        <w:t xml:space="preserve">surrounding it. </w:t>
      </w:r>
      <w:r w:rsidRPr="003715F9">
        <w:rPr>
          <w:rStyle w:val="StyleUnderline"/>
        </w:rPr>
        <w:t xml:space="preserve">Facts must be </w:t>
      </w:r>
      <w:proofErr w:type="gramStart"/>
      <w:r w:rsidRPr="003715F9">
        <w:rPr>
          <w:rStyle w:val="StyleUnderline"/>
        </w:rPr>
        <w:t>revealed</w:t>
      </w:r>
      <w:proofErr w:type="gramEnd"/>
      <w:r w:rsidRPr="003715F9">
        <w:rPr>
          <w:rStyle w:val="StyleUnderline"/>
        </w:rPr>
        <w:t xml:space="preserve"> and myths dispelled</w:t>
      </w:r>
      <w:r w:rsidRPr="003715F9">
        <w:rPr>
          <w:sz w:val="16"/>
        </w:rPr>
        <w:t xml:space="preserve"> about the death</w:t>
      </w:r>
      <w:r w:rsidR="003715F9" w:rsidRPr="003715F9">
        <w:rPr>
          <w:sz w:val="16"/>
        </w:rPr>
        <w:t xml:space="preserve"> </w:t>
      </w:r>
      <w:r w:rsidRPr="003715F9">
        <w:rPr>
          <w:sz w:val="16"/>
        </w:rPr>
        <w:t xml:space="preserve">penalty </w:t>
      </w:r>
      <w:r w:rsidRPr="003715F9">
        <w:rPr>
          <w:rStyle w:val="StyleUnderline"/>
        </w:rPr>
        <w:t>before Americans challenge what is</w:t>
      </w:r>
      <w:r w:rsidRPr="003715F9">
        <w:rPr>
          <w:sz w:val="16"/>
        </w:rPr>
        <w:t xml:space="preserve"> already </w:t>
      </w:r>
      <w:r w:rsidRPr="003715F9">
        <w:rPr>
          <w:rStyle w:val="StyleUnderline"/>
        </w:rPr>
        <w:t>accepted</w:t>
      </w:r>
      <w:r w:rsidRPr="003715F9">
        <w:rPr>
          <w:sz w:val="16"/>
        </w:rPr>
        <w:t xml:space="preserve"> in the United</w:t>
      </w:r>
      <w:r w:rsidR="003715F9" w:rsidRPr="003715F9">
        <w:rPr>
          <w:sz w:val="16"/>
        </w:rPr>
        <w:t xml:space="preserve"> </w:t>
      </w:r>
      <w:r w:rsidRPr="003715F9">
        <w:rPr>
          <w:sz w:val="16"/>
        </w:rPr>
        <w:t>States.</w:t>
      </w:r>
      <w:r w:rsidR="003715F9" w:rsidRPr="003715F9">
        <w:rPr>
          <w:sz w:val="16"/>
        </w:rPr>
        <w:t xml:space="preserve"> </w:t>
      </w:r>
      <w:r w:rsidRPr="003715F9">
        <w:rPr>
          <w:sz w:val="16"/>
        </w:rPr>
        <w:t>370</w:t>
      </w:r>
      <w:r w:rsidR="003715F9" w:rsidRPr="003715F9">
        <w:rPr>
          <w:sz w:val="16"/>
        </w:rPr>
        <w:t xml:space="preserve"> </w:t>
      </w:r>
      <w:r w:rsidRPr="003715F9">
        <w:rPr>
          <w:rStyle w:val="StyleUnderline"/>
        </w:rPr>
        <w:t>Studies show the majority of Americans support the death penalty</w:t>
      </w:r>
      <w:r w:rsidRPr="003715F9">
        <w:rPr>
          <w:sz w:val="16"/>
        </w:rPr>
        <w:t>.371</w:t>
      </w:r>
      <w:r w:rsidR="003715F9" w:rsidRPr="003715F9">
        <w:rPr>
          <w:sz w:val="16"/>
        </w:rPr>
        <w:t xml:space="preserve"> </w:t>
      </w:r>
      <w:r w:rsidRPr="003715F9">
        <w:rPr>
          <w:rStyle w:val="StyleUnderline"/>
        </w:rPr>
        <w:t>This support declines</w:t>
      </w:r>
      <w:r w:rsidRPr="003715F9">
        <w:rPr>
          <w:sz w:val="16"/>
        </w:rPr>
        <w:t xml:space="preserve">, however, </w:t>
      </w:r>
      <w:r w:rsidRPr="003715F9">
        <w:rPr>
          <w:rStyle w:val="StyleUnderline"/>
        </w:rPr>
        <w:t>when Americans are asked if they still</w:t>
      </w:r>
      <w:r w:rsidR="003715F9">
        <w:rPr>
          <w:rStyle w:val="StyleUnderline"/>
        </w:rPr>
        <w:t xml:space="preserve"> </w:t>
      </w:r>
      <w:r w:rsidRPr="003715F9">
        <w:rPr>
          <w:rStyle w:val="StyleUnderline"/>
        </w:rPr>
        <w:t>endorse the death penalty when life imprisonment</w:t>
      </w:r>
      <w:r w:rsidRPr="003715F9">
        <w:rPr>
          <w:sz w:val="16"/>
        </w:rPr>
        <w:t xml:space="preserve"> without parole </w:t>
      </w:r>
      <w:r w:rsidRPr="003715F9">
        <w:rPr>
          <w:rStyle w:val="StyleUnderline"/>
        </w:rPr>
        <w:t>is also an</w:t>
      </w:r>
      <w:r w:rsidR="003715F9">
        <w:rPr>
          <w:rStyle w:val="StyleUnderline"/>
        </w:rPr>
        <w:t xml:space="preserve"> </w:t>
      </w:r>
      <w:r w:rsidRPr="003715F9">
        <w:rPr>
          <w:rStyle w:val="StyleUnderline"/>
        </w:rPr>
        <w:t>option.</w:t>
      </w:r>
      <w:r w:rsidRPr="003715F9">
        <w:rPr>
          <w:sz w:val="16"/>
        </w:rPr>
        <w:t>372 This statistic reveals most people do not support a process that</w:t>
      </w:r>
      <w:r w:rsidR="003715F9" w:rsidRPr="003715F9">
        <w:rPr>
          <w:sz w:val="16"/>
        </w:rPr>
        <w:t xml:space="preserve"> </w:t>
      </w:r>
      <w:r w:rsidRPr="003715F9">
        <w:rPr>
          <w:sz w:val="16"/>
        </w:rPr>
        <w:t>kills people, but if they feel there is no other choice, they succumb to what</w:t>
      </w:r>
      <w:r w:rsidR="003715F9" w:rsidRPr="003715F9">
        <w:rPr>
          <w:sz w:val="16"/>
        </w:rPr>
        <w:t xml:space="preserve"> </w:t>
      </w:r>
      <w:r w:rsidRPr="003715F9">
        <w:rPr>
          <w:sz w:val="16"/>
        </w:rPr>
        <w:t xml:space="preserve">they think is the only means of preventing future crime.373 Also, </w:t>
      </w:r>
      <w:r w:rsidRPr="003715F9">
        <w:rPr>
          <w:rStyle w:val="StyleUnderline"/>
        </w:rPr>
        <w:t>a</w:t>
      </w:r>
      <w:r w:rsidRPr="003715F9">
        <w:rPr>
          <w:sz w:val="16"/>
        </w:rPr>
        <w:t xml:space="preserve"> 2015</w:t>
      </w:r>
      <w:r w:rsidR="003715F9" w:rsidRPr="003715F9">
        <w:rPr>
          <w:sz w:val="16"/>
        </w:rPr>
        <w:t xml:space="preserve"> </w:t>
      </w:r>
      <w:r w:rsidRPr="003715F9">
        <w:rPr>
          <w:rStyle w:val="StyleUnderline"/>
        </w:rPr>
        <w:t>national poll found that after voters heard further details excluding certain</w:t>
      </w:r>
      <w:r w:rsidR="003715F9">
        <w:rPr>
          <w:rStyle w:val="StyleUnderline"/>
        </w:rPr>
        <w:t xml:space="preserve"> </w:t>
      </w:r>
      <w:r w:rsidRPr="003715F9">
        <w:rPr>
          <w:rStyle w:val="StyleUnderline"/>
        </w:rPr>
        <w:t>crimes from the death penalty, support for the abolition of the death penalty</w:t>
      </w:r>
      <w:r w:rsidR="003715F9">
        <w:rPr>
          <w:rStyle w:val="StyleUnderline"/>
        </w:rPr>
        <w:t xml:space="preserve"> </w:t>
      </w:r>
      <w:r w:rsidRPr="003715F9">
        <w:rPr>
          <w:rStyle w:val="StyleUnderline"/>
        </w:rPr>
        <w:t>rose</w:t>
      </w:r>
      <w:r w:rsidRPr="003715F9">
        <w:rPr>
          <w:sz w:val="16"/>
        </w:rPr>
        <w:t>.374</w:t>
      </w:r>
      <w:r w:rsidR="003715F9" w:rsidRPr="003715F9">
        <w:rPr>
          <w:sz w:val="16"/>
        </w:rPr>
        <w:t xml:space="preserve"> </w:t>
      </w:r>
      <w:r w:rsidRPr="003715F9">
        <w:rPr>
          <w:rStyle w:val="StyleUnderline"/>
        </w:rPr>
        <w:t>If the public was better informed of the flaws in the capital</w:t>
      </w:r>
      <w:r w:rsidR="003715F9">
        <w:rPr>
          <w:rStyle w:val="StyleUnderline"/>
        </w:rPr>
        <w:t xml:space="preserve"> </w:t>
      </w:r>
      <w:r w:rsidRPr="003715F9">
        <w:rPr>
          <w:rStyle w:val="StyleUnderline"/>
        </w:rPr>
        <w:t>punishment system and told that the death penalty is not the only effective</w:t>
      </w:r>
      <w:r w:rsidR="003715F9">
        <w:rPr>
          <w:rStyle w:val="StyleUnderline"/>
        </w:rPr>
        <w:t xml:space="preserve"> </w:t>
      </w:r>
      <w:r w:rsidRPr="003715F9">
        <w:rPr>
          <w:rStyle w:val="StyleUnderline"/>
        </w:rPr>
        <w:t>option, then they would be less inclined to support it</w:t>
      </w:r>
      <w:r w:rsidRPr="003715F9">
        <w:rPr>
          <w:sz w:val="16"/>
        </w:rPr>
        <w:t>.375 For example, the</w:t>
      </w:r>
      <w:r w:rsidR="003715F9" w:rsidRPr="003715F9">
        <w:rPr>
          <w:sz w:val="16"/>
        </w:rPr>
        <w:t xml:space="preserve"> </w:t>
      </w:r>
      <w:r w:rsidRPr="003715F9">
        <w:rPr>
          <w:sz w:val="16"/>
        </w:rPr>
        <w:t>public needs to be told that innocent people have been sentenced to death</w:t>
      </w:r>
      <w:r w:rsidR="003715F9" w:rsidRPr="003715F9">
        <w:rPr>
          <w:sz w:val="16"/>
        </w:rPr>
        <w:t xml:space="preserve"> </w:t>
      </w:r>
      <w:r w:rsidRPr="003715F9">
        <w:rPr>
          <w:sz w:val="16"/>
        </w:rPr>
        <w:t>and executed; that the administration of the death penalty is discriminatory;</w:t>
      </w:r>
      <w:r w:rsidR="003715F9" w:rsidRPr="003715F9">
        <w:rPr>
          <w:sz w:val="16"/>
        </w:rPr>
        <w:t xml:space="preserve"> </w:t>
      </w:r>
      <w:r w:rsidRPr="003715F9">
        <w:rPr>
          <w:sz w:val="16"/>
        </w:rPr>
        <w:t>and that people who do not have the mental intelligence or capacity to</w:t>
      </w:r>
      <w:r w:rsidR="003715F9" w:rsidRPr="003715F9">
        <w:rPr>
          <w:sz w:val="16"/>
        </w:rPr>
        <w:t xml:space="preserve"> </w:t>
      </w:r>
      <w:r w:rsidRPr="003715F9">
        <w:rPr>
          <w:sz w:val="16"/>
        </w:rPr>
        <w:t>understand their actions are executed.376</w:t>
      </w:r>
      <w:r w:rsidR="003715F9" w:rsidRPr="003715F9">
        <w:rPr>
          <w:sz w:val="16"/>
        </w:rPr>
        <w:t xml:space="preserve"> </w:t>
      </w:r>
      <w:r w:rsidRPr="003715F9">
        <w:rPr>
          <w:sz w:val="16"/>
        </w:rPr>
        <w:t>Once Americans begin to see the flaws in the American capital</w:t>
      </w:r>
      <w:r w:rsidR="003715F9" w:rsidRPr="003715F9">
        <w:rPr>
          <w:sz w:val="16"/>
        </w:rPr>
        <w:t xml:space="preserve"> </w:t>
      </w:r>
      <w:r w:rsidRPr="003715F9">
        <w:rPr>
          <w:sz w:val="16"/>
        </w:rPr>
        <w:t>punishment system, they will grasp why so many countries continually</w:t>
      </w:r>
      <w:r w:rsidR="003715F9" w:rsidRPr="003715F9">
        <w:rPr>
          <w:sz w:val="16"/>
        </w:rPr>
        <w:t xml:space="preserve"> </w:t>
      </w:r>
      <w:r w:rsidRPr="003715F9">
        <w:rPr>
          <w:sz w:val="16"/>
        </w:rPr>
        <w:t>condemn the United States’ use of the death penalty and understand the</w:t>
      </w:r>
      <w:r w:rsidR="003715F9" w:rsidRPr="003715F9">
        <w:rPr>
          <w:sz w:val="16"/>
        </w:rPr>
        <w:t xml:space="preserve"> </w:t>
      </w:r>
      <w:r w:rsidRPr="003715F9">
        <w:rPr>
          <w:sz w:val="16"/>
        </w:rPr>
        <w:t>potential international repercussions of its continued use.377</w:t>
      </w:r>
    </w:p>
    <w:p w14:paraId="7FC3BAD1" w14:textId="7F39303A" w:rsidR="00D34B56" w:rsidRDefault="00D34B56" w:rsidP="00D34B56">
      <w:pPr>
        <w:pStyle w:val="Heading3"/>
      </w:pPr>
      <w:r>
        <w:lastRenderedPageBreak/>
        <w:t>Racism Adv</w:t>
      </w:r>
    </w:p>
    <w:p w14:paraId="16840CF5" w14:textId="7BDCCE2E" w:rsidR="00D34B56" w:rsidRPr="000F61B2" w:rsidRDefault="00D34B56" w:rsidP="00D34B56">
      <w:pPr>
        <w:pStyle w:val="Heading4"/>
      </w:pPr>
      <w:r>
        <w:t xml:space="preserve">The death penalty is racially unjust – it is the single most bigoted policy in the criminal justice system </w:t>
      </w:r>
    </w:p>
    <w:p w14:paraId="62F1BF5C" w14:textId="77777777" w:rsidR="00D34B56" w:rsidRDefault="00D34B56" w:rsidP="00D34B56">
      <w:r w:rsidRPr="00B83A5C">
        <w:rPr>
          <w:rStyle w:val="Style13ptBold"/>
        </w:rPr>
        <w:t xml:space="preserve">Reno Gazette Journal, </w:t>
      </w:r>
      <w:proofErr w:type="gramStart"/>
      <w:r w:rsidRPr="00B83A5C">
        <w:rPr>
          <w:rStyle w:val="Style13ptBold"/>
        </w:rPr>
        <w:t>20</w:t>
      </w:r>
      <w:r>
        <w:t xml:space="preserve"> ,Reno</w:t>
      </w:r>
      <w:proofErr w:type="gramEnd"/>
      <w:r>
        <w:t xml:space="preserve"> Gazette Journal [07/8/20, Accessed 7-10-2020,Nevada should use special session to end state's most racist and wasteful policyhttps://www.rgj.com/story/opinion/voices/2020/07/08/nevada-should-end-death-penalty-during-special-session-johnson/5394849002/] </w:t>
      </w:r>
      <w:proofErr w:type="spellStart"/>
      <w:r>
        <w:t>LexYF</w:t>
      </w:r>
      <w:proofErr w:type="spellEnd"/>
    </w:p>
    <w:p w14:paraId="6F471AA4" w14:textId="77777777" w:rsidR="00D34B56" w:rsidRDefault="00D34B56" w:rsidP="00D34B56">
      <w:pPr>
        <w:rPr>
          <w:sz w:val="16"/>
        </w:rPr>
      </w:pPr>
      <w:r w:rsidRPr="00F102C3">
        <w:rPr>
          <w:sz w:val="16"/>
        </w:rPr>
        <w:t>Do Gov. Steve Sisolak and Nevada’s state lawmakers believe white lives matter more than Black lives</w:t>
      </w:r>
      <w:r w:rsidRPr="00F102C3">
        <w:rPr>
          <w:sz w:val="12"/>
        </w:rPr>
        <w:t>?</w:t>
      </w:r>
      <w:r w:rsidRPr="00F102C3">
        <w:rPr>
          <w:sz w:val="16"/>
        </w:rPr>
        <w:t xml:space="preserve"> Do they want to continue wasting taxpayers’ hard-earned money</w:t>
      </w:r>
      <w:r w:rsidRPr="00F102C3">
        <w:rPr>
          <w:sz w:val="12"/>
        </w:rPr>
        <w:t>?</w:t>
      </w:r>
      <w:r w:rsidRPr="00F102C3">
        <w:rPr>
          <w:sz w:val="16"/>
        </w:rPr>
        <w:t xml:space="preserve"> Do they enjoy potentially killing innocent Nevadans</w:t>
      </w:r>
      <w:r w:rsidRPr="00F102C3">
        <w:rPr>
          <w:sz w:val="12"/>
        </w:rPr>
        <w:t>?</w:t>
      </w:r>
      <w:r w:rsidRPr="00F102C3">
        <w:rPr>
          <w:sz w:val="16"/>
        </w:rPr>
        <w:t xml:space="preserve"> </w:t>
      </w:r>
      <w:proofErr w:type="gramStart"/>
      <w:r w:rsidRPr="00F102C3">
        <w:rPr>
          <w:sz w:val="16"/>
        </w:rPr>
        <w:t>We’ll</w:t>
      </w:r>
      <w:proofErr w:type="gramEnd"/>
      <w:r w:rsidRPr="00F102C3">
        <w:rPr>
          <w:sz w:val="16"/>
        </w:rPr>
        <w:t xml:space="preserve"> find out during the special session of the Nevada Legislature, which begins today. The special session is expected to address the budget shortfall spurred by the COVID-19 pandemic and racial justice issues highlighted by the Black Lives Matter protests in response to the killing of George Floyd by Minneapolis police. Fortunately, </w:t>
      </w:r>
      <w:r w:rsidRPr="002244D8">
        <w:rPr>
          <w:rStyle w:val="Emphasis"/>
        </w:rPr>
        <w:t>eliminating the state’s</w:t>
      </w:r>
      <w:r w:rsidRPr="002244D8">
        <w:rPr>
          <w:rStyle w:val="StyleUnderline"/>
        </w:rPr>
        <w:t xml:space="preserve"> failed </w:t>
      </w:r>
      <w:r w:rsidRPr="002244D8">
        <w:rPr>
          <w:rStyle w:val="Emphasis"/>
        </w:rPr>
        <w:t>death penalty can go a long way towards tackling</w:t>
      </w:r>
      <w:r w:rsidRPr="002244D8">
        <w:rPr>
          <w:rStyle w:val="StyleUnderline"/>
        </w:rPr>
        <w:t xml:space="preserve"> both </w:t>
      </w:r>
      <w:r w:rsidRPr="002244D8">
        <w:rPr>
          <w:rStyle w:val="Emphasis"/>
        </w:rPr>
        <w:t>wasteful spending and racial injustice in the state’s criminal justice system</w:t>
      </w:r>
      <w:r w:rsidRPr="002244D8">
        <w:rPr>
          <w:rStyle w:val="StyleUnderline"/>
        </w:rPr>
        <w:t>.</w:t>
      </w:r>
      <w:r w:rsidRPr="00F102C3">
        <w:rPr>
          <w:sz w:val="16"/>
        </w:rPr>
        <w:t xml:space="preserve"> </w:t>
      </w:r>
      <w:r w:rsidRPr="002244D8">
        <w:rPr>
          <w:rStyle w:val="Emphasis"/>
        </w:rPr>
        <w:t>The Silver State squanders about $5.9 million a year by maintaining a death penalty</w:t>
      </w:r>
      <w:r w:rsidRPr="00F102C3">
        <w:rPr>
          <w:sz w:val="16"/>
        </w:rPr>
        <w:t xml:space="preserve"> rather than sentencing violent criminals to life in prison without parole, according to the Nevada legislative auditor. </w:t>
      </w:r>
      <w:r w:rsidRPr="002244D8">
        <w:rPr>
          <w:rStyle w:val="StyleUnderline"/>
        </w:rPr>
        <w:t>That money would come in very handy right now as state lawmakers scramble to address the $1.2 billion coronavirus-induced state budget shortfall.</w:t>
      </w:r>
      <w:r w:rsidRPr="00F102C3">
        <w:rPr>
          <w:sz w:val="16"/>
        </w:rPr>
        <w:t xml:space="preserve"> In total, </w:t>
      </w:r>
      <w:r w:rsidRPr="002244D8">
        <w:rPr>
          <w:rStyle w:val="Emphasis"/>
        </w:rPr>
        <w:t>Nevada has wasted $85 million on death penalty prosecutions</w:t>
      </w:r>
      <w:r w:rsidRPr="00F102C3">
        <w:rPr>
          <w:sz w:val="16"/>
        </w:rPr>
        <w:t xml:space="preserve"> — </w:t>
      </w:r>
      <w:r w:rsidRPr="002244D8">
        <w:rPr>
          <w:rStyle w:val="StyleUnderline"/>
        </w:rPr>
        <w:t xml:space="preserve">and that eye-popping figure doesn’t include the $858,000 cost of building a still-unused execution </w:t>
      </w:r>
      <w:r w:rsidRPr="00963314">
        <w:rPr>
          <w:rStyle w:val="StyleUnderline"/>
        </w:rPr>
        <w:t xml:space="preserve">chamber, the $321,000 in additional annual expenses to house prisoners on death row rather than in the general population, or </w:t>
      </w:r>
      <w:r w:rsidRPr="00963314">
        <w:rPr>
          <w:rStyle w:val="Emphasis"/>
        </w:rPr>
        <w:t>the hundreds of thousands of dollars tossed at legal challenges in an attempt to secure a humane lethal injection drug.</w:t>
      </w:r>
      <w:r>
        <w:rPr>
          <w:rStyle w:val="Emphasis"/>
        </w:rPr>
        <w:t xml:space="preserve"> </w:t>
      </w:r>
      <w:r w:rsidRPr="00F102C3">
        <w:rPr>
          <w:sz w:val="16"/>
        </w:rPr>
        <w:t xml:space="preserve">In addition to wasting taxpayers’ hard-earned dollars, the </w:t>
      </w:r>
      <w:r w:rsidRPr="00963314">
        <w:rPr>
          <w:rStyle w:val="Emphasis"/>
        </w:rPr>
        <w:t xml:space="preserve">death penalty might be the single most racially biased — and downright bigoted — policy </w:t>
      </w:r>
      <w:r w:rsidRPr="00F102C3">
        <w:rPr>
          <w:sz w:val="16"/>
        </w:rPr>
        <w:t xml:space="preserve">in Nevada. The death penalty places greater value on the lives of white people than the lives of minorities. </w:t>
      </w:r>
      <w:r w:rsidRPr="001035C0">
        <w:rPr>
          <w:rStyle w:val="Emphasis"/>
        </w:rPr>
        <w:t>Prosecutors are more likely to seek the death penalty when the victim is white compared to when the victim is Black or Hispanic. Further, a Black individual is much more likely to be sentenced to death when the person killed is white than when a white person murders someone who is Black.</w:t>
      </w:r>
      <w:r>
        <w:rPr>
          <w:rStyle w:val="Emphasis"/>
        </w:rPr>
        <w:t xml:space="preserve"> </w:t>
      </w:r>
      <w:r w:rsidRPr="00F102C3">
        <w:rPr>
          <w:sz w:val="16"/>
        </w:rPr>
        <w:t xml:space="preserve">When a murder victim is white, the perpetrator is more likely to receive the death penalty than when the person killed is Black or Hispanic. The disproportionate application of the death penalty is particularly striking here in Nevada. While </w:t>
      </w:r>
      <w:r w:rsidRPr="00A727CC">
        <w:rPr>
          <w:rStyle w:val="Emphasis"/>
        </w:rPr>
        <w:t>Black people make up 10% percent of the state population, they account for 40 percent of the population on Nevada’s death row.</w:t>
      </w:r>
      <w:r>
        <w:rPr>
          <w:rStyle w:val="Emphasis"/>
        </w:rPr>
        <w:t xml:space="preserve"> </w:t>
      </w:r>
      <w:r w:rsidRPr="00F102C3">
        <w:rPr>
          <w:sz w:val="16"/>
        </w:rPr>
        <w:t xml:space="preserve">As the Nevada Legislature considers ways to address the unequal treatment of minorities by the state’s criminal legal system, </w:t>
      </w:r>
      <w:r w:rsidRPr="00D86836">
        <w:rPr>
          <w:rStyle w:val="Emphasis"/>
        </w:rPr>
        <w:t>the death penalty should be the first thing to go</w:t>
      </w:r>
      <w:r w:rsidRPr="00F102C3">
        <w:rPr>
          <w:sz w:val="16"/>
        </w:rPr>
        <w:t xml:space="preserve">. Allowing it to continue is nothing more than state lawmakers declaring that Black lives </w:t>
      </w:r>
      <w:proofErr w:type="gramStart"/>
      <w:r w:rsidRPr="00F102C3">
        <w:rPr>
          <w:sz w:val="16"/>
        </w:rPr>
        <w:t>don’t</w:t>
      </w:r>
      <w:proofErr w:type="gramEnd"/>
      <w:r w:rsidRPr="00F102C3">
        <w:rPr>
          <w:sz w:val="16"/>
        </w:rPr>
        <w:t xml:space="preserve"> matter. </w:t>
      </w:r>
      <w:r w:rsidRPr="00D86836">
        <w:rPr>
          <w:rStyle w:val="StyleUnderline"/>
        </w:rPr>
        <w:t>Not only is the death penalty undeniably racist and a colossal waste of money</w:t>
      </w:r>
      <w:r w:rsidRPr="00D86836">
        <w:rPr>
          <w:rStyle w:val="Emphasis"/>
        </w:rPr>
        <w:t>, it fails at its only job: deterring crime and protecting the public.</w:t>
      </w:r>
      <w:r>
        <w:rPr>
          <w:rStyle w:val="Emphasis"/>
        </w:rPr>
        <w:t xml:space="preserve"> </w:t>
      </w:r>
      <w:r w:rsidRPr="00F102C3">
        <w:rPr>
          <w:sz w:val="16"/>
        </w:rPr>
        <w:t xml:space="preserve">For years, people who support the government killing its citizens have argued the threat of execution reduces murders and other violent crimes. But that claim is a lie that has been completely debunked. </w:t>
      </w:r>
      <w:r w:rsidRPr="00406CCA">
        <w:rPr>
          <w:rStyle w:val="StyleUnderline"/>
        </w:rPr>
        <w:t xml:space="preserve">The National Research Council reviewed all available studies and determined that </w:t>
      </w:r>
      <w:r w:rsidRPr="00406CCA">
        <w:rPr>
          <w:rStyle w:val="Emphasis"/>
        </w:rPr>
        <w:t>the death penalty does not deter murder.</w:t>
      </w:r>
      <w:r w:rsidRPr="00406CCA">
        <w:rPr>
          <w:rStyle w:val="StyleUnderline"/>
        </w:rPr>
        <w:t xml:space="preserve"> On average</w:t>
      </w:r>
      <w:r w:rsidRPr="00406CCA">
        <w:rPr>
          <w:rStyle w:val="Emphasis"/>
        </w:rPr>
        <w:t xml:space="preserve">, states with the death penalty </w:t>
      </w:r>
      <w:proofErr w:type="gramStart"/>
      <w:r w:rsidRPr="00406CCA">
        <w:rPr>
          <w:rStyle w:val="Emphasis"/>
        </w:rPr>
        <w:t>actually have</w:t>
      </w:r>
      <w:proofErr w:type="gramEnd"/>
      <w:r w:rsidRPr="00406CCA">
        <w:rPr>
          <w:rStyle w:val="Emphasis"/>
        </w:rPr>
        <w:t xml:space="preserve"> more murders and other violent crimes</w:t>
      </w:r>
      <w:r w:rsidRPr="00406CCA">
        <w:rPr>
          <w:rStyle w:val="StyleUnderline"/>
        </w:rPr>
        <w:t xml:space="preserve"> per capita than non-death penalty states.</w:t>
      </w:r>
      <w:r>
        <w:rPr>
          <w:rStyle w:val="StyleUnderline"/>
        </w:rPr>
        <w:t xml:space="preserve"> </w:t>
      </w:r>
      <w:r w:rsidRPr="00F102C3">
        <w:rPr>
          <w:sz w:val="16"/>
        </w:rPr>
        <w:t xml:space="preserve">In fact, seven of the 10 states with the highest per capita murder rates have the death penalty. Seven of the 10 states with the lowest per capita murder rates do not. As if failing in its only purpose </w:t>
      </w:r>
      <w:proofErr w:type="gramStart"/>
      <w:r w:rsidRPr="00F102C3">
        <w:rPr>
          <w:sz w:val="16"/>
        </w:rPr>
        <w:t>weren’t</w:t>
      </w:r>
      <w:proofErr w:type="gramEnd"/>
      <w:r w:rsidRPr="00F102C3">
        <w:rPr>
          <w:sz w:val="16"/>
        </w:rPr>
        <w:t xml:space="preserve"> bad enough, </w:t>
      </w:r>
      <w:r w:rsidRPr="0055100F">
        <w:rPr>
          <w:rStyle w:val="Emphasis"/>
        </w:rPr>
        <w:t>the death penalty actually puts innocent lives at risk.</w:t>
      </w:r>
      <w:r>
        <w:rPr>
          <w:rStyle w:val="Emphasis"/>
        </w:rPr>
        <w:t xml:space="preserve"> </w:t>
      </w:r>
      <w:r w:rsidRPr="00F102C3">
        <w:rPr>
          <w:sz w:val="16"/>
        </w:rPr>
        <w:t xml:space="preserve">From </w:t>
      </w:r>
      <w:proofErr w:type="gramStart"/>
      <w:r w:rsidRPr="00F102C3">
        <w:rPr>
          <w:sz w:val="16"/>
        </w:rPr>
        <w:t>2019:Death</w:t>
      </w:r>
      <w:proofErr w:type="gramEnd"/>
      <w:r w:rsidRPr="00F102C3">
        <w:rPr>
          <w:sz w:val="16"/>
        </w:rPr>
        <w:t xml:space="preserve"> penalty on the decline: There will be fewer than 30 executions for the 5th straight year, a new report says </w:t>
      </w:r>
      <w:r w:rsidRPr="00880AEB">
        <w:rPr>
          <w:rStyle w:val="Emphasis"/>
        </w:rPr>
        <w:t>More than 160 Americans have been released from death row due to wrongful convictions</w:t>
      </w:r>
      <w:r w:rsidRPr="00F102C3">
        <w:rPr>
          <w:sz w:val="16"/>
        </w:rPr>
        <w:t xml:space="preserve">, including Paul Browning. Browning, a Black man, was wrongfully convicted of robbing and murdering a white Las Vegas jewelry store owner in 1986. </w:t>
      </w:r>
      <w:r w:rsidRPr="00880AEB">
        <w:rPr>
          <w:rStyle w:val="StyleUnderline"/>
        </w:rPr>
        <w:t xml:space="preserve">After serving 33 years on death row for a crime he </w:t>
      </w:r>
      <w:proofErr w:type="gramStart"/>
      <w:r w:rsidRPr="00880AEB">
        <w:rPr>
          <w:rStyle w:val="StyleUnderline"/>
        </w:rPr>
        <w:t>didn’t</w:t>
      </w:r>
      <w:proofErr w:type="gramEnd"/>
      <w:r w:rsidRPr="00880AEB">
        <w:rPr>
          <w:rStyle w:val="StyleUnderline"/>
        </w:rPr>
        <w:t xml:space="preserve"> commit, Browning was finally released in August 2019 and formally exonerated earlier this year</w:t>
      </w:r>
      <w:r w:rsidRPr="00F102C3">
        <w:rPr>
          <w:sz w:val="16"/>
        </w:rPr>
        <w:t xml:space="preserve">. A federal appeals court said Browning’s bogus conviction was the result of “a mixture of disturbing prosecutorial misconduct and woefully inadequate assistance of counsel.” </w:t>
      </w:r>
      <w:r w:rsidRPr="00BA277D">
        <w:rPr>
          <w:rStyle w:val="StyleUnderline"/>
        </w:rPr>
        <w:t xml:space="preserve">Others </w:t>
      </w:r>
      <w:proofErr w:type="gramStart"/>
      <w:r w:rsidRPr="00BA277D">
        <w:rPr>
          <w:rStyle w:val="StyleUnderline"/>
        </w:rPr>
        <w:t>haven’t</w:t>
      </w:r>
      <w:proofErr w:type="gramEnd"/>
      <w:r w:rsidRPr="00BA277D">
        <w:rPr>
          <w:rStyle w:val="StyleUnderline"/>
        </w:rPr>
        <w:t xml:space="preserve"> been as lucky as Browning.</w:t>
      </w:r>
      <w:r>
        <w:rPr>
          <w:rStyle w:val="StyleUnderline"/>
        </w:rPr>
        <w:t xml:space="preserve"> </w:t>
      </w:r>
      <w:r w:rsidRPr="00F102C3">
        <w:rPr>
          <w:sz w:val="16"/>
        </w:rPr>
        <w:t xml:space="preserve">About one in 25 people sentenced to death since America began reinstituting the death penalty in 1976 have been innocent, according to research conducted by the Proceedings of the National </w:t>
      </w:r>
      <w:r w:rsidRPr="00F102C3">
        <w:rPr>
          <w:sz w:val="16"/>
        </w:rPr>
        <w:lastRenderedPageBreak/>
        <w:t xml:space="preserve">Academy of Sciences. Some death penalty enthusiasts claim that allowing the government to kill people is the only way to ensure the most violent criminals never </w:t>
      </w:r>
      <w:proofErr w:type="gramStart"/>
      <w:r w:rsidRPr="00F102C3">
        <w:rPr>
          <w:sz w:val="16"/>
        </w:rPr>
        <w:t>have the opportunity to</w:t>
      </w:r>
      <w:proofErr w:type="gramEnd"/>
      <w:r w:rsidRPr="00F102C3">
        <w:rPr>
          <w:sz w:val="16"/>
        </w:rPr>
        <w:t xml:space="preserve"> commit additional crimes. That is simply not true. In 1995, Nevada’s state lawmakers passed the toughest life without parole law in America. In the Silver State “life without parole” means “death in prison.” Once sentenced to life in prison without parole, the inmate never sets foot outside of the penitentiary. As a result, </w:t>
      </w:r>
      <w:proofErr w:type="gramStart"/>
      <w:r w:rsidRPr="00F102C3">
        <w:rPr>
          <w:sz w:val="16"/>
        </w:rPr>
        <w:t>there’s</w:t>
      </w:r>
      <w:proofErr w:type="gramEnd"/>
      <w:r w:rsidRPr="00F102C3">
        <w:rPr>
          <w:sz w:val="16"/>
        </w:rPr>
        <w:t xml:space="preserve"> not one single legitimate reason to continue with the death penalty in Nevada. Nevada’s </w:t>
      </w:r>
      <w:r w:rsidRPr="002B4959">
        <w:rPr>
          <w:rStyle w:val="Emphasis"/>
        </w:rPr>
        <w:t xml:space="preserve">death penalty is a failure by any measure. It </w:t>
      </w:r>
      <w:proofErr w:type="gramStart"/>
      <w:r w:rsidRPr="002B4959">
        <w:rPr>
          <w:rStyle w:val="Emphasis"/>
        </w:rPr>
        <w:t>doesn’t</w:t>
      </w:r>
      <w:proofErr w:type="gramEnd"/>
      <w:r w:rsidRPr="002B4959">
        <w:rPr>
          <w:rStyle w:val="Emphasis"/>
        </w:rPr>
        <w:t xml:space="preserve"> make the public any safer, values white lives over the lives of minorities, wastes millions of dollars every year, and threatens innocent lives</w:t>
      </w:r>
      <w:r w:rsidRPr="00F102C3">
        <w:rPr>
          <w:sz w:val="16"/>
        </w:rPr>
        <w:t>. If Gov. Sisolak and state legislators are serious about closing the budget gap, proving that Black lives do matter in Nevada, respecting Nevadans’ tax dollars, and protecting the public, they will use the special session to end the death penalty once and for all.</w:t>
      </w:r>
    </w:p>
    <w:p w14:paraId="4A0570E4" w14:textId="77777777" w:rsidR="00D34B56" w:rsidRDefault="00D34B56" w:rsidP="00D34B56">
      <w:pPr>
        <w:pStyle w:val="Heading4"/>
      </w:pPr>
      <w:r>
        <w:t xml:space="preserve">Death penalty mentally shatters the individual. </w:t>
      </w:r>
      <w:proofErr w:type="gramStart"/>
      <w:r>
        <w:t>Similar to</w:t>
      </w:r>
      <w:proofErr w:type="gramEnd"/>
      <w:r>
        <w:t xml:space="preserve"> social death of the victim</w:t>
      </w:r>
    </w:p>
    <w:p w14:paraId="4DC8A9CD" w14:textId="77777777" w:rsidR="00D34B56" w:rsidRDefault="00D34B56" w:rsidP="00D34B56">
      <w:pPr>
        <w:rPr>
          <w:sz w:val="16"/>
        </w:rPr>
      </w:pPr>
      <w:r>
        <w:rPr>
          <w:sz w:val="16"/>
        </w:rPr>
        <w:t xml:space="preserve">Derrick </w:t>
      </w:r>
      <w:r w:rsidRPr="00060737">
        <w:rPr>
          <w:rStyle w:val="Style13ptBold"/>
        </w:rPr>
        <w:t xml:space="preserve">Jamison, </w:t>
      </w:r>
      <w:proofErr w:type="gramStart"/>
      <w:r w:rsidRPr="00060737">
        <w:rPr>
          <w:rStyle w:val="Style13ptBold"/>
        </w:rPr>
        <w:t>20</w:t>
      </w:r>
      <w:r>
        <w:rPr>
          <w:sz w:val="16"/>
        </w:rPr>
        <w:t xml:space="preserve"> ,Derrick</w:t>
      </w:r>
      <w:proofErr w:type="gramEnd"/>
      <w:r>
        <w:rPr>
          <w:sz w:val="16"/>
        </w:rPr>
        <w:t xml:space="preserve"> Jamison [7-12-2020, Accessed 7-12-2020,I was within 90 minutes of execution for a crime I didn’t commithttps://www.tampabay.com/opinion/2020/07/11/i-was-within-90-minutes-of-execution-for-a-crime-i-didnt-commit-column/] </w:t>
      </w:r>
      <w:proofErr w:type="spellStart"/>
      <w:r>
        <w:rPr>
          <w:sz w:val="16"/>
        </w:rPr>
        <w:t>LexYF</w:t>
      </w:r>
      <w:proofErr w:type="spellEnd"/>
    </w:p>
    <w:p w14:paraId="2627088C" w14:textId="77777777" w:rsidR="00D34B56" w:rsidRPr="0071478E" w:rsidRDefault="00D34B56" w:rsidP="00D34B56">
      <w:pPr>
        <w:rPr>
          <w:sz w:val="10"/>
        </w:rPr>
      </w:pPr>
      <w:r w:rsidRPr="0071478E">
        <w:rPr>
          <w:sz w:val="10"/>
        </w:rPr>
        <w:t xml:space="preserve">As a Black man in America, I know all too well what it is like to face an angry lynch mob. I spent 20 years on death row for a crime someone else committed. I had six death warrants and six execution dates in Ohio. All six executions were later stayed by the governor, the last came within 90 minutes of my scheduled execution. I was asked about my Last Rites, where my dead body was to be sent, and what I wanted for my last meal. But my story ends differently than most. I am the survivor of what could have been a legal lynching. My story illustrates everything that is wrong with the death penalty. </w:t>
      </w:r>
      <w:r w:rsidRPr="000F2811">
        <w:rPr>
          <w:rStyle w:val="Emphasis"/>
        </w:rPr>
        <w:t>I was eventually exonerated and freed, but it was bittersweet</w:t>
      </w:r>
      <w:r w:rsidRPr="0071478E">
        <w:rPr>
          <w:sz w:val="10"/>
        </w:rPr>
        <w:t>. On the same day I was released, William Williams, the man who had become my best friend in prison, was executed. I was sentenced to death on Oct. 25, 1985 and released on Oct. 25, 2005. For me, Oct. 25 will always be the worst day of my life and the best day of my life. I watched 18 of my friends taken to the execution chamber and killed</w:t>
      </w:r>
      <w:r w:rsidRPr="00802E1A">
        <w:rPr>
          <w:rStyle w:val="Emphasis"/>
        </w:rPr>
        <w:t>. Some had been sent to death row as teenagers.</w:t>
      </w:r>
      <w:r>
        <w:rPr>
          <w:rStyle w:val="Emphasis"/>
        </w:rPr>
        <w:t xml:space="preserve"> </w:t>
      </w:r>
      <w:r w:rsidRPr="0071478E">
        <w:rPr>
          <w:sz w:val="10"/>
        </w:rPr>
        <w:t xml:space="preserve">My parents died from the agony and pain of having a son on death row. My father, Joseph Jamison, died in 1987. </w:t>
      </w:r>
      <w:r w:rsidRPr="00837D20">
        <w:rPr>
          <w:rStyle w:val="Emphasis"/>
        </w:rPr>
        <w:t xml:space="preserve">My mother, Essie Jamison, spent 12 years working tirelessly and desperately to save me. </w:t>
      </w:r>
      <w:r w:rsidRPr="0071478E">
        <w:rPr>
          <w:sz w:val="10"/>
        </w:rPr>
        <w:t xml:space="preserve">With a mother’s determination, she spoke at community gatherings, churches, colleges — telling anyone who would listen that her son was </w:t>
      </w:r>
      <w:proofErr w:type="gramStart"/>
      <w:r w:rsidRPr="0071478E">
        <w:rPr>
          <w:sz w:val="10"/>
        </w:rPr>
        <w:t>innocent</w:t>
      </w:r>
      <w:proofErr w:type="gramEnd"/>
      <w:r w:rsidRPr="0071478E">
        <w:rPr>
          <w:sz w:val="10"/>
        </w:rPr>
        <w:t xml:space="preserve"> and the death penalty must be abolished. My mother died before she could see me walk into the sunshine as a free man. </w:t>
      </w:r>
      <w:r w:rsidRPr="008B349B">
        <w:rPr>
          <w:rStyle w:val="StyleUnderline"/>
        </w:rPr>
        <w:t>The</w:t>
      </w:r>
      <w:r w:rsidRPr="00837D20">
        <w:rPr>
          <w:rStyle w:val="Emphasis"/>
        </w:rPr>
        <w:t xml:space="preserve"> death penalty not only kills those convicted of a </w:t>
      </w:r>
      <w:proofErr w:type="gramStart"/>
      <w:r w:rsidRPr="00837D20">
        <w:rPr>
          <w:rStyle w:val="Emphasis"/>
        </w:rPr>
        <w:t>crime,</w:t>
      </w:r>
      <w:proofErr w:type="gramEnd"/>
      <w:r w:rsidRPr="00837D20">
        <w:rPr>
          <w:rStyle w:val="Emphasis"/>
        </w:rPr>
        <w:t xml:space="preserve"> it destroys families. The government never compensated me for the 20 years of freedom that they took from me or apologized for what they did.</w:t>
      </w:r>
      <w:r w:rsidRPr="0071478E">
        <w:rPr>
          <w:sz w:val="10"/>
        </w:rPr>
        <w:t xml:space="preserve"> </w:t>
      </w:r>
      <w:r w:rsidRPr="008A1281">
        <w:rPr>
          <w:rStyle w:val="StyleUnderline"/>
        </w:rPr>
        <w:t>There are at least 170 men and women who have been wrongfully convicted and sent to death row for crimes</w:t>
      </w:r>
      <w:r w:rsidRPr="0071478E">
        <w:rPr>
          <w:sz w:val="10"/>
        </w:rPr>
        <w:t xml:space="preserve"> they </w:t>
      </w:r>
      <w:proofErr w:type="gramStart"/>
      <w:r w:rsidRPr="0071478E">
        <w:rPr>
          <w:sz w:val="10"/>
        </w:rPr>
        <w:t>didn’t</w:t>
      </w:r>
      <w:proofErr w:type="gramEnd"/>
      <w:r w:rsidRPr="0071478E">
        <w:rPr>
          <w:sz w:val="10"/>
        </w:rPr>
        <w:t xml:space="preserve"> commit in the United States since 1973, including 29 from Florida. </w:t>
      </w:r>
      <w:r w:rsidRPr="008A1281">
        <w:rPr>
          <w:rStyle w:val="Emphasis"/>
        </w:rPr>
        <w:t>My experience is not an isolated incident. My wrongful conviction was the result of a deeply flawed system,</w:t>
      </w:r>
      <w:r w:rsidRPr="0071478E">
        <w:rPr>
          <w:sz w:val="10"/>
        </w:rPr>
        <w:t xml:space="preserve"> </w:t>
      </w:r>
      <w:r w:rsidRPr="0071478E">
        <w:rPr>
          <w:rStyle w:val="Emphasis"/>
        </w:rPr>
        <w:t>a system that is infected with racial bias and risks the execution of the innocent. There is a double standard when it comes to finding justice in our legal system. If you are a person of color or a low-income citizen, the pursuit of justice can be an elusive one.</w:t>
      </w:r>
      <w:r w:rsidRPr="0071478E">
        <w:rPr>
          <w:sz w:val="10"/>
        </w:rPr>
        <w:t xml:space="preserve"> But if you are rich, access to resources can make all the difference in the world. It can be the difference between freedom and a life behind bars for a crime you </w:t>
      </w:r>
      <w:proofErr w:type="gramStart"/>
      <w:r w:rsidRPr="0071478E">
        <w:rPr>
          <w:sz w:val="10"/>
        </w:rPr>
        <w:t>didn’t</w:t>
      </w:r>
      <w:proofErr w:type="gramEnd"/>
      <w:r w:rsidRPr="0071478E">
        <w:rPr>
          <w:sz w:val="10"/>
        </w:rPr>
        <w:t xml:space="preserve"> commit. Today, I share my story with audiences across the country. I talk about the need to reform our criminal legal system, abolish the death penalty, and love and compassion for all of humanity. My wrongful conviction is powerful evidence that legal or not, lynching must end. Derrick Jamison spent more than 20 years on death row in Ohio. He is exonerated death row survivor #119 (there are now 170). He lives in Tampa and is a Peer Specialist for Witness to Innocence and member of Floridians for Alternatives to the Death Penalty and The Journey of Hope…From Violence to Healing.</w:t>
      </w:r>
    </w:p>
    <w:p w14:paraId="4FFC20D3" w14:textId="77777777" w:rsidR="00D34B56" w:rsidRPr="00D34B56" w:rsidRDefault="00D34B56" w:rsidP="00D34B56"/>
    <w:p w14:paraId="27D159F3" w14:textId="7D4A91FC" w:rsidR="004F511F" w:rsidRDefault="004F511F" w:rsidP="004F511F">
      <w:pPr>
        <w:pStyle w:val="Heading2"/>
      </w:pPr>
      <w:r>
        <w:lastRenderedPageBreak/>
        <w:t>Neg</w:t>
      </w:r>
    </w:p>
    <w:p w14:paraId="30CF7A31" w14:textId="7E941FDF" w:rsidR="003335A8" w:rsidRDefault="003335A8" w:rsidP="003335A8">
      <w:pPr>
        <w:pStyle w:val="Heading3"/>
      </w:pPr>
      <w:r>
        <w:lastRenderedPageBreak/>
        <w:t>AT Diplomacy – Trump Thumps</w:t>
      </w:r>
    </w:p>
    <w:p w14:paraId="3D0065EF" w14:textId="77777777" w:rsidR="003335A8" w:rsidRDefault="003335A8" w:rsidP="003335A8">
      <w:pPr>
        <w:pStyle w:val="Heading4"/>
      </w:pPr>
      <w:r>
        <w:t xml:space="preserve">Trumps foreign policy is erratic – thumps IR </w:t>
      </w:r>
    </w:p>
    <w:p w14:paraId="535346E8" w14:textId="77777777" w:rsidR="003335A8" w:rsidRPr="00306493" w:rsidRDefault="003335A8" w:rsidP="003335A8">
      <w:r>
        <w:rPr>
          <w:rStyle w:val="Style13ptBold"/>
        </w:rPr>
        <w:t xml:space="preserve">WPR 20 – </w:t>
      </w:r>
      <w:r w:rsidRPr="00306493">
        <w:t>(World Politics Review publishes in-depth news and expert analysis on global affairs to help our readers identify and make sense of the events and trends shaping our world. Guided by a commitment to integrity, quality and intellectual honesty, we serve as a forum for creative ideas about how to tackle the world’s most important challenges</w:t>
      </w:r>
      <w:r>
        <w:t>, Monday May 11</w:t>
      </w:r>
      <w:r w:rsidRPr="00306493">
        <w:rPr>
          <w:vertAlign w:val="superscript"/>
        </w:rPr>
        <w:t>th</w:t>
      </w:r>
      <w:r>
        <w:t xml:space="preserve"> 2020, World Politics Review, </w:t>
      </w:r>
      <w:hyperlink r:id="rId42" w:history="1">
        <w:r w:rsidRPr="004A3BBC">
          <w:rPr>
            <w:rStyle w:val="Hyperlink"/>
          </w:rPr>
          <w:t>https://www.worldpoliticsreview.com/insights/27959/on-foreign-policy-trump-has-sown-confusion-and-upended-norms</w:t>
        </w:r>
      </w:hyperlink>
      <w:r>
        <w:t>) IS</w:t>
      </w:r>
    </w:p>
    <w:p w14:paraId="3CD41E41" w14:textId="77777777" w:rsidR="003335A8" w:rsidRDefault="003335A8" w:rsidP="003335A8"/>
    <w:p w14:paraId="309973A3" w14:textId="77777777" w:rsidR="003335A8" w:rsidRPr="005E1899" w:rsidRDefault="003335A8" w:rsidP="003335A8">
      <w:r w:rsidRPr="005E1899">
        <w:t xml:space="preserve">After more than three years in office, President Donald Trump’s administration does not appear to have seized on a consistent approach to dealing with the world. </w:t>
      </w:r>
      <w:r w:rsidRPr="005E1899">
        <w:rPr>
          <w:rStyle w:val="StyleUnderline"/>
        </w:rPr>
        <w:t xml:space="preserve">Instead, U.S. foreign policy under Trump has become erratic and seems predicated on somewhat random factors. Decisions often seem to depend on the ability of an individual—whether a world leader, a Cabinet official or an informal adviser—to sway Trump’s opinion. Trump himself seems to revel in any opportunity to undo the accomplishments of his predecessor, Barack Obama, as well as any chance to right a perceived slight against the United States. Trump entered office promising to put “America first,” which he has pursued by lambasting America’s traditional allies, tearing down international </w:t>
      </w:r>
      <w:proofErr w:type="gramStart"/>
      <w:r w:rsidRPr="005E1899">
        <w:rPr>
          <w:rStyle w:val="StyleUnderline"/>
        </w:rPr>
        <w:t>institutions</w:t>
      </w:r>
      <w:proofErr w:type="gramEnd"/>
      <w:r w:rsidRPr="005E1899">
        <w:rPr>
          <w:rStyle w:val="StyleUnderline"/>
        </w:rPr>
        <w:t xml:space="preserve"> and attempting to cut foreign aid. He has criticized NATO members for not meeting their commitments to defense spending, and both threatened and imposed tariffs against allies. He promised to impose steep sanctions on Mexico unless Mexican authorities manage to stop the flow of immigrants across the United States’ southern border, despite the fact that the move could have upended the renegotiated North America Free Trade Agreement and hurt the U.S. economy. Despite Trump’s disavowal of America’s global role, he has stocked his Cabinet with hawkish interventionists, who have pushed for a tougher U.S. line on Iran and Venezuela. Unfortunately, that tougher line has often made delicate situations more precarious, without arriving at viable solutions. Trump’s most significant foreign policy effort, which revolved around efforts to convince North Korea to denuclearize, similarly offered scant returns before eventually fizzling out. In adopting a more unilateralist approach, Trump has nevertheless neglected the institutions that help formulate and execute U.S. foreign policy, </w:t>
      </w:r>
      <w:proofErr w:type="gramStart"/>
      <w:r w:rsidRPr="005E1899">
        <w:rPr>
          <w:rStyle w:val="StyleUnderline"/>
        </w:rPr>
        <w:t>identify</w:t>
      </w:r>
      <w:proofErr w:type="gramEnd"/>
      <w:r w:rsidRPr="005E1899">
        <w:rPr>
          <w:rStyle w:val="StyleUnderline"/>
        </w:rPr>
        <w:t xml:space="preserve"> and respond to potential crises, and pursue diplomacy. The State Department was gutted under Trump’s first secretary of state, Rex Tillerson, and it remains understaffed under Tillerson’s successor, Mike Pompeo. His hostility toward multilateral institutions and collective international responses to global challenges have proved especially costly during the ongoing coronavirus pandemic.</w:t>
      </w:r>
      <w:r>
        <w:t xml:space="preserve"> </w:t>
      </w:r>
      <w:r w:rsidRPr="005E1899">
        <w:t>WPR has covered U.S. foreign policy in detail and continues to examine key questions about what will happen next. How will Trump’s response to the coronavirus pandemic affect America’s global leadership role? Will the Trump administration escalate in the face of heightened tensions in the Persian Gulf, or reverse course on its hardline Iran policy? Can trans-Atlantic ties survive Trump’s presidency? Below are some of the highlights of WPR’s coverage.</w:t>
      </w:r>
    </w:p>
    <w:p w14:paraId="09F60DC2" w14:textId="77777777" w:rsidR="003335A8" w:rsidRDefault="003335A8" w:rsidP="003335A8">
      <w:pPr>
        <w:pStyle w:val="Heading4"/>
      </w:pPr>
      <w:r>
        <w:t>Trump Foreign Policy Failing</w:t>
      </w:r>
    </w:p>
    <w:p w14:paraId="3F7A8147" w14:textId="77777777" w:rsidR="003335A8" w:rsidRPr="008916DB" w:rsidRDefault="003335A8" w:rsidP="003335A8">
      <w:pPr>
        <w:spacing w:after="0" w:line="240" w:lineRule="auto"/>
        <w:rPr>
          <w:rFonts w:ascii="Times New Roman" w:eastAsia="Times New Roman" w:hAnsi="Times New Roman" w:cs="Times New Roman"/>
          <w:sz w:val="24"/>
        </w:rPr>
      </w:pPr>
      <w:r>
        <w:rPr>
          <w:rStyle w:val="Style13ptBold"/>
        </w:rPr>
        <w:t xml:space="preserve">Walt 20 – </w:t>
      </w:r>
      <w:r w:rsidRPr="008916DB">
        <w:t xml:space="preserve">(Stephen M. Walt is the Robert and Renée </w:t>
      </w:r>
      <w:proofErr w:type="spellStart"/>
      <w:r w:rsidRPr="008916DB">
        <w:t>Belfer</w:t>
      </w:r>
      <w:proofErr w:type="spellEnd"/>
      <w:r w:rsidRPr="008916DB">
        <w:t xml:space="preserve"> professor of international relations at Harvard University, January 13th 2020 8:59AM, Foreign Policy, </w:t>
      </w:r>
      <w:hyperlink r:id="rId43" w:history="1">
        <w:r w:rsidRPr="008916DB">
          <w:rPr>
            <w:rStyle w:val="Hyperlink"/>
          </w:rPr>
          <w:t>https://foreignpolicy.com/2020/01/13/trump-iran-china-why-united-states-so-bad-foreign-policy/</w:t>
        </w:r>
      </w:hyperlink>
      <w:r w:rsidRPr="008916DB">
        <w:t>)</w:t>
      </w:r>
    </w:p>
    <w:p w14:paraId="59BE444D" w14:textId="77777777" w:rsidR="003335A8" w:rsidRDefault="003335A8" w:rsidP="003335A8"/>
    <w:p w14:paraId="734F310F" w14:textId="77777777" w:rsidR="003335A8" w:rsidRPr="00306493" w:rsidRDefault="003335A8" w:rsidP="003335A8">
      <w:r w:rsidRPr="00306493">
        <w:lastRenderedPageBreak/>
        <w:t>In my last column, I</w:t>
      </w:r>
      <w:r>
        <w:t xml:space="preserve"> </w:t>
      </w:r>
      <w:hyperlink r:id="rId44" w:history="1">
        <w:r w:rsidRPr="00306493">
          <w:rPr>
            <w:rStyle w:val="Hyperlink"/>
          </w:rPr>
          <w:t>described</w:t>
        </w:r>
      </w:hyperlink>
      <w:r>
        <w:t xml:space="preserve"> </w:t>
      </w:r>
      <w:r w:rsidRPr="00306493">
        <w:t xml:space="preserve">the “brain-dead” qualities of the Trump administration’s approach to the Middle East and especially Iran. </w:t>
      </w:r>
      <w:r w:rsidRPr="00306493">
        <w:rPr>
          <w:rStyle w:val="StyleUnderline"/>
        </w:rPr>
        <w:t xml:space="preserve">In particular, I stressed that the administration had no real strategy—if by that term one means a set of clear objectives, combined with a coherent plan of action to achieve them that takes the anticipated reactions of others into account. What we have instead is brute force coercion, divorced from clear objectives and implemented by an ignorant president with poor impulse control. After nearly three years in office, President Donald Trump has managed to increase the risk of war, push Iran to gradually restart its nuclear program, provoke Iraq into asking the United States to prepare to leave, raise serious doubts about U.S. judgment and reliability, alarm allies in Europe, and make Russia and China look like fonts of wisdom and order. The Trump administration has made it clear that it thinks assassinating foreign officials is a legitimate tool of foreign policy and that </w:t>
      </w:r>
      <w:hyperlink r:id="rId45" w:history="1">
        <w:r w:rsidRPr="00306493">
          <w:rPr>
            <w:rStyle w:val="StyleUnderline"/>
          </w:rPr>
          <w:t>war criminals should be lionized</w:t>
        </w:r>
      </w:hyperlink>
      <w:r w:rsidRPr="00306493">
        <w:rPr>
          <w:rStyle w:val="StyleUnderline"/>
        </w:rPr>
        <w:t>, a move that nasty governments are likely to welcome and imitate.</w:t>
      </w:r>
      <w:r>
        <w:t xml:space="preserve"> </w:t>
      </w:r>
      <w:r w:rsidRPr="00306493">
        <w:t>Unfortunately, this strategic myopia goes well beyond the Middle East.</w:t>
      </w:r>
      <w:r>
        <w:t xml:space="preserve"> </w:t>
      </w:r>
      <w:r w:rsidRPr="00306493">
        <w:t>Take, for example, the far more important issue of China. To its credit, the Trump administration recognizes that China is the only possible peer competitor that the United States is likely to face for many decades. This realization is no great feat of genius, however. Reasonable people can disagree about the magnitude of the China challenge, but only a blind person could miss the worrisome implications of China’s rise.</w:t>
      </w:r>
      <w:r>
        <w:t xml:space="preserve"> </w:t>
      </w:r>
      <w:r w:rsidRPr="00306493">
        <w:t xml:space="preserve">If you thought strategically, </w:t>
      </w:r>
      <w:proofErr w:type="gramStart"/>
      <w:r w:rsidRPr="00306493">
        <w:t>you’d</w:t>
      </w:r>
      <w:proofErr w:type="gramEnd"/>
      <w:r w:rsidRPr="00306493">
        <w:t xml:space="preserve"> start looking for ways to limit Chinese influence at the least cost and risk to the United States itself. You’d understand that the United States cannot halt or reverse Chinese economic growth (and certainly not without hurting itself), but you’d work hard to keep as many countries as possible on its side on the issues that matter, including advanced technology. In fact, </w:t>
      </w:r>
      <w:proofErr w:type="gramStart"/>
      <w:r w:rsidRPr="00306493">
        <w:t>you’d</w:t>
      </w:r>
      <w:proofErr w:type="gramEnd"/>
      <w:r w:rsidRPr="00306493">
        <w:t xml:space="preserve"> get serious about trying to prevent China from achieving a dominant position in potentially game-changing technologies like quantum computing and artificial intelligence. </w:t>
      </w:r>
      <w:proofErr w:type="gramStart"/>
      <w:r w:rsidRPr="00306493">
        <w:t>You’d</w:t>
      </w:r>
      <w:proofErr w:type="gramEnd"/>
      <w:r w:rsidRPr="00306493">
        <w:t xml:space="preserve"> be focused </w:t>
      </w:r>
      <w:proofErr w:type="spellStart"/>
      <w:r w:rsidRPr="00306493">
        <w:t>laserlike</w:t>
      </w:r>
      <w:proofErr w:type="spellEnd"/>
      <w:r w:rsidRPr="00306493">
        <w:t xml:space="preserve"> on maintaining a solid diplomatic position in Asia, and over time, you’d be looking for ways to drive a wedge between China and Russia, too. And </w:t>
      </w:r>
      <w:proofErr w:type="gramStart"/>
      <w:r w:rsidRPr="00306493">
        <w:t>you’d</w:t>
      </w:r>
      <w:proofErr w:type="gramEnd"/>
      <w:r w:rsidRPr="00306493">
        <w:t xml:space="preserve"> try hard not to get distracted by secondary issues and waste time, attention, political capital, or resources on them.</w:t>
      </w:r>
      <w:r>
        <w:t xml:space="preserve"> </w:t>
      </w:r>
      <w:r w:rsidRPr="007C7827">
        <w:rPr>
          <w:rStyle w:val="StyleUnderline"/>
        </w:rPr>
        <w:t xml:space="preserve">What has the United States done instead? For starters, Trump abandoned the Trans-Pacific Partnership, a slap in the face to the 11 Asia-Pacific countries that had worked hard to reach an agreement that would have provided some modest economic benefits and kept them more closely linked to the U.S. economy. Then Trump launched his own trade war with China. But instead of lining up other key economic powers, he threatened or waged trade wars with most of them, too. Instead of presenting China with a united front, the United States has been facing China </w:t>
      </w:r>
      <w:proofErr w:type="gramStart"/>
      <w:r w:rsidRPr="007C7827">
        <w:rPr>
          <w:rStyle w:val="StyleUnderline"/>
        </w:rPr>
        <w:t>more or less alone</w:t>
      </w:r>
      <w:proofErr w:type="gramEnd"/>
      <w:r w:rsidRPr="007C7827">
        <w:rPr>
          <w:rStyle w:val="StyleUnderline"/>
        </w:rPr>
        <w:t xml:space="preserve">, with substantially reduced leverage. The predictable result: a face-saving trade compromise that rolls back the clock and no progress on the real bones of contention with Beijing. Next, Trump began his reality show approach to North Korea: at first threatening “fire and fury” and then getting bamboozled by Kim Jong </w:t>
      </w:r>
      <w:proofErr w:type="spellStart"/>
      <w:r w:rsidRPr="007C7827">
        <w:rPr>
          <w:rStyle w:val="StyleUnderline"/>
        </w:rPr>
        <w:t>Un’s</w:t>
      </w:r>
      <w:proofErr w:type="spellEnd"/>
      <w:r w:rsidRPr="007C7827">
        <w:rPr>
          <w:rStyle w:val="StyleUnderline"/>
        </w:rPr>
        <w:t xml:space="preserve"> empty promises at their initial meeting. The result: no breakthrough in U.S. relations with North Korea, no halt to its nuclear program, and, across Asia, diminished confidence in U.S. judgment. Meanwhile, Trump has spent most of the past three years gratuitously insulting key U.S. allies in Europe and threatening to pull the country out of NATO. Surprise, surprise: When U.S. officials then tried to convince America’s allies not to buy Chinese technology—and especially Huawei 5G digital equipment—they got the brushoff from governments that were now in no mood to do Trump any favors.</w:t>
      </w:r>
      <w:r w:rsidRPr="00306493">
        <w:t xml:space="preserve"> Chinese diplomats seeking to preserve Huawei’s position have been quick to take advantage of Trump’s repeated blunders, telling European officials that they are more committed to multilateralism and technological openness than the United States is and highlighting their support for the Paris climate agreement (another deal that Trump foolishly abandoned). According to</w:t>
      </w:r>
      <w:r>
        <w:t xml:space="preserve"> </w:t>
      </w:r>
      <w:hyperlink r:id="rId46" w:history="1">
        <w:r w:rsidRPr="00306493">
          <w:rPr>
            <w:rStyle w:val="Hyperlink"/>
          </w:rPr>
          <w:t>Julianne Smith</w:t>
        </w:r>
      </w:hyperlink>
      <w:r>
        <w:t xml:space="preserve"> </w:t>
      </w:r>
      <w:r w:rsidRPr="00306493">
        <w:t xml:space="preserve">of the German Marshall Fund of the United States: </w:t>
      </w:r>
      <w:r w:rsidRPr="007C7827">
        <w:rPr>
          <w:rStyle w:val="StyleUnderline"/>
        </w:rPr>
        <w:t xml:space="preserve">“The Chinese have started brazenly claiming that it is China, not the </w:t>
      </w:r>
      <w:r w:rsidRPr="007C7827">
        <w:rPr>
          <w:rStyle w:val="StyleUnderline"/>
        </w:rPr>
        <w:lastRenderedPageBreak/>
        <w:t xml:space="preserve">United States, that shares more values with Europe. [They] also frequently remind European audiences that unlike the United States, China believes in climate change and multilateralism, a message that is especially powerful in a place like Germany.” Now consider this: At a moment when the U.S. State Department is in free fall, China is upping its game. China now has more embassies, consulates, and other diplomatic posts than the United States does and, in an era, where the future alignment of </w:t>
      </w:r>
      <w:proofErr w:type="gramStart"/>
      <w:r w:rsidRPr="007C7827">
        <w:rPr>
          <w:rStyle w:val="StyleUnderline"/>
        </w:rPr>
        <w:t>a number of</w:t>
      </w:r>
      <w:proofErr w:type="gramEnd"/>
      <w:r w:rsidRPr="007C7827">
        <w:rPr>
          <w:rStyle w:val="StyleUnderline"/>
        </w:rPr>
        <w:t xml:space="preserve"> important countries could be up for grabs. According to former U.S. Deputy Secretary of State </w:t>
      </w:r>
      <w:hyperlink r:id="rId47" w:history="1">
        <w:r w:rsidRPr="007C7827">
          <w:rPr>
            <w:rStyle w:val="StyleUnderline"/>
          </w:rPr>
          <w:t>William Burns</w:t>
        </w:r>
      </w:hyperlink>
      <w:r w:rsidRPr="007C7827">
        <w:rPr>
          <w:rStyle w:val="StyleUnderline"/>
        </w:rPr>
        <w:t>: “We’ve entered an era in which diplomacy matters more than ever, on an intensely competitive international landscape. … China realizes that and is rapidly expanding its diplomatic capacity. The U.S., by contrast, seems intent on unilateral diplomatic disarmament.”</w:t>
      </w:r>
      <w:r w:rsidRPr="00306493">
        <w:t xml:space="preserve"> As I’ve</w:t>
      </w:r>
      <w:r>
        <w:t xml:space="preserve"> </w:t>
      </w:r>
      <w:hyperlink r:id="rId48" w:history="1">
        <w:r w:rsidRPr="00306493">
          <w:rPr>
            <w:rStyle w:val="Hyperlink"/>
          </w:rPr>
          <w:t>noted</w:t>
        </w:r>
      </w:hyperlink>
      <w:r>
        <w:t xml:space="preserve"> </w:t>
      </w:r>
      <w:r w:rsidRPr="00306493">
        <w:t>before, any hope of balancing China in Asia requires the United States to preserve solid ties to an unwieldy coalition of Asian states, and that will require knowledgeable, sophisticated, patient, and dedicated diplomacy as least as much as credible military forces.</w:t>
      </w:r>
      <w:r>
        <w:t xml:space="preserve"> </w:t>
      </w:r>
      <w:r w:rsidRPr="00306493">
        <w:t>Lastly, instead of conducting a measured and gradual disengagement from the Middle East, and returning to the balance-of-power approach that the United States employed successfully from World War II to the end of the Cold War, Trump has allowed local client states, wealthy donors, and hawkish advisors to drag him back into a pointless confrontation with Iran. One can only imagine the knowing smiles of foreign-policy mavens in Beijing as they watch the United States stumble toward yet another quagmire of its own making.</w:t>
      </w:r>
    </w:p>
    <w:p w14:paraId="401A0CA7" w14:textId="77777777" w:rsidR="003335A8" w:rsidRDefault="003335A8" w:rsidP="003335A8">
      <w:pPr>
        <w:pStyle w:val="Heading4"/>
      </w:pPr>
      <w:r>
        <w:t xml:space="preserve">Coronavirus Thumps – US steals aid from other countries </w:t>
      </w:r>
    </w:p>
    <w:p w14:paraId="4264346A" w14:textId="77777777" w:rsidR="003335A8" w:rsidRPr="008916DB" w:rsidRDefault="003335A8" w:rsidP="003335A8">
      <w:pPr>
        <w:spacing w:after="0" w:line="240" w:lineRule="auto"/>
        <w:rPr>
          <w:rFonts w:ascii="Times New Roman" w:eastAsia="Times New Roman" w:hAnsi="Times New Roman" w:cs="Times New Roman"/>
          <w:sz w:val="24"/>
        </w:rPr>
      </w:pPr>
      <w:proofErr w:type="spellStart"/>
      <w:r>
        <w:rPr>
          <w:rStyle w:val="Style13ptBold"/>
        </w:rPr>
        <w:t>Toosi</w:t>
      </w:r>
      <w:proofErr w:type="spellEnd"/>
      <w:r>
        <w:rPr>
          <w:rStyle w:val="Style13ptBold"/>
        </w:rPr>
        <w:t xml:space="preserve"> 20 – </w:t>
      </w:r>
      <w:r w:rsidRPr="008916DB">
        <w:t>(</w:t>
      </w:r>
      <w:proofErr w:type="spellStart"/>
      <w:r w:rsidRPr="008916DB">
        <w:t>Nahal</w:t>
      </w:r>
      <w:proofErr w:type="spellEnd"/>
      <w:r w:rsidRPr="008916DB">
        <w:t xml:space="preserve"> </w:t>
      </w:r>
      <w:proofErr w:type="spellStart"/>
      <w:r w:rsidRPr="008916DB">
        <w:t>Toosi</w:t>
      </w:r>
      <w:proofErr w:type="spellEnd"/>
      <w:r w:rsidRPr="008916DB">
        <w:t xml:space="preserve"> covers foreign policy and national security for POLITICO. Her work has taken her from the halls of the U.S. State Department to refugee camps in Asia. In 2019, </w:t>
      </w:r>
      <w:proofErr w:type="spellStart"/>
      <w:r w:rsidRPr="008916DB">
        <w:t>Toosi</w:t>
      </w:r>
      <w:proofErr w:type="spellEnd"/>
      <w:r w:rsidRPr="008916DB">
        <w:t xml:space="preserve"> was a finalist for the National Magazine Award in reporting for her story on the plight of Rohingya Muslims in Bangladesh and Myanmar, 4/3/2020 6:07 pm EDT, Politico, </w:t>
      </w:r>
      <w:hyperlink r:id="rId49" w:history="1">
        <w:r w:rsidRPr="008916DB">
          <w:rPr>
            <w:rStyle w:val="Hyperlink"/>
          </w:rPr>
          <w:t>https://www.politico.com/news/2020/04/03/ppe-world-supplies-coronavirus-163955</w:t>
        </w:r>
      </w:hyperlink>
      <w:r w:rsidRPr="008916DB">
        <w:t>)</w:t>
      </w:r>
    </w:p>
    <w:p w14:paraId="193BA6DE" w14:textId="77777777" w:rsidR="003335A8" w:rsidRDefault="003335A8" w:rsidP="003335A8"/>
    <w:p w14:paraId="207D5CC1" w14:textId="51CEB42C" w:rsidR="003335A8" w:rsidRDefault="003335A8" w:rsidP="003335A8">
      <w:r w:rsidRPr="003A737B">
        <w:rPr>
          <w:rStyle w:val="StyleUnderline"/>
        </w:rPr>
        <w:t xml:space="preserve">The coronavirus pandemic is pushing countries around the world into a cutthroat competition for medical resources — and the United States is being cast as a leading villain. President Donald Trump’s administration stands accused of effectively hijacking shipments of masks and additional crucial supplies meant for other countries, including U.S. allies, and strong-arming private firms to prioritize America over other parts of the world. On Friday, Trump </w:t>
      </w:r>
      <w:hyperlink r:id="rId50" w:tgtFrame="_blank" w:history="1">
        <w:r w:rsidRPr="003A737B">
          <w:rPr>
            <w:rStyle w:val="StyleUnderline"/>
          </w:rPr>
          <w:t>announced</w:t>
        </w:r>
      </w:hyperlink>
      <w:r w:rsidRPr="003A737B">
        <w:rPr>
          <w:rStyle w:val="StyleUnderline"/>
        </w:rPr>
        <w:t xml:space="preserve"> he was invoking the Defense Production Act to restrict U.S. exports of key medical gear. </w:t>
      </w:r>
      <w:r w:rsidRPr="003A737B">
        <w:t>Developing countries, where Covid-19 has yet to fully wreak havoc, are terrified of being left behind in the race for personal protective equipment, or PPE, and other materials because they cannot match the purchasing power of the U.S. and other wealthy countries. Independent</w:t>
      </w:r>
      <w:r w:rsidRPr="00392404">
        <w:t xml:space="preserve"> aid organizations that cater to the neediest corners of the globe are finding themselves competing for attention from medical goods manufacturers. </w:t>
      </w:r>
      <w:r w:rsidRPr="003A737B">
        <w:rPr>
          <w:rStyle w:val="StyleUnderline"/>
        </w:rPr>
        <w:t>The Trump administration has even asked aid groups to share those supplies with the U.S. government, in a bizarre reversal of the usual dynamic between the world’s leading power and those it typically helps.</w:t>
      </w:r>
      <w:r>
        <w:t xml:space="preserve"> </w:t>
      </w:r>
      <w:r w:rsidRPr="00392404">
        <w:t xml:space="preserve">“It’s ‘Lord of the Flies: PPE Edition’,” said Jeremy </w:t>
      </w:r>
      <w:proofErr w:type="spellStart"/>
      <w:r w:rsidRPr="00392404">
        <w:t>Konyndyk</w:t>
      </w:r>
      <w:proofErr w:type="spellEnd"/>
      <w:r w:rsidRPr="00392404">
        <w:t>, a former U.S. official who specializes in disaster response. “We need some global solidarity, and instead we have global competition.”</w:t>
      </w:r>
      <w:r>
        <w:t xml:space="preserve"> </w:t>
      </w:r>
      <w:r w:rsidRPr="00392404">
        <w:t>The international scramble mirrors the beggar-thy-neighbor</w:t>
      </w:r>
      <w:r>
        <w:t xml:space="preserve"> </w:t>
      </w:r>
      <w:hyperlink r:id="rId51" w:tgtFrame="_blank" w:history="1">
        <w:r w:rsidRPr="00392404">
          <w:rPr>
            <w:rStyle w:val="Hyperlink"/>
          </w:rPr>
          <w:t>competition</w:t>
        </w:r>
      </w:hyperlink>
      <w:r>
        <w:t xml:space="preserve"> </w:t>
      </w:r>
      <w:r w:rsidRPr="00392404">
        <w:t>among U.S. states for ventilators and other items considered vital to halting the spread of infections. It’s a reflection of the astonishing</w:t>
      </w:r>
      <w:r>
        <w:t xml:space="preserve"> </w:t>
      </w:r>
      <w:hyperlink r:id="rId52" w:tgtFrame="_blank" w:history="1">
        <w:r w:rsidRPr="00392404">
          <w:rPr>
            <w:rStyle w:val="Hyperlink"/>
          </w:rPr>
          <w:t>dearth of coordination</w:t>
        </w:r>
      </w:hyperlink>
      <w:r>
        <w:t xml:space="preserve"> </w:t>
      </w:r>
      <w:r w:rsidRPr="00392404">
        <w:t>among world leaders on the response to the virus, which has appeared in more than 180 countries.</w:t>
      </w:r>
      <w:r>
        <w:t xml:space="preserve"> </w:t>
      </w:r>
      <w:r w:rsidRPr="00392404">
        <w:t>It also could exacerbate and extend the crisis: If poorer countries are unable to stop the virus, it is even more likely reemerge in more developed parts of the world that thought they had defeated it.</w:t>
      </w:r>
      <w:r>
        <w:t xml:space="preserve"> </w:t>
      </w:r>
      <w:r w:rsidRPr="003A737B">
        <w:rPr>
          <w:rStyle w:val="StyleUnderline"/>
        </w:rPr>
        <w:t xml:space="preserve">Some inside the Trump administration </w:t>
      </w:r>
      <w:r w:rsidRPr="003A737B">
        <w:rPr>
          <w:rStyle w:val="StyleUnderline"/>
        </w:rPr>
        <w:lastRenderedPageBreak/>
        <w:t>are keenly aware of the risks. In a strategy document obtained by POLITICO and crafted by the State Department and the U.S. Agency for International Development, U.S. officials argue that mitigating the virus in poorer countries “is critical for the safety and security of the American people.” Failing to do so could derail U.S. efforts to help other countries become more financially sound and independent, they add. “The pace and rapid spread of COVID-19 will likely surpass local response capacity and existing resources in many countries that are important to U.S. interests,” the document asserts. “Depending on the severity in each country, COVID-19 is expected to cause significant economic and social disruption.”</w:t>
      </w:r>
      <w:r>
        <w:t xml:space="preserve"> </w:t>
      </w:r>
      <w:r w:rsidRPr="00392404">
        <w:t>The document, labeled “sensitive but unclassified,” adds that “longer-term impacts could reverse valuable economic and development gains made over many years, which could slow a country’s</w:t>
      </w:r>
      <w:r>
        <w:t xml:space="preserve"> </w:t>
      </w:r>
      <w:hyperlink r:id="rId53" w:tgtFrame="_blank" w:history="1">
        <w:r w:rsidRPr="00392404">
          <w:rPr>
            <w:rStyle w:val="Hyperlink"/>
          </w:rPr>
          <w:t>Journey to Self-Reliance</w:t>
        </w:r>
      </w:hyperlink>
      <w:r>
        <w:t xml:space="preserve"> </w:t>
      </w:r>
      <w:r w:rsidRPr="00392404">
        <w:t>and undermine billions of dollars of investments by American taxpayers that have resulted in tremendous health gains.”</w:t>
      </w:r>
      <w:r>
        <w:t xml:space="preserve"> </w:t>
      </w:r>
      <w:r w:rsidRPr="003A737B">
        <w:rPr>
          <w:rStyle w:val="StyleUnderline"/>
        </w:rPr>
        <w:t xml:space="preserve">But the United States faces criticism that its behavior during the pandemic is simply making the global situation worse. Multiple reports emerged this week in which foreign officials accused Americans — including U.S. government representatives — of essentially commandeering shipments of medical supplies meant for other countries, among them generally well-off U.S. allies in Europe. In one case, according to a </w:t>
      </w:r>
      <w:hyperlink r:id="rId54" w:tgtFrame="_blank" w:history="1">
        <w:r w:rsidRPr="003A737B">
          <w:rPr>
            <w:rStyle w:val="StyleUnderline"/>
          </w:rPr>
          <w:t>report in The Guardian</w:t>
        </w:r>
      </w:hyperlink>
      <w:r w:rsidRPr="003A737B">
        <w:rPr>
          <w:rStyle w:val="StyleUnderline"/>
        </w:rPr>
        <w:t xml:space="preserve">, American buyers managed to “wrest control” of a shipment of masks from China that was supposed to go to France by offering three times the selling price. In another report, a German official </w:t>
      </w:r>
      <w:hyperlink r:id="rId55" w:tgtFrame="_blank" w:history="1">
        <w:r w:rsidRPr="003A737B">
          <w:rPr>
            <w:rStyle w:val="StyleUnderline"/>
          </w:rPr>
          <w:t>accused</w:t>
        </w:r>
      </w:hyperlink>
      <w:r w:rsidRPr="003A737B">
        <w:rPr>
          <w:rStyle w:val="StyleUnderline"/>
        </w:rPr>
        <w:t xml:space="preserve"> the U.S. of an “act of modern piracy” after a shipment of masks from China that was meant for Berlin were seized and diverted to the U.S. while </w:t>
      </w:r>
      <w:proofErr w:type="spellStart"/>
      <w:r w:rsidRPr="003A737B">
        <w:rPr>
          <w:rStyle w:val="StyleUnderline"/>
        </w:rPr>
        <w:t>en</w:t>
      </w:r>
      <w:proofErr w:type="spellEnd"/>
      <w:r w:rsidRPr="003A737B">
        <w:rPr>
          <w:rStyle w:val="StyleUnderline"/>
        </w:rPr>
        <w:t xml:space="preserve"> route in Thailand. Similar </w:t>
      </w:r>
      <w:hyperlink r:id="rId56" w:tgtFrame="_blank" w:history="1">
        <w:r w:rsidRPr="003A737B">
          <w:rPr>
            <w:rStyle w:val="StyleUnderline"/>
          </w:rPr>
          <w:t>reports</w:t>
        </w:r>
      </w:hyperlink>
      <w:r w:rsidRPr="003A737B">
        <w:rPr>
          <w:rStyle w:val="StyleUnderline"/>
        </w:rPr>
        <w:t xml:space="preserve"> emerged from Brazil, where a top official said China had set aside his country’s orders for equipment after the U.S. sent some 20 planes to pick up materials for itself. It </w:t>
      </w:r>
      <w:proofErr w:type="gramStart"/>
      <w:r w:rsidRPr="003A737B">
        <w:rPr>
          <w:rStyle w:val="StyleUnderline"/>
        </w:rPr>
        <w:t>wasn’t</w:t>
      </w:r>
      <w:proofErr w:type="gramEnd"/>
      <w:r w:rsidRPr="003A737B">
        <w:rPr>
          <w:rStyle w:val="StyleUnderline"/>
        </w:rPr>
        <w:t xml:space="preserve"> always clear whether the U.S. government had authorized such diversions of goods.</w:t>
      </w:r>
      <w:r w:rsidRPr="00392404">
        <w:t xml:space="preserve"> In a statement to POLITICO, a senior Trump administration official asserted that the reports of U.S. malfeasance are “completely false.”</w:t>
      </w:r>
      <w:r>
        <w:t xml:space="preserve"> </w:t>
      </w:r>
      <w:r w:rsidRPr="00392404">
        <w:t>“The United States government has not confiscated or taken any masks intended for delivery to or ordered by any other country,” the official said. “We are producing vast quantities of materials domestically and are working through the appropriate channels to purchase supplies from other nations to meet our needs.”</w:t>
      </w:r>
      <w:r>
        <w:t xml:space="preserve"> </w:t>
      </w:r>
      <w:r w:rsidRPr="003A737B">
        <w:rPr>
          <w:rStyle w:val="StyleUnderline"/>
        </w:rPr>
        <w:t xml:space="preserve">But </w:t>
      </w:r>
      <w:proofErr w:type="gramStart"/>
      <w:r w:rsidRPr="003A737B">
        <w:rPr>
          <w:rStyle w:val="StyleUnderline"/>
        </w:rPr>
        <w:t>there’s</w:t>
      </w:r>
      <w:proofErr w:type="gramEnd"/>
      <w:r w:rsidRPr="003A737B">
        <w:rPr>
          <w:rStyle w:val="StyleUnderline"/>
        </w:rPr>
        <w:t xml:space="preserve"> no question the U.S. is trying to procure as much medical equipment as it possibly can. One company caught in the middle is U.S.-based manufacturer 3M. Trump on Thursday invoked the Defense Production Act to demand more N95 respirators from 3M, and the company has been the target of a </w:t>
      </w:r>
      <w:hyperlink r:id="rId57" w:tgtFrame="_blank" w:history="1">
        <w:r w:rsidRPr="003A737B">
          <w:rPr>
            <w:rStyle w:val="StyleUnderline"/>
          </w:rPr>
          <w:t>threatening tweet</w:t>
        </w:r>
      </w:hyperlink>
      <w:r w:rsidRPr="003A737B">
        <w:rPr>
          <w:rStyle w:val="StyleUnderline"/>
        </w:rPr>
        <w:t xml:space="preserve"> from the president. In a statement Friday, 3M expressed concern that the Trump administration had asked it to stop exporting certain respirators to Canada and Latin America and instead respond to growing demand in the United States. “There are … significant humanitarian implications of ceasing respirator supplies to health care workers in Canada and Latin America, where we are a critical supplier of respirators,” the company said. It also argued that other countries could retaliate by halting exports of crucial materials to the United States. </w:t>
      </w:r>
      <w:proofErr w:type="gramStart"/>
      <w:r w:rsidRPr="003A737B">
        <w:rPr>
          <w:rStyle w:val="StyleUnderline"/>
        </w:rPr>
        <w:t>That’s</w:t>
      </w:r>
      <w:proofErr w:type="gramEnd"/>
      <w:r w:rsidRPr="003A737B">
        <w:rPr>
          <w:rStyle w:val="StyleUnderline"/>
        </w:rPr>
        <w:t xml:space="preserve"> a key point that aid experts make as they try to predict the future; some note that the fight for medical equipment now could evolve into a battle for the elements that make therapeutics and vaccines. Trump’s pressure on 3M prompted a rebuke from Canadian Prime Minister Justin Trudeau, who </w:t>
      </w:r>
      <w:hyperlink r:id="rId58" w:tgtFrame="_blank" w:history="1">
        <w:r w:rsidRPr="003A737B">
          <w:rPr>
            <w:rStyle w:val="StyleUnderline"/>
          </w:rPr>
          <w:t>noted</w:t>
        </w:r>
      </w:hyperlink>
      <w:r w:rsidRPr="003A737B">
        <w:rPr>
          <w:rStyle w:val="StyleUnderline"/>
        </w:rPr>
        <w:t xml:space="preserve"> that U.S.-Canadian trade goes both ways. “These are things that Americans rely on and it would be a mistake to create blockages or reduce the amount of back-and-forth trade of essential goods and services, including medical goods, across our border,” he said.</w:t>
      </w:r>
      <w:r>
        <w:t xml:space="preserve"> </w:t>
      </w:r>
      <w:r w:rsidRPr="00392404">
        <w:t>Still, there are signs that imposing controls on what the U.S. sends overseas will have bipartisan support in Washington.</w:t>
      </w:r>
      <w:r>
        <w:t xml:space="preserve"> </w:t>
      </w:r>
      <w:r w:rsidRPr="00392404">
        <w:t>Prior to Trump’s announcement Friday that he would use the Defense Production Act to limit medical exports, House Foreign Affairs Chairman Eliot Engel (D-N.Y.) called for such a move.</w:t>
      </w:r>
      <w:r>
        <w:t xml:space="preserve"> </w:t>
      </w:r>
      <w:r w:rsidRPr="00392404">
        <w:t xml:space="preserve">“There is mounting evidence that the critical shortages of surgical masks and other personal protective equipment are being exacerbated </w:t>
      </w:r>
      <w:r w:rsidRPr="00392404">
        <w:lastRenderedPageBreak/>
        <w:t>by the unregulated export of such medical supplies from the United States,” Engel</w:t>
      </w:r>
      <w:r>
        <w:t xml:space="preserve"> </w:t>
      </w:r>
      <w:hyperlink r:id="rId59" w:tgtFrame="_blank" w:history="1">
        <w:r w:rsidRPr="00392404">
          <w:rPr>
            <w:rStyle w:val="Hyperlink"/>
          </w:rPr>
          <w:t>wrote</w:t>
        </w:r>
      </w:hyperlink>
      <w:r>
        <w:t xml:space="preserve"> </w:t>
      </w:r>
      <w:r w:rsidRPr="00392404">
        <w:t>to Vice President Mike Pence, who leads the administration’s coronavirus task force.</w:t>
      </w:r>
      <w:r>
        <w:t xml:space="preserve"> </w:t>
      </w:r>
      <w:r w:rsidRPr="00392404">
        <w:t>And the United States isn’t the only one imposing export restrictions due to the virus; the European Union</w:t>
      </w:r>
      <w:r>
        <w:t xml:space="preserve"> </w:t>
      </w:r>
      <w:hyperlink r:id="rId60" w:tgtFrame="_blank" w:history="1">
        <w:r w:rsidRPr="00392404">
          <w:rPr>
            <w:rStyle w:val="Hyperlink"/>
          </w:rPr>
          <w:t>did so</w:t>
        </w:r>
      </w:hyperlink>
      <w:r>
        <w:t xml:space="preserve"> </w:t>
      </w:r>
      <w:r w:rsidRPr="00392404">
        <w:t>weeks ago, while countries within the bloc have squabbled over supplies.</w:t>
      </w:r>
      <w:r>
        <w:t xml:space="preserve"> </w:t>
      </w:r>
      <w:r w:rsidRPr="00392404">
        <w:t xml:space="preserve">There already are more than 1 million confirmed cases of coronavirus worldwide, with more than 58,000 deaths. But the epicenters of the disease have primarily been in better-off countries — China, the United States, </w:t>
      </w:r>
      <w:proofErr w:type="gramStart"/>
      <w:r w:rsidRPr="00392404">
        <w:t>Spain</w:t>
      </w:r>
      <w:proofErr w:type="gramEnd"/>
      <w:r w:rsidRPr="00392404">
        <w:t xml:space="preserve"> and Italy.</w:t>
      </w:r>
      <w:r>
        <w:t xml:space="preserve"> </w:t>
      </w:r>
      <w:r w:rsidRPr="00392404">
        <w:t xml:space="preserve">U.S. officials, global health analysts and others say the worst may be yet to come, in less-well off places like India, Nigeria, Bangladesh and parts of Latin America. The health infrastructure in many of these countries is already weak, and sparse in rural </w:t>
      </w:r>
      <w:proofErr w:type="gramStart"/>
      <w:r w:rsidRPr="00392404">
        <w:t>areas in particular</w:t>
      </w:r>
      <w:proofErr w:type="gramEnd"/>
      <w:r w:rsidRPr="00392404">
        <w:t>. Some of them also have large, densely concentrated urban populations that make it hard to exercise “social distancing” rules.</w:t>
      </w:r>
      <w:r>
        <w:t xml:space="preserve"> </w:t>
      </w:r>
      <w:r w:rsidRPr="00392404">
        <w:t>Yet these countries are caught up in the global competition for medical supplies even though they have less cash to spread around.</w:t>
      </w:r>
      <w:r>
        <w:t xml:space="preserve"> </w:t>
      </w:r>
      <w:r w:rsidRPr="00392404">
        <w:t>Earlier this week, tech entrepreneur Elon Musk, a founder of Tesla,</w:t>
      </w:r>
      <w:r>
        <w:t xml:space="preserve"> </w:t>
      </w:r>
      <w:hyperlink r:id="rId61" w:tgtFrame="_blank" w:history="1">
        <w:r w:rsidRPr="00392404">
          <w:rPr>
            <w:rStyle w:val="Hyperlink"/>
          </w:rPr>
          <w:t>tweeted</w:t>
        </w:r>
      </w:hyperlink>
      <w:r>
        <w:t xml:space="preserve"> </w:t>
      </w:r>
      <w:r w:rsidRPr="00392404">
        <w:t>that the car company has “extra FDA-approved ventilators. Will ship to hospitals worldwide within Tesla delivery regions. Device &amp; shipping cost are free.”</w:t>
      </w:r>
      <w:r>
        <w:t xml:space="preserve"> </w:t>
      </w:r>
      <w:r w:rsidRPr="00392404">
        <w:t>One respondent was Bashir Ahmad, a top aide to the president of Nigeria, who</w:t>
      </w:r>
      <w:r>
        <w:t xml:space="preserve"> </w:t>
      </w:r>
      <w:hyperlink r:id="rId62" w:tgtFrame="_blank" w:history="1">
        <w:r w:rsidRPr="00392404">
          <w:rPr>
            <w:rStyle w:val="Hyperlink"/>
          </w:rPr>
          <w:t>wrote</w:t>
        </w:r>
      </w:hyperlink>
      <w:r>
        <w:t xml:space="preserve"> </w:t>
      </w:r>
      <w:r w:rsidRPr="00392404">
        <w:t>to Musk: “Nigeria, my dear country is in need. Kindly send 100s here, we really need them, thanks!”</w:t>
      </w:r>
      <w:r>
        <w:t xml:space="preserve"> </w:t>
      </w:r>
      <w:r w:rsidRPr="00392404">
        <w:t xml:space="preserve">The State Department and USAID have been caught in the middle, </w:t>
      </w:r>
      <w:r w:rsidRPr="003A737B">
        <w:rPr>
          <w:rStyle w:val="StyleUnderline"/>
        </w:rPr>
        <w:t xml:space="preserve">grappling with what often feel like contradictory impulses by the Trump administration. One impulse is characterized by the “America First” philosophy, which says the U.S. must put its needs ahead of other countries and that other governments should share more of the global burden of humanitarian aid. The other is the desire to project continued U.S. dominance worldwide — the notion that America remains indispensable to any global </w:t>
      </w:r>
      <w:r w:rsidRPr="0028417C">
        <w:rPr>
          <w:rStyle w:val="StyleUnderline"/>
        </w:rPr>
        <w:t xml:space="preserve">effort. On the one hand, the U.S. is trumpeting that it has made available some $274 million worth of aid to help other countries afflicted by the coronavirus. Those aid announcements come as U.S. adversary China, the original epicenter of the illness, has been on a public relations spree touting the expertise and equipment it is sending to other countries to help them battle the virus. On the other, as POLITICO first </w:t>
      </w:r>
      <w:hyperlink r:id="rId63" w:tgtFrame="_blank" w:history="1">
        <w:r w:rsidRPr="0028417C">
          <w:rPr>
            <w:rStyle w:val="StyleUnderline"/>
          </w:rPr>
          <w:t>reported</w:t>
        </w:r>
      </w:hyperlink>
      <w:r w:rsidRPr="0028417C">
        <w:rPr>
          <w:rStyle w:val="StyleUnderline"/>
        </w:rPr>
        <w:t xml:space="preserve"> earlier this week, the vice president’s office has ordered a review of U.S. assistance to ensure that personal protective equipment needed in America isn’t heading to other countries — at least not so long as there’s need in the U.S. Aid experts gave some leeway to the Trump administration’s approach. They noted that such a worldwide crisis was highly unusual, not least because the U.S. itself is one of the hardest-hit zones. The idea that the U.S. is in crisis — with official projections of 100,000 to 240,000 dead — is hard to digest for aid workers who are used to viewing America as a safe harbor. “I would really doubt that any other administration would be different about prioritizing American needs when they’re looking at a quarter of a million people dying in the next few months,” said Nicole </w:t>
      </w:r>
      <w:proofErr w:type="spellStart"/>
      <w:r w:rsidRPr="0028417C">
        <w:rPr>
          <w:rStyle w:val="StyleUnderline"/>
        </w:rPr>
        <w:t>Widdersheim</w:t>
      </w:r>
      <w:proofErr w:type="spellEnd"/>
      <w:r w:rsidRPr="0028417C">
        <w:rPr>
          <w:rStyle w:val="StyleUnderline"/>
        </w:rPr>
        <w:t xml:space="preserve">, a former National Security Council official with expertise in Africa. Nongovernmental aid groups also are caught in the competition for medical supplies. Chris </w:t>
      </w:r>
      <w:proofErr w:type="spellStart"/>
      <w:r w:rsidRPr="0028417C">
        <w:rPr>
          <w:rStyle w:val="StyleUnderline"/>
        </w:rPr>
        <w:t>Skopec</w:t>
      </w:r>
      <w:proofErr w:type="spellEnd"/>
      <w:r w:rsidRPr="0028417C">
        <w:rPr>
          <w:rStyle w:val="StyleUnderline"/>
        </w:rPr>
        <w:t xml:space="preserve">, a top official with Project HOPE, said his group recently put in a $500,000 order for 200,000 masks from a Chinese manufacturer. The masks were going to be sent to countries like Colombia, </w:t>
      </w:r>
      <w:proofErr w:type="gramStart"/>
      <w:r w:rsidRPr="0028417C">
        <w:rPr>
          <w:rStyle w:val="StyleUnderline"/>
        </w:rPr>
        <w:t>Ethiopia</w:t>
      </w:r>
      <w:proofErr w:type="gramEnd"/>
      <w:r w:rsidRPr="0028417C">
        <w:rPr>
          <w:rStyle w:val="StyleUnderline"/>
        </w:rPr>
        <w:t xml:space="preserve"> and the Philippines. But word soon came that the manufacturer had taken another order from another source for 20 million masks to be sent to the U.S. and Europe, </w:t>
      </w:r>
      <w:proofErr w:type="spellStart"/>
      <w:r w:rsidRPr="0028417C">
        <w:rPr>
          <w:rStyle w:val="StyleUnderline"/>
        </w:rPr>
        <w:t>Skopec</w:t>
      </w:r>
      <w:proofErr w:type="spellEnd"/>
      <w:r w:rsidRPr="0028417C">
        <w:rPr>
          <w:rStyle w:val="StyleUnderline"/>
        </w:rPr>
        <w:t xml:space="preserve"> said. “</w:t>
      </w:r>
      <w:proofErr w:type="gramStart"/>
      <w:r w:rsidRPr="0028417C">
        <w:rPr>
          <w:rStyle w:val="StyleUnderline"/>
        </w:rPr>
        <w:t>So</w:t>
      </w:r>
      <w:proofErr w:type="gramEnd"/>
      <w:r w:rsidRPr="0028417C">
        <w:rPr>
          <w:rStyle w:val="StyleUnderline"/>
        </w:rPr>
        <w:t xml:space="preserve"> our modest order got sidelined and deprioritized,” he said. Project HOPE managed to find another manufacturer. </w:t>
      </w:r>
      <w:r w:rsidRPr="00392404">
        <w:t>Bottom of Form</w:t>
      </w:r>
      <w:r>
        <w:t xml:space="preserve"> </w:t>
      </w:r>
      <w:proofErr w:type="gramStart"/>
      <w:r w:rsidRPr="00392404">
        <w:t>On</w:t>
      </w:r>
      <w:proofErr w:type="gramEnd"/>
      <w:r w:rsidRPr="00392404">
        <w:t xml:space="preserve"> March 27, USAID issued an extraordinary “urgent request” asking aid groups around the world to see if they have personal protective gear and other medical supplies that could be given to the United States.</w:t>
      </w:r>
      <w:r>
        <w:t xml:space="preserve"> </w:t>
      </w:r>
      <w:r w:rsidRPr="00392404">
        <w:t>In a note to the organizations, a USAID official attached a spreadsheet in which they could tabulate the items they could spare, including endotracheal tubes, biohazard bags and nasal cannula. NBC News first</w:t>
      </w:r>
      <w:r>
        <w:t xml:space="preserve"> </w:t>
      </w:r>
      <w:hyperlink r:id="rId64" w:tgtFrame="_blank" w:history="1">
        <w:r w:rsidRPr="00392404">
          <w:rPr>
            <w:rStyle w:val="Hyperlink"/>
          </w:rPr>
          <w:t>reported</w:t>
        </w:r>
      </w:hyperlink>
      <w:r>
        <w:t xml:space="preserve"> </w:t>
      </w:r>
      <w:r w:rsidRPr="00392404">
        <w:t xml:space="preserve">the request. USAID officials did not </w:t>
      </w:r>
      <w:r w:rsidRPr="00392404">
        <w:lastRenderedPageBreak/>
        <w:t>immediately respond to a request for comment.</w:t>
      </w:r>
      <w:r>
        <w:t xml:space="preserve"> </w:t>
      </w:r>
      <w:r w:rsidRPr="00392404">
        <w:t xml:space="preserve">U.S. officials and health experts say </w:t>
      </w:r>
      <w:proofErr w:type="gramStart"/>
      <w:r w:rsidRPr="00392404">
        <w:t>it’s</w:t>
      </w:r>
      <w:proofErr w:type="gramEnd"/>
      <w:r w:rsidRPr="00392404">
        <w:t xml:space="preserve"> likely the Trump administration will focus more on what it can do for other countries once it feels it has the situation in the United States under control.</w:t>
      </w:r>
      <w:r>
        <w:t xml:space="preserve"> </w:t>
      </w:r>
      <w:r w:rsidRPr="00392404">
        <w:t xml:space="preserve">A senior State Department official said </w:t>
      </w:r>
      <w:proofErr w:type="gramStart"/>
      <w:r w:rsidRPr="00392404">
        <w:t>that’s</w:t>
      </w:r>
      <w:proofErr w:type="gramEnd"/>
      <w:r w:rsidRPr="00392404">
        <w:t xml:space="preserve"> definitely the plan as far as donating PPE to other countries. “This is a global challenge, and we have to respond globally as well,” the official said. “We’re not going to just fix it at home and then seal the borders.”</w:t>
      </w:r>
      <w:r>
        <w:t xml:space="preserve"> </w:t>
      </w:r>
      <w:r w:rsidRPr="00392404">
        <w:t xml:space="preserve">The problem with that, others say, </w:t>
      </w:r>
      <w:r w:rsidRPr="0028417C">
        <w:rPr>
          <w:rStyle w:val="StyleUnderline"/>
        </w:rPr>
        <w:t xml:space="preserve">is that by the time America’s health crisis is under control, its economy might be in such poor shape that giving aid to other countries would be even less politically palatable than it is now. And besides, it might be too late for many less developed countries. Some poorer countries are trying to impose social distancing and other measures to prevent the virus from gaining too big a foothold. India, which has more than 1 billion residents, on March 24 announced a three-week nationwide lockdown. The number of confirmed cases in neighboring Pakistan has ticked past 2,600. Still, with densely packed areas and limited access to health care, </w:t>
      </w:r>
      <w:proofErr w:type="gramStart"/>
      <w:r w:rsidRPr="0028417C">
        <w:rPr>
          <w:rStyle w:val="StyleUnderline"/>
        </w:rPr>
        <w:t>it’s</w:t>
      </w:r>
      <w:proofErr w:type="gramEnd"/>
      <w:r w:rsidRPr="0028417C">
        <w:rPr>
          <w:rStyle w:val="StyleUnderline"/>
        </w:rPr>
        <w:t xml:space="preserve"> hard to tell how truly widespread the infection already is in many of those countries. By the time enough equipment arrives from overseas, the death tolls could be staggering. All that means it will be even more likely the virus could find its way back to the United States and other countries that thought they had brought it under control.</w:t>
      </w:r>
      <w:r>
        <w:t xml:space="preserve"> </w:t>
      </w:r>
      <w:r w:rsidRPr="00392404">
        <w:t xml:space="preserve">“If there are countries that are raging fires, and we’ve still got kindling at home, then we’ve still got a problem,” </w:t>
      </w:r>
      <w:proofErr w:type="spellStart"/>
      <w:r w:rsidRPr="00392404">
        <w:t>Konyndyk</w:t>
      </w:r>
      <w:proofErr w:type="spellEnd"/>
      <w:r w:rsidRPr="00392404">
        <w:t xml:space="preserve"> said.</w:t>
      </w:r>
    </w:p>
    <w:p w14:paraId="01E2D394" w14:textId="72F78B6C" w:rsidR="00384223" w:rsidRDefault="00384223" w:rsidP="00384223">
      <w:pPr>
        <w:pStyle w:val="Heading3"/>
      </w:pPr>
      <w:r>
        <w:lastRenderedPageBreak/>
        <w:t>AT Diplomacy – AT Soft Power</w:t>
      </w:r>
    </w:p>
    <w:p w14:paraId="04DACE5E" w14:textId="77777777" w:rsidR="00ED4845" w:rsidRDefault="00ED4845" w:rsidP="00ED4845">
      <w:pPr>
        <w:pStyle w:val="Heading4"/>
      </w:pPr>
      <w:r>
        <w:t>US soft power high now- regardless of Trump</w:t>
      </w:r>
    </w:p>
    <w:p w14:paraId="592BB0EE" w14:textId="77777777" w:rsidR="00ED4845" w:rsidRPr="00743804" w:rsidRDefault="00ED4845" w:rsidP="00ED4845">
      <w:r w:rsidRPr="000228A4">
        <w:rPr>
          <w:rStyle w:val="Style13ptBold"/>
        </w:rPr>
        <w:t>Handley 2/25</w:t>
      </w:r>
      <w:r w:rsidRPr="000228A4">
        <w:t>/20 - Freelance Journalist and Commissioning Editor for </w:t>
      </w:r>
      <w:hyperlink r:id="rId65" w:history="1">
        <w:r w:rsidRPr="000228A4">
          <w:rPr>
            <w:rStyle w:val="Hyperlink"/>
          </w:rPr>
          <w:t>CNBC Europe</w:t>
        </w:r>
      </w:hyperlink>
      <w:r w:rsidRPr="000228A4">
        <w:t xml:space="preserve"> (Lucy Handley, CNBC, “The US is the world’s top ‘soft’ power — but Trump has damaged its reputation, survey says,” 2/25/20, </w:t>
      </w:r>
      <w:hyperlink r:id="rId66" w:history="1">
        <w:r w:rsidRPr="000228A4">
          <w:rPr>
            <w:rStyle w:val="Hyperlink"/>
          </w:rPr>
          <w:t>https://www.cnbc.com/2020/02/25/the-us-is-the-worlds-top-soft-power-but-trump-has-damaged-its-reputation.html</w:t>
        </w:r>
      </w:hyperlink>
      <w:r w:rsidRPr="000228A4">
        <w:t>)</w:t>
      </w:r>
    </w:p>
    <w:p w14:paraId="7C2F90EB" w14:textId="77777777" w:rsidR="00ED4845" w:rsidRDefault="00ED4845" w:rsidP="00ED4845">
      <w:r w:rsidRPr="00743804">
        <w:rPr>
          <w:u w:val="single"/>
        </w:rPr>
        <w:t xml:space="preserve">The U.S. is seen as a global force in terms of its “soft power” and influence, despite controversy around </w:t>
      </w:r>
      <w:hyperlink r:id="rId67" w:history="1">
        <w:r w:rsidRPr="00743804">
          <w:rPr>
            <w:rStyle w:val="Hyperlink"/>
            <w:u w:val="single"/>
          </w:rPr>
          <w:t>President Trump</w:t>
        </w:r>
      </w:hyperlink>
      <w:r w:rsidRPr="00743804">
        <w:rPr>
          <w:u w:val="single"/>
        </w:rPr>
        <w:t>’s administration</w:t>
      </w:r>
      <w:r w:rsidRPr="00743804">
        <w:t>, which has damaged the country’s reputation, according to new research.</w:t>
      </w:r>
      <w:r>
        <w:t xml:space="preserve"> </w:t>
      </w:r>
      <w:r w:rsidRPr="00743804">
        <w:rPr>
          <w:u w:val="single"/>
        </w:rPr>
        <w:t xml:space="preserve">The Global Soft Power Index, by consultancy Brand Finance, surveyed more than 50,000 consumers in 87 countries to rank countries in terms of their familiarity, </w:t>
      </w:r>
      <w:proofErr w:type="gramStart"/>
      <w:r w:rsidRPr="00743804">
        <w:rPr>
          <w:u w:val="single"/>
        </w:rPr>
        <w:t>reputation</w:t>
      </w:r>
      <w:proofErr w:type="gramEnd"/>
      <w:r w:rsidRPr="00743804">
        <w:rPr>
          <w:u w:val="single"/>
        </w:rPr>
        <w:t xml:space="preserve"> and influence, among other measures. The U.S. came in top</w:t>
      </w:r>
      <w:r w:rsidRPr="00743804">
        <w:t xml:space="preserve">, with Germany, the U.K., </w:t>
      </w:r>
      <w:proofErr w:type="gramStart"/>
      <w:r w:rsidRPr="00743804">
        <w:t>Japan</w:t>
      </w:r>
      <w:proofErr w:type="gramEnd"/>
      <w:r w:rsidRPr="00743804">
        <w:t xml:space="preserve"> and China following. France, Canada, Switzerland, </w:t>
      </w:r>
      <w:proofErr w:type="gramStart"/>
      <w:r w:rsidRPr="00743804">
        <w:t>Sweden</w:t>
      </w:r>
      <w:proofErr w:type="gramEnd"/>
      <w:r w:rsidRPr="00743804">
        <w:t xml:space="preserve"> and Russia make up the rest of the top 10.</w:t>
      </w:r>
      <w:r>
        <w:t xml:space="preserve"> </w:t>
      </w:r>
      <w:r w:rsidRPr="00743804">
        <w:t>The term “soft power” was coined by political scientist Joseph Nye in the late 1980s and relates to a nation’s ability to attract or persuade other nations, rather than coerce using military or economic means.</w:t>
      </w:r>
      <w:r>
        <w:t xml:space="preserve"> </w:t>
      </w:r>
      <w:r w:rsidRPr="00743804">
        <w:t xml:space="preserve">But while the U.S. was ranked highly by respondents in terms of its influence in entertainment, media, sport and science, its reputation, </w:t>
      </w:r>
      <w:proofErr w:type="gramStart"/>
      <w:r w:rsidRPr="00743804">
        <w:t>governance</w:t>
      </w:r>
      <w:proofErr w:type="gramEnd"/>
      <w:r w:rsidRPr="00743804">
        <w:t xml:space="preserve"> and political stability are seen less positively by people around the world.</w:t>
      </w:r>
      <w:r>
        <w:t xml:space="preserve"> </w:t>
      </w:r>
      <w:r w:rsidRPr="00743804">
        <w:rPr>
          <w:u w:val="single"/>
        </w:rPr>
        <w:t>“The mixed international reception of controversies surrounding President Trump’s administration is likely to be the reason behind relatively low ratings for reputation,</w:t>
      </w:r>
      <w:r w:rsidRPr="00743804">
        <w:t>” the report authors noted.</w:t>
      </w:r>
      <w:r>
        <w:t xml:space="preserve"> </w:t>
      </w:r>
      <w:r w:rsidRPr="00743804">
        <w:t>The U.S. came 13th</w:t>
      </w:r>
      <w:r>
        <w:t xml:space="preserve"> </w:t>
      </w:r>
      <w:r w:rsidRPr="00743804">
        <w:t>for reputation, 13th</w:t>
      </w:r>
      <w:r>
        <w:t xml:space="preserve"> </w:t>
      </w:r>
      <w:r w:rsidRPr="00743804">
        <w:t>for ethical standards, 19th</w:t>
      </w:r>
      <w:r>
        <w:t xml:space="preserve"> </w:t>
      </w:r>
      <w:r w:rsidRPr="00743804">
        <w:t>for political standards and 44th</w:t>
      </w:r>
      <w:r>
        <w:t xml:space="preserve"> </w:t>
      </w:r>
      <w:r w:rsidRPr="00743804">
        <w:t>for relations with other countries. People also ranked it low for climate action (28th) and trustworthiness (23rd), according to the study, published Tuesday.</w:t>
      </w:r>
      <w:r>
        <w:t xml:space="preserve"> </w:t>
      </w:r>
      <w:r w:rsidRPr="00743804">
        <w:t>“This is perhaps understandable given America’s decisions to unilaterally</w:t>
      </w:r>
      <w:r>
        <w:t xml:space="preserve"> </w:t>
      </w:r>
      <w:hyperlink r:id="rId68" w:history="1">
        <w:r w:rsidRPr="00743804">
          <w:rPr>
            <w:rStyle w:val="Hyperlink"/>
          </w:rPr>
          <w:t>pull out of the Paris Agreement on climate change</w:t>
        </w:r>
      </w:hyperlink>
      <w:r>
        <w:t xml:space="preserve"> </w:t>
      </w:r>
      <w:r w:rsidRPr="00743804">
        <w:t>and the Joint Comprehensive Plan of Action on</w:t>
      </w:r>
      <w:r>
        <w:t xml:space="preserve"> </w:t>
      </w:r>
      <w:hyperlink r:id="rId69" w:history="1">
        <w:r w:rsidRPr="00743804">
          <w:rPr>
            <w:rStyle w:val="Hyperlink"/>
          </w:rPr>
          <w:t>Iranian nuclear policy</w:t>
        </w:r>
      </w:hyperlink>
      <w:r w:rsidRPr="00743804">
        <w:t>, undermining the nation’s reliability as a partner on the world stage,” the report stated.</w:t>
      </w:r>
      <w:r>
        <w:t xml:space="preserve"> </w:t>
      </w:r>
      <w:r w:rsidRPr="00743804">
        <w:t>Trump’s</w:t>
      </w:r>
      <w:r>
        <w:t xml:space="preserve"> </w:t>
      </w:r>
      <w:hyperlink r:id="rId70" w:history="1">
        <w:r w:rsidRPr="00743804">
          <w:rPr>
            <w:rStyle w:val="Hyperlink"/>
          </w:rPr>
          <w:t>impeachment trial</w:t>
        </w:r>
      </w:hyperlink>
      <w:r>
        <w:t xml:space="preserve"> </w:t>
      </w:r>
      <w:r w:rsidRPr="00743804">
        <w:t>also had an impact, according to David Haigh, chair and CEO of Brand Finance, but other measures helped it to the top spot.</w:t>
      </w:r>
      <w:r>
        <w:t xml:space="preserve"> </w:t>
      </w:r>
      <w:r w:rsidRPr="00743804">
        <w:rPr>
          <w:u w:val="single"/>
        </w:rPr>
        <w:t xml:space="preserve">“Soft power cannot be rapidly achieved, nor lost. The United States has shown that ultimately, despite the reputational challenges of impeachment and unpredictable foreign policy, its position as the rule-maker in the international system … is unrivalled,” </w:t>
      </w:r>
      <w:r w:rsidRPr="00743804">
        <w:t>Haigh said in a release.</w:t>
      </w:r>
      <w:r>
        <w:t xml:space="preserve"> </w:t>
      </w:r>
    </w:p>
    <w:p w14:paraId="09D5083B" w14:textId="77777777" w:rsidR="00384223" w:rsidRPr="0028766E" w:rsidRDefault="00384223" w:rsidP="00384223">
      <w:pPr>
        <w:pStyle w:val="Heading4"/>
      </w:pPr>
      <w:r>
        <w:t xml:space="preserve">Non UQ – </w:t>
      </w:r>
      <w:r w:rsidRPr="0028766E">
        <w:t>US soft power</w:t>
      </w:r>
      <w:r>
        <w:t xml:space="preserve"> is already</w:t>
      </w:r>
      <w:r w:rsidRPr="0028766E">
        <w:t xml:space="preserve"> dead</w:t>
      </w:r>
    </w:p>
    <w:p w14:paraId="4CA97B73" w14:textId="77777777" w:rsidR="00384223" w:rsidRPr="00743BD0" w:rsidRDefault="00384223" w:rsidP="00384223">
      <w:pPr>
        <w:rPr>
          <w:rStyle w:val="Style13ptBold"/>
          <w:b w:val="0"/>
          <w:bCs w:val="0"/>
          <w:sz w:val="22"/>
        </w:rPr>
      </w:pPr>
      <w:proofErr w:type="spellStart"/>
      <w:r w:rsidRPr="00743BD0">
        <w:rPr>
          <w:rStyle w:val="Style13ptBold"/>
        </w:rPr>
        <w:t>Drezner</w:t>
      </w:r>
      <w:proofErr w:type="spellEnd"/>
      <w:r w:rsidRPr="00743BD0">
        <w:rPr>
          <w:rStyle w:val="Style13ptBold"/>
        </w:rPr>
        <w:t xml:space="preserve"> 20</w:t>
      </w:r>
      <w:r w:rsidRPr="00743BD0">
        <w:t xml:space="preserve"> [Daniel W. </w:t>
      </w:r>
      <w:proofErr w:type="spellStart"/>
      <w:r w:rsidRPr="00743BD0">
        <w:t>Dezner</w:t>
      </w:r>
      <w:proofErr w:type="spellEnd"/>
      <w:r w:rsidRPr="00743BD0">
        <w:t xml:space="preserve"> is a professor of international politics at the Fletcher School of Law and Diplomacy at Tufts University and a regular contributor to </w:t>
      </w:r>
      <w:hyperlink r:id="rId71" w:tooltip="www.washingtonpost.com" w:history="1">
        <w:r w:rsidRPr="00743BD0">
          <w:rPr>
            <w:rStyle w:val="Hyperlink"/>
          </w:rPr>
          <w:t>PostEverything</w:t>
        </w:r>
      </w:hyperlink>
      <w:r w:rsidRPr="00743BD0">
        <w:t>, 1-9-2020, “U.S. soft power is only mostly dead</w:t>
      </w:r>
      <w:r>
        <w:t xml:space="preserve">”, The Washington Post, </w:t>
      </w:r>
      <w:hyperlink r:id="rId72" w:history="1">
        <w:r w:rsidRPr="00201EE7">
          <w:rPr>
            <w:rStyle w:val="Hyperlink"/>
          </w:rPr>
          <w:t>https://www.washingtonpost.com/outlook/2020/01/09/us-soft-power-is-only-mostly-dead/]//Lex</w:t>
        </w:r>
      </w:hyperlink>
      <w:r>
        <w:t xml:space="preserve"> AZ</w:t>
      </w:r>
    </w:p>
    <w:p w14:paraId="1CF1D793" w14:textId="2893D028" w:rsidR="00384223" w:rsidRDefault="00136A48" w:rsidP="00384223">
      <w:pPr>
        <w:rPr>
          <w:sz w:val="16"/>
        </w:rPr>
      </w:pPr>
      <w:hyperlink r:id="rId73" w:tgtFrame="_blank" w:history="1">
        <w:r w:rsidR="00384223" w:rsidRPr="00E1222E">
          <w:rPr>
            <w:rStyle w:val="StyleUnderline"/>
            <w:sz w:val="16"/>
          </w:rPr>
          <w:t>Two years</w:t>
        </w:r>
        <w:r w:rsidR="00384223" w:rsidRPr="00E1222E">
          <w:rPr>
            <w:rStyle w:val="Hyperlink"/>
            <w:sz w:val="16"/>
          </w:rPr>
          <w:t xml:space="preserve"> ago</w:t>
        </w:r>
      </w:hyperlink>
      <w:r w:rsidR="00384223" w:rsidRPr="00E1222E">
        <w:rPr>
          <w:sz w:val="16"/>
        </w:rPr>
        <w:t xml:space="preserve"> the hard-working staff here at Spoiler Alerts looked at </w:t>
      </w:r>
      <w:r w:rsidR="00384223" w:rsidRPr="0033436F">
        <w:rPr>
          <w:rStyle w:val="StyleUnderline"/>
        </w:rPr>
        <w:t>the survey data</w:t>
      </w:r>
      <w:r w:rsidR="00384223" w:rsidRPr="00E1222E">
        <w:rPr>
          <w:sz w:val="16"/>
        </w:rPr>
        <w:t xml:space="preserve"> out there from </w:t>
      </w:r>
      <w:hyperlink r:id="rId74" w:tgtFrame="_blank" w:history="1">
        <w:r w:rsidR="00384223" w:rsidRPr="00E1222E">
          <w:rPr>
            <w:rStyle w:val="Hyperlink"/>
            <w:sz w:val="16"/>
          </w:rPr>
          <w:t>Pew </w:t>
        </w:r>
      </w:hyperlink>
      <w:r w:rsidR="00384223" w:rsidRPr="00E1222E">
        <w:rPr>
          <w:sz w:val="16"/>
        </w:rPr>
        <w:t>and </w:t>
      </w:r>
      <w:hyperlink r:id="rId75" w:tgtFrame="_blank" w:history="1">
        <w:r w:rsidR="00384223" w:rsidRPr="00E1222E">
          <w:rPr>
            <w:rStyle w:val="Hyperlink"/>
            <w:sz w:val="16"/>
          </w:rPr>
          <w:t>Gallup </w:t>
        </w:r>
      </w:hyperlink>
      <w:r w:rsidR="00384223" w:rsidRPr="00E1222E">
        <w:rPr>
          <w:sz w:val="16"/>
        </w:rPr>
        <w:t xml:space="preserve">about how the rest of the world viewed President Trump and </w:t>
      </w:r>
      <w:r w:rsidR="00384223" w:rsidRPr="0033436F">
        <w:rPr>
          <w:rStyle w:val="StyleUnderline"/>
        </w:rPr>
        <w:t>concluded, “</w:t>
      </w:r>
      <w:r w:rsidR="00384223" w:rsidRPr="00DF6296">
        <w:rPr>
          <w:rStyle w:val="Emphasis"/>
        </w:rPr>
        <w:t>The United States is losing its global standing because the world hates Donald Trump</w:t>
      </w:r>
      <w:r w:rsidR="00384223" w:rsidRPr="0033436F">
        <w:rPr>
          <w:rStyle w:val="StyleUnderline"/>
        </w:rPr>
        <w:t>. Anyone who tells you differently is selling you something.” Twenty-four months is a lifetime in the Age of Trump.</w:t>
      </w:r>
      <w:r w:rsidR="00384223" w:rsidRPr="00E1222E">
        <w:rPr>
          <w:sz w:val="16"/>
        </w:rPr>
        <w:t xml:space="preserve"> There has been no world war or financial crisis during that time. Low bar, I know, but perhaps this means the rest of the world has learned to like Donald Trump. Well, maybe “like” is not the right word. </w:t>
      </w:r>
      <w:r w:rsidR="00384223" w:rsidRPr="00E1222E">
        <w:rPr>
          <w:rStyle w:val="StyleUnderline"/>
        </w:rPr>
        <w:t xml:space="preserve">Maybe the rest of the world has exhibited some Stockholm syndrome and decided maybe Trump had his good moments when he </w:t>
      </w:r>
      <w:proofErr w:type="gramStart"/>
      <w:r w:rsidR="00384223" w:rsidRPr="00E1222E">
        <w:rPr>
          <w:rStyle w:val="StyleUnderline"/>
        </w:rPr>
        <w:t>wasn’t</w:t>
      </w:r>
      <w:proofErr w:type="gramEnd"/>
      <w:r w:rsidR="00384223" w:rsidRPr="00E1222E">
        <w:rPr>
          <w:rStyle w:val="StyleUnderline"/>
        </w:rPr>
        <w:t xml:space="preserve"> keeping everyone emotionally hostage? </w:t>
      </w:r>
      <w:hyperlink r:id="rId76" w:tgtFrame="_blank" w:history="1">
        <w:r w:rsidR="00384223" w:rsidRPr="00E1222E">
          <w:rPr>
            <w:rStyle w:val="StyleUnderline"/>
          </w:rPr>
          <w:t>Last year’s Gallup data</w:t>
        </w:r>
      </w:hyperlink>
      <w:r w:rsidR="00384223" w:rsidRPr="00E1222E">
        <w:rPr>
          <w:rStyle w:val="StyleUnderline"/>
        </w:rPr>
        <w:t> suggests the answer remains no,</w:t>
      </w:r>
      <w:r w:rsidR="00384223" w:rsidRPr="00E1222E">
        <w:rPr>
          <w:sz w:val="16"/>
        </w:rPr>
        <w:t xml:space="preserve"> and now we have </w:t>
      </w:r>
      <w:hyperlink r:id="rId77" w:tgtFrame="_blank" w:history="1">
        <w:r w:rsidR="00384223" w:rsidRPr="00E1222E">
          <w:rPr>
            <w:rStyle w:val="Hyperlink"/>
            <w:sz w:val="16"/>
          </w:rPr>
          <w:t>the just-released findings</w:t>
        </w:r>
      </w:hyperlink>
      <w:r w:rsidR="00384223" w:rsidRPr="00E1222E">
        <w:rPr>
          <w:sz w:val="16"/>
        </w:rPr>
        <w:t xml:space="preserve"> from the latest Pew surveys. </w:t>
      </w:r>
      <w:r w:rsidR="00384223" w:rsidRPr="00E1222E">
        <w:rPr>
          <w:rStyle w:val="StyleUnderline"/>
        </w:rPr>
        <w:t xml:space="preserve">They reveal </w:t>
      </w:r>
      <w:r w:rsidR="00384223" w:rsidRPr="00DF6296">
        <w:rPr>
          <w:rStyle w:val="Emphasis"/>
        </w:rPr>
        <w:t>not much has changed</w:t>
      </w:r>
      <w:r w:rsidR="00384223" w:rsidRPr="00E1222E">
        <w:rPr>
          <w:rStyle w:val="StyleUnderline"/>
        </w:rPr>
        <w:t xml:space="preserve">. </w:t>
      </w:r>
      <w:r w:rsidR="00384223" w:rsidRPr="00E1222E">
        <w:rPr>
          <w:rStyle w:val="StyleUnderline"/>
        </w:rPr>
        <w:lastRenderedPageBreak/>
        <w:t xml:space="preserve">Like, at all: “As has been the case throughout his presidency, U.S. President Donald Trump receives largely negative reviews from publics around the world. Across 32 countries surveyed by Pew Research Center, a median of 64% say they do not have confidence in Trump to do the right thing in world affairs, while just 29% express confidence in the American leader.” </w:t>
      </w:r>
      <w:proofErr w:type="gramStart"/>
      <w:r w:rsidR="00384223" w:rsidRPr="00E1222E">
        <w:rPr>
          <w:rStyle w:val="StyleUnderline"/>
        </w:rPr>
        <w:t>Also</w:t>
      </w:r>
      <w:proofErr w:type="gramEnd"/>
      <w:r w:rsidR="00384223" w:rsidRPr="00E1222E">
        <w:rPr>
          <w:rStyle w:val="StyleUnderline"/>
        </w:rPr>
        <w:t xml:space="preserve"> unsurprisingly, the depth of anti-Trump sentiment is especially strong where you would expect it: Western Europe, where approximately 75 percent of respondents lack confidence in Trump. The numbers from Mexico are even worse: 89 percent have no confidence in him. He has pockets of support in India, Poland, Israel, the Philippines and not much else.</w:t>
      </w:r>
      <w:r w:rsidR="00384223" w:rsidRPr="00E1222E">
        <w:rPr>
          <w:sz w:val="16"/>
        </w:rPr>
        <w:t xml:space="preserve"> Obviously, these numbers are far worse than Barack Obama’s at the same stage of his presidency. They are also slightly worse than George W. Bush’s numbers at a similar stage in his presidency. </w:t>
      </w:r>
      <w:r w:rsidR="00384223" w:rsidRPr="00E1222E">
        <w:rPr>
          <w:rStyle w:val="StyleUnderline"/>
        </w:rPr>
        <w:t>Global distrust of Trump is further revealed in the survey results in which respondents are asked which foreign leader they trust to do the right thing in world affairs. Trump scores well below German Chancellor Angela Merkel, French President Emmanuel Macron and Russian President Vladimir Putin. About as many people trust Trump as they do Chinese President Xi Jinping, but more respondents have no confidence in Trump (Xi is less well-known).</w:t>
      </w:r>
      <w:r w:rsidR="00384223" w:rsidRPr="00E1222E">
        <w:rPr>
          <w:sz w:val="16"/>
        </w:rPr>
        <w:t xml:space="preserve"> No doubt Trump’s supporters would argue it is better to be feared than loved, as Machiavelli so eloquently put it. </w:t>
      </w:r>
      <w:r w:rsidR="00384223" w:rsidRPr="00E1222E">
        <w:rPr>
          <w:rStyle w:val="StyleUnderline"/>
        </w:rPr>
        <w:t>As Trump himself </w:t>
      </w:r>
      <w:hyperlink r:id="rId78" w:tgtFrame="_blank" w:history="1">
        <w:r w:rsidR="00384223" w:rsidRPr="00E1222E">
          <w:rPr>
            <w:rStyle w:val="StyleUnderline"/>
          </w:rPr>
          <w:t>told Bob Woodward and Robert Costa</w:t>
        </w:r>
      </w:hyperlink>
      <w:r w:rsidR="00384223" w:rsidRPr="00E1222E">
        <w:rPr>
          <w:rStyle w:val="StyleUnderline"/>
        </w:rPr>
        <w:t xml:space="preserve">, “Real power is, I don’t even want to use the word, ‘Fear.’ ” There are two problems with that counterargument. First, </w:t>
      </w:r>
      <w:r w:rsidR="00384223" w:rsidRPr="0028766E">
        <w:rPr>
          <w:rStyle w:val="Emphasis"/>
        </w:rPr>
        <w:t>feared leaders generally do not invite laughter from their peers</w:t>
      </w:r>
      <w:r w:rsidR="00384223" w:rsidRPr="00E1222E">
        <w:rPr>
          <w:rStyle w:val="StyleUnderline"/>
        </w:rPr>
        <w:t>. Trump has had to cope with U.N. General Assembly leaders </w:t>
      </w:r>
      <w:hyperlink r:id="rId79" w:tgtFrame="_blank" w:history="1">
        <w:r w:rsidR="00384223" w:rsidRPr="00E1222E">
          <w:rPr>
            <w:rStyle w:val="StyleUnderline"/>
          </w:rPr>
          <w:t>laughing at his face</w:t>
        </w:r>
      </w:hyperlink>
      <w:r w:rsidR="00384223" w:rsidRPr="00E1222E">
        <w:rPr>
          <w:rStyle w:val="StyleUnderline"/>
        </w:rPr>
        <w:t> and NATO leaders caught </w:t>
      </w:r>
      <w:hyperlink r:id="rId80" w:tgtFrame="_blank" w:history="1">
        <w:r w:rsidR="00384223" w:rsidRPr="00E1222E">
          <w:rPr>
            <w:rStyle w:val="StyleUnderline"/>
          </w:rPr>
          <w:t>laughing behind his back</w:t>
        </w:r>
      </w:hyperlink>
      <w:r w:rsidR="00384223" w:rsidRPr="00E1222E">
        <w:rPr>
          <w:rStyle w:val="StyleUnderline"/>
        </w:rPr>
        <w:t>. My Washington Post colleague </w:t>
      </w:r>
      <w:hyperlink r:id="rId81" w:tgtFrame="_blank" w:history="1">
        <w:r w:rsidR="00384223" w:rsidRPr="00E1222E">
          <w:rPr>
            <w:rStyle w:val="StyleUnderline"/>
          </w:rPr>
          <w:t>Aaron Blake</w:t>
        </w:r>
      </w:hyperlink>
      <w:r w:rsidR="00384223" w:rsidRPr="00E1222E">
        <w:rPr>
          <w:rStyle w:val="StyleUnderline"/>
        </w:rPr>
        <w:t> has collected other examples. Trump is not a president people fear, except for his witless incompetence. Second, Machiavelli also </w:t>
      </w:r>
      <w:hyperlink r:id="rId82" w:tgtFrame="_blank" w:history="1">
        <w:r w:rsidR="00384223" w:rsidRPr="00E1222E">
          <w:rPr>
            <w:rStyle w:val="StyleUnderline"/>
          </w:rPr>
          <w:t>warned</w:t>
        </w:r>
      </w:hyperlink>
      <w:r w:rsidR="00384223" w:rsidRPr="00E1222E">
        <w:rPr>
          <w:rStyle w:val="StyleUnderline"/>
        </w:rPr>
        <w:t xml:space="preserve"> in the very next paragraph that “nevertheless a prince ought to inspire fear in such a way that, if he does not win love, he avoids hatred; because he can endure very well being feared whilst he is not hated.” This quote seems particularly salient given the reaction of some U.S. allies to the targeted killing of </w:t>
      </w:r>
      <w:proofErr w:type="spellStart"/>
      <w:r w:rsidR="00384223" w:rsidRPr="00E1222E">
        <w:rPr>
          <w:rStyle w:val="StyleUnderline"/>
        </w:rPr>
        <w:t>Qasem</w:t>
      </w:r>
      <w:proofErr w:type="spellEnd"/>
      <w:r w:rsidR="00384223" w:rsidRPr="00E1222E">
        <w:rPr>
          <w:rStyle w:val="StyleUnderline"/>
        </w:rPr>
        <w:t xml:space="preserve"> Soleimani. As </w:t>
      </w:r>
      <w:hyperlink r:id="rId83" w:tgtFrame="_blank" w:history="1">
        <w:r w:rsidR="00384223" w:rsidRPr="00E1222E">
          <w:rPr>
            <w:rStyle w:val="StyleUnderline"/>
          </w:rPr>
          <w:t xml:space="preserve">Politico’s Matthew </w:t>
        </w:r>
        <w:proofErr w:type="spellStart"/>
        <w:r w:rsidR="00384223" w:rsidRPr="00E1222E">
          <w:rPr>
            <w:rStyle w:val="StyleUnderline"/>
          </w:rPr>
          <w:t>Karnitschnig</w:t>
        </w:r>
        <w:proofErr w:type="spellEnd"/>
      </w:hyperlink>
      <w:r w:rsidR="00384223" w:rsidRPr="00E1222E">
        <w:rPr>
          <w:rStyle w:val="StyleUnderline"/>
        </w:rPr>
        <w:t xml:space="preserve"> noted, “Behind the sober public pronouncements from Brussels and national capitals about the need for ‘de-escalation,’ officials are seething. … Within hours of Soleimani’s assassination, Europe’s shock over the Iranian general’s killing morphed into anger at Trump.” </w:t>
      </w:r>
      <w:proofErr w:type="gramStart"/>
      <w:r w:rsidR="00384223" w:rsidRPr="00E1222E">
        <w:rPr>
          <w:rStyle w:val="StyleUnderline"/>
        </w:rPr>
        <w:t>So</w:t>
      </w:r>
      <w:proofErr w:type="gramEnd"/>
      <w:r w:rsidR="00384223" w:rsidRPr="00E1222E">
        <w:rPr>
          <w:rStyle w:val="StyleUnderline"/>
        </w:rPr>
        <w:t xml:space="preserve"> this seems like a depressing state of affairs for those Americans who desire respect in the world.</w:t>
      </w:r>
      <w:r w:rsidR="00384223" w:rsidRPr="00E1222E">
        <w:rPr>
          <w:sz w:val="16"/>
        </w:rPr>
        <w:t xml:space="preserve"> Yet Trump is not the same thing as the United States of America, and the latter’s standing in the world could best be described as only “</w:t>
      </w:r>
      <w:hyperlink r:id="rId84" w:tgtFrame="_blank" w:history="1">
        <w:r w:rsidR="00384223" w:rsidRPr="00E1222E">
          <w:rPr>
            <w:rStyle w:val="Hyperlink"/>
            <w:sz w:val="16"/>
          </w:rPr>
          <w:t>mostly dead</w:t>
        </w:r>
      </w:hyperlink>
      <w:r w:rsidR="00384223" w:rsidRPr="00E1222E">
        <w:rPr>
          <w:sz w:val="16"/>
        </w:rPr>
        <w:t xml:space="preserve">.” As Pew reports, overall attitudes toward the United States remain favorable. </w:t>
      </w:r>
      <w:r w:rsidR="00384223" w:rsidRPr="00E1222E">
        <w:rPr>
          <w:rStyle w:val="StyleUnderline"/>
        </w:rPr>
        <w:t xml:space="preserve">A small majority of respondents have favorable views of the United States, a full 25 percentage points above Trump’s individual standing. </w:t>
      </w:r>
      <w:r w:rsidR="00384223" w:rsidRPr="0028766E">
        <w:rPr>
          <w:rStyle w:val="Emphasis"/>
        </w:rPr>
        <w:t>This will probably persist unless or until Donald Trump is reelected</w:t>
      </w:r>
      <w:r w:rsidR="00384223" w:rsidRPr="00E1222E">
        <w:rPr>
          <w:rStyle w:val="StyleUnderline"/>
        </w:rPr>
        <w:t xml:space="preserve"> — it was after George W. Bush’s 2004 reelection that global public attitudes toward the United States started to converge to Bush’s low levels.</w:t>
      </w:r>
      <w:r w:rsidR="00384223" w:rsidRPr="00E1222E">
        <w:rPr>
          <w:sz w:val="16"/>
        </w:rPr>
        <w:t xml:space="preserve"> Much as with demography, when it comes to soft power, the United States remains blessed with great power rivals who are equally good at own goals. </w:t>
      </w:r>
      <w:hyperlink r:id="rId85" w:tgtFrame="_blank" w:history="1">
        <w:r w:rsidR="00384223" w:rsidRPr="00E1222E">
          <w:rPr>
            <w:rStyle w:val="Hyperlink"/>
            <w:sz w:val="16"/>
          </w:rPr>
          <w:t>The New Yorker’s Evan Osnos</w:t>
        </w:r>
      </w:hyperlink>
      <w:r w:rsidR="00384223" w:rsidRPr="00E1222E">
        <w:rPr>
          <w:sz w:val="16"/>
        </w:rPr>
        <w:t xml:space="preserve"> recently wrote a must-read piece about the Sino-American relationship and rivalry for global influence. Buried beneath a lot of scary anecdotes was this one tendril of hope: Jorge Guajardo, the former Mexican ambassador to Beijing … told me that, for all of Trump’s harm to the reputation of the U.S., it has not lost the campaign in Latin America, because Beijing’s ventures can be heavy-handed or self-serving. Chinese investors have been criticized for importing workers for infrastructure projects, instead of generating local jobs, and for seeking control of large swaths of national territory. “The Soviets were going after the hearts and minds of the local populations,” Guajardo said. “The Chinese could care less.” </w:t>
      </w:r>
      <w:r w:rsidR="00384223" w:rsidRPr="00E1222E">
        <w:rPr>
          <w:rStyle w:val="StyleUnderline"/>
        </w:rPr>
        <w:t>Donald Trump and his policies remain hugely unpopular across the globe. He is hated far more than he is feared or loved. America’s standing in the world has taken a massive hit over the past three years.</w:t>
      </w:r>
      <w:r w:rsidR="00384223" w:rsidRPr="00E1222E">
        <w:rPr>
          <w:sz w:val="16"/>
        </w:rPr>
        <w:t xml:space="preserve"> And yet, U.S. soft power remains slightly alive.</w:t>
      </w:r>
    </w:p>
    <w:p w14:paraId="64C52E2E" w14:textId="77777777" w:rsidR="00ED4845" w:rsidRDefault="00ED4845" w:rsidP="00ED4845">
      <w:pPr>
        <w:pStyle w:val="Heading4"/>
      </w:pPr>
      <w:r>
        <w:t>Soft Power is ineffective</w:t>
      </w:r>
    </w:p>
    <w:p w14:paraId="7B8987CE" w14:textId="77777777" w:rsidR="00ED4845" w:rsidRPr="00ED4845" w:rsidRDefault="00ED4845" w:rsidP="00ED4845">
      <w:r w:rsidRPr="00ED4845">
        <w:rPr>
          <w:rStyle w:val="Style13ptBold"/>
        </w:rPr>
        <w:t>Wagner ’14</w:t>
      </w:r>
      <w:r w:rsidRPr="00ED4845">
        <w:t xml:space="preserve"> -- Research Officer at IEA; (5/14/14; Jan-Philipp N E Wagner; “The Effectiveness of Soft &amp; Hard Power in Contemporary International Relations”; </w:t>
      </w:r>
      <w:hyperlink r:id="rId86" w:history="1">
        <w:r w:rsidRPr="00ED4845">
          <w:rPr>
            <w:rStyle w:val="Hyperlink"/>
          </w:rPr>
          <w:t>https://www.e-ir.info/2014/05/14/the-effectiveness-of-soft-hard-power-in-contemporary-international-relations/</w:t>
        </w:r>
      </w:hyperlink>
      <w:r w:rsidRPr="00ED4845">
        <w:t>; accessed 7/12/2020; AB)</w:t>
      </w:r>
    </w:p>
    <w:p w14:paraId="662BD5A8" w14:textId="77777777" w:rsidR="00ED4845" w:rsidRPr="00B751AF" w:rsidRDefault="00ED4845" w:rsidP="00ED4845"/>
    <w:p w14:paraId="1EC10E57" w14:textId="2E67C79F" w:rsidR="00ED4845" w:rsidRDefault="00ED4845" w:rsidP="00ED4845">
      <w:pPr>
        <w:rPr>
          <w:sz w:val="16"/>
        </w:rPr>
      </w:pPr>
      <w:r w:rsidRPr="00ED4845">
        <w:rPr>
          <w:sz w:val="16"/>
        </w:rPr>
        <w:t xml:space="preserve">On the other hand, also </w:t>
      </w:r>
      <w:r w:rsidRPr="00B751AF">
        <w:rPr>
          <w:u w:val="single"/>
        </w:rPr>
        <w:t xml:space="preserve">the concept of </w:t>
      </w:r>
      <w:r w:rsidRPr="009B6139">
        <w:rPr>
          <w:b/>
          <w:bCs/>
          <w:highlight w:val="green"/>
          <w:u w:val="single"/>
        </w:rPr>
        <w:t>soft power has its weak points</w:t>
      </w:r>
      <w:r w:rsidRPr="00B751AF">
        <w:rPr>
          <w:u w:val="single"/>
        </w:rPr>
        <w:t>.</w:t>
      </w:r>
      <w:r w:rsidRPr="00ED4845">
        <w:rPr>
          <w:sz w:val="16"/>
        </w:rPr>
        <w:t xml:space="preserve"> Cooper lists three points of weakness. He </w:t>
      </w:r>
      <w:r w:rsidRPr="009B6139">
        <w:rPr>
          <w:b/>
          <w:bCs/>
          <w:u w:val="single"/>
        </w:rPr>
        <w:t>firstly</w:t>
      </w:r>
      <w:r w:rsidRPr="00B751AF">
        <w:rPr>
          <w:u w:val="single"/>
        </w:rPr>
        <w:t xml:space="preserve"> questions the strength of culture as a soft power resource as </w:t>
      </w:r>
      <w:r w:rsidRPr="009B6139">
        <w:rPr>
          <w:b/>
          <w:bCs/>
          <w:highlight w:val="green"/>
          <w:u w:val="single"/>
        </w:rPr>
        <w:t>cultural influence does not equal political power</w:t>
      </w:r>
      <w:r w:rsidRPr="00ED4845">
        <w:rPr>
          <w:sz w:val="16"/>
        </w:rPr>
        <w:t xml:space="preserve"> (2004, p. 170</w:t>
      </w:r>
      <w:r w:rsidRPr="00B751AF">
        <w:rPr>
          <w:u w:val="single"/>
        </w:rPr>
        <w:t xml:space="preserve">). </w:t>
      </w:r>
      <w:r w:rsidRPr="009B6139">
        <w:rPr>
          <w:b/>
          <w:bCs/>
          <w:u w:val="single"/>
        </w:rPr>
        <w:t>Secondly</w:t>
      </w:r>
      <w:r w:rsidRPr="00B751AF">
        <w:rPr>
          <w:u w:val="single"/>
        </w:rPr>
        <w:t xml:space="preserve">, the </w:t>
      </w:r>
      <w:r w:rsidRPr="009B6139">
        <w:rPr>
          <w:b/>
          <w:bCs/>
          <w:highlight w:val="green"/>
          <w:u w:val="single"/>
        </w:rPr>
        <w:t>desirability of</w:t>
      </w:r>
      <w:r w:rsidRPr="00B751AF">
        <w:rPr>
          <w:u w:val="single"/>
        </w:rPr>
        <w:t xml:space="preserve"> the </w:t>
      </w:r>
      <w:r w:rsidRPr="009B6139">
        <w:rPr>
          <w:b/>
          <w:bCs/>
          <w:highlight w:val="green"/>
          <w:u w:val="single"/>
        </w:rPr>
        <w:t>outcomes</w:t>
      </w:r>
      <w:r w:rsidRPr="00B751AF">
        <w:rPr>
          <w:u w:val="single"/>
        </w:rPr>
        <w:t xml:space="preserve"> of soft power strategies </w:t>
      </w:r>
      <w:r w:rsidRPr="009B6139">
        <w:rPr>
          <w:b/>
          <w:bCs/>
          <w:highlight w:val="green"/>
          <w:u w:val="single"/>
        </w:rPr>
        <w:t xml:space="preserve">depends on </w:t>
      </w:r>
      <w:proofErr w:type="gramStart"/>
      <w:r w:rsidRPr="009B6139">
        <w:rPr>
          <w:b/>
          <w:bCs/>
          <w:highlight w:val="green"/>
          <w:u w:val="single"/>
        </w:rPr>
        <w:t>particular circumstances</w:t>
      </w:r>
      <w:proofErr w:type="gramEnd"/>
      <w:r w:rsidRPr="009B6139">
        <w:rPr>
          <w:b/>
          <w:bCs/>
          <w:highlight w:val="green"/>
          <w:u w:val="single"/>
        </w:rPr>
        <w:t xml:space="preserve"> which cannot</w:t>
      </w:r>
      <w:r w:rsidRPr="009B6139">
        <w:rPr>
          <w:b/>
          <w:bCs/>
          <w:u w:val="single"/>
        </w:rPr>
        <w:t xml:space="preserve"> </w:t>
      </w:r>
      <w:r w:rsidRPr="00B751AF">
        <w:rPr>
          <w:u w:val="single"/>
        </w:rPr>
        <w:t xml:space="preserve">necessarily </w:t>
      </w:r>
      <w:r w:rsidRPr="009B6139">
        <w:rPr>
          <w:b/>
          <w:bCs/>
          <w:highlight w:val="green"/>
          <w:u w:val="single"/>
        </w:rPr>
        <w:t>be influenced by states</w:t>
      </w:r>
      <w:r w:rsidRPr="00ED4845">
        <w:rPr>
          <w:b/>
          <w:bCs/>
          <w:sz w:val="16"/>
        </w:rPr>
        <w:t xml:space="preserve"> </w:t>
      </w:r>
      <w:r w:rsidRPr="00ED4845">
        <w:rPr>
          <w:sz w:val="16"/>
        </w:rPr>
        <w:t xml:space="preserve">(ibid., p. 171). Finally, he </w:t>
      </w:r>
      <w:r w:rsidRPr="009B6139">
        <w:rPr>
          <w:b/>
          <w:bCs/>
          <w:highlight w:val="green"/>
          <w:u w:val="single"/>
        </w:rPr>
        <w:t>challenges</w:t>
      </w:r>
      <w:r w:rsidRPr="00B751AF">
        <w:rPr>
          <w:u w:val="single"/>
        </w:rPr>
        <w:t xml:space="preserve"> the </w:t>
      </w:r>
      <w:r w:rsidRPr="009B6139">
        <w:rPr>
          <w:b/>
          <w:bCs/>
          <w:highlight w:val="green"/>
          <w:u w:val="single"/>
        </w:rPr>
        <w:t>actual benefit of agenda settin</w:t>
      </w:r>
      <w:r w:rsidRPr="009B6139">
        <w:rPr>
          <w:b/>
          <w:bCs/>
          <w:u w:val="single"/>
        </w:rPr>
        <w:t>g</w:t>
      </w:r>
      <w:r w:rsidRPr="00B751AF">
        <w:rPr>
          <w:u w:val="single"/>
        </w:rPr>
        <w:t xml:space="preserve"> as the positive results of those practices seem to occur long after their originators’ demises</w:t>
      </w:r>
      <w:r w:rsidRPr="00ED4845">
        <w:rPr>
          <w:sz w:val="16"/>
        </w:rPr>
        <w:t xml:space="preserve"> (ibid., p.171). </w:t>
      </w:r>
      <w:r w:rsidRPr="009B6139">
        <w:rPr>
          <w:b/>
          <w:bCs/>
          <w:u w:val="single"/>
        </w:rPr>
        <w:t xml:space="preserve">The </w:t>
      </w:r>
      <w:r w:rsidRPr="009B6139">
        <w:rPr>
          <w:b/>
          <w:bCs/>
          <w:highlight w:val="green"/>
          <w:u w:val="single"/>
        </w:rPr>
        <w:t>U.S. Africa Command</w:t>
      </w:r>
      <w:r w:rsidRPr="009B6139">
        <w:rPr>
          <w:b/>
          <w:bCs/>
          <w:u w:val="single"/>
        </w:rPr>
        <w:t xml:space="preserve"> </w:t>
      </w:r>
      <w:proofErr w:type="gramStart"/>
      <w:r w:rsidRPr="009B6139">
        <w:rPr>
          <w:b/>
          <w:bCs/>
          <w:u w:val="single"/>
        </w:rPr>
        <w:t>can be seen as</w:t>
      </w:r>
      <w:proofErr w:type="gramEnd"/>
      <w:r w:rsidRPr="009B6139">
        <w:rPr>
          <w:b/>
          <w:bCs/>
          <w:u w:val="single"/>
        </w:rPr>
        <w:t xml:space="preserve"> </w:t>
      </w:r>
      <w:r w:rsidRPr="009B6139">
        <w:rPr>
          <w:b/>
          <w:bCs/>
          <w:highlight w:val="green"/>
          <w:u w:val="single"/>
        </w:rPr>
        <w:t>an unsuccessful soft power strategy</w:t>
      </w:r>
      <w:r w:rsidRPr="00ED4845">
        <w:rPr>
          <w:b/>
          <w:bCs/>
          <w:sz w:val="16"/>
        </w:rPr>
        <w:t>.</w:t>
      </w:r>
      <w:r w:rsidRPr="00ED4845">
        <w:rPr>
          <w:sz w:val="16"/>
        </w:rPr>
        <w:t xml:space="preserve"> According to Morrison and Hicks, it was initially set up for three reasons: oil, terrorism and ungoverned spaces in Africa, and China’s increased influence in Africa (2007, p. 1). Despite these hard power reasons, AFRICOM was sold as a soft power strategy which resulted in the perception of imperialist intentions the USA might pursue in Africa (</w:t>
      </w:r>
      <w:proofErr w:type="spellStart"/>
      <w:r w:rsidRPr="00ED4845">
        <w:rPr>
          <w:sz w:val="16"/>
        </w:rPr>
        <w:t>Hackbarth</w:t>
      </w:r>
      <w:proofErr w:type="spellEnd"/>
      <w:r w:rsidRPr="00ED4845">
        <w:rPr>
          <w:sz w:val="16"/>
        </w:rPr>
        <w:t>, 2008, pp. 9-10). Together with the isochronal Iraq invasion, this perception damaged the American soft power.</w:t>
      </w:r>
    </w:p>
    <w:p w14:paraId="5E61F3E1" w14:textId="563CDB38" w:rsidR="00ED4845" w:rsidRDefault="00ED4845" w:rsidP="00ED4845">
      <w:pPr>
        <w:pStyle w:val="Heading3"/>
      </w:pPr>
      <w:r>
        <w:lastRenderedPageBreak/>
        <w:t>AT Diplomacy – AT International Cooperation</w:t>
      </w:r>
    </w:p>
    <w:p w14:paraId="24843292" w14:textId="77777777" w:rsidR="00ED4845" w:rsidRDefault="00ED4845" w:rsidP="00ED4845">
      <w:pPr>
        <w:pStyle w:val="Heading4"/>
      </w:pPr>
      <w:r>
        <w:t>Anti-terrorism measures mean global cooperation is already high</w:t>
      </w:r>
    </w:p>
    <w:p w14:paraId="7E94DC2F" w14:textId="77777777" w:rsidR="00ED4845" w:rsidRPr="00D8522B" w:rsidRDefault="00ED4845" w:rsidP="00ED4845">
      <w:proofErr w:type="spellStart"/>
      <w:r w:rsidRPr="00BD2B58">
        <w:rPr>
          <w:rStyle w:val="Style13ptBold"/>
        </w:rPr>
        <w:t>Keiber</w:t>
      </w:r>
      <w:proofErr w:type="spellEnd"/>
      <w:r w:rsidRPr="00BD2B58">
        <w:t xml:space="preserve"> 3/31/20</w:t>
      </w:r>
      <w:r w:rsidRPr="00BD2B58">
        <w:rPr>
          <w:rStyle w:val="Style13ptBold"/>
        </w:rPr>
        <w:t>16</w:t>
      </w:r>
      <w:r w:rsidRPr="00BD2B58">
        <w:t xml:space="preserve"> - ASSISTANT PROFESSOR, INTERNATIONAL STUDIES AND NATIONAL SECURITY Ph.D.,</w:t>
      </w:r>
      <w:r>
        <w:t xml:space="preserve"> </w:t>
      </w:r>
      <w:r w:rsidRPr="00BD2B58">
        <w:t>International Relations, The Ohio State University</w:t>
      </w:r>
      <w:r>
        <w:t xml:space="preserve"> </w:t>
      </w:r>
      <w:r w:rsidRPr="000228A4">
        <w:t>(</w:t>
      </w:r>
      <w:r>
        <w:t xml:space="preserve">Jason </w:t>
      </w:r>
      <w:proofErr w:type="spellStart"/>
      <w:r>
        <w:t>Keiber</w:t>
      </w:r>
      <w:proofErr w:type="spellEnd"/>
      <w:r>
        <w:t xml:space="preserve"> Ph.D.</w:t>
      </w:r>
      <w:r w:rsidRPr="000228A4">
        <w:t xml:space="preserve">, </w:t>
      </w:r>
      <w:r>
        <w:t>The Washington Post</w:t>
      </w:r>
      <w:r w:rsidRPr="000228A4">
        <w:t>, “</w:t>
      </w:r>
      <w:r w:rsidRPr="00BD2B58">
        <w:t>We’re in a new era of international cooperation against terrorism. Is that good or bad?</w:t>
      </w:r>
      <w:r w:rsidRPr="000228A4">
        <w:t xml:space="preserve">” </w:t>
      </w:r>
      <w:r>
        <w:t>3/31/16</w:t>
      </w:r>
      <w:r w:rsidRPr="000228A4">
        <w:t xml:space="preserve">, </w:t>
      </w:r>
      <w:hyperlink r:id="rId87" w:history="1">
        <w:r>
          <w:rPr>
            <w:rStyle w:val="Hyperlink"/>
          </w:rPr>
          <w:t>https://www.washingtonpost.com/news/monkey-cage/wp/2016/03/31/were-in-a-new-era-of-international-cooperation-against-terrorism-is-that-good-or-bad/</w:t>
        </w:r>
      </w:hyperlink>
      <w:r w:rsidRPr="000228A4">
        <w:t>)</w:t>
      </w:r>
    </w:p>
    <w:p w14:paraId="2FCFEC6A" w14:textId="77777777" w:rsidR="00ED4845" w:rsidRDefault="00ED4845" w:rsidP="00ED4845">
      <w:pPr>
        <w:rPr>
          <w:u w:val="single"/>
        </w:rPr>
      </w:pPr>
      <w:r w:rsidRPr="00D8522B">
        <w:rPr>
          <w:u w:val="single"/>
        </w:rPr>
        <w:t>After recent terrorist attacks in Europe, countries have moved to cooperate more on policing than they did in the past.</w:t>
      </w:r>
      <w:r>
        <w:t xml:space="preserve"> </w:t>
      </w:r>
      <w:r w:rsidRPr="00D8522B">
        <w:t xml:space="preserve">But more </w:t>
      </w:r>
      <w:proofErr w:type="gramStart"/>
      <w:r w:rsidRPr="00D8522B">
        <w:t>isn’t</w:t>
      </w:r>
      <w:proofErr w:type="gramEnd"/>
      <w:r w:rsidRPr="00D8522B">
        <w:t xml:space="preserve"> necessarily better.</w:t>
      </w:r>
      <w:r>
        <w:t xml:space="preserve"> </w:t>
      </w:r>
      <w:r w:rsidRPr="00D8522B">
        <w:t xml:space="preserve">International security cooperation may develop without regard for privacy, </w:t>
      </w:r>
      <w:proofErr w:type="gramStart"/>
      <w:r w:rsidRPr="00D8522B">
        <w:t>transparency</w:t>
      </w:r>
      <w:proofErr w:type="gramEnd"/>
      <w:r w:rsidRPr="00D8522B">
        <w:t xml:space="preserve"> and accountability. And cooperating on policing and intelligence may not be enough without also trying to fix the conditions that foster extremism in the first place.</w:t>
      </w:r>
      <w:r>
        <w:t xml:space="preserve"> </w:t>
      </w:r>
      <w:hyperlink r:id="rId88" w:history="1">
        <w:r w:rsidRPr="00D8522B">
          <w:rPr>
            <w:rStyle w:val="Hyperlink"/>
          </w:rPr>
          <w:t>What social science can tell us about the terrorist attacks in Belgium</w:t>
        </w:r>
      </w:hyperlink>
      <w:r>
        <w:t xml:space="preserve"> </w:t>
      </w:r>
      <w:r w:rsidRPr="00D8522B">
        <w:t>A brief history of terrorism in Europe</w:t>
      </w:r>
      <w:r>
        <w:t xml:space="preserve"> </w:t>
      </w:r>
      <w:r w:rsidRPr="00D8522B">
        <w:t>European cooperation against terrorism began in the late 19th</w:t>
      </w:r>
      <w:r>
        <w:t xml:space="preserve"> </w:t>
      </w:r>
      <w:r w:rsidRPr="00D8522B">
        <w:t>century, as anarchists began killing heads of state and other government officials, including</w:t>
      </w:r>
      <w:r>
        <w:t xml:space="preserve"> </w:t>
      </w:r>
      <w:r w:rsidRPr="00D8522B">
        <w:t>—</w:t>
      </w:r>
      <w:r>
        <w:t xml:space="preserve"> </w:t>
      </w:r>
      <w:r w:rsidRPr="00D8522B">
        <w:t>between 1881 and 1897</w:t>
      </w:r>
      <w:r>
        <w:t xml:space="preserve"> </w:t>
      </w:r>
      <w:r w:rsidRPr="00D8522B">
        <w:t>—</w:t>
      </w:r>
      <w:r>
        <w:t xml:space="preserve"> </w:t>
      </w:r>
      <w:r w:rsidRPr="00D8522B">
        <w:t>a Russian czar, a French president, a Spanish prime minister and an Austrian empress.</w:t>
      </w:r>
      <w:r>
        <w:t xml:space="preserve"> </w:t>
      </w:r>
      <w:r w:rsidRPr="00D8522B">
        <w:t>In response to what prominent anarchists called “</w:t>
      </w:r>
      <w:hyperlink r:id="rId89" w:anchor="ProDee" w:history="1">
        <w:r w:rsidRPr="00D8522B">
          <w:rPr>
            <w:rStyle w:val="Hyperlink"/>
          </w:rPr>
          <w:t>propaganda by the deed</w:t>
        </w:r>
      </w:hyperlink>
      <w:r w:rsidRPr="00D8522B">
        <w:t>,” European nations in 1898 started an</w:t>
      </w:r>
      <w:r>
        <w:t xml:space="preserve"> </w:t>
      </w:r>
      <w:hyperlink r:id="rId90" w:history="1">
        <w:r w:rsidRPr="00D8522B">
          <w:rPr>
            <w:rStyle w:val="Hyperlink"/>
          </w:rPr>
          <w:t>anti-anarchist conference</w:t>
        </w:r>
      </w:hyperlink>
      <w:r>
        <w:t xml:space="preserve"> </w:t>
      </w:r>
      <w:r w:rsidRPr="00D8522B">
        <w:t>to consider</w:t>
      </w:r>
      <w:r>
        <w:t xml:space="preserve"> </w:t>
      </w:r>
      <w:r w:rsidRPr="00D8522B">
        <w:t>how to work together on policing. From that grew</w:t>
      </w:r>
      <w:r>
        <w:t xml:space="preserve"> </w:t>
      </w:r>
      <w:proofErr w:type="gramStart"/>
      <w:r w:rsidRPr="00D8522B">
        <w:t>a number of</w:t>
      </w:r>
      <w:proofErr w:type="gramEnd"/>
      <w:r w:rsidRPr="00D8522B">
        <w:t xml:space="preserve"> efforts. For instance, extradition treaties began incorporating clauses stipulating that an attack against a head of state is not an ordinary “political crime” but grounds for extradition. In 1904 a small group of European countries signed onto the St. Petersburg Accords, encouraging nations to centralize their national law enforcement and to</w:t>
      </w:r>
      <w:r>
        <w:t xml:space="preserve"> </w:t>
      </w:r>
      <w:hyperlink r:id="rId91" w:history="1">
        <w:r w:rsidRPr="00D8522B">
          <w:rPr>
            <w:rStyle w:val="Hyperlink"/>
          </w:rPr>
          <w:t>cooperate with one another</w:t>
        </w:r>
      </w:hyperlink>
      <w:r w:rsidRPr="00D8522B">
        <w:t>.</w:t>
      </w:r>
      <w:r>
        <w:t xml:space="preserve"> </w:t>
      </w:r>
      <w:r w:rsidRPr="00D8522B">
        <w:t xml:space="preserve">But this anti-terrorist solidarity </w:t>
      </w:r>
      <w:proofErr w:type="gramStart"/>
      <w:r w:rsidRPr="00D8522B">
        <w:t>didn’t</w:t>
      </w:r>
      <w:proofErr w:type="gramEnd"/>
      <w:r w:rsidRPr="00D8522B">
        <w:t xml:space="preserve"> survive the wars and upheaval of the early 20th</w:t>
      </w:r>
      <w:r>
        <w:t xml:space="preserve"> </w:t>
      </w:r>
      <w:r w:rsidRPr="00D8522B">
        <w:t>century.</w:t>
      </w:r>
      <w:r>
        <w:t xml:space="preserve"> </w:t>
      </w:r>
      <w:r w:rsidRPr="00D8522B">
        <w:t>A new era of international cooperation against terrorism</w:t>
      </w:r>
      <w:r>
        <w:t xml:space="preserve"> </w:t>
      </w:r>
      <w:r w:rsidRPr="00D8522B">
        <w:t>Since Sept.</w:t>
      </w:r>
      <w:r>
        <w:t xml:space="preserve"> </w:t>
      </w:r>
      <w:r w:rsidRPr="00D8522B">
        <w:t xml:space="preserve">11, 2001, another era of international cooperation against terrorism has arose. </w:t>
      </w:r>
      <w:r w:rsidRPr="00D8522B">
        <w:rPr>
          <w:u w:val="single"/>
        </w:rPr>
        <w:t>Law enforcement and intelligence agencies around the world — especially within the West — have stepped up cooperation and shared more information after every significant terrorist attack.</w:t>
      </w:r>
      <w:r w:rsidRPr="00D8522B">
        <w:t xml:space="preserve"> Sometimes that involves more cooperation under existing laws and international agreements. Sometimes that means new laws and agreements that allow deeper cooperation between states’ agencies.</w:t>
      </w:r>
      <w:r>
        <w:t xml:space="preserve"> </w:t>
      </w:r>
      <w:r w:rsidRPr="00D8522B">
        <w:rPr>
          <w:u w:val="single"/>
        </w:rPr>
        <w:t>The effect is always the same: Law enforcement and intelligence officials around the globe work more closely together.</w:t>
      </w:r>
      <w:r w:rsidRPr="00D8522B">
        <w:t xml:space="preserve"> The changes are often incremental, but over time,</w:t>
      </w:r>
      <w:r>
        <w:t xml:space="preserve"> </w:t>
      </w:r>
      <w:hyperlink r:id="rId92" w:history="1">
        <w:r w:rsidRPr="00D8522B">
          <w:rPr>
            <w:rStyle w:val="Hyperlink"/>
          </w:rPr>
          <w:t>new laws, agreements</w:t>
        </w:r>
      </w:hyperlink>
      <w:r>
        <w:t xml:space="preserve"> </w:t>
      </w:r>
      <w:r w:rsidRPr="00D8522B">
        <w:t>and international organizations have grown into an</w:t>
      </w:r>
      <w:r>
        <w:t xml:space="preserve"> </w:t>
      </w:r>
      <w:hyperlink r:id="rId93" w:history="1">
        <w:r w:rsidRPr="00D8522B">
          <w:rPr>
            <w:rStyle w:val="Hyperlink"/>
          </w:rPr>
          <w:t>international counterterrorism regime</w:t>
        </w:r>
      </w:hyperlink>
      <w:r w:rsidRPr="00D8522B">
        <w:t>.</w:t>
      </w:r>
      <w:r>
        <w:t xml:space="preserve"> </w:t>
      </w:r>
      <w:hyperlink r:id="rId94" w:history="1">
        <w:r w:rsidRPr="00D8522B">
          <w:rPr>
            <w:rStyle w:val="Hyperlink"/>
          </w:rPr>
          <w:t xml:space="preserve">Here’s why Europe </w:t>
        </w:r>
        <w:proofErr w:type="gramStart"/>
        <w:r w:rsidRPr="00D8522B">
          <w:rPr>
            <w:rStyle w:val="Hyperlink"/>
          </w:rPr>
          <w:t>can’t</w:t>
        </w:r>
        <w:proofErr w:type="gramEnd"/>
        <w:r w:rsidRPr="00D8522B">
          <w:rPr>
            <w:rStyle w:val="Hyperlink"/>
          </w:rPr>
          <w:t xml:space="preserve"> police terrorism very well</w:t>
        </w:r>
      </w:hyperlink>
      <w:r>
        <w:t xml:space="preserve"> </w:t>
      </w:r>
      <w:r w:rsidRPr="00D8522B">
        <w:rPr>
          <w:u w:val="single"/>
        </w:rPr>
        <w:t xml:space="preserve">This web of cooperation is unlikely to unravel. </w:t>
      </w:r>
      <w:r w:rsidRPr="00D8522B">
        <w:t>In part because no war among Europe’s great powers looms, Europe — and the West more broadly — direct their fear at terrorism. To address nefarious militants and extremists, they keep building more elaborate collaborations. For example, shortly after the January 2015 attacks against Charlie Hebdo employees, and just months before the subsequent harrowing attacks in Paris, the European Commission released its “</w:t>
      </w:r>
      <w:hyperlink r:id="rId95" w:history="1">
        <w:r w:rsidRPr="00D8522B">
          <w:rPr>
            <w:rStyle w:val="Hyperlink"/>
          </w:rPr>
          <w:t>European Agenda on Security</w:t>
        </w:r>
      </w:hyperlink>
      <w:r w:rsidRPr="00D8522B">
        <w:t>” which recommended, among other things, a European Counter-Terrorism Center to pool resources and integrate existing law enforcement structures.</w:t>
      </w:r>
      <w:r>
        <w:t xml:space="preserve"> </w:t>
      </w:r>
      <w:r w:rsidRPr="00D8522B">
        <w:t>But is that cooperation good or bad?</w:t>
      </w:r>
      <w:r>
        <w:t xml:space="preserve"> </w:t>
      </w:r>
      <w:proofErr w:type="gramStart"/>
      <w:r w:rsidRPr="00D8522B">
        <w:t>So</w:t>
      </w:r>
      <w:proofErr w:type="gramEnd"/>
      <w:r w:rsidRPr="00D8522B">
        <w:t xml:space="preserve"> is increasing international counterterrorism cooperation promising or problematic? The answer depends on your point of view.</w:t>
      </w:r>
      <w:r>
        <w:t xml:space="preserve"> </w:t>
      </w:r>
      <w:r w:rsidRPr="00D8522B">
        <w:t>On the one hand, terrorist attacks against the West are unlikely to stop any time soon. The Islamic State will</w:t>
      </w:r>
      <w:r>
        <w:t xml:space="preserve"> </w:t>
      </w:r>
      <w:hyperlink r:id="rId96" w:history="1">
        <w:r w:rsidRPr="00D8522B">
          <w:rPr>
            <w:rStyle w:val="Hyperlink"/>
          </w:rPr>
          <w:t>almost certainly continue</w:t>
        </w:r>
      </w:hyperlink>
      <w:r>
        <w:t xml:space="preserve"> </w:t>
      </w:r>
      <w:r w:rsidRPr="00D8522B">
        <w:t>attacking, inspiring loners to join in. Al-Qaeda or another group could attack as well.</w:t>
      </w:r>
      <w:r>
        <w:t xml:space="preserve"> </w:t>
      </w:r>
      <w:hyperlink r:id="rId97" w:history="1">
        <w:r w:rsidRPr="00D8522B">
          <w:rPr>
            <w:rStyle w:val="Hyperlink"/>
          </w:rPr>
          <w:t>It’s easy to target civilians in Europe and in liberal democracies</w:t>
        </w:r>
      </w:hyperlink>
      <w:r>
        <w:t xml:space="preserve"> </w:t>
      </w:r>
      <w:r w:rsidRPr="00D8522B">
        <w:t>elsewhere in the world, given those nations’</w:t>
      </w:r>
      <w:r>
        <w:t xml:space="preserve"> </w:t>
      </w:r>
      <w:r w:rsidRPr="00D8522B">
        <w:t>commitments to personal freedoms and open civic life, even if complex plots (like those against the London subways and buses) are getting harder to pull off.</w:t>
      </w:r>
      <w:r>
        <w:t xml:space="preserve"> </w:t>
      </w:r>
      <w:hyperlink r:id="rId98" w:history="1">
        <w:r w:rsidRPr="00D8522B">
          <w:rPr>
            <w:rStyle w:val="Hyperlink"/>
          </w:rPr>
          <w:t xml:space="preserve">The Brussels attacks are exposing Europe’s identity crisis. </w:t>
        </w:r>
        <w:proofErr w:type="gramStart"/>
        <w:r w:rsidRPr="00D8522B">
          <w:rPr>
            <w:rStyle w:val="Hyperlink"/>
          </w:rPr>
          <w:t>Here’s</w:t>
        </w:r>
        <w:proofErr w:type="gramEnd"/>
        <w:r w:rsidRPr="00D8522B">
          <w:rPr>
            <w:rStyle w:val="Hyperlink"/>
          </w:rPr>
          <w:t xml:space="preserve"> how</w:t>
        </w:r>
      </w:hyperlink>
      <w:r>
        <w:t xml:space="preserve"> </w:t>
      </w:r>
      <w:r w:rsidRPr="00D8522B">
        <w:t>On the other, Western states have a near zero tolerance for terrorism. Even minor attacks are treated as requiring new bold action. For example, after the 2014 attack in Ottawa, which may have been carried out by someone</w:t>
      </w:r>
      <w:r>
        <w:t xml:space="preserve"> </w:t>
      </w:r>
      <w:hyperlink r:id="rId99" w:history="1">
        <w:r w:rsidRPr="00D8522B">
          <w:rPr>
            <w:rStyle w:val="Hyperlink"/>
          </w:rPr>
          <w:t>mentally ill rather than by an avowed terrorist</w:t>
        </w:r>
      </w:hyperlink>
      <w:r w:rsidRPr="00D8522B">
        <w:t>, and which killed one person, Canada passed</w:t>
      </w:r>
      <w:r>
        <w:t xml:space="preserve"> </w:t>
      </w:r>
      <w:hyperlink r:id="rId100" w:history="1">
        <w:r w:rsidRPr="00D8522B">
          <w:rPr>
            <w:rStyle w:val="Hyperlink"/>
          </w:rPr>
          <w:t>legislation</w:t>
        </w:r>
      </w:hyperlink>
      <w:r>
        <w:t xml:space="preserve"> </w:t>
      </w:r>
      <w:r w:rsidRPr="00D8522B">
        <w:t>strengthening the Canadian intelligence service and enhancing its ability to share information with foreign governments.</w:t>
      </w:r>
      <w:r>
        <w:t xml:space="preserve"> </w:t>
      </w:r>
      <w:r w:rsidRPr="00D8522B">
        <w:t xml:space="preserve">But what happens if, each time </w:t>
      </w:r>
      <w:proofErr w:type="gramStart"/>
      <w:r w:rsidRPr="00D8522B">
        <w:t>there’s</w:t>
      </w:r>
      <w:proofErr w:type="gramEnd"/>
      <w:r w:rsidRPr="00D8522B">
        <w:t xml:space="preserve"> an attack, governments demand tougher security measures at home and more counterterrorism cooperation abroad? Over time, states will gain more power to observe and control their citizens’ lives and movements – not just at home but internationally, as governments’ security and intelligence apparatuses intertwine.</w:t>
      </w:r>
      <w:r>
        <w:t xml:space="preserve"> </w:t>
      </w:r>
      <w:r w:rsidRPr="00D8522B">
        <w:t>And who then will watch the watchers? Who will have the power to investigate and demand answers from an increasingly consolidated international security regime, ensuring that the process is accountable and transparent to the populations affected by it? These concerns reflect what International Relations scholars call the “</w:t>
      </w:r>
      <w:hyperlink r:id="rId101" w:history="1">
        <w:r w:rsidRPr="00D8522B">
          <w:rPr>
            <w:rStyle w:val="Hyperlink"/>
          </w:rPr>
          <w:t>democratic deficit</w:t>
        </w:r>
      </w:hyperlink>
      <w:r w:rsidRPr="00D8522B">
        <w:t>” in international affairs.</w:t>
      </w:r>
      <w:r>
        <w:t xml:space="preserve"> </w:t>
      </w:r>
      <w:r w:rsidRPr="00D8522B">
        <w:rPr>
          <w:u w:val="single"/>
        </w:rPr>
        <w:t>An international security apparatus is already in place</w:t>
      </w:r>
      <w:r>
        <w:t xml:space="preserve"> </w:t>
      </w:r>
      <w:r w:rsidRPr="00D8522B">
        <w:t xml:space="preserve">A thin version of this international security effort already exists. </w:t>
      </w:r>
      <w:r w:rsidRPr="00D8522B">
        <w:rPr>
          <w:u w:val="single"/>
        </w:rPr>
        <w:t>Aided by various agreements with other countries, the United States collects terrorism-related information in a central database — TIDE — at the National Counterterrorism Center.</w:t>
      </w:r>
    </w:p>
    <w:p w14:paraId="56AD635E" w14:textId="77777777" w:rsidR="00ED4845" w:rsidRDefault="00ED4845" w:rsidP="00ED4845">
      <w:pPr>
        <w:rPr>
          <w:u w:val="single"/>
        </w:rPr>
      </w:pPr>
    </w:p>
    <w:p w14:paraId="54C9E437" w14:textId="77777777" w:rsidR="00ED4845" w:rsidRDefault="00ED4845" w:rsidP="00ED4845">
      <w:pPr>
        <w:pStyle w:val="Heading4"/>
      </w:pPr>
      <w:r>
        <w:t>International cooperation low because of alt causes</w:t>
      </w:r>
    </w:p>
    <w:p w14:paraId="6044EE5E" w14:textId="77777777" w:rsidR="00ED4845" w:rsidRDefault="00ED4845" w:rsidP="00ED4845">
      <w:r w:rsidRPr="00053AA1">
        <w:rPr>
          <w:rStyle w:val="Style13ptBold"/>
        </w:rPr>
        <w:t>Hartmann</w:t>
      </w:r>
      <w:r w:rsidRPr="00053AA1">
        <w:t xml:space="preserve"> 11/30/20</w:t>
      </w:r>
      <w:r w:rsidRPr="00053AA1">
        <w:rPr>
          <w:rStyle w:val="Style13ptBold"/>
        </w:rPr>
        <w:t>18</w:t>
      </w:r>
      <w:r w:rsidRPr="00053AA1">
        <w:t xml:space="preserve"> - Doctoral degree History, US Human Rights Policy under President Carter (Dr. </w:t>
      </w:r>
      <w:proofErr w:type="spellStart"/>
      <w:r w:rsidRPr="00053AA1">
        <w:t>Hauke</w:t>
      </w:r>
      <w:proofErr w:type="spellEnd"/>
      <w:r w:rsidRPr="00053AA1">
        <w:t xml:space="preserve"> Hartmann, Bertelsmann Transformation Index</w:t>
      </w:r>
      <w:hyperlink r:id="rId102" w:history="1"/>
      <w:r w:rsidRPr="00053AA1">
        <w:t>, “Bad Prospects for the G20 Summit: Credibility in International Cooperation Declines</w:t>
      </w:r>
      <w:r w:rsidRPr="000228A4">
        <w:t xml:space="preserve">” </w:t>
      </w:r>
      <w:r w:rsidRPr="00053AA1">
        <w:t>11/30/18</w:t>
      </w:r>
      <w:r w:rsidRPr="000228A4">
        <w:t>,</w:t>
      </w:r>
      <w:r>
        <w:t xml:space="preserve"> </w:t>
      </w:r>
      <w:hyperlink r:id="rId103" w:history="1">
        <w:r>
          <w:rPr>
            <w:rStyle w:val="Hyperlink"/>
          </w:rPr>
          <w:t>https://blog.bti-project.org/2018/11/30/bad-prospects-for-the-g20-summit-credibility-in-international-cooperation-declines/</w:t>
        </w:r>
      </w:hyperlink>
      <w:r w:rsidRPr="000228A4">
        <w:t>)</w:t>
      </w:r>
    </w:p>
    <w:p w14:paraId="4F796490" w14:textId="77777777" w:rsidR="00ED4845" w:rsidRPr="00BD2B58" w:rsidRDefault="00ED4845" w:rsidP="00ED4845">
      <w:r>
        <w:t>W</w:t>
      </w:r>
      <w:r w:rsidRPr="00BD2B58">
        <w:t xml:space="preserve">hen the heads of state and government meet for the G20 summit on 30 November 2018, it will not only be the isolationism of Western governments such as the USA or Great Britain that will burden international cooperation. </w:t>
      </w:r>
      <w:r w:rsidRPr="00BD2B58">
        <w:rPr>
          <w:u w:val="single"/>
        </w:rPr>
        <w:t>The willingness to cooperate is also declining among the governments of many developing countries.</w:t>
      </w:r>
      <w:r w:rsidRPr="00BD2B58">
        <w:t xml:space="preserve"> In seven of the eleven developing and transition countries surveyed by the Transformation Index BTI that are members of the G20, </w:t>
      </w:r>
      <w:r w:rsidRPr="00BD2B58">
        <w:rPr>
          <w:u w:val="single"/>
        </w:rPr>
        <w:t>government credibility in international cooperation has declined</w:t>
      </w:r>
      <w:r w:rsidRPr="00BD2B58">
        <w:t xml:space="preserve"> – in some cases sharply.</w:t>
      </w:r>
      <w:r>
        <w:t xml:space="preserve"> </w:t>
      </w:r>
      <w:r w:rsidRPr="00BD2B58">
        <w:t xml:space="preserve">Of all four aspects of governance quality examined, international cooperation remains the most highly rated criterion in the BTI 2018 with a global average score of 6.60 points (on a scale of ten from very poor 1 to very good 10 points), far ahead of the other three criteria steering capability, resource efficiency and consensus-building. At the same time, however, with -0.22 points it has also lost the most of all four criteria of the Governance Index in the past twelve years. Primary responsibility for the global declines is on the indicator of credibility; indeed, nearly one-half of all countries surveyed by the BTI have lost ground here in the past 12 years. A total of </w:t>
      </w:r>
      <w:r w:rsidRPr="00BD2B58">
        <w:rPr>
          <w:u w:val="single"/>
        </w:rPr>
        <w:t>59 governments are today regarded as less reliable partners than previously and are less actively engaged in multilateral and international initiatives, while only 30 governments have been able to improve their international standing</w:t>
      </w:r>
      <w:r w:rsidRPr="00BD2B58">
        <w:t>.</w:t>
      </w:r>
      <w:r>
        <w:t xml:space="preserve"> </w:t>
      </w:r>
      <w:r w:rsidRPr="00BD2B58">
        <w:t xml:space="preserve">The greatest fall in scores have been experienced by erstwhile model country </w:t>
      </w:r>
      <w:r w:rsidRPr="00BD2B58">
        <w:rPr>
          <w:u w:val="single"/>
        </w:rPr>
        <w:t>Mozambique and the Central Asian Tajikistan</w:t>
      </w:r>
      <w:r w:rsidRPr="00BD2B58">
        <w:t xml:space="preserve">, each showing a decline of five points. Both countries </w:t>
      </w:r>
      <w:r w:rsidRPr="00BD2B58">
        <w:rPr>
          <w:u w:val="single"/>
        </w:rPr>
        <w:t>have fallen out of favor with the international community due to corruption associated with opaque credit dealings</w:t>
      </w:r>
      <w:r w:rsidRPr="00BD2B58">
        <w:t xml:space="preserve">. In Tajikistan, the regime has also repressed political opponents, and has been accused of serious human-rights violations. Other states with plummeting scores include Hungary (-4 points), Mexico, Russia, Saudi Arabia, Turkey (-3), Brazil, Kenya (-2), the Philippines and South Africa (-1); </w:t>
      </w:r>
      <w:r w:rsidRPr="00BD2B58">
        <w:lastRenderedPageBreak/>
        <w:t xml:space="preserve">within this group, a </w:t>
      </w:r>
      <w:r w:rsidRPr="00BD2B58">
        <w:rPr>
          <w:u w:val="single"/>
        </w:rPr>
        <w:t>dwindling engagement in international relations has been accompanied by increasing polarization and a decline in domestic consensus-building, along with backward steps with regard to political participation and the rule of law</w:t>
      </w:r>
      <w:r w:rsidRPr="00BD2B58">
        <w:t>.</w:t>
      </w:r>
      <w:r>
        <w:t xml:space="preserve"> </w:t>
      </w:r>
      <w:r w:rsidRPr="00BD2B58">
        <w:t xml:space="preserve">However, a differentiation must be made among the G20 countries: Democratically governed states such as Brazil and South Korea did lose some credibility, but from a very high level of willingness to cooperate internationally. Now, however, it is to be expected that the newly </w:t>
      </w:r>
      <w:r w:rsidRPr="00BD2B58">
        <w:rPr>
          <w:u w:val="single"/>
        </w:rPr>
        <w:t>elected right-wing populist President Jair Bolsonaro, as “Brazil’s Trump”, will also smash diplomatic porcelain and deviate from international agreements,</w:t>
      </w:r>
      <w:r w:rsidRPr="00BD2B58">
        <w:t xml:space="preserve"> for example on the protection of the rainforest. </w:t>
      </w:r>
      <w:r w:rsidRPr="00BD2B58">
        <w:rPr>
          <w:u w:val="single"/>
        </w:rPr>
        <w:t>India and Indonesia</w:t>
      </w:r>
      <w:r w:rsidRPr="00BD2B58">
        <w:t xml:space="preserve"> also fell slightly behind in their international standing in recent years, as their</w:t>
      </w:r>
      <w:r w:rsidRPr="00BD2B58">
        <w:rPr>
          <w:u w:val="single"/>
        </w:rPr>
        <w:t xml:space="preserve"> governments irritated investors with nationalist tones and protectionist tendencies.</w:t>
      </w:r>
      <w:r w:rsidRPr="00BD2B58">
        <w:t xml:space="preserve"> However, in the long-term trend both countries still rank higher than twelve years ago in terms of their credibility as large and relatively stable democracies. Superpower China has made great efforts in recent years to be perceived as a reliable partner, even though </w:t>
      </w:r>
      <w:r w:rsidRPr="005C37BF">
        <w:rPr>
          <w:u w:val="single"/>
        </w:rPr>
        <w:t>Western countries deplore industrial espionage and cyber-attacks as well as Chinese armament policy and an increasingly hegemonic and confrontational stance in East Asia</w:t>
      </w:r>
      <w:r w:rsidRPr="00BD2B58">
        <w:t>.</w:t>
      </w:r>
      <w:r>
        <w:t xml:space="preserve"> </w:t>
      </w:r>
      <w:r w:rsidRPr="00BD2B58">
        <w:t xml:space="preserve">More serious is the </w:t>
      </w:r>
      <w:r w:rsidRPr="005C37BF">
        <w:rPr>
          <w:u w:val="single"/>
        </w:rPr>
        <w:t>slump in international approval experienced by President Enrique Peña Nieto, formerly lauded as a “Mexican JFK”, in the course of the drug war and student murders</w:t>
      </w:r>
      <w:r w:rsidRPr="00BD2B58">
        <w:t xml:space="preserve">, especially since Mexico’s credibility has declined three times in a row over the past ten years. A heavy legacy for the newly elected President Andrés Manuel López Obrador, who will take office on 1 December 2018. The Turkish government and President Recep Tayyip </w:t>
      </w:r>
      <w:proofErr w:type="spellStart"/>
      <w:r w:rsidRPr="00BD2B58">
        <w:t>Erdoğan</w:t>
      </w:r>
      <w:proofErr w:type="spellEnd"/>
      <w:r w:rsidRPr="00BD2B58">
        <w:t xml:space="preserve"> have also clearly lost international trust, partly because of the country’s increasing Islamization, and partly because of a polarizing domestic policy and a patronage policy that undermines essential aspects of the protection of private property.</w:t>
      </w:r>
      <w:r>
        <w:t xml:space="preserve"> </w:t>
      </w:r>
      <w:r w:rsidRPr="00BD2B58">
        <w:t xml:space="preserve">Next to the Saudi royal family, whose tainted image was even more worsened by the recent </w:t>
      </w:r>
      <w:proofErr w:type="spellStart"/>
      <w:r w:rsidRPr="00BD2B58">
        <w:t>Kashoggi</w:t>
      </w:r>
      <w:proofErr w:type="spellEnd"/>
      <w:r w:rsidRPr="00BD2B58">
        <w:t xml:space="preserve"> affair, it is the Russian government that lost most </w:t>
      </w:r>
      <w:proofErr w:type="gramStart"/>
      <w:r w:rsidRPr="00BD2B58">
        <w:t>with regard to</w:t>
      </w:r>
      <w:proofErr w:type="gramEnd"/>
      <w:r w:rsidRPr="00BD2B58">
        <w:t xml:space="preserve"> international credibility. President Putin insists on a “moral autonomy” and refuses to follow any other guidelines than those defined by Russia itself. Particularly, this includes the definition of territorial spheres of influence and aggressive foreign policy behavior.</w:t>
      </w:r>
      <w:r>
        <w:t xml:space="preserve"> </w:t>
      </w:r>
      <w:r w:rsidRPr="00BD2B58">
        <w:t xml:space="preserve">Does this year’s host </w:t>
      </w:r>
      <w:r w:rsidRPr="005C37BF">
        <w:rPr>
          <w:u w:val="single"/>
        </w:rPr>
        <w:t>Argentina</w:t>
      </w:r>
      <w:r w:rsidRPr="00BD2B58">
        <w:t xml:space="preserve"> provide a silver lining? Not really. Certainly, after Cristina Fernández de Kirchner’s erratic term in office ended, the country has clearly regained international credibility. However, it </w:t>
      </w:r>
      <w:r w:rsidRPr="005C37BF">
        <w:rPr>
          <w:u w:val="single"/>
        </w:rPr>
        <w:t>has failed so far to win the trust of international investors</w:t>
      </w:r>
      <w:r w:rsidRPr="00BD2B58">
        <w:t xml:space="preserve">. The country is currently struggling with a five-fold problem bundle of currency volatility, a high budget deficit, considerable foreign debt, high inflation rates and recession. Even though international observers praise President Mauricio </w:t>
      </w:r>
      <w:proofErr w:type="spellStart"/>
      <w:r w:rsidRPr="005C37BF">
        <w:rPr>
          <w:u w:val="single"/>
        </w:rPr>
        <w:t>Macri’s</w:t>
      </w:r>
      <w:proofErr w:type="spellEnd"/>
      <w:r w:rsidRPr="00BD2B58">
        <w:t xml:space="preserve"> reform course, hi</w:t>
      </w:r>
      <w:r w:rsidRPr="005C37BF">
        <w:t xml:space="preserve">s </w:t>
      </w:r>
      <w:r w:rsidRPr="005C37BF">
        <w:rPr>
          <w:u w:val="single"/>
        </w:rPr>
        <w:t>domestic credibility has been severely shaken and with it his internationally perceived ability to ensure stability</w:t>
      </w:r>
      <w:r w:rsidRPr="00BD2B58">
        <w:t xml:space="preserve">. </w:t>
      </w:r>
    </w:p>
    <w:p w14:paraId="77B2E18F" w14:textId="77777777" w:rsidR="00ED4845" w:rsidRPr="00ED4845" w:rsidRDefault="00ED4845" w:rsidP="00ED4845"/>
    <w:p w14:paraId="49A547ED" w14:textId="77777777" w:rsidR="00ED4845" w:rsidRDefault="00ED4845" w:rsidP="00384223">
      <w:pPr>
        <w:rPr>
          <w:sz w:val="16"/>
        </w:rPr>
      </w:pPr>
    </w:p>
    <w:p w14:paraId="3C0B0747" w14:textId="14767B0C" w:rsidR="00384223" w:rsidRDefault="00384223" w:rsidP="00384223">
      <w:pPr>
        <w:pStyle w:val="Heading3"/>
      </w:pPr>
      <w:r>
        <w:lastRenderedPageBreak/>
        <w:t>AT Diplomacy – AT US K2 Modeling</w:t>
      </w:r>
    </w:p>
    <w:p w14:paraId="70FC9E3E" w14:textId="77777777" w:rsidR="00384223" w:rsidRDefault="00384223" w:rsidP="00384223">
      <w:pPr>
        <w:pStyle w:val="Heading4"/>
        <w:rPr>
          <w:shd w:val="clear" w:color="auto" w:fill="FFFFFF"/>
        </w:rPr>
      </w:pPr>
      <w:r>
        <w:rPr>
          <w:shd w:val="clear" w:color="auto" w:fill="FFFFFF"/>
        </w:rPr>
        <w:t xml:space="preserve">The United </w:t>
      </w:r>
      <w:proofErr w:type="spellStart"/>
      <w:r>
        <w:rPr>
          <w:shd w:val="clear" w:color="auto" w:fill="FFFFFF"/>
        </w:rPr>
        <w:t>State’s</w:t>
      </w:r>
      <w:proofErr w:type="spellEnd"/>
      <w:r>
        <w:rPr>
          <w:shd w:val="clear" w:color="auto" w:fill="FFFFFF"/>
        </w:rPr>
        <w:t xml:space="preserve"> support for the death penalty does not stop other countries from abolishing it since they find that </w:t>
      </w:r>
      <w:proofErr w:type="gramStart"/>
      <w:r>
        <w:rPr>
          <w:shd w:val="clear" w:color="auto" w:fill="FFFFFF"/>
        </w:rPr>
        <w:t>it’s</w:t>
      </w:r>
      <w:proofErr w:type="gramEnd"/>
      <w:r>
        <w:rPr>
          <w:shd w:val="clear" w:color="auto" w:fill="FFFFFF"/>
        </w:rPr>
        <w:t xml:space="preserve"> a violation of human rights</w:t>
      </w:r>
    </w:p>
    <w:p w14:paraId="264FACC2" w14:textId="77777777" w:rsidR="00384223" w:rsidRPr="006917FA" w:rsidRDefault="00384223" w:rsidP="00384223">
      <w:pPr>
        <w:rPr>
          <w:b/>
        </w:rPr>
      </w:pPr>
      <w:r w:rsidRPr="00876C3E">
        <w:rPr>
          <w:rStyle w:val="Style13ptBold"/>
        </w:rPr>
        <w:t>Nolen 16</w:t>
      </w:r>
      <w:r w:rsidRPr="00876C3E">
        <w:t xml:space="preserve"> ---</w:t>
      </w:r>
      <w:r w:rsidRPr="006917FA">
        <w:t xml:space="preserve"> Conflict Management and Resolution Graduate Program</w:t>
      </w:r>
      <w:r>
        <w:t xml:space="preserve">, “The Effects of the U.S. Death Penalty on International Relations”, Fall 2016, </w:t>
      </w:r>
      <w:hyperlink r:id="rId104" w:history="1">
        <w:r w:rsidRPr="008C3405">
          <w:rPr>
            <w:rStyle w:val="Hyperlink"/>
            <w:bCs/>
          </w:rPr>
          <w:t>http://www.globalsecuritystudies.com/Nolan%20Death%20Penalty.pdf</w:t>
        </w:r>
      </w:hyperlink>
    </w:p>
    <w:p w14:paraId="59A3483F" w14:textId="77777777" w:rsidR="00384223" w:rsidRPr="00876C3E" w:rsidRDefault="00384223" w:rsidP="00384223">
      <w:pPr>
        <w:rPr>
          <w:sz w:val="16"/>
        </w:rPr>
      </w:pPr>
      <w:proofErr w:type="gramStart"/>
      <w:r w:rsidRPr="00876C3E">
        <w:rPr>
          <w:sz w:val="16"/>
        </w:rPr>
        <w:t>So</w:t>
      </w:r>
      <w:proofErr w:type="gramEnd"/>
      <w:r w:rsidRPr="00876C3E">
        <w:rPr>
          <w:sz w:val="16"/>
        </w:rPr>
        <w:t xml:space="preserve"> it shows that </w:t>
      </w:r>
      <w:r w:rsidRPr="006917FA">
        <w:rPr>
          <w:u w:val="single"/>
        </w:rPr>
        <w:t>even the U.S.’s Declaration of Independence enforces the right to life and they still enforce the death penalty. They even stated that the ICCPR was the “most complete and authoritative articulation of international human rights law that has emerged in the years following World War II.”</w:t>
      </w:r>
      <w:r w:rsidRPr="00876C3E">
        <w:rPr>
          <w:sz w:val="16"/>
        </w:rPr>
        <w:t xml:space="preserve"> The U.S. did ratify the ICCPR in 1992 but with reservations due to Article 6. The U.S. Reservation to Article 6 is quite broad and reads: The United States reserves the right, subject to its Constitutional constraints, to impose capital punishment on any person (other than a pregnant woman) duly convicted under existing or future laws permitting the imposition of capital punishment, including such punishment for crimes committed by persons below eighteen years of age. </w:t>
      </w:r>
      <w:r w:rsidRPr="006917FA">
        <w:rPr>
          <w:u w:val="single"/>
        </w:rPr>
        <w:t>Eleven countries formally protested the U.S.’s reservation as: “incompatible with the object and purpose of the Convention” (Dieter 17). The U.S.’s actions did not stop other nations from agreeing and abolishing the death penalty</w:t>
      </w:r>
      <w:r w:rsidRPr="00876C3E">
        <w:rPr>
          <w:sz w:val="16"/>
        </w:rPr>
        <w:t xml:space="preserve">. In 1995 </w:t>
      </w:r>
      <w:r w:rsidRPr="006917FA">
        <w:rPr>
          <w:u w:val="single"/>
        </w:rPr>
        <w:t>Spain stated that “the death penalty has no place in the general penal system of advanced, civilized societies…What more degrading or afflictive punishment can be imagined than to deprive a person of his life…?” Switzerland also concurred because it constituted “a flagrant violation of the right to life and dignity…” In South Africa, Justice Chaskalson stated in the historic opinion banning the death penalty under their new constitution that: “The rights to life and dignity are the most important of all human rights…And this must be demonstrated by the State in everything that it does, including the way it punishes criminals</w:t>
      </w:r>
      <w:r w:rsidRPr="00876C3E">
        <w:rPr>
          <w:sz w:val="16"/>
        </w:rPr>
        <w:t>” (Dieter 4)</w:t>
      </w:r>
    </w:p>
    <w:p w14:paraId="205B3FD9" w14:textId="77777777" w:rsidR="00384223" w:rsidRPr="00384223" w:rsidRDefault="00384223" w:rsidP="00384223"/>
    <w:p w14:paraId="552BBBEB" w14:textId="77777777" w:rsidR="00384223" w:rsidRPr="00384223" w:rsidRDefault="00384223" w:rsidP="00384223"/>
    <w:p w14:paraId="1397AE24" w14:textId="77777777" w:rsidR="003335A8" w:rsidRPr="003335A8" w:rsidRDefault="003335A8" w:rsidP="003335A8"/>
    <w:p w14:paraId="79C4944B" w14:textId="1867707E" w:rsidR="002E1F72" w:rsidRDefault="002E1F72" w:rsidP="002E1F72">
      <w:pPr>
        <w:pStyle w:val="Heading3"/>
      </w:pPr>
      <w:r>
        <w:lastRenderedPageBreak/>
        <w:t>AT Human Dignity</w:t>
      </w:r>
      <w:r w:rsidR="00B06551">
        <w:t xml:space="preserve"> Adv</w:t>
      </w:r>
      <w:r>
        <w:t xml:space="preserve"> – Abolishing </w:t>
      </w:r>
      <w:proofErr w:type="gramStart"/>
      <w:r>
        <w:t>Won’t</w:t>
      </w:r>
      <w:proofErr w:type="gramEnd"/>
      <w:r>
        <w:t xml:space="preserve"> Solve</w:t>
      </w:r>
    </w:p>
    <w:p w14:paraId="7E70BC8C" w14:textId="1687B804" w:rsidR="002E1F72" w:rsidRDefault="002E1F72" w:rsidP="002E1F72">
      <w:pPr>
        <w:pStyle w:val="Heading4"/>
      </w:pPr>
      <w:r>
        <w:t xml:space="preserve">Abolishing the death penalty will not promote a human dignity doctrine – the entire criminal justice system is steeped in a </w:t>
      </w:r>
      <w:r w:rsidR="000744C5">
        <w:t>punitive</w:t>
      </w:r>
      <w:r>
        <w:t xml:space="preserve"> paradigm </w:t>
      </w:r>
    </w:p>
    <w:p w14:paraId="2A6D8B87" w14:textId="4B072CE8" w:rsidR="002E1F72" w:rsidRPr="002E1F72" w:rsidRDefault="002E1F72" w:rsidP="002E1F72">
      <w:proofErr w:type="spellStart"/>
      <w:r w:rsidRPr="002E1F72">
        <w:rPr>
          <w:rStyle w:val="Style13ptBold"/>
        </w:rPr>
        <w:t>Steiker</w:t>
      </w:r>
      <w:proofErr w:type="spellEnd"/>
      <w:r>
        <w:t>, C</w:t>
      </w:r>
      <w:r w:rsidRPr="002E1F72">
        <w:rPr>
          <w:rStyle w:val="Style13ptBold"/>
        </w:rPr>
        <w:t xml:space="preserve">., &amp; </w:t>
      </w:r>
      <w:proofErr w:type="spellStart"/>
      <w:r w:rsidRPr="002E1F72">
        <w:rPr>
          <w:rStyle w:val="Style13ptBold"/>
        </w:rPr>
        <w:t>Steiker</w:t>
      </w:r>
      <w:proofErr w:type="spellEnd"/>
      <w:r>
        <w:t>, J. (</w:t>
      </w:r>
      <w:r w:rsidRPr="002E1F72">
        <w:rPr>
          <w:rStyle w:val="Style13ptBold"/>
        </w:rPr>
        <w:t>2020</w:t>
      </w:r>
      <w:r>
        <w:t xml:space="preserve">). (n.d.). </w:t>
      </w:r>
      <w:proofErr w:type="gramStart"/>
      <w:r>
        <w:t>The Rise,</w:t>
      </w:r>
      <w:proofErr w:type="gramEnd"/>
      <w:r>
        <w:t xml:space="preserve"> Fall and Afterlife of the Death Penalty in the United States. Annual Review of Criminology, 3, 299-315. Retrieved from https://www.annualreviews.org/doi/pdf/10.1146/annu rev-criminol-011518-024721</w:t>
      </w:r>
      <w:r w:rsidR="00D34B56">
        <w:t>, mm</w:t>
      </w:r>
    </w:p>
    <w:p w14:paraId="3A85FE7E" w14:textId="51A47943" w:rsidR="002E1F72" w:rsidRDefault="002E1F72" w:rsidP="002E1F72">
      <w:pPr>
        <w:rPr>
          <w:sz w:val="16"/>
        </w:rPr>
      </w:pPr>
      <w:r w:rsidRPr="002E1F72">
        <w:rPr>
          <w:rStyle w:val="StyleUnderline"/>
        </w:rPr>
        <w:t>Another</w:t>
      </w:r>
      <w:r w:rsidRPr="002E1F72">
        <w:rPr>
          <w:sz w:val="16"/>
        </w:rPr>
        <w:t xml:space="preserve"> often expressed </w:t>
      </w:r>
      <w:r w:rsidRPr="002E1F72">
        <w:rPr>
          <w:rStyle w:val="StyleUnderline"/>
        </w:rPr>
        <w:t>hope is that the abolition</w:t>
      </w:r>
      <w:r w:rsidRPr="002E1F72">
        <w:rPr>
          <w:sz w:val="16"/>
        </w:rPr>
        <w:t xml:space="preserve"> of the death penalty will </w:t>
      </w:r>
      <w:r w:rsidRPr="002E1F72">
        <w:rPr>
          <w:rStyle w:val="StyleUnderline"/>
        </w:rPr>
        <w:t>bring the United</w:t>
      </w:r>
      <w:r>
        <w:rPr>
          <w:rStyle w:val="StyleUnderline"/>
        </w:rPr>
        <w:t xml:space="preserve"> </w:t>
      </w:r>
      <w:r w:rsidRPr="002E1F72">
        <w:rPr>
          <w:rStyle w:val="StyleUnderline"/>
        </w:rPr>
        <w:t>States closer to</w:t>
      </w:r>
      <w:r w:rsidRPr="002E1F72">
        <w:rPr>
          <w:sz w:val="16"/>
        </w:rPr>
        <w:t xml:space="preserve"> its peer countries by </w:t>
      </w:r>
      <w:r w:rsidRPr="002E1F72">
        <w:rPr>
          <w:rStyle w:val="StyleUnderline"/>
        </w:rPr>
        <w:t>expressing</w:t>
      </w:r>
      <w:r w:rsidRPr="002E1F72">
        <w:rPr>
          <w:sz w:val="16"/>
        </w:rPr>
        <w:t xml:space="preserve"> </w:t>
      </w:r>
      <w:r w:rsidRPr="002E1F72">
        <w:rPr>
          <w:rStyle w:val="StyleUnderline"/>
        </w:rPr>
        <w:t>acceptance of a human rights framework</w:t>
      </w:r>
      <w:r w:rsidRPr="002E1F72">
        <w:rPr>
          <w:sz w:val="16"/>
        </w:rPr>
        <w:t xml:space="preserve"> to govern that issue. On a formal level, this hope will almost certainly be realized. If nationwide abolition were achieved, the United States would no longer need to cast a nay vote when the UN General Assembly adopts resolutions calling for a worldwide moratorium on the death penalty, as it has done seven times since 2007 (Caplan 2016, UN 2018). Furthermore, the structure of punishment within the United States would be less grossly out of step with international norms, given that the world’s most serious crimes are not punishable by death under international law (</w:t>
      </w:r>
      <w:proofErr w:type="spellStart"/>
      <w:r w:rsidRPr="002E1F72">
        <w:rPr>
          <w:sz w:val="16"/>
        </w:rPr>
        <w:t>Bessler</w:t>
      </w:r>
      <w:proofErr w:type="spellEnd"/>
      <w:r w:rsidRPr="002E1F72">
        <w:rPr>
          <w:sz w:val="16"/>
        </w:rPr>
        <w:t xml:space="preserve"> 2017). As a result, the United States would enjoy less friction with its allies, especially in the context of seeking extradition of suspects facing serious (formerly capital) charges in American courts (</w:t>
      </w:r>
      <w:proofErr w:type="spellStart"/>
      <w:r w:rsidRPr="002E1F72">
        <w:rPr>
          <w:sz w:val="16"/>
        </w:rPr>
        <w:t>Steiker</w:t>
      </w:r>
      <w:proofErr w:type="spellEnd"/>
      <w:r w:rsidRPr="002E1F72">
        <w:rPr>
          <w:sz w:val="16"/>
        </w:rPr>
        <w:t xml:space="preserve"> &amp; </w:t>
      </w:r>
      <w:proofErr w:type="spellStart"/>
      <w:r w:rsidRPr="002E1F72">
        <w:rPr>
          <w:sz w:val="16"/>
        </w:rPr>
        <w:t>Steiker</w:t>
      </w:r>
      <w:proofErr w:type="spellEnd"/>
      <w:r w:rsidRPr="002E1F72">
        <w:rPr>
          <w:sz w:val="16"/>
        </w:rPr>
        <w:t xml:space="preserve"> 2016). However, </w:t>
      </w:r>
      <w:r w:rsidRPr="002E1F72">
        <w:rPr>
          <w:rStyle w:val="StyleUnderline"/>
        </w:rPr>
        <w:t xml:space="preserve">on a </w:t>
      </w:r>
      <w:r w:rsidRPr="002E1F72">
        <w:rPr>
          <w:sz w:val="16"/>
        </w:rPr>
        <w:t xml:space="preserve">more </w:t>
      </w:r>
      <w:r w:rsidRPr="002E1F72">
        <w:rPr>
          <w:rStyle w:val="StyleUnderline"/>
        </w:rPr>
        <w:t>substantive level,</w:t>
      </w:r>
      <w:r w:rsidRPr="002E1F72">
        <w:rPr>
          <w:sz w:val="16"/>
        </w:rPr>
        <w:t xml:space="preserve"> </w:t>
      </w:r>
      <w:r w:rsidRPr="002E1F72">
        <w:rPr>
          <w:rStyle w:val="StyleUnderline"/>
        </w:rPr>
        <w:t>it seems doubtful that American abolition would represent a deeper acceptance of the norm of</w:t>
      </w:r>
      <w:r w:rsidRPr="002E1F72">
        <w:rPr>
          <w:sz w:val="16"/>
        </w:rPr>
        <w:t xml:space="preserve"> respect for </w:t>
      </w:r>
      <w:r w:rsidRPr="002E1F72">
        <w:rPr>
          <w:rStyle w:val="StyleUnderline"/>
        </w:rPr>
        <w:t>human dignity</w:t>
      </w:r>
      <w:r w:rsidRPr="002E1F72">
        <w:rPr>
          <w:sz w:val="16"/>
        </w:rPr>
        <w:t xml:space="preserve"> that the international consensus on the death penalty embodies. Some experts hope that worldwide abolition of the death penalty will mark the success of an increasingly global postwar international human rights agenda and the general acceptance of the concept of human dignity as part of a new global common law (Novak 2019). But </w:t>
      </w:r>
      <w:r w:rsidRPr="002E1F72">
        <w:rPr>
          <w:rStyle w:val="StyleUnderline"/>
        </w:rPr>
        <w:t>American abolition</w:t>
      </w:r>
      <w:r w:rsidRPr="002E1F72">
        <w:rPr>
          <w:sz w:val="16"/>
        </w:rPr>
        <w:t xml:space="preserve">, </w:t>
      </w:r>
      <w:proofErr w:type="gramStart"/>
      <w:r w:rsidRPr="002E1F72">
        <w:rPr>
          <w:sz w:val="16"/>
        </w:rPr>
        <w:t>if and when</w:t>
      </w:r>
      <w:proofErr w:type="gramEnd"/>
      <w:r w:rsidRPr="002E1F72">
        <w:rPr>
          <w:sz w:val="16"/>
        </w:rPr>
        <w:t xml:space="preserve"> it comes, </w:t>
      </w:r>
      <w:r w:rsidRPr="002E1F72">
        <w:rPr>
          <w:rStyle w:val="StyleUnderline"/>
        </w:rPr>
        <w:t>will likely be rooted in more pragmatic concerns</w:t>
      </w:r>
      <w:r w:rsidRPr="002E1F72">
        <w:rPr>
          <w:sz w:val="16"/>
        </w:rPr>
        <w:t>, which tend to dominate American discourse on the issue (</w:t>
      </w:r>
      <w:proofErr w:type="spellStart"/>
      <w:r w:rsidRPr="002E1F72">
        <w:rPr>
          <w:sz w:val="16"/>
        </w:rPr>
        <w:t>Steiker</w:t>
      </w:r>
      <w:proofErr w:type="spellEnd"/>
      <w:r w:rsidRPr="002E1F72">
        <w:rPr>
          <w:sz w:val="16"/>
        </w:rPr>
        <w:t xml:space="preserve"> &amp; </w:t>
      </w:r>
      <w:proofErr w:type="spellStart"/>
      <w:r w:rsidRPr="002E1F72">
        <w:rPr>
          <w:sz w:val="16"/>
        </w:rPr>
        <w:t>Steiker</w:t>
      </w:r>
      <w:proofErr w:type="spellEnd"/>
      <w:r w:rsidRPr="002E1F72">
        <w:rPr>
          <w:sz w:val="16"/>
        </w:rPr>
        <w:t xml:space="preserve"> 2016). </w:t>
      </w:r>
      <w:r w:rsidRPr="002E1F72">
        <w:rPr>
          <w:rStyle w:val="StyleUnderline"/>
        </w:rPr>
        <w:t>Extreme</w:t>
      </w:r>
      <w:r>
        <w:rPr>
          <w:rStyle w:val="StyleUnderline"/>
        </w:rPr>
        <w:t xml:space="preserve"> </w:t>
      </w:r>
      <w:r w:rsidRPr="002E1F72">
        <w:rPr>
          <w:rStyle w:val="StyleUnderline"/>
        </w:rPr>
        <w:t>criminal punishments</w:t>
      </w:r>
      <w:r w:rsidRPr="002E1F72">
        <w:rPr>
          <w:sz w:val="16"/>
        </w:rPr>
        <w:t xml:space="preserve"> like the death penalty both </w:t>
      </w:r>
      <w:r w:rsidRPr="002E1F72">
        <w:rPr>
          <w:rStyle w:val="StyleUnderline"/>
        </w:rPr>
        <w:t>reflect and reinforce a vision of offenders as less than human</w:t>
      </w:r>
      <w:r w:rsidRPr="002E1F72">
        <w:rPr>
          <w:sz w:val="16"/>
        </w:rPr>
        <w:t xml:space="preserve"> (Christie 2014). But </w:t>
      </w:r>
      <w:r w:rsidRPr="002E1F72">
        <w:rPr>
          <w:rStyle w:val="StyleUnderline"/>
        </w:rPr>
        <w:t>even without capital punishment, the vigorous use of other</w:t>
      </w:r>
      <w:r>
        <w:rPr>
          <w:rStyle w:val="StyleUnderline"/>
        </w:rPr>
        <w:t xml:space="preserve"> </w:t>
      </w:r>
      <w:r w:rsidRPr="002E1F72">
        <w:rPr>
          <w:rStyle w:val="StyleUnderline"/>
        </w:rPr>
        <w:t>extremely harsh punishments</w:t>
      </w:r>
      <w:r w:rsidRPr="002E1F72">
        <w:rPr>
          <w:sz w:val="16"/>
        </w:rPr>
        <w:t xml:space="preserve"> (like LWOP) </w:t>
      </w:r>
      <w:r w:rsidRPr="002E1F72">
        <w:rPr>
          <w:rStyle w:val="StyleUnderline"/>
        </w:rPr>
        <w:t>and the maintenance of degrading conditions of incarceration</w:t>
      </w:r>
      <w:r w:rsidRPr="002E1F72">
        <w:rPr>
          <w:sz w:val="16"/>
        </w:rPr>
        <w:t xml:space="preserve"> (such as excessive use of solitary confinement and tolerance of sexual violence) </w:t>
      </w:r>
      <w:r w:rsidRPr="002E1F72">
        <w:rPr>
          <w:rStyle w:val="StyleUnderline"/>
        </w:rPr>
        <w:t>stand</w:t>
      </w:r>
      <w:r>
        <w:rPr>
          <w:rStyle w:val="StyleUnderline"/>
        </w:rPr>
        <w:t xml:space="preserve"> </w:t>
      </w:r>
      <w:r w:rsidRPr="002E1F72">
        <w:rPr>
          <w:rStyle w:val="StyleUnderline"/>
        </w:rPr>
        <w:t>in the way of a full embrace of human dignity in punishment practices</w:t>
      </w:r>
      <w:r w:rsidRPr="002E1F72">
        <w:rPr>
          <w:sz w:val="16"/>
        </w:rPr>
        <w:t xml:space="preserve">. And </w:t>
      </w:r>
      <w:r w:rsidRPr="002E1F72">
        <w:rPr>
          <w:rStyle w:val="StyleUnderline"/>
        </w:rPr>
        <w:t>although the death</w:t>
      </w:r>
      <w:r>
        <w:rPr>
          <w:rStyle w:val="StyleUnderline"/>
        </w:rPr>
        <w:t xml:space="preserve"> </w:t>
      </w:r>
      <w:r w:rsidRPr="002E1F72">
        <w:rPr>
          <w:rStyle w:val="StyleUnderline"/>
        </w:rPr>
        <w:t>penalty may have facilitated the rise of mass incarceration in the United States</w:t>
      </w:r>
      <w:r w:rsidRPr="002E1F72">
        <w:rPr>
          <w:sz w:val="16"/>
        </w:rPr>
        <w:t xml:space="preserve"> (</w:t>
      </w:r>
      <w:proofErr w:type="spellStart"/>
      <w:r w:rsidRPr="002E1F72">
        <w:rPr>
          <w:sz w:val="16"/>
        </w:rPr>
        <w:t>Scherdin</w:t>
      </w:r>
      <w:proofErr w:type="spellEnd"/>
      <w:r w:rsidRPr="002E1F72">
        <w:rPr>
          <w:sz w:val="16"/>
        </w:rPr>
        <w:t xml:space="preserve"> 2014), </w:t>
      </w:r>
      <w:r w:rsidRPr="002E1F72">
        <w:rPr>
          <w:rStyle w:val="StyleUnderline"/>
        </w:rPr>
        <w:t>the</w:t>
      </w:r>
      <w:r>
        <w:rPr>
          <w:rStyle w:val="StyleUnderline"/>
        </w:rPr>
        <w:t xml:space="preserve"> </w:t>
      </w:r>
      <w:r w:rsidRPr="002E1F72">
        <w:rPr>
          <w:rStyle w:val="StyleUnderline"/>
        </w:rPr>
        <w:t>converse does not follow</w:t>
      </w:r>
      <w:r w:rsidRPr="002E1F72">
        <w:rPr>
          <w:sz w:val="16"/>
        </w:rPr>
        <w:t>: The dismantling of the death penalty will not immediately or inevitably do much to reverse the massive scale of American imprisonment.</w:t>
      </w:r>
    </w:p>
    <w:p w14:paraId="2DCCD9B4" w14:textId="13B1BE7A" w:rsidR="00B06551" w:rsidRDefault="00D34B56" w:rsidP="00B06551">
      <w:pPr>
        <w:pStyle w:val="Heading3"/>
      </w:pPr>
      <w:r>
        <w:lastRenderedPageBreak/>
        <w:t>AT Abolition Spills Over/Spurs Broader Reforms</w:t>
      </w:r>
    </w:p>
    <w:p w14:paraId="4398CDC3" w14:textId="3ABD61BF" w:rsidR="00B06551" w:rsidRDefault="00B06551" w:rsidP="00B06551">
      <w:pPr>
        <w:pStyle w:val="Heading4"/>
      </w:pPr>
      <w:r>
        <w:t xml:space="preserve">Abolishing the death penalty </w:t>
      </w:r>
      <w:proofErr w:type="gramStart"/>
      <w:r w:rsidR="00D34B56">
        <w:t>won’t</w:t>
      </w:r>
      <w:proofErr w:type="gramEnd"/>
      <w:r w:rsidR="00D34B56">
        <w:t xml:space="preserve"> reform the broader</w:t>
      </w:r>
      <w:r>
        <w:t xml:space="preserve"> criminal justice system – saps critical energy and diverts attention</w:t>
      </w:r>
    </w:p>
    <w:p w14:paraId="133895AD" w14:textId="6D529253" w:rsidR="00B06551" w:rsidRPr="00B06551" w:rsidRDefault="00B06551" w:rsidP="00B06551">
      <w:proofErr w:type="spellStart"/>
      <w:r w:rsidRPr="002E1F72">
        <w:rPr>
          <w:rStyle w:val="Style13ptBold"/>
        </w:rPr>
        <w:t>Steiker</w:t>
      </w:r>
      <w:proofErr w:type="spellEnd"/>
      <w:r>
        <w:t>, C</w:t>
      </w:r>
      <w:r w:rsidRPr="002E1F72">
        <w:rPr>
          <w:rStyle w:val="Style13ptBold"/>
        </w:rPr>
        <w:t xml:space="preserve">., &amp; </w:t>
      </w:r>
      <w:proofErr w:type="spellStart"/>
      <w:r w:rsidRPr="002E1F72">
        <w:rPr>
          <w:rStyle w:val="Style13ptBold"/>
        </w:rPr>
        <w:t>Steiker</w:t>
      </w:r>
      <w:proofErr w:type="spellEnd"/>
      <w:r>
        <w:t>, J. (</w:t>
      </w:r>
      <w:r w:rsidRPr="002E1F72">
        <w:rPr>
          <w:rStyle w:val="Style13ptBold"/>
        </w:rPr>
        <w:t>2020</w:t>
      </w:r>
      <w:r>
        <w:t xml:space="preserve">). (n.d.). </w:t>
      </w:r>
      <w:proofErr w:type="gramStart"/>
      <w:r>
        <w:t>The Rise,</w:t>
      </w:r>
      <w:proofErr w:type="gramEnd"/>
      <w:r>
        <w:t xml:space="preserve"> Fall and Afterlife of the Death Penalty in the United States. Annual Review of Criminology, 3, 299-315. Retrieved from https://www.annualreviews.org/doi/pdf/10.1146/annu rev-criminol-011518-024721</w:t>
      </w:r>
      <w:r w:rsidR="00D34B56">
        <w:t>, mm</w:t>
      </w:r>
    </w:p>
    <w:p w14:paraId="3D1D9A12" w14:textId="117B6A78" w:rsidR="00B06551" w:rsidRPr="00B06551" w:rsidRDefault="00B06551" w:rsidP="00B06551">
      <w:pPr>
        <w:rPr>
          <w:sz w:val="16"/>
        </w:rPr>
      </w:pPr>
      <w:r w:rsidRPr="00B06551">
        <w:rPr>
          <w:sz w:val="16"/>
        </w:rPr>
        <w:t xml:space="preserve">But pessimistic possibilities are not confined simply to tempering the hopes of optimists. </w:t>
      </w:r>
      <w:r w:rsidRPr="00EC0D49">
        <w:rPr>
          <w:rStyle w:val="StyleUnderline"/>
        </w:rPr>
        <w:t>Abolition of the death penalty</w:t>
      </w:r>
      <w:r w:rsidRPr="00B06551">
        <w:rPr>
          <w:sz w:val="16"/>
        </w:rPr>
        <w:t xml:space="preserve"> </w:t>
      </w:r>
      <w:r w:rsidRPr="00B06551">
        <w:rPr>
          <w:rStyle w:val="StyleUnderline"/>
        </w:rPr>
        <w:t xml:space="preserve">might </w:t>
      </w:r>
      <w:proofErr w:type="gramStart"/>
      <w:r w:rsidRPr="00B06551">
        <w:rPr>
          <w:rStyle w:val="StyleUnderline"/>
        </w:rPr>
        <w:t>actually impede</w:t>
      </w:r>
      <w:proofErr w:type="gramEnd"/>
      <w:r w:rsidRPr="00B06551">
        <w:rPr>
          <w:sz w:val="16"/>
        </w:rPr>
        <w:t xml:space="preserve"> (as opposed to only marginally advance) </w:t>
      </w:r>
      <w:r w:rsidRPr="00B06551">
        <w:rPr>
          <w:rStyle w:val="StyleUnderline"/>
        </w:rPr>
        <w:t>progressive reform in the larger criminal justice system</w:t>
      </w:r>
      <w:r w:rsidRPr="00B06551">
        <w:rPr>
          <w:sz w:val="16"/>
        </w:rPr>
        <w:t xml:space="preserve">. </w:t>
      </w:r>
      <w:r w:rsidRPr="00B06551">
        <w:rPr>
          <w:rStyle w:val="StyleUnderline"/>
        </w:rPr>
        <w:t>The end of capital punishment</w:t>
      </w:r>
      <w:r w:rsidRPr="00B06551">
        <w:rPr>
          <w:sz w:val="16"/>
        </w:rPr>
        <w:t xml:space="preserve"> in the United States </w:t>
      </w:r>
      <w:r w:rsidRPr="00B06551">
        <w:rPr>
          <w:rStyle w:val="StyleUnderline"/>
        </w:rPr>
        <w:t>would eliminate the powerful spotlight that capital cases shine on the workings of the criminal justice system.</w:t>
      </w:r>
      <w:r w:rsidRPr="00B06551">
        <w:rPr>
          <w:sz w:val="16"/>
        </w:rPr>
        <w:t xml:space="preserve"> </w:t>
      </w:r>
      <w:r w:rsidRPr="00B06551">
        <w:rPr>
          <w:rStyle w:val="StyleUnderline"/>
        </w:rPr>
        <w:t>The severity and irrevocability of death naturally evoke heightened concerns</w:t>
      </w:r>
      <w:r>
        <w:rPr>
          <w:rStyle w:val="StyleUnderline"/>
        </w:rPr>
        <w:t xml:space="preserve"> </w:t>
      </w:r>
      <w:r w:rsidRPr="00B06551">
        <w:rPr>
          <w:rStyle w:val="StyleUnderline"/>
        </w:rPr>
        <w:t>about the possibility of unfairness and miscarriages of justice in capital cases</w:t>
      </w:r>
      <w:r w:rsidRPr="00B06551">
        <w:rPr>
          <w:sz w:val="16"/>
        </w:rPr>
        <w:t xml:space="preserve">. Combine these concerns with the high drama of death penalty cases, from initial crime reporting through trial and execution, and the result is public and media attention on problems in the criminal justice system that might otherwise fly below the radar. </w:t>
      </w:r>
      <w:r w:rsidRPr="00B06551">
        <w:rPr>
          <w:rStyle w:val="StyleUnderline"/>
        </w:rPr>
        <w:t>Courts</w:t>
      </w:r>
      <w:r w:rsidRPr="00B06551">
        <w:rPr>
          <w:sz w:val="16"/>
        </w:rPr>
        <w:t xml:space="preserve">, too, </w:t>
      </w:r>
      <w:r w:rsidRPr="00B06551">
        <w:rPr>
          <w:rStyle w:val="StyleUnderline"/>
        </w:rPr>
        <w:t xml:space="preserve">currently </w:t>
      </w:r>
      <w:proofErr w:type="gramStart"/>
      <w:r w:rsidRPr="00B06551">
        <w:rPr>
          <w:rStyle w:val="StyleUnderline"/>
        </w:rPr>
        <w:t>give disproportionate consideration</w:t>
      </w:r>
      <w:r w:rsidRPr="00B06551">
        <w:rPr>
          <w:sz w:val="16"/>
        </w:rPr>
        <w:t xml:space="preserve"> </w:t>
      </w:r>
      <w:r w:rsidRPr="00B06551">
        <w:rPr>
          <w:rStyle w:val="StyleUnderline"/>
        </w:rPr>
        <w:t>to</w:t>
      </w:r>
      <w:proofErr w:type="gramEnd"/>
      <w:r w:rsidRPr="00B06551">
        <w:rPr>
          <w:sz w:val="16"/>
        </w:rPr>
        <w:t xml:space="preserve"> generally applicable legal issues in the context of </w:t>
      </w:r>
      <w:r w:rsidRPr="00B06551">
        <w:rPr>
          <w:rStyle w:val="StyleUnderline"/>
        </w:rPr>
        <w:t>capital cases</w:t>
      </w:r>
      <w:r w:rsidRPr="00B06551">
        <w:rPr>
          <w:sz w:val="16"/>
        </w:rPr>
        <w:t>—</w:t>
      </w:r>
      <w:r w:rsidRPr="00B06551">
        <w:rPr>
          <w:rStyle w:val="StyleUnderline"/>
        </w:rPr>
        <w:t>issues that might not</w:t>
      </w:r>
      <w:r>
        <w:rPr>
          <w:rStyle w:val="StyleUnderline"/>
        </w:rPr>
        <w:t xml:space="preserve"> </w:t>
      </w:r>
      <w:r w:rsidRPr="00B06551">
        <w:rPr>
          <w:rStyle w:val="StyleUnderline"/>
        </w:rPr>
        <w:t>otherwise make it onto their noncapital dockets.</w:t>
      </w:r>
      <w:r w:rsidRPr="00B06551">
        <w:rPr>
          <w:sz w:val="16"/>
        </w:rPr>
        <w:t xml:space="preserve"> Thus, </w:t>
      </w:r>
      <w:r w:rsidRPr="00B06551">
        <w:rPr>
          <w:rStyle w:val="StyleUnderline"/>
        </w:rPr>
        <w:t>far from catalyzing reform of the noncapital criminal justice system, the end of the death penalty might simply make reforms seem less</w:t>
      </w:r>
      <w:r>
        <w:rPr>
          <w:rStyle w:val="StyleUnderline"/>
        </w:rPr>
        <w:t xml:space="preserve"> </w:t>
      </w:r>
      <w:r w:rsidRPr="00B06551">
        <w:rPr>
          <w:rStyle w:val="StyleUnderline"/>
        </w:rPr>
        <w:t>necessary and injustices less dramatic and disturbing</w:t>
      </w:r>
      <w:r w:rsidRPr="00B06551">
        <w:rPr>
          <w:sz w:val="16"/>
        </w:rPr>
        <w:t xml:space="preserve"> (</w:t>
      </w:r>
      <w:proofErr w:type="spellStart"/>
      <w:r w:rsidRPr="00B06551">
        <w:rPr>
          <w:sz w:val="16"/>
        </w:rPr>
        <w:t>Steiker</w:t>
      </w:r>
      <w:proofErr w:type="spellEnd"/>
      <w:r w:rsidRPr="00B06551">
        <w:rPr>
          <w:sz w:val="16"/>
        </w:rPr>
        <w:t xml:space="preserve"> &amp; </w:t>
      </w:r>
      <w:proofErr w:type="spellStart"/>
      <w:r w:rsidRPr="00B06551">
        <w:rPr>
          <w:sz w:val="16"/>
        </w:rPr>
        <w:t>Steiker</w:t>
      </w:r>
      <w:proofErr w:type="spellEnd"/>
      <w:r w:rsidRPr="00B06551">
        <w:rPr>
          <w:sz w:val="16"/>
        </w:rPr>
        <w:t xml:space="preserve"> 2016). </w:t>
      </w:r>
      <w:r w:rsidRPr="00B06551">
        <w:rPr>
          <w:rStyle w:val="StyleUnderline"/>
        </w:rPr>
        <w:t>It would be ideal if abolition of the American death penalty</w:t>
      </w:r>
      <w:r w:rsidRPr="00B06551">
        <w:rPr>
          <w:sz w:val="16"/>
        </w:rPr>
        <w:t xml:space="preserve">, should it occur, also </w:t>
      </w:r>
      <w:r w:rsidRPr="00B06551">
        <w:rPr>
          <w:rStyle w:val="StyleUnderline"/>
        </w:rPr>
        <w:t>engendered</w:t>
      </w:r>
      <w:r w:rsidRPr="00B06551">
        <w:rPr>
          <w:sz w:val="16"/>
        </w:rPr>
        <w:t xml:space="preserve"> </w:t>
      </w:r>
      <w:r w:rsidRPr="00B06551">
        <w:rPr>
          <w:rStyle w:val="StyleUnderline"/>
        </w:rPr>
        <w:t>advances in the broader criminal justice system, but there are reasons to be skeptical about the</w:t>
      </w:r>
      <w:r>
        <w:rPr>
          <w:rStyle w:val="StyleUnderline"/>
        </w:rPr>
        <w:t xml:space="preserve"> </w:t>
      </w:r>
      <w:r w:rsidRPr="00B06551">
        <w:rPr>
          <w:rStyle w:val="StyleUnderline"/>
        </w:rPr>
        <w:t xml:space="preserve">most optimistic predictions. </w:t>
      </w:r>
      <w:r w:rsidRPr="00B06551">
        <w:rPr>
          <w:sz w:val="16"/>
        </w:rPr>
        <w:t xml:space="preserve">Consequently, the case for ending the American death penalty must stand or fall on its own merits. That case is an increasingly powerful one. The United States is exceptional in its retention and use of the death penalty, a position that puts it at odds with most of the developed, democratic world. American retention appears to be tied in part to its distinctive history of racial subordination and injustice. And by every measure, the American death penalty is withering, reflecting its increasing tension with contemporary moral </w:t>
      </w:r>
      <w:proofErr w:type="gramStart"/>
      <w:r w:rsidRPr="00B06551">
        <w:rPr>
          <w:sz w:val="16"/>
        </w:rPr>
        <w:t>standards</w:t>
      </w:r>
      <w:proofErr w:type="gramEnd"/>
      <w:r w:rsidRPr="00B06551">
        <w:rPr>
          <w:sz w:val="16"/>
        </w:rPr>
        <w:t xml:space="preserve"> and undercutting its ability to serve any penological purpose (such as deterrence or retribution) necessary to justify its retention.</w:t>
      </w:r>
    </w:p>
    <w:p w14:paraId="23052C2D" w14:textId="34A8FAA6" w:rsidR="00C76A51" w:rsidRDefault="00C76A51" w:rsidP="00C76A51">
      <w:pPr>
        <w:pStyle w:val="Heading3"/>
      </w:pPr>
      <w:r>
        <w:lastRenderedPageBreak/>
        <w:t>Misc</w:t>
      </w:r>
      <w:r w:rsidR="00B06551">
        <w:t>.</w:t>
      </w:r>
      <w:r>
        <w:t xml:space="preserve"> – AT Historical Criticism</w:t>
      </w:r>
      <w:r w:rsidR="00B06551">
        <w:t xml:space="preserve"> </w:t>
      </w:r>
      <w:proofErr w:type="spellStart"/>
      <w:r w:rsidR="00B06551">
        <w:t>Affs</w:t>
      </w:r>
      <w:proofErr w:type="spellEnd"/>
    </w:p>
    <w:p w14:paraId="58A20B19" w14:textId="1C7847B7" w:rsidR="00C76A51" w:rsidRDefault="00C76A51" w:rsidP="00C76A51">
      <w:pPr>
        <w:pStyle w:val="Heading4"/>
      </w:pPr>
      <w:r>
        <w:t>Their criticism of capital punishment is ahistorical – an emphasis on the past prior to the mid-20</w:t>
      </w:r>
      <w:r w:rsidRPr="00C76A51">
        <w:rPr>
          <w:vertAlign w:val="superscript"/>
        </w:rPr>
        <w:t>th</w:t>
      </w:r>
      <w:r>
        <w:t xml:space="preserve"> century misarticulates why the death penalty still exists</w:t>
      </w:r>
    </w:p>
    <w:p w14:paraId="56F0E18E" w14:textId="13C47663" w:rsidR="00C76A51" w:rsidRPr="00C76A51" w:rsidRDefault="00C76A51" w:rsidP="00C76A51">
      <w:r w:rsidRPr="00C76A51">
        <w:rPr>
          <w:rStyle w:val="Style13ptBold"/>
        </w:rPr>
        <w:t>Reitz</w:t>
      </w:r>
      <w:r>
        <w:t xml:space="preserve">, Kevin R, </w:t>
      </w:r>
      <w:r w:rsidRPr="00C76A51">
        <w:rPr>
          <w:rStyle w:val="Style13ptBold"/>
        </w:rPr>
        <w:t>2017</w:t>
      </w:r>
      <w:r>
        <w:t>, American Exceptionalism in Crime and Punishment, p. 116-117</w:t>
      </w:r>
      <w:r w:rsidR="00D34B56">
        <w:t>, mm</w:t>
      </w:r>
    </w:p>
    <w:p w14:paraId="3191F3F6" w14:textId="5C851432" w:rsidR="00C76A51" w:rsidRDefault="00C76A51" w:rsidP="00C76A51">
      <w:pPr>
        <w:rPr>
          <w:sz w:val="16"/>
        </w:rPr>
      </w:pPr>
      <w:r w:rsidRPr="00C76A51">
        <w:rPr>
          <w:rStyle w:val="StyleUnderline"/>
        </w:rPr>
        <w:t>Capital punishment in America</w:t>
      </w:r>
      <w:r w:rsidRPr="00C76A51">
        <w:rPr>
          <w:sz w:val="16"/>
        </w:rPr>
        <w:t xml:space="preserve"> today </w:t>
      </w:r>
      <w:r w:rsidRPr="00C76A51">
        <w:rPr>
          <w:rStyle w:val="StyleUnderline"/>
        </w:rPr>
        <w:t>is the residual trace of a penalty that was once standard in every Western nation</w:t>
      </w:r>
      <w:r w:rsidRPr="00C76A51">
        <w:rPr>
          <w:sz w:val="16"/>
        </w:rPr>
        <w:t xml:space="preserve">. </w:t>
      </w:r>
      <w:r w:rsidRPr="00C76A51">
        <w:rPr>
          <w:rStyle w:val="StyleUnderline"/>
        </w:rPr>
        <w:t>The distinctiveness that scholars set out to explain relates</w:t>
      </w:r>
      <w:r w:rsidRPr="00C76A51">
        <w:rPr>
          <w:sz w:val="16"/>
        </w:rPr>
        <w:t xml:space="preserve"> entirely </w:t>
      </w:r>
      <w:r w:rsidRPr="00C76A51">
        <w:rPr>
          <w:rStyle w:val="StyleUnderline"/>
        </w:rPr>
        <w:t>to</w:t>
      </w:r>
      <w:r w:rsidRPr="00C76A51">
        <w:rPr>
          <w:sz w:val="16"/>
        </w:rPr>
        <w:t xml:space="preserve"> the pace and completeness of the process of abolition: </w:t>
      </w:r>
      <w:r w:rsidRPr="00C76A51">
        <w:rPr>
          <w:rStyle w:val="StyleUnderline"/>
        </w:rPr>
        <w:t>a matter of timing not trajectory</w:t>
      </w:r>
      <w:r w:rsidRPr="00C76A51">
        <w:rPr>
          <w:sz w:val="16"/>
        </w:rPr>
        <w:t xml:space="preserve">. What this means is that </w:t>
      </w:r>
      <w:r w:rsidRPr="00C76A51">
        <w:rPr>
          <w:rStyle w:val="StyleUnderline"/>
        </w:rPr>
        <w:t>the relevant dependent variable in these analyses is not the death penalty itself but rather the date of its abolition.</w:t>
      </w:r>
      <w:r w:rsidRPr="00C76A51">
        <w:rPr>
          <w:sz w:val="16"/>
        </w:rPr>
        <w:t xml:space="preserve"> When viewed in these terms, the issue looks quite different. Every </w:t>
      </w:r>
      <w:proofErr w:type="spellStart"/>
      <w:r w:rsidRPr="00C76A51">
        <w:rPr>
          <w:sz w:val="16"/>
        </w:rPr>
        <w:t>distribu-tion</w:t>
      </w:r>
      <w:proofErr w:type="spellEnd"/>
      <w:r w:rsidRPr="00C76A51">
        <w:rPr>
          <w:sz w:val="16"/>
        </w:rPr>
        <w:t xml:space="preserve"> has extreme data points. Every series has a first and a last. And the fact that American states have been the first (e.g., Michigan) as well as the last (e.g., Texas) in this historical series ought to discourage hasty generalization</w:t>
      </w:r>
      <w:r w:rsidRPr="00C76A51">
        <w:rPr>
          <w:rStyle w:val="StyleUnderline"/>
        </w:rPr>
        <w:t>. American tardiness in enacting complete national abolition is the real issue here, not deeper-than-normal American commitment to the institution</w:t>
      </w:r>
      <w:r w:rsidRPr="00C76A51">
        <w:rPr>
          <w:sz w:val="16"/>
        </w:rPr>
        <w:t xml:space="preserve">. </w:t>
      </w:r>
      <w:r w:rsidRPr="00C76A51">
        <w:rPr>
          <w:rStyle w:val="StyleUnderline"/>
        </w:rPr>
        <w:t>If the thing to be explained is the persistence of</w:t>
      </w:r>
      <w:r w:rsidRPr="00C76A51">
        <w:rPr>
          <w:sz w:val="16"/>
        </w:rPr>
        <w:t xml:space="preserve"> American </w:t>
      </w:r>
      <w:r w:rsidRPr="00C76A51">
        <w:rPr>
          <w:rStyle w:val="StyleUnderline"/>
        </w:rPr>
        <w:t>capital-punishment</w:t>
      </w:r>
      <w:r w:rsidRPr="00C76A51">
        <w:rPr>
          <w:sz w:val="16"/>
        </w:rPr>
        <w:t xml:space="preserve"> laws and sentencing </w:t>
      </w:r>
      <w:r w:rsidRPr="00C76A51">
        <w:rPr>
          <w:rStyle w:val="StyleUnderline"/>
        </w:rPr>
        <w:t>in the last 40 years, then reaching back into previous centurie</w:t>
      </w:r>
      <w:r w:rsidRPr="00C76A51">
        <w:rPr>
          <w:sz w:val="16"/>
        </w:rPr>
        <w:t>s—as American exceptionalism explanations prompt us to do—</w:t>
      </w:r>
      <w:r w:rsidRPr="00C76A51">
        <w:rPr>
          <w:rStyle w:val="StyleUnderline"/>
        </w:rPr>
        <w:t>is unnecessary and inappropriate. We do not need to seek for deep, long-term cultural traditions and value orientations that might explain present-day practices</w:t>
      </w:r>
      <w:r w:rsidRPr="00C76A51">
        <w:rPr>
          <w:sz w:val="16"/>
        </w:rPr>
        <w:t xml:space="preserve">. Instead, we need to look at recent history—at the political and legal struggles that shaped events, at the choices and decisions made by key actors, and at the political, legal, and cultural circumstances that shaped these decisions. </w:t>
      </w:r>
      <w:r w:rsidRPr="00C76A51">
        <w:rPr>
          <w:rStyle w:val="StyleUnderline"/>
        </w:rPr>
        <w:t>If we wish to understand today's capital punishment</w:t>
      </w:r>
      <w:r w:rsidRPr="00C76A51">
        <w:rPr>
          <w:sz w:val="16"/>
        </w:rPr>
        <w:t>—the public attitudes that support it, the values to which it is linked, and the symbolic meanings that it conveys—</w:t>
      </w:r>
      <w:r w:rsidRPr="00C76A51">
        <w:rPr>
          <w:rStyle w:val="StyleUnderline"/>
        </w:rPr>
        <w:t>the history we most need to understand is not that of the eighteenth or the nineteenth century but the history of the last 40 years</w:t>
      </w:r>
      <w:r w:rsidRPr="00C76A51">
        <w:rPr>
          <w:sz w:val="16"/>
        </w:rPr>
        <w:t xml:space="preserve">. That history unfolded within a context that was structured and constrained by America's distinctive political institutions of federalism, popular democracy, and constitutional review—and to that extent, the American exceptionalism literature has something important to teach us. But </w:t>
      </w:r>
      <w:r w:rsidRPr="00C76A51">
        <w:rPr>
          <w:rStyle w:val="StyleUnderline"/>
        </w:rPr>
        <w:t>the events that mattered, and that made the difference between retention and abolition</w:t>
      </w:r>
      <w:r w:rsidRPr="00C76A51">
        <w:rPr>
          <w:sz w:val="16"/>
        </w:rPr>
        <w:t xml:space="preserve">, </w:t>
      </w:r>
      <w:r w:rsidRPr="00C76A51">
        <w:rPr>
          <w:rStyle w:val="StyleUnderline"/>
        </w:rPr>
        <w:t>were shaped by political choices of a contingent nature rather than by the operation of any deep-seated, long-term national characteristics</w:t>
      </w:r>
      <w:r w:rsidRPr="00C76A51">
        <w:rPr>
          <w:sz w:val="16"/>
        </w:rPr>
        <w:t xml:space="preserve">. And </w:t>
      </w:r>
      <w:r w:rsidRPr="00C76A51">
        <w:rPr>
          <w:rStyle w:val="StyleUnderline"/>
        </w:rPr>
        <w:t>to the extent that cultural values played a part in shaping these political choices</w:t>
      </w:r>
      <w:r w:rsidRPr="00C76A51">
        <w:rPr>
          <w:sz w:val="16"/>
        </w:rPr>
        <w:t>—and they did—</w:t>
      </w:r>
      <w:r w:rsidRPr="00C76A51">
        <w:rPr>
          <w:rStyle w:val="StyleUnderline"/>
        </w:rPr>
        <w:t>it was</w:t>
      </w:r>
      <w:r w:rsidRPr="00C76A51">
        <w:rPr>
          <w:sz w:val="16"/>
        </w:rPr>
        <w:t xml:space="preserve"> not the age-old values of a "city set upon a hill" but </w:t>
      </w:r>
      <w:r w:rsidRPr="00C76A51">
        <w:rPr>
          <w:rStyle w:val="StyleUnderline"/>
        </w:rPr>
        <w:t>rather a new cultural for-</w:t>
      </w:r>
      <w:proofErr w:type="spellStart"/>
      <w:r w:rsidRPr="00C76A51">
        <w:rPr>
          <w:rStyle w:val="StyleUnderline"/>
        </w:rPr>
        <w:t>mation</w:t>
      </w:r>
      <w:proofErr w:type="spellEnd"/>
      <w:r w:rsidRPr="00C76A51">
        <w:rPr>
          <w:rStyle w:val="StyleUnderline"/>
        </w:rPr>
        <w:t xml:space="preserve"> that emerged in the 1970s around issues of race, crime, social change, and social order </w:t>
      </w:r>
      <w:r w:rsidRPr="00C76A51">
        <w:rPr>
          <w:sz w:val="16"/>
        </w:rPr>
        <w:t>(Garland 2001, 2010)—to</w:t>
      </w:r>
      <w:r w:rsidRPr="00C76A51">
        <w:rPr>
          <w:rStyle w:val="StyleUnderline"/>
        </w:rPr>
        <w:t xml:space="preserve">gether with the conservative legal culture of the Supreme Court in the 1980s and 1990s that shaped the court's legal choices </w:t>
      </w:r>
      <w:r w:rsidRPr="00C76A51">
        <w:rPr>
          <w:sz w:val="16"/>
        </w:rPr>
        <w:t xml:space="preserve">(Weisberg 1983; Liebman 2007; Garland 2010). </w:t>
      </w:r>
    </w:p>
    <w:p w14:paraId="104C6563" w14:textId="445FFDA1" w:rsidR="00C76A51" w:rsidRPr="00C76A51" w:rsidRDefault="00C76A51" w:rsidP="00C76A51"/>
    <w:p w14:paraId="55E71D24" w14:textId="77777777" w:rsidR="004F511F" w:rsidRPr="004F511F" w:rsidRDefault="004F511F" w:rsidP="004F511F"/>
    <w:p w14:paraId="7214FA00" w14:textId="77777777" w:rsidR="004F511F" w:rsidRPr="004F511F" w:rsidRDefault="004F511F" w:rsidP="004F511F"/>
    <w:sectPr w:rsidR="004F511F" w:rsidRPr="004F5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1B370B"/>
    <w:multiLevelType w:val="hybridMultilevel"/>
    <w:tmpl w:val="AF2A520A"/>
    <w:lvl w:ilvl="0" w:tplc="FB929A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E4A47"/>
    <w:rsid w:val="000139A3"/>
    <w:rsid w:val="000744C5"/>
    <w:rsid w:val="00084172"/>
    <w:rsid w:val="000E5858"/>
    <w:rsid w:val="00100833"/>
    <w:rsid w:val="00104529"/>
    <w:rsid w:val="00105942"/>
    <w:rsid w:val="00107396"/>
    <w:rsid w:val="00136A48"/>
    <w:rsid w:val="00144A4C"/>
    <w:rsid w:val="00176AB0"/>
    <w:rsid w:val="00177B7D"/>
    <w:rsid w:val="0018322D"/>
    <w:rsid w:val="001B5776"/>
    <w:rsid w:val="001E527A"/>
    <w:rsid w:val="001F78CE"/>
    <w:rsid w:val="00215CEC"/>
    <w:rsid w:val="00251FC7"/>
    <w:rsid w:val="002855A7"/>
    <w:rsid w:val="002B146A"/>
    <w:rsid w:val="002B5E17"/>
    <w:rsid w:val="002E1F72"/>
    <w:rsid w:val="002F6C2D"/>
    <w:rsid w:val="00315690"/>
    <w:rsid w:val="00316B75"/>
    <w:rsid w:val="00325646"/>
    <w:rsid w:val="003335A8"/>
    <w:rsid w:val="003460F2"/>
    <w:rsid w:val="003715F9"/>
    <w:rsid w:val="00375A02"/>
    <w:rsid w:val="0038158C"/>
    <w:rsid w:val="00384223"/>
    <w:rsid w:val="003902BA"/>
    <w:rsid w:val="003A09E2"/>
    <w:rsid w:val="003E7DE4"/>
    <w:rsid w:val="00407037"/>
    <w:rsid w:val="004605D6"/>
    <w:rsid w:val="00481149"/>
    <w:rsid w:val="004C52DB"/>
    <w:rsid w:val="004C60E8"/>
    <w:rsid w:val="004E3579"/>
    <w:rsid w:val="004E728B"/>
    <w:rsid w:val="004E7A05"/>
    <w:rsid w:val="004F39E0"/>
    <w:rsid w:val="004F511F"/>
    <w:rsid w:val="00537BD5"/>
    <w:rsid w:val="0057268A"/>
    <w:rsid w:val="005B3870"/>
    <w:rsid w:val="005D2912"/>
    <w:rsid w:val="006065BD"/>
    <w:rsid w:val="00645FA9"/>
    <w:rsid w:val="00647866"/>
    <w:rsid w:val="00665003"/>
    <w:rsid w:val="006A2AD0"/>
    <w:rsid w:val="006C2375"/>
    <w:rsid w:val="006D4ECC"/>
    <w:rsid w:val="006F0804"/>
    <w:rsid w:val="00722258"/>
    <w:rsid w:val="007243E5"/>
    <w:rsid w:val="00731913"/>
    <w:rsid w:val="00766EA0"/>
    <w:rsid w:val="007A2226"/>
    <w:rsid w:val="007F5B66"/>
    <w:rsid w:val="00823A1C"/>
    <w:rsid w:val="00845B9D"/>
    <w:rsid w:val="00860984"/>
    <w:rsid w:val="008B3ECB"/>
    <w:rsid w:val="008B4E85"/>
    <w:rsid w:val="008C1B2E"/>
    <w:rsid w:val="0091627E"/>
    <w:rsid w:val="00964F42"/>
    <w:rsid w:val="0097032B"/>
    <w:rsid w:val="009D2EAD"/>
    <w:rsid w:val="009D54B2"/>
    <w:rsid w:val="009E1922"/>
    <w:rsid w:val="009E4A47"/>
    <w:rsid w:val="009F7ED2"/>
    <w:rsid w:val="00A93661"/>
    <w:rsid w:val="00A95652"/>
    <w:rsid w:val="00AC0AB8"/>
    <w:rsid w:val="00B06551"/>
    <w:rsid w:val="00B33C6D"/>
    <w:rsid w:val="00B4508F"/>
    <w:rsid w:val="00B55AD5"/>
    <w:rsid w:val="00B8057C"/>
    <w:rsid w:val="00BD6238"/>
    <w:rsid w:val="00BF593B"/>
    <w:rsid w:val="00BF773A"/>
    <w:rsid w:val="00BF7E81"/>
    <w:rsid w:val="00C13773"/>
    <w:rsid w:val="00C17CC8"/>
    <w:rsid w:val="00C76A51"/>
    <w:rsid w:val="00C83417"/>
    <w:rsid w:val="00C9604F"/>
    <w:rsid w:val="00CA19AA"/>
    <w:rsid w:val="00CC5298"/>
    <w:rsid w:val="00CD736E"/>
    <w:rsid w:val="00CD798D"/>
    <w:rsid w:val="00CE161E"/>
    <w:rsid w:val="00CF59A8"/>
    <w:rsid w:val="00D325A9"/>
    <w:rsid w:val="00D34B56"/>
    <w:rsid w:val="00D36A8A"/>
    <w:rsid w:val="00D61409"/>
    <w:rsid w:val="00D6691E"/>
    <w:rsid w:val="00D71170"/>
    <w:rsid w:val="00DA1C92"/>
    <w:rsid w:val="00DA25D4"/>
    <w:rsid w:val="00DA6538"/>
    <w:rsid w:val="00E15E75"/>
    <w:rsid w:val="00E5262C"/>
    <w:rsid w:val="00E73229"/>
    <w:rsid w:val="00EC0D49"/>
    <w:rsid w:val="00EC29FB"/>
    <w:rsid w:val="00EC7DC4"/>
    <w:rsid w:val="00ED30CF"/>
    <w:rsid w:val="00ED4845"/>
    <w:rsid w:val="00F10FB7"/>
    <w:rsid w:val="00F176EF"/>
    <w:rsid w:val="00F45E10"/>
    <w:rsid w:val="00F6364A"/>
    <w:rsid w:val="00F73578"/>
    <w:rsid w:val="00F9113A"/>
    <w:rsid w:val="00FE2546"/>
    <w:rsid w:val="00FF516F"/>
    <w:rsid w:val="00FF53A6"/>
    <w:rsid w:val="00FF7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2F13"/>
  <w15:chartTrackingRefBased/>
  <w15:docId w15:val="{023A6BFE-28B4-4000-B111-575DA99A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36A48"/>
    <w:rPr>
      <w:rFonts w:ascii="Calibri" w:hAnsi="Calibri"/>
    </w:rPr>
  </w:style>
  <w:style w:type="paragraph" w:styleId="Heading1">
    <w:name w:val="heading 1"/>
    <w:aliases w:val="Pocket"/>
    <w:basedOn w:val="Normal"/>
    <w:next w:val="Normal"/>
    <w:link w:val="Heading1Char"/>
    <w:qFormat/>
    <w:rsid w:val="00136A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6A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6A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36A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6A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6A48"/>
  </w:style>
  <w:style w:type="character" w:customStyle="1" w:styleId="Heading1Char">
    <w:name w:val="Heading 1 Char"/>
    <w:aliases w:val="Pocket Char"/>
    <w:basedOn w:val="DefaultParagraphFont"/>
    <w:link w:val="Heading1"/>
    <w:rsid w:val="00136A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6A4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6A4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36A48"/>
    <w:rPr>
      <w:rFonts w:ascii="Calibri" w:eastAsiaTheme="majorEastAsia" w:hAnsi="Calibri" w:cstheme="majorBidi"/>
      <w:b/>
      <w:iCs/>
      <w:sz w:val="26"/>
    </w:rPr>
  </w:style>
  <w:style w:type="character" w:styleId="Emphasis">
    <w:name w:val="Emphasis"/>
    <w:basedOn w:val="DefaultParagraphFont"/>
    <w:uiPriority w:val="7"/>
    <w:qFormat/>
    <w:rsid w:val="00136A4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36A48"/>
    <w:rPr>
      <w:b/>
      <w:bCs/>
      <w:sz w:val="26"/>
      <w:u w:val="none"/>
    </w:rPr>
  </w:style>
  <w:style w:type="character" w:customStyle="1" w:styleId="StyleUnderline">
    <w:name w:val="Style Underline"/>
    <w:aliases w:val="Underline"/>
    <w:basedOn w:val="DefaultParagraphFont"/>
    <w:uiPriority w:val="6"/>
    <w:qFormat/>
    <w:rsid w:val="00136A48"/>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link w:val="Card"/>
    <w:uiPriority w:val="99"/>
    <w:unhideWhenUsed/>
    <w:rsid w:val="00136A48"/>
    <w:rPr>
      <w:color w:val="auto"/>
      <w:u w:val="none"/>
    </w:rPr>
  </w:style>
  <w:style w:type="character" w:styleId="FollowedHyperlink">
    <w:name w:val="FollowedHyperlink"/>
    <w:basedOn w:val="DefaultParagraphFont"/>
    <w:uiPriority w:val="99"/>
    <w:semiHidden/>
    <w:unhideWhenUsed/>
    <w:rsid w:val="00136A48"/>
    <w:rPr>
      <w:color w:val="auto"/>
      <w:u w:val="none"/>
    </w:rPr>
  </w:style>
  <w:style w:type="character" w:styleId="UnresolvedMention">
    <w:name w:val="Unresolved Mention"/>
    <w:basedOn w:val="DefaultParagraphFont"/>
    <w:uiPriority w:val="99"/>
    <w:semiHidden/>
    <w:unhideWhenUsed/>
    <w:rsid w:val="00D34B56"/>
    <w:rPr>
      <w:color w:val="605E5C"/>
      <w:shd w:val="clear" w:color="auto" w:fill="E1DFDD"/>
    </w:rPr>
  </w:style>
  <w:style w:type="paragraph" w:styleId="ListParagraph">
    <w:name w:val="List Paragraph"/>
    <w:basedOn w:val="Normal"/>
    <w:uiPriority w:val="99"/>
    <w:unhideWhenUsed/>
    <w:qFormat/>
    <w:rsid w:val="00D34B56"/>
    <w:pPr>
      <w:ind w:left="720"/>
      <w:contextualSpacing/>
    </w:p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08417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ewresearch.org/fact-tank/2014/04/01/americans-disengaged-feeling-less-respected-but-still-see-u-s-as-worlds-military-superpower/" TargetMode="External"/><Relationship Id="rId21" Type="http://schemas.openxmlformats.org/officeDocument/2006/relationships/hyperlink" Target="https://www.donaldjtrump.com/press-releases/donald-j.-trump-adds-to-list-of-potential-supreme-court-justice-picks" TargetMode="External"/><Relationship Id="rId42" Type="http://schemas.openxmlformats.org/officeDocument/2006/relationships/hyperlink" Target="https://www.worldpoliticsreview.com/insights/27959/on-foreign-policy-trump-has-sown-confusion-and-upended-norms" TargetMode="External"/><Relationship Id="rId47" Type="http://schemas.openxmlformats.org/officeDocument/2006/relationships/hyperlink" Target="https://apnews.com/a29307a77a27365af6ec0ae0863472fb" TargetMode="External"/><Relationship Id="rId63" Type="http://schemas.openxmlformats.org/officeDocument/2006/relationships/hyperlink" Target="https://www.politico.com/news/2020/03/31/pence-task-force-coronavirus-aid-157806" TargetMode="External"/><Relationship Id="rId68" Type="http://schemas.openxmlformats.org/officeDocument/2006/relationships/hyperlink" Target="https://www.cnbc.com/2019/11/04/trump-administration-poised-to-make-paris-climate-exit-official.html" TargetMode="External"/><Relationship Id="rId84" Type="http://schemas.openxmlformats.org/officeDocument/2006/relationships/hyperlink" Target="https://www.youtube.com/watch?v=7qVlNiAYshQ" TargetMode="External"/><Relationship Id="rId89" Type="http://schemas.openxmlformats.org/officeDocument/2006/relationships/hyperlink" Target="http://plato.stanford.edu/entries/terrorism/" TargetMode="External"/><Relationship Id="rId16" Type="http://schemas.openxmlformats.org/officeDocument/2006/relationships/hyperlink" Target="https://www.un.org/en/universal-declaration-human-rights/" TargetMode="External"/><Relationship Id="rId11" Type="http://schemas.openxmlformats.org/officeDocument/2006/relationships/hyperlink" Target="http://www.worldcoalition.org/The-UN-General-Assembly-voted-overwhelmingly-for-a-6th-resolution-calling-for-a-universal-moratorium-on-executions.html" TargetMode="External"/><Relationship Id="rId32" Type="http://schemas.openxmlformats.org/officeDocument/2006/relationships/hyperlink" Target="https://youtu.be/SNPJMk2fgJU?t=1m53s" TargetMode="External"/><Relationship Id="rId37" Type="http://schemas.openxmlformats.org/officeDocument/2006/relationships/hyperlink" Target="http://www.csmonitor.com/USA/Justice/2015/0629/Why-Supreme-Court-upheld-Oklahoma-s-lethal-injection-protocol-video" TargetMode="External"/><Relationship Id="rId53" Type="http://schemas.openxmlformats.org/officeDocument/2006/relationships/hyperlink" Target="https://www.usaid.gov/selfreliance" TargetMode="External"/><Relationship Id="rId58" Type="http://schemas.openxmlformats.org/officeDocument/2006/relationships/hyperlink" Target="https://www.politico.com/news/2020/04/03/3m-warns-of-white-house-order-to-stop-exporting-masks-to-canada-163060" TargetMode="External"/><Relationship Id="rId74" Type="http://schemas.openxmlformats.org/officeDocument/2006/relationships/hyperlink" Target="http://www.pewglobal.org/2017/06/26/u-s-image-suffers-as-publics-around-world-question-trumps-leadership/" TargetMode="External"/><Relationship Id="rId79" Type="http://schemas.openxmlformats.org/officeDocument/2006/relationships/hyperlink" Target="https://www.nytimes.com/2018/09/25/world/trump-nations-laughter.html" TargetMode="External"/><Relationship Id="rId102" Type="http://schemas.openxmlformats.org/officeDocument/2006/relationships/hyperlink" Target="http://www.nber.org/africa/display/1016" TargetMode="External"/><Relationship Id="rId5" Type="http://schemas.openxmlformats.org/officeDocument/2006/relationships/webSettings" Target="webSettings.xml"/><Relationship Id="rId90" Type="http://schemas.openxmlformats.org/officeDocument/2006/relationships/hyperlink" Target="http://jch.sagepub.com/content/16/2/323.full.pdf" TargetMode="External"/><Relationship Id="rId95" Type="http://schemas.openxmlformats.org/officeDocument/2006/relationships/hyperlink" Target="http://ec.europa.eu/dgs/home-affairs/e-library/documents/basic-documents/docs/eu_agenda_on_security_en.pdf" TargetMode="External"/><Relationship Id="rId22" Type="http://schemas.openxmlformats.org/officeDocument/2006/relationships/hyperlink" Target="https://www.law.cornell.edu/supremecourt/text/14-7955" TargetMode="External"/><Relationship Id="rId27" Type="http://schemas.openxmlformats.org/officeDocument/2006/relationships/hyperlink" Target="https://www.usnews.com/opinion/blogs/world-report/2014/03/28/on-ukraine-and-elsewhere-americans-have-unrealistic-expectations-of-obama" TargetMode="External"/><Relationship Id="rId43" Type="http://schemas.openxmlformats.org/officeDocument/2006/relationships/hyperlink" Target="https://foreignpolicy.com/2020/01/13/trump-iran-china-why-united-states-so-bad-foreign-policy/" TargetMode="External"/><Relationship Id="rId48" Type="http://schemas.openxmlformats.org/officeDocument/2006/relationships/hyperlink" Target="https://foreignpolicy.com/2019/07/29/yesterdays-cold-war-shows-how-to-beat-china-today/" TargetMode="External"/><Relationship Id="rId64" Type="http://schemas.openxmlformats.org/officeDocument/2006/relationships/hyperlink" Target="https://www.nbcnews.com/politics/donald-trump/tables-turned-usaid-asks-relief-groups-around-world-protective-gear-n1176106" TargetMode="External"/><Relationship Id="rId69" Type="http://schemas.openxmlformats.org/officeDocument/2006/relationships/hyperlink" Target="https://www.cnbc.com/2018/05/08/trump-to-announce-he-will-withdraw-us-from-iran-nuclear-deal.html" TargetMode="External"/><Relationship Id="rId80" Type="http://schemas.openxmlformats.org/officeDocument/2006/relationships/hyperlink" Target="https://www.vox.com/2019/12/4/20995038/trump-trudeau-video-nato-summit" TargetMode="External"/><Relationship Id="rId85" Type="http://schemas.openxmlformats.org/officeDocument/2006/relationships/hyperlink" Target="https://www.newyorker.com/magazine/2020/01/13/the-future-of-americas-contest-with-china" TargetMode="External"/><Relationship Id="rId12" Type="http://schemas.openxmlformats.org/officeDocument/2006/relationships/hyperlink" Target="https://usun.state.gov/remarks/7632" TargetMode="External"/><Relationship Id="rId17" Type="http://schemas.openxmlformats.org/officeDocument/2006/relationships/hyperlink" Target="http://www.amnestyusa.org/news/press-releases/death-penalty-2016-alarming-surge-in-recorded-executions-sees-highest-toll-in-more-than-25-years" TargetMode="External"/><Relationship Id="rId33" Type="http://schemas.openxmlformats.org/officeDocument/2006/relationships/hyperlink" Target="https://www.amazon.com/The-End-Power-Boardrooms-Battlefields/dp/0465031560" TargetMode="External"/><Relationship Id="rId38" Type="http://schemas.openxmlformats.org/officeDocument/2006/relationships/hyperlink" Target="http://www.economist.com/blogs/democracyinamerica/2015/06/capital-punishment-and-supreme-court?" TargetMode="External"/><Relationship Id="rId59" Type="http://schemas.openxmlformats.org/officeDocument/2006/relationships/hyperlink" Target="https://foreignaffairs.house.gov/_cache/files/3/7/3718cacc-6fb6-452d-9318-d491bc01e924/E43771FB08BD4362216E09037066200A.ele-letter-to-vp-pence-coronavirus-unregulated-exports.pdf" TargetMode="External"/><Relationship Id="rId103" Type="http://schemas.openxmlformats.org/officeDocument/2006/relationships/hyperlink" Target="https://blog.bti-project.org/2018/11/30/bad-prospects-for-the-g20-summit-credibility-in-international-cooperation-declines/" TargetMode="External"/><Relationship Id="rId20" Type="http://schemas.openxmlformats.org/officeDocument/2006/relationships/hyperlink" Target="https://www.deathpenaltyworldwide.org/mandatory-death-penalty.cfm" TargetMode="External"/><Relationship Id="rId41" Type="http://schemas.openxmlformats.org/officeDocument/2006/relationships/hyperlink" Target="http://www.ohchr.org/EN/Issues/DeathPenalty/Pages/DPIndex.aspx" TargetMode="External"/><Relationship Id="rId54" Type="http://schemas.openxmlformats.org/officeDocument/2006/relationships/hyperlink" Target="https://www.theguardian.com/world/2020/apr/02/global-battle-coronavirus-equipment-masks-tests" TargetMode="External"/><Relationship Id="rId62" Type="http://schemas.openxmlformats.org/officeDocument/2006/relationships/hyperlink" Target="https://twitter.com/BashirAhmaad/status/1245672899278712832?s=20" TargetMode="External"/><Relationship Id="rId70" Type="http://schemas.openxmlformats.org/officeDocument/2006/relationships/hyperlink" Target="https://www.cnbc.com/2020/02/13/how-trump-has-asserted-his-power-since-his-impeachment-acquittal.html" TargetMode="External"/><Relationship Id="rId75" Type="http://schemas.openxmlformats.org/officeDocument/2006/relationships/hyperlink" Target="http://news.gallup.com/poll/225761/world-approval-leadership-drops-new-low.aspx" TargetMode="External"/><Relationship Id="rId83" Type="http://schemas.openxmlformats.org/officeDocument/2006/relationships/hyperlink" Target="https://www.politico.eu/article/why-europe-hates-trump-more-than-iran/" TargetMode="External"/><Relationship Id="rId88" Type="http://schemas.openxmlformats.org/officeDocument/2006/relationships/hyperlink" Target="https://www.washingtonpost.com/news/monkey-cage/wp/2016/03/22/what-social-science-can-tell-us-about-the-terrorist-attacks-in-belgium/?itid=lk_interstitial_manual_5" TargetMode="External"/><Relationship Id="rId91" Type="http://schemas.openxmlformats.org/officeDocument/2006/relationships/hyperlink" Target="https://global.oup.com/academic/product/policing-world-society-9780199259625" TargetMode="External"/><Relationship Id="rId96" Type="http://schemas.openxmlformats.org/officeDocument/2006/relationships/hyperlink" Target="http://www.nytimes.com/2016/03/29/world/europe/isis-attacks-paris-brussels.html?hp&amp;action=click&amp;pgtype=Homepage&amp;clickSource=story-heading&amp;module=first-column-region&amp;region=top-news&amp;WT.nav=top-news" TargetMode="External"/><Relationship Id="rId1" Type="http://schemas.openxmlformats.org/officeDocument/2006/relationships/customXml" Target="../customXml/item1.xml"/><Relationship Id="rId6" Type="http://schemas.openxmlformats.org/officeDocument/2006/relationships/hyperlink" Target="https://aclu-co.org/wp-content/uploads/2020/01/DeathPenaltyWhitePaper_Finalv2.pdf%5d//Lex" TargetMode="External"/><Relationship Id="rId15" Type="http://schemas.openxmlformats.org/officeDocument/2006/relationships/hyperlink" Target="https://global.oup.com/academic/product/the-death-penalty-9780198701736?q=Hoyle&amp;lang=en&amp;cc=us" TargetMode="External"/><Relationship Id="rId23" Type="http://schemas.openxmlformats.org/officeDocument/2006/relationships/hyperlink" Target="https://www.nytimes.com/2020/02/25/opinion/trump-soft-power.html" TargetMode="External"/><Relationship Id="rId28" Type="http://schemas.openxmlformats.org/officeDocument/2006/relationships/hyperlink" Target="http://www.pewglobal.org/files/2013/07/Pew-Research-Global-Attitudes-Project-Balance-of-Power-Report-FINAL-July-18-2013.pdf" TargetMode="External"/><Relationship Id="rId36" Type="http://schemas.openxmlformats.org/officeDocument/2006/relationships/hyperlink" Target="https://www.minnpost.com/foreign-concept/2015/07/global-view-americas-relationship-capital-punishment/" TargetMode="External"/><Relationship Id="rId49" Type="http://schemas.openxmlformats.org/officeDocument/2006/relationships/hyperlink" Target="https://www.politico.com/news/2020/04/03/ppe-world-supplies-coronavirus-163955" TargetMode="External"/><Relationship Id="rId57" Type="http://schemas.openxmlformats.org/officeDocument/2006/relationships/hyperlink" Target="https://twitter.com/realDonaldTrump/status/1245876816922972162?s=20" TargetMode="External"/><Relationship Id="rId106" Type="http://schemas.openxmlformats.org/officeDocument/2006/relationships/theme" Target="theme/theme1.xml"/><Relationship Id="rId10" Type="http://schemas.openxmlformats.org/officeDocument/2006/relationships/hyperlink" Target="https://www.un.org/press/en/2016/ga11879.doc.htm" TargetMode="External"/><Relationship Id="rId31" Type="http://schemas.openxmlformats.org/officeDocument/2006/relationships/hyperlink" Target="http://www.unfpa.org/pds/trends.htm" TargetMode="External"/><Relationship Id="rId44" Type="http://schemas.openxmlformats.org/officeDocument/2006/relationships/hyperlink" Target="https://foreignpolicy.com/2020/01/03/qassem-suleimani-trump-iran-policy-lacks-coherent-objectives-strategy/" TargetMode="External"/><Relationship Id="rId52" Type="http://schemas.openxmlformats.org/officeDocument/2006/relationships/hyperlink" Target="https://www.politico.com/news/2020/03/21/word-leaders-coronavirus-139707" TargetMode="External"/><Relationship Id="rId60" Type="http://schemas.openxmlformats.org/officeDocument/2006/relationships/hyperlink" Target="https://www.politico.eu/article/coronavirus-eu-limit-exports-medical-equipment/" TargetMode="External"/><Relationship Id="rId65" Type="http://schemas.openxmlformats.org/officeDocument/2006/relationships/hyperlink" Target="https://muckrack.com/media-outlet/cnbc-eu" TargetMode="External"/><Relationship Id="rId73" Type="http://schemas.openxmlformats.org/officeDocument/2006/relationships/hyperlink" Target="https://www.washingtonpost.com/news/posteverything/wp/2018/01/22/the-world-hates-president-trump/?itid=lk_inline_manual_2" TargetMode="External"/><Relationship Id="rId78" Type="http://schemas.openxmlformats.org/officeDocument/2006/relationships/hyperlink" Target="https://www.washingtonpost.com/politics/bob-woodwards-new-book-reveals-a-nervous-breakdown-of-trumps-presidency/2018/09/04/b27a389e-ac60-11e8-a8d7-0f63ab8b1370_story.html?itid=lk_inline_manual_10" TargetMode="External"/><Relationship Id="rId81" Type="http://schemas.openxmlformats.org/officeDocument/2006/relationships/hyperlink" Target="https://www.washingtonpost.com/politics/2019/12/04/brief-history-world-leaders-laughing-trump/?itid=lk_inline_manual_13" TargetMode="External"/><Relationship Id="rId86" Type="http://schemas.openxmlformats.org/officeDocument/2006/relationships/hyperlink" Target="https://www.e-ir.info/2014/05/14/the-effectiveness-of-soft-hard-power-in-contemporary-international-relations/" TargetMode="External"/><Relationship Id="rId94" Type="http://schemas.openxmlformats.org/officeDocument/2006/relationships/hyperlink" Target="https://www.washingtonpost.com/news/monkey-cage/wp/2016/03/22/heres-why-europe-cant-police-terrorism-very-well/?itid=lk_interstitial_manual_16" TargetMode="External"/><Relationship Id="rId99" Type="http://schemas.openxmlformats.org/officeDocument/2006/relationships/hyperlink" Target="http://www.newyorker.com/news/news-desk/line-terrorism-mental-illness" TargetMode="External"/><Relationship Id="rId101" Type="http://schemas.openxmlformats.org/officeDocument/2006/relationships/hyperlink" Target="https://www.foreignaffairs.com/articles/2001-07-01/globalizations-democratic-deficit-how-make-international-institutions-more" TargetMode="External"/><Relationship Id="rId4" Type="http://schemas.openxmlformats.org/officeDocument/2006/relationships/settings" Target="settings.xml"/><Relationship Id="rId9" Type="http://schemas.openxmlformats.org/officeDocument/2006/relationships/hyperlink" Target="https://www.newyorker.com/news/news-desk/the-growing-gap-between-the-u-s-and-the-international-anti-death-penalty-consensus" TargetMode="External"/><Relationship Id="rId13" Type="http://schemas.openxmlformats.org/officeDocument/2006/relationships/hyperlink" Target="http://www.newyorker.com/news/daily-comment/the-strange-case-of-the-american-death-penalty" TargetMode="External"/><Relationship Id="rId18" Type="http://schemas.openxmlformats.org/officeDocument/2006/relationships/hyperlink" Target="http://www.bbc.com/news/world-europe-37003819" TargetMode="External"/><Relationship Id="rId39" Type="http://schemas.openxmlformats.org/officeDocument/2006/relationships/hyperlink" Target="http://www.eji.org/node/1075" TargetMode="External"/><Relationship Id="rId34" Type="http://schemas.openxmlformats.org/officeDocument/2006/relationships/hyperlink" Target="https://deathpenaltyinfo.org/policy-issues/international" TargetMode="External"/><Relationship Id="rId50" Type="http://schemas.openxmlformats.org/officeDocument/2006/relationships/hyperlink" Target="https://www.politico.com/news/2020/04/03/trump-dpa-medical-goods-164036" TargetMode="External"/><Relationship Id="rId55" Type="http://schemas.openxmlformats.org/officeDocument/2006/relationships/hyperlink" Target="https://www.news-gazette.com/coronavirus/the-latest-u-s-accused-of-wild-west-methods-to-gain-ppe/article_2197cf55-a7be-5706-8595-e4297a0ef244.html" TargetMode="External"/><Relationship Id="rId76" Type="http://schemas.openxmlformats.org/officeDocument/2006/relationships/hyperlink" Target="https://news.gallup.com/poll/247037/image-leadership-poorer-china.aspx" TargetMode="External"/><Relationship Id="rId97" Type="http://schemas.openxmlformats.org/officeDocument/2006/relationships/hyperlink" Target="http://www.isn.ethz.ch/Digital-Library/Articles/Detail/?id=179658" TargetMode="External"/><Relationship Id="rId104" Type="http://schemas.openxmlformats.org/officeDocument/2006/relationships/hyperlink" Target="http://www.globalsecuritystudies.com/Nolan%20Death%20Penalty.pdf" TargetMode="External"/><Relationship Id="rId7" Type="http://schemas.openxmlformats.org/officeDocument/2006/relationships/hyperlink" Target="https://www.brookings.edu/wp-content/uploads/2017/02/fp_201702_ofc_report_web.pdf" TargetMode="External"/><Relationship Id="rId71" Type="http://schemas.openxmlformats.org/officeDocument/2006/relationships/hyperlink" Target="http://www.washingtonpost.com/posteverything/" TargetMode="External"/><Relationship Id="rId92" Type="http://schemas.openxmlformats.org/officeDocument/2006/relationships/hyperlink" Target="http://jnslp.com/wp-content/uploads/2010/12/06_Scheppele_vol4no2.pdf" TargetMode="External"/><Relationship Id="rId2" Type="http://schemas.openxmlformats.org/officeDocument/2006/relationships/numbering" Target="numbering.xml"/><Relationship Id="rId29" Type="http://schemas.openxmlformats.org/officeDocument/2006/relationships/hyperlink" Target="http://www.pewglobal.org/2011/09/07/from-hyperpower-to-declining-power/" TargetMode="External"/><Relationship Id="rId24" Type="http://schemas.openxmlformats.org/officeDocument/2006/relationships/hyperlink" Target="https://www.foreignaffairs.com/reviews/capsule-review/2004-05-01/soft-power-means-success-world-politics" TargetMode="External"/><Relationship Id="rId40" Type="http://schemas.openxmlformats.org/officeDocument/2006/relationships/hyperlink" Target="http://www.amnesty.org.uk/press-releases/global-death-sentences-28-last-year-new-report-1-april" TargetMode="External"/><Relationship Id="rId45" Type="http://schemas.openxmlformats.org/officeDocument/2006/relationships/hyperlink" Target="https://www.vanityfair.com/news/2020/01/edward-gallagher-navy-seal-influencer" TargetMode="External"/><Relationship Id="rId66" Type="http://schemas.openxmlformats.org/officeDocument/2006/relationships/hyperlink" Target="https://www.cnbc.com/2020/02/25/the-us-is-the-worlds-top-soft-power-but-trump-has-damaged-its-reputation.html" TargetMode="External"/><Relationship Id="rId87" Type="http://schemas.openxmlformats.org/officeDocument/2006/relationships/hyperlink" Target="https://www.washingtonpost.com/news/monkey-cage/wp/2016/03/31/were-in-a-new-era-of-international-cooperation-against-terrorism-is-that-good-or-bad/" TargetMode="External"/><Relationship Id="rId61" Type="http://schemas.openxmlformats.org/officeDocument/2006/relationships/hyperlink" Target="https://twitter.com/elonmusk/status/1245009716935188481?s=20" TargetMode="External"/><Relationship Id="rId82" Type="http://schemas.openxmlformats.org/officeDocument/2006/relationships/hyperlink" Target="https://www.constitution.org/mac/prince17.htm" TargetMode="External"/><Relationship Id="rId19" Type="http://schemas.openxmlformats.org/officeDocument/2006/relationships/hyperlink" Target="https://www.law.cornell.edu/supremecourt/text/428/280" TargetMode="External"/><Relationship Id="rId14" Type="http://schemas.openxmlformats.org/officeDocument/2006/relationships/hyperlink" Target="http://www.deathpenaltyinfo.org/YearEnd2016" TargetMode="External"/><Relationship Id="rId30" Type="http://schemas.openxmlformats.org/officeDocument/2006/relationships/hyperlink" Target="http://www.globaltimes.cn/content/844329.shtml" TargetMode="External"/><Relationship Id="rId35" Type="http://schemas.openxmlformats.org/officeDocument/2006/relationships/hyperlink" Target="https://deathpenaltyinfo.org/stories/international-influence-on-the-death-penalty-in-the-u-s" TargetMode="External"/><Relationship Id="rId56" Type="http://schemas.openxmlformats.org/officeDocument/2006/relationships/hyperlink" Target="https://www.reuters.com/article/us-health-coronavirus-masks/us-big-bucks-turn-global-face-mask-hunt-into-wild-west-idUSKBN21L253" TargetMode="External"/><Relationship Id="rId77" Type="http://schemas.openxmlformats.org/officeDocument/2006/relationships/hyperlink" Target="https://www.pewresearch.org/global/2020/01/08/trump-ratings-remain-low-around-globe-while-views-of-u-s-stay-mostly-favorable/?utm_source=adaptivemailer&amp;utm_medium=email&amp;utm_campaign=01-08-20%20us%20image%20general%20distribution&amp;org=982&amp;lvl=100&amp;ite=5219&amp;lea=1172710&amp;ctr=0&amp;par=1&amp;trk=&amp;utm_source=adaptivemailer&amp;utm_medium=email&amp;utm_campaign=01-08-20%20us%20image%20general%20distribution&amp;org=982&amp;lvl=100&amp;ite=5219&amp;lea=1172710&amp;ctr=0&amp;par=1&amp;trk=&amp;utm_source=adaptivemailer&amp;utm_medium=email&amp;utm_campaign=01-08-20%20us%20image%20general%20distribution&amp;org=982&amp;lvl=100&amp;ite=5219&amp;lea=1172710&amp;ctr=0&amp;par=1&amp;trk=" TargetMode="External"/><Relationship Id="rId100" Type="http://schemas.openxmlformats.org/officeDocument/2006/relationships/hyperlink" Target="https://openparliament.ca/bills/41-2/C-51/" TargetMode="External"/><Relationship Id="rId105" Type="http://schemas.openxmlformats.org/officeDocument/2006/relationships/fontTable" Target="fontTable.xml"/><Relationship Id="rId8" Type="http://schemas.openxmlformats.org/officeDocument/2006/relationships/hyperlink" Target="https://ebookcentral-proquest-com.proxy.lib.umich.edu/lib/umichigan/detail.action?docID=1407824" TargetMode="External"/><Relationship Id="rId51" Type="http://schemas.openxmlformats.org/officeDocument/2006/relationships/hyperlink" Target="https://www.politico.com/news/2020/03/31/governors-trump-coronavirus-156875" TargetMode="External"/><Relationship Id="rId72" Type="http://schemas.openxmlformats.org/officeDocument/2006/relationships/hyperlink" Target="https://www.washingtonpost.com/outlook/2020/01/09/us-soft-power-is-only-mostly-dead/%5d//Lex" TargetMode="External"/><Relationship Id="rId93" Type="http://schemas.openxmlformats.org/officeDocument/2006/relationships/hyperlink" Target="http://library.queensu.ca/ojs/index.php/surveillance-and-society/article/view/snowden_hegemony" TargetMode="External"/><Relationship Id="rId98" Type="http://schemas.openxmlformats.org/officeDocument/2006/relationships/hyperlink" Target="https://www.washingtonpost.com/news/monkey-cage/wp/2016/03/23/the-brussels-attacks-are-exposing-europes-identity-crisis-heres-how/?itid=lk_interstitial_manual_23" TargetMode="External"/><Relationship Id="rId3" Type="http://schemas.openxmlformats.org/officeDocument/2006/relationships/styles" Target="styles.xml"/><Relationship Id="rId25" Type="http://schemas.openxmlformats.org/officeDocument/2006/relationships/hyperlink" Target="https://thediplomat.com/2014/08/only-us-can-prevent-great-power-war/" TargetMode="External"/><Relationship Id="rId46" Type="http://schemas.openxmlformats.org/officeDocument/2006/relationships/hyperlink" Target="https://www.nytimes.com/2019/12/27/world/europe/huawei-EU-5G-Europe.html" TargetMode="External"/><Relationship Id="rId67" Type="http://schemas.openxmlformats.org/officeDocument/2006/relationships/hyperlink" Target="https://www.cnbc.com/donald-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5480</TotalTime>
  <Pages>51</Pages>
  <Words>28770</Words>
  <Characters>163994</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5.1.1</cp:keywords>
  <dc:description/>
  <cp:lastModifiedBy>Matthew</cp:lastModifiedBy>
  <cp:revision>15</cp:revision>
  <dcterms:created xsi:type="dcterms:W3CDTF">2020-07-10T17:57:00Z</dcterms:created>
  <dcterms:modified xsi:type="dcterms:W3CDTF">2020-07-19T21:45:00Z</dcterms:modified>
</cp:coreProperties>
</file>