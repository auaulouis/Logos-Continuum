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D1B891F" w14:textId="0E292E09" w:rsidR="006C2162" w:rsidRDefault="006C2162" w:rsidP="006C2162">
      <w:pPr>
        <w:pStyle w:val="Heading2"/>
      </w:pPr>
      <w:r>
        <w:t>1NC</w:t>
      </w:r>
    </w:p>
    <w:p w14:paraId="487239EA" w14:textId="7043DF96" w:rsidR="006C2162" w:rsidRPr="00EF6FDC" w:rsidRDefault="006C2162" w:rsidP="006C2162">
      <w:pPr>
        <w:pStyle w:val="Heading3"/>
      </w:pPr>
      <w:r>
        <w:t xml:space="preserve">1NC </w:t>
      </w:r>
      <w:r w:rsidR="00977DFA" w:rsidRPr="00EF6FDC">
        <w:t xml:space="preserve">– </w:t>
      </w:r>
      <w:r w:rsidR="00977DFA">
        <w:t>Stability</w:t>
      </w:r>
    </w:p>
    <w:p w14:paraId="6124AA56" w14:textId="77777777" w:rsidR="006C2162" w:rsidRPr="00EF6FDC" w:rsidRDefault="006C2162" w:rsidP="006C2162"/>
    <w:p w14:paraId="56A78766" w14:textId="77777777" w:rsidR="006C2162" w:rsidRPr="00EF6FDC" w:rsidRDefault="006C2162" w:rsidP="006C2162">
      <w:pPr>
        <w:pStyle w:val="Heading4"/>
      </w:pPr>
      <w:r w:rsidRPr="00EF6FDC">
        <w:t xml:space="preserve">Chinese espionage underpins </w:t>
      </w:r>
      <w:r w:rsidRPr="00EF6FDC">
        <w:rPr>
          <w:u w:val="single"/>
        </w:rPr>
        <w:t>Chinese economic growth</w:t>
      </w:r>
      <w:r w:rsidRPr="00EF6FDC">
        <w:t xml:space="preserve"> and </w:t>
      </w:r>
      <w:r w:rsidRPr="00EF6FDC">
        <w:rPr>
          <w:u w:val="single"/>
        </w:rPr>
        <w:t>CCP stability</w:t>
      </w:r>
    </w:p>
    <w:p w14:paraId="74022BF1" w14:textId="77777777" w:rsidR="006C2162" w:rsidRDefault="006C2162" w:rsidP="006C2162">
      <w:r w:rsidRPr="00EF6FDC">
        <w:t xml:space="preserve">Amy </w:t>
      </w:r>
      <w:r w:rsidRPr="00EF6FDC">
        <w:rPr>
          <w:b/>
        </w:rPr>
        <w:t>Chang, 15</w:t>
      </w:r>
      <w:r w:rsidRPr="00EF6FDC">
        <w:t xml:space="preserve"> – Asia and the Pacific Subcommittee Staff Director at the U.S. House of Representatives Committee on Foreign Affairs, previously the Norman R. Augustine Research Associate in the Technology &amp; National Security Program at the Center for a New American Security  (China Brief Volume: 15 Issue: 8, “China’s </w:t>
      </w:r>
      <w:proofErr w:type="spellStart"/>
      <w:r w:rsidRPr="00EF6FDC">
        <w:t>Maodun</w:t>
      </w:r>
      <w:proofErr w:type="spellEnd"/>
      <w:r w:rsidRPr="00EF6FDC">
        <w:t>: A Free Internet Caged by the Chinese Communist Party”, 4/16/15, http://www.jamestown.org/programs/chinabrief/single/?tx_ttnews%5Btt_news%5D=43797&amp;cHash=07284c58bf9e001fab71f36808397c29#.Vtck05wrKhw)</w:t>
      </w:r>
    </w:p>
    <w:p w14:paraId="125CBF3B" w14:textId="77777777" w:rsidR="006C2162" w:rsidRDefault="006C2162" w:rsidP="006C2162">
      <w:pPr>
        <w:rPr>
          <w:sz w:val="16"/>
        </w:rPr>
      </w:pPr>
      <w:r w:rsidRPr="00B2193F">
        <w:rPr>
          <w:rStyle w:val="StyleUnderline"/>
          <w:highlight w:val="green"/>
        </w:rPr>
        <w:t>Economic growth is</w:t>
      </w:r>
      <w:r w:rsidRPr="00B2193F">
        <w:rPr>
          <w:sz w:val="16"/>
        </w:rPr>
        <w:t xml:space="preserve"> a secondary consideration, but </w:t>
      </w:r>
      <w:r w:rsidRPr="00B2193F">
        <w:rPr>
          <w:rStyle w:val="StyleUnderline"/>
        </w:rPr>
        <w:t xml:space="preserve">an </w:t>
      </w:r>
      <w:r w:rsidRPr="00B2193F">
        <w:rPr>
          <w:rStyle w:val="StyleUnderline"/>
          <w:highlight w:val="green"/>
        </w:rPr>
        <w:t>essential</w:t>
      </w:r>
      <w:r w:rsidRPr="00B2193F">
        <w:rPr>
          <w:rStyle w:val="StyleUnderline"/>
        </w:rPr>
        <w:t xml:space="preserve"> component in </w:t>
      </w:r>
      <w:r w:rsidRPr="00B2193F">
        <w:rPr>
          <w:rStyle w:val="StyleUnderline"/>
          <w:highlight w:val="green"/>
        </w:rPr>
        <w:t>keeping the CCP in power</w:t>
      </w:r>
      <w:r w:rsidRPr="00B2193F">
        <w:rPr>
          <w:sz w:val="16"/>
        </w:rPr>
        <w:t xml:space="preserve">. </w:t>
      </w:r>
      <w:r w:rsidRPr="00B2193F">
        <w:rPr>
          <w:rStyle w:val="StyleUnderline"/>
        </w:rPr>
        <w:t>To the central leadership, providing consistent improvement in the livelihoods of the Chinese population is essential.</w:t>
      </w:r>
      <w:r w:rsidRPr="00B2193F">
        <w:rPr>
          <w:sz w:val="16"/>
        </w:rPr>
        <w:t xml:space="preserve"> </w:t>
      </w:r>
      <w:proofErr w:type="gramStart"/>
      <w:r w:rsidRPr="00B2193F">
        <w:rPr>
          <w:sz w:val="16"/>
        </w:rPr>
        <w:t xml:space="preserve">In order </w:t>
      </w:r>
      <w:r w:rsidRPr="00B2193F">
        <w:rPr>
          <w:rStyle w:val="StyleUnderline"/>
          <w:highlight w:val="green"/>
        </w:rPr>
        <w:t>to</w:t>
      </w:r>
      <w:proofErr w:type="gramEnd"/>
      <w:r w:rsidRPr="00B2193F">
        <w:rPr>
          <w:rStyle w:val="StyleUnderline"/>
          <w:highlight w:val="green"/>
        </w:rPr>
        <w:t xml:space="preserve"> facilitate</w:t>
      </w:r>
      <w:r w:rsidRPr="00B2193F">
        <w:rPr>
          <w:rStyle w:val="StyleUnderline"/>
        </w:rPr>
        <w:t xml:space="preserve"> that </w:t>
      </w:r>
      <w:r w:rsidRPr="00B2193F">
        <w:rPr>
          <w:rStyle w:val="StyleUnderline"/>
          <w:highlight w:val="green"/>
        </w:rPr>
        <w:t>growth</w:t>
      </w:r>
      <w:r w:rsidRPr="00B2193F">
        <w:rPr>
          <w:sz w:val="16"/>
        </w:rPr>
        <w:t xml:space="preserve">, </w:t>
      </w:r>
      <w:r w:rsidRPr="00B2193F">
        <w:rPr>
          <w:rStyle w:val="StyleUnderline"/>
          <w:highlight w:val="green"/>
        </w:rPr>
        <w:t>the</w:t>
      </w:r>
      <w:r w:rsidRPr="00B2193F">
        <w:rPr>
          <w:rStyle w:val="StyleUnderline"/>
        </w:rPr>
        <w:t xml:space="preserve"> Chinese </w:t>
      </w:r>
      <w:r w:rsidRPr="00B2193F">
        <w:rPr>
          <w:rStyle w:val="StyleUnderline"/>
          <w:highlight w:val="green"/>
        </w:rPr>
        <w:t>government conducts</w:t>
      </w:r>
      <w:r w:rsidRPr="00B2193F">
        <w:rPr>
          <w:rStyle w:val="StyleUnderline"/>
        </w:rPr>
        <w:t xml:space="preserve"> or commissions </w:t>
      </w:r>
      <w:r w:rsidRPr="00B2193F">
        <w:rPr>
          <w:rStyle w:val="StyleUnderline"/>
          <w:highlight w:val="green"/>
        </w:rPr>
        <w:t>state-sponsored entities</w:t>
      </w:r>
      <w:r w:rsidRPr="00B2193F">
        <w:rPr>
          <w:rStyle w:val="StyleUnderline"/>
        </w:rPr>
        <w:t xml:space="preserve"> </w:t>
      </w:r>
      <w:r w:rsidRPr="00B2193F">
        <w:rPr>
          <w:rStyle w:val="StyleUnderline"/>
          <w:highlight w:val="green"/>
        </w:rPr>
        <w:t>to exploit the cyber domain</w:t>
      </w:r>
      <w:r w:rsidRPr="00B2193F">
        <w:rPr>
          <w:rStyle w:val="StyleUnderline"/>
        </w:rPr>
        <w:t xml:space="preserve"> as a vehicle </w:t>
      </w:r>
      <w:r w:rsidRPr="00B2193F">
        <w:rPr>
          <w:rStyle w:val="StyleUnderline"/>
          <w:highlight w:val="green"/>
        </w:rPr>
        <w:t>to obtain valuable information for economic gain</w:t>
      </w:r>
      <w:r w:rsidRPr="00B2193F">
        <w:rPr>
          <w:sz w:val="16"/>
        </w:rPr>
        <w:t xml:space="preserve">. Chinese actors or state-sponsored </w:t>
      </w:r>
      <w:proofErr w:type="gramStart"/>
      <w:r w:rsidRPr="00B2193F">
        <w:rPr>
          <w:sz w:val="16"/>
        </w:rPr>
        <w:t>actors</w:t>
      </w:r>
      <w:proofErr w:type="gramEnd"/>
      <w:r w:rsidRPr="00B2193F">
        <w:rPr>
          <w:sz w:val="16"/>
        </w:rPr>
        <w:t xml:space="preserve"> ex-filtrate the intellectual property of foreign companies. </w:t>
      </w:r>
      <w:r w:rsidRPr="00B2193F">
        <w:rPr>
          <w:rStyle w:val="StyleUnderline"/>
        </w:rPr>
        <w:t>Industrial cyber espionage</w:t>
      </w:r>
      <w:r w:rsidRPr="00B2193F">
        <w:rPr>
          <w:sz w:val="16"/>
        </w:rPr>
        <w:t xml:space="preserve">, where countries and non-state actors exfiltrate large amounts of industrial economic information including trade secrets, </w:t>
      </w:r>
      <w:proofErr w:type="gramStart"/>
      <w:r w:rsidRPr="00B2193F">
        <w:rPr>
          <w:sz w:val="16"/>
        </w:rPr>
        <w:t>research</w:t>
      </w:r>
      <w:proofErr w:type="gramEnd"/>
      <w:r w:rsidRPr="00B2193F">
        <w:rPr>
          <w:sz w:val="16"/>
        </w:rPr>
        <w:t xml:space="preserve"> and development as well as products, </w:t>
      </w:r>
      <w:r w:rsidRPr="00B2193F">
        <w:rPr>
          <w:rStyle w:val="StyleUnderline"/>
        </w:rPr>
        <w:t>occurs at a massive scale in China</w:t>
      </w:r>
      <w:r w:rsidRPr="00B2193F">
        <w:rPr>
          <w:sz w:val="16"/>
        </w:rPr>
        <w:t xml:space="preserve">. While many </w:t>
      </w:r>
      <w:r w:rsidRPr="00B2193F">
        <w:rPr>
          <w:rStyle w:val="StyleUnderline"/>
          <w:highlight w:val="green"/>
        </w:rPr>
        <w:t>U.S.</w:t>
      </w:r>
      <w:r w:rsidRPr="00B2193F">
        <w:rPr>
          <w:sz w:val="16"/>
        </w:rPr>
        <w:t xml:space="preserve"> and Western analysts and significant public attention focus on this aspect, they </w:t>
      </w:r>
      <w:r w:rsidRPr="00B2193F">
        <w:rPr>
          <w:rStyle w:val="StyleUnderline"/>
          <w:highlight w:val="green"/>
        </w:rPr>
        <w:t>must remember the</w:t>
      </w:r>
      <w:r w:rsidRPr="00B2193F">
        <w:rPr>
          <w:rStyle w:val="StyleUnderline"/>
        </w:rPr>
        <w:t xml:space="preserve"> broader </w:t>
      </w:r>
      <w:r w:rsidRPr="00B2193F">
        <w:rPr>
          <w:rStyle w:val="StyleUnderline"/>
          <w:highlight w:val="green"/>
        </w:rPr>
        <w:t>motivating factors</w:t>
      </w:r>
      <w:r w:rsidRPr="00B2193F">
        <w:rPr>
          <w:rStyle w:val="StyleUnderline"/>
        </w:rPr>
        <w:t xml:space="preserve"> beyond their immediate </w:t>
      </w:r>
      <w:r w:rsidRPr="00B2193F">
        <w:rPr>
          <w:sz w:val="16"/>
        </w:rPr>
        <w:t xml:space="preserve">economic or security </w:t>
      </w:r>
      <w:r w:rsidRPr="00B2193F">
        <w:rPr>
          <w:rStyle w:val="StyleUnderline"/>
        </w:rPr>
        <w:t>impact</w:t>
      </w:r>
      <w:r w:rsidRPr="00B2193F">
        <w:rPr>
          <w:sz w:val="16"/>
        </w:rPr>
        <w:t xml:space="preserve">. </w:t>
      </w:r>
    </w:p>
    <w:p w14:paraId="0B20E585" w14:textId="77777777" w:rsidR="006C2162" w:rsidRDefault="006C2162" w:rsidP="006C2162">
      <w:pPr>
        <w:rPr>
          <w:sz w:val="16"/>
        </w:rPr>
      </w:pPr>
    </w:p>
    <w:p w14:paraId="0811E3CE" w14:textId="77777777" w:rsidR="006C2162" w:rsidRPr="00EF6FDC" w:rsidRDefault="006C2162" w:rsidP="006C2162">
      <w:pPr>
        <w:pStyle w:val="Heading4"/>
      </w:pPr>
      <w:r w:rsidRPr="00EF6FDC">
        <w:t>Instability stokes nationalism and causes war</w:t>
      </w:r>
    </w:p>
    <w:p w14:paraId="315D0A10" w14:textId="77777777" w:rsidR="006C2162" w:rsidRPr="00EF6FDC" w:rsidRDefault="006C2162" w:rsidP="006C2162">
      <w:r w:rsidRPr="00EF6FDC">
        <w:rPr>
          <w:b/>
        </w:rPr>
        <w:t>Cole 14</w:t>
      </w:r>
      <w:r w:rsidRPr="00EF6FDC">
        <w:t xml:space="preserve"> – senior fellow with the University of Nottingham’s China Policy Institute, associate researcher at the French Center for Research on Contemporary China, senior officer of the Thinking Taiwan Foundation, and former analyst at the Canadian Security Intelligence Service with a Master’s Degree in War Studies from the Royal Military College of Canada (J. Michael, “Where Would Beijing Use External Distractions?” The Diplomat, July 10, 2014, http://thediplomat.com/2014/07/where-would-beijing-use-external-distractions/)</w:t>
      </w:r>
    </w:p>
    <w:p w14:paraId="5957D271" w14:textId="77777777" w:rsidR="006C2162" w:rsidRDefault="006C2162" w:rsidP="006C2162">
      <w:pPr>
        <w:rPr>
          <w:sz w:val="16"/>
        </w:rPr>
      </w:pPr>
    </w:p>
    <w:p w14:paraId="19310F98" w14:textId="77777777" w:rsidR="006C2162" w:rsidRDefault="006C2162" w:rsidP="006C2162">
      <w:pPr>
        <w:rPr>
          <w:sz w:val="12"/>
        </w:rPr>
      </w:pPr>
      <w:r w:rsidRPr="00E46681">
        <w:rPr>
          <w:rStyle w:val="StyleUnderline"/>
        </w:rPr>
        <w:t xml:space="preserve">Throughout history, embattled governments </w:t>
      </w:r>
      <w:r w:rsidRPr="00CB2528">
        <w:rPr>
          <w:sz w:val="12"/>
        </w:rPr>
        <w:t xml:space="preserve">have </w:t>
      </w:r>
      <w:r w:rsidRPr="00E46681">
        <w:rPr>
          <w:rStyle w:val="StyleUnderline"/>
        </w:rPr>
        <w:t>often resorted to external distractions to</w:t>
      </w:r>
      <w:r w:rsidRPr="00CB2528">
        <w:rPr>
          <w:sz w:val="12"/>
        </w:rPr>
        <w:t xml:space="preserve"> tap into a restive population’s nationalist sentiment and thereby release, or </w:t>
      </w:r>
      <w:r w:rsidRPr="00CB2528">
        <w:rPr>
          <w:rStyle w:val="StyleUnderline"/>
        </w:rPr>
        <w:t>redirect</w:t>
      </w:r>
      <w:r w:rsidRPr="00CB2528">
        <w:rPr>
          <w:sz w:val="12"/>
        </w:rPr>
        <w:t xml:space="preserve">, </w:t>
      </w:r>
      <w:r w:rsidRPr="00E46681">
        <w:rPr>
          <w:rStyle w:val="StyleUnderline"/>
        </w:rPr>
        <w:t>pressures that otherwise could have been turned against those in power</w:t>
      </w:r>
      <w:r w:rsidRPr="00CB2528">
        <w:rPr>
          <w:sz w:val="12"/>
        </w:rPr>
        <w:t xml:space="preserve">. Authoritarian </w:t>
      </w:r>
      <w:proofErr w:type="gramStart"/>
      <w:r w:rsidRPr="00CB2528">
        <w:rPr>
          <w:sz w:val="12"/>
        </w:rPr>
        <w:t>regimes in particular, which</w:t>
      </w:r>
      <w:proofErr w:type="gramEnd"/>
      <w:r w:rsidRPr="00CB2528">
        <w:rPr>
          <w:sz w:val="12"/>
        </w:rPr>
        <w:t xml:space="preserve"> deny their citizens the right to punish the authorities through retributive democracy — that is, elections — have used this device to ensure their survival during periods of domestic upheaval or financial crisis. Would the Chinese Communist Party (CCP), whose legitimacy is so contingent on social stability and economic growth, go down the same path if it felt that its hold on power were threatened by domestic instability? Building on the premise that the many contradictions that are inherent to the extraordinarily complex Chinese experiment, and rampant corruption that undermines stability, will eventually catch up with the CCP, we can legitimately ask how, and where</w:t>
      </w:r>
      <w:r w:rsidRPr="00CB2528">
        <w:rPr>
          <w:rStyle w:val="StyleUnderline"/>
        </w:rPr>
        <w:t>, Beijing could manufacture external crises with opponents</w:t>
      </w:r>
      <w:r w:rsidRPr="00CB2528">
        <w:rPr>
          <w:sz w:val="12"/>
        </w:rPr>
        <w:t xml:space="preserve"> </w:t>
      </w:r>
      <w:r w:rsidRPr="00CB2528">
        <w:rPr>
          <w:rStyle w:val="StyleUnderline"/>
        </w:rPr>
        <w:t>against whom nationalist fervor</w:t>
      </w:r>
      <w:r w:rsidRPr="00CB2528">
        <w:rPr>
          <w:sz w:val="12"/>
        </w:rPr>
        <w:t xml:space="preserve">, a major characteristic of contemporary China, </w:t>
      </w:r>
      <w:r w:rsidRPr="00E46681">
        <w:rPr>
          <w:rStyle w:val="StyleUnderline"/>
        </w:rPr>
        <w:t>can be channeled.</w:t>
      </w:r>
      <w:r w:rsidRPr="00CB2528">
        <w:rPr>
          <w:sz w:val="12"/>
        </w:rPr>
        <w:t xml:space="preserve"> </w:t>
      </w:r>
      <w:r w:rsidRPr="00CB2528">
        <w:rPr>
          <w:rStyle w:val="StyleUnderline"/>
          <w:highlight w:val="green"/>
        </w:rPr>
        <w:t>In past decades</w:t>
      </w:r>
      <w:r w:rsidRPr="00E46681">
        <w:rPr>
          <w:rStyle w:val="StyleUnderline"/>
        </w:rPr>
        <w:t xml:space="preserve">, </w:t>
      </w:r>
      <w:r w:rsidRPr="00CB2528">
        <w:rPr>
          <w:rStyle w:val="StyleUnderline"/>
          <w:highlight w:val="green"/>
        </w:rPr>
        <w:t>the CCP has</w:t>
      </w:r>
      <w:r w:rsidRPr="00E46681">
        <w:rPr>
          <w:rStyle w:val="StyleUnderline"/>
        </w:rPr>
        <w:t xml:space="preserve"> on several occasions </w:t>
      </w:r>
      <w:r w:rsidRPr="00CB2528">
        <w:rPr>
          <w:rStyle w:val="StyleUnderline"/>
          <w:highlight w:val="green"/>
        </w:rPr>
        <w:t>tapped into public outrage to distract a disgruntled population</w:t>
      </w:r>
      <w:r w:rsidRPr="00CB2528">
        <w:rPr>
          <w:sz w:val="12"/>
        </w:rPr>
        <w:t xml:space="preserve">, </w:t>
      </w:r>
      <w:r w:rsidRPr="00E46681">
        <w:rPr>
          <w:rStyle w:val="StyleUnderline"/>
        </w:rPr>
        <w:t>often by encouraging</w:t>
      </w:r>
      <w:r w:rsidRPr="00CB2528">
        <w:rPr>
          <w:sz w:val="12"/>
        </w:rPr>
        <w:t xml:space="preserve"> (and when necessary containing) </w:t>
      </w:r>
      <w:proofErr w:type="gramStart"/>
      <w:r w:rsidRPr="00E46681">
        <w:rPr>
          <w:rStyle w:val="StyleUnderline"/>
        </w:rPr>
        <w:t>protests against</w:t>
      </w:r>
      <w:proofErr w:type="gramEnd"/>
      <w:r w:rsidRPr="00E46681">
        <w:rPr>
          <w:rStyle w:val="StyleUnderline"/>
        </w:rPr>
        <w:t xml:space="preserve"> </w:t>
      </w:r>
      <w:r w:rsidRPr="00CB2528">
        <w:rPr>
          <w:sz w:val="12"/>
        </w:rPr>
        <w:t xml:space="preserve">external opponents, namely </w:t>
      </w:r>
      <w:r w:rsidRPr="00E46681">
        <w:rPr>
          <w:rStyle w:val="StyleUnderline"/>
        </w:rPr>
        <w:t>Japan</w:t>
      </w:r>
      <w:r w:rsidRPr="00CB2528">
        <w:rPr>
          <w:sz w:val="12"/>
        </w:rPr>
        <w:t xml:space="preserve"> </w:t>
      </w:r>
      <w:r w:rsidRPr="00E46681">
        <w:rPr>
          <w:rStyle w:val="StyleUnderline"/>
        </w:rPr>
        <w:t>and the U</w:t>
      </w:r>
      <w:r w:rsidRPr="00CB2528">
        <w:rPr>
          <w:sz w:val="12"/>
        </w:rPr>
        <w:t xml:space="preserve">nited </w:t>
      </w:r>
      <w:r w:rsidRPr="00E46681">
        <w:rPr>
          <w:rStyle w:val="StyleUnderline"/>
        </w:rPr>
        <w:t>S</w:t>
      </w:r>
      <w:r w:rsidRPr="00CB2528">
        <w:rPr>
          <w:sz w:val="12"/>
        </w:rPr>
        <w:t>tates.</w:t>
      </w:r>
      <w:r>
        <w:rPr>
          <w:rStyle w:val="StyleUnderline"/>
        </w:rPr>
        <w:t xml:space="preserve"> </w:t>
      </w:r>
      <w:r w:rsidRPr="00CB2528">
        <w:rPr>
          <w:sz w:val="12"/>
        </w:rPr>
        <w:t xml:space="preserve">While serving as a convenient outlet, </w:t>
      </w:r>
      <w:r w:rsidRPr="00E46681">
        <w:rPr>
          <w:rStyle w:val="StyleUnderline"/>
        </w:rPr>
        <w:t>domestic protests</w:t>
      </w:r>
      <w:r w:rsidRPr="00CB2528">
        <w:rPr>
          <w:sz w:val="12"/>
        </w:rPr>
        <w:t xml:space="preserve">, even when they turned violent (e.g., attacks on Japanese manufacturers), </w:t>
      </w:r>
      <w:r w:rsidRPr="00E46681">
        <w:rPr>
          <w:rStyle w:val="StyleUnderline"/>
        </w:rPr>
        <w:t>were about as far as the CCP</w:t>
      </w:r>
      <w:r w:rsidRPr="00CB2528">
        <w:rPr>
          <w:sz w:val="12"/>
        </w:rPr>
        <w:t xml:space="preserve"> </w:t>
      </w:r>
      <w:r w:rsidRPr="00E46681">
        <w:rPr>
          <w:rStyle w:val="StyleUnderline"/>
        </w:rPr>
        <w:t>would allow</w:t>
      </w:r>
      <w:r w:rsidRPr="00CB2528">
        <w:rPr>
          <w:sz w:val="12"/>
        </w:rPr>
        <w:t xml:space="preserve">. </w:t>
      </w:r>
      <w:r w:rsidRPr="00E46681">
        <w:rPr>
          <w:rStyle w:val="StyleUnderline"/>
        </w:rPr>
        <w:t>This self-imposed restraint</w:t>
      </w:r>
      <w:r w:rsidRPr="00CB2528">
        <w:rPr>
          <w:sz w:val="12"/>
        </w:rPr>
        <w:t xml:space="preserve">, which was prevalent during the 1980s, 1990s and 2000s, </w:t>
      </w:r>
      <w:r w:rsidRPr="00E46681">
        <w:rPr>
          <w:rStyle w:val="StyleUnderline"/>
        </w:rPr>
        <w:t>was a function</w:t>
      </w:r>
      <w:r w:rsidRPr="00CB2528">
        <w:rPr>
          <w:sz w:val="12"/>
        </w:rPr>
        <w:t xml:space="preserve"> both </w:t>
      </w:r>
      <w:r w:rsidRPr="00E46681">
        <w:rPr>
          <w:rStyle w:val="StyleUnderline"/>
        </w:rPr>
        <w:t xml:space="preserve">of </w:t>
      </w:r>
      <w:r w:rsidRPr="00CB2528">
        <w:rPr>
          <w:rStyle w:val="StyleUnderline"/>
          <w:highlight w:val="green"/>
        </w:rPr>
        <w:t>China’s</w:t>
      </w:r>
      <w:r w:rsidRPr="00E46681">
        <w:rPr>
          <w:rStyle w:val="StyleUnderline"/>
        </w:rPr>
        <w:t xml:space="preserve"> focus on building its economy</w:t>
      </w:r>
      <w:r w:rsidRPr="00CB2528">
        <w:rPr>
          <w:sz w:val="12"/>
        </w:rPr>
        <w:t xml:space="preserve"> (contingent on stable relations with its neighbors) </w:t>
      </w:r>
      <w:r w:rsidRPr="00E46681">
        <w:rPr>
          <w:rStyle w:val="StyleUnderline"/>
        </w:rPr>
        <w:t>and perceived military weakness</w:t>
      </w:r>
      <w:r w:rsidRPr="00CB2528">
        <w:rPr>
          <w:sz w:val="12"/>
        </w:rPr>
        <w:t xml:space="preserve">. </w:t>
      </w:r>
      <w:r w:rsidRPr="00E46681">
        <w:rPr>
          <w:rStyle w:val="StyleUnderline"/>
        </w:rPr>
        <w:t>Since then</w:t>
      </w:r>
      <w:r w:rsidRPr="00CB2528">
        <w:rPr>
          <w:sz w:val="12"/>
        </w:rPr>
        <w:t xml:space="preserve">, </w:t>
      </w:r>
      <w:r w:rsidRPr="00E46681">
        <w:rPr>
          <w:rStyle w:val="StyleUnderline"/>
        </w:rPr>
        <w:t>China has established itself as the world’s second-largest economy and now deploys</w:t>
      </w:r>
      <w:r w:rsidRPr="00CB2528">
        <w:rPr>
          <w:sz w:val="12"/>
        </w:rPr>
        <w:t>, thanks to more than a decade of double-digit defense budget growth,</w:t>
      </w:r>
      <w:r w:rsidRPr="00E46681">
        <w:rPr>
          <w:rStyle w:val="StyleUnderline"/>
        </w:rPr>
        <w:t xml:space="preserve"> a first-rate modern military.</w:t>
      </w:r>
      <w:r>
        <w:rPr>
          <w:rStyle w:val="StyleUnderline"/>
        </w:rPr>
        <w:t xml:space="preserve"> </w:t>
      </w:r>
      <w:r w:rsidRPr="00E46681">
        <w:rPr>
          <w:rStyle w:val="StyleUnderline"/>
        </w:rPr>
        <w:t>Those</w:t>
      </w:r>
      <w:r w:rsidRPr="00CB2528">
        <w:rPr>
          <w:sz w:val="12"/>
        </w:rPr>
        <w:t xml:space="preserve"> impressive </w:t>
      </w:r>
      <w:r w:rsidRPr="00CB2528">
        <w:rPr>
          <w:rStyle w:val="StyleUnderline"/>
          <w:highlight w:val="green"/>
        </w:rPr>
        <w:t>achievements have</w:t>
      </w:r>
      <w:r w:rsidRPr="00E46681">
        <w:rPr>
          <w:rStyle w:val="StyleUnderline"/>
        </w:rPr>
        <w:t>,</w:t>
      </w:r>
      <w:r w:rsidRPr="00CB2528">
        <w:rPr>
          <w:sz w:val="12"/>
        </w:rPr>
        <w:t xml:space="preserve"> however, </w:t>
      </w:r>
      <w:r w:rsidRPr="00CB2528">
        <w:rPr>
          <w:rStyle w:val="StyleUnderline"/>
          <w:highlight w:val="green"/>
        </w:rPr>
        <w:t>fueled</w:t>
      </w:r>
      <w:r w:rsidRPr="00E46681">
        <w:rPr>
          <w:rStyle w:val="StyleUnderline"/>
        </w:rPr>
        <w:t xml:space="preserve"> Chinese </w:t>
      </w:r>
      <w:r w:rsidRPr="00CB2528">
        <w:rPr>
          <w:rStyle w:val="StyleUnderline"/>
          <w:highlight w:val="green"/>
        </w:rPr>
        <w:t>nationalism</w:t>
      </w:r>
      <w:r w:rsidRPr="00E46681">
        <w:rPr>
          <w:rStyle w:val="StyleUnderline"/>
        </w:rPr>
        <w:t>,</w:t>
      </w:r>
      <w:r w:rsidRPr="00CB2528">
        <w:rPr>
          <w:sz w:val="12"/>
        </w:rPr>
        <w:t xml:space="preserve"> which has increasingly approached the dangerous zone of hubris. For many, China is now a rightful regional hegemon demanding respect, which if denied can — and should — be met with threats, if not the application of force. While it might be tempting to attribute China’s recent assertiveness in the South and East China Seas to the emergence of Xi Jinping, Xi alone cannot make all the decisions; nationalism is a component that cannot be dissociated from this new phase in Chinese expressions of its power. As then-Chinese foreign minister Yang </w:t>
      </w:r>
      <w:proofErr w:type="spellStart"/>
      <w:r w:rsidRPr="00CB2528">
        <w:rPr>
          <w:sz w:val="12"/>
        </w:rPr>
        <w:t>Jiechi</w:t>
      </w:r>
      <w:proofErr w:type="spellEnd"/>
      <w:r w:rsidRPr="00CB2528">
        <w:rPr>
          <w:sz w:val="12"/>
        </w:rPr>
        <w:t xml:space="preserve"> is said to have told his counterparts at a tense regional forum in Hanoi in 2010, “There is one basic difference among us. China is a big state and you are smaller countries.” This newfound assertiveness within its backyard thus makes it more feasible that, in times of serious trouble at home, the</w:t>
      </w:r>
      <w:r w:rsidRPr="00E46681">
        <w:rPr>
          <w:rStyle w:val="StyleUnderline"/>
        </w:rPr>
        <w:t xml:space="preserve"> </w:t>
      </w:r>
      <w:r w:rsidRPr="00CB2528">
        <w:rPr>
          <w:rStyle w:val="StyleUnderline"/>
          <w:highlight w:val="green"/>
        </w:rPr>
        <w:t>Chinese leadership could seek to</w:t>
      </w:r>
      <w:r w:rsidRPr="00CB2528">
        <w:rPr>
          <w:sz w:val="12"/>
          <w:highlight w:val="green"/>
        </w:rPr>
        <w:t xml:space="preserve"> </w:t>
      </w:r>
      <w:r w:rsidRPr="00CB2528">
        <w:rPr>
          <w:rStyle w:val="StyleUnderline"/>
          <w:highlight w:val="green"/>
        </w:rPr>
        <w:t>deflect</w:t>
      </w:r>
      <w:r w:rsidRPr="00CB2528">
        <w:rPr>
          <w:sz w:val="12"/>
        </w:rPr>
        <w:t xml:space="preserve"> potentially </w:t>
      </w:r>
      <w:r w:rsidRPr="00CB2528">
        <w:rPr>
          <w:rStyle w:val="StyleUnderline"/>
          <w:highlight w:val="green"/>
        </w:rPr>
        <w:t>destabilizing anger by exploiting some external distraction</w:t>
      </w:r>
      <w:r w:rsidRPr="00CB2528">
        <w:rPr>
          <w:sz w:val="12"/>
        </w:rPr>
        <w:t xml:space="preserve">. Doing so is always a calculated risk, and sometimes the gambit fails, as Slobodan Milosevic learned the hard way when he tapped into the furies of nationalism to appease mounting public discontent with his bungled economic policies. For an external distraction to achieve its objective (that is, taking attention away from domestic issues by redirecting anger at an outside actor), it must not result in failure or military defeat. In other words, except for the most extreme circumstances, such as the imminent collapse of a regime, the decision to externalize a domestic crisis is a rational one: adventurism must be certain to achieve success, which in turn will translate into political gains for the embattled regime. Risk-taking is therefore proportional to the seriousness of the destabilizing forces within. Rule No. 1 for External Distractions: </w:t>
      </w:r>
      <w:r w:rsidRPr="00E46681">
        <w:rPr>
          <w:rStyle w:val="StyleUnderline"/>
        </w:rPr>
        <w:t>The greater the domestic instability</w:t>
      </w:r>
      <w:r w:rsidRPr="00CB2528">
        <w:rPr>
          <w:sz w:val="12"/>
        </w:rPr>
        <w:t xml:space="preserve">, </w:t>
      </w:r>
      <w:r w:rsidRPr="00E46681">
        <w:rPr>
          <w:rStyle w:val="StyleUnderline"/>
        </w:rPr>
        <w:t>the more risks a regime will be willing to take</w:t>
      </w:r>
      <w:r w:rsidRPr="00CB2528">
        <w:rPr>
          <w:sz w:val="12"/>
        </w:rPr>
        <w:t xml:space="preserve">, given that the scope and, above all, the symbolism of the victory in an external scenario must also be greater. With this in mind, we can then ask which </w:t>
      </w:r>
      <w:r w:rsidRPr="00E46681">
        <w:rPr>
          <w:rStyle w:val="StyleUnderline"/>
        </w:rPr>
        <w:t>external distraction</w:t>
      </w:r>
      <w:r w:rsidRPr="00CB2528">
        <w:rPr>
          <w:sz w:val="12"/>
        </w:rPr>
        <w:t xml:space="preserve"> scenarios </w:t>
      </w:r>
      <w:proofErr w:type="gramStart"/>
      <w:r w:rsidRPr="00CB2528">
        <w:rPr>
          <w:sz w:val="12"/>
        </w:rPr>
        <w:t xml:space="preserve">would </w:t>
      </w:r>
      <w:r w:rsidRPr="00E46681">
        <w:rPr>
          <w:rStyle w:val="StyleUnderline"/>
        </w:rPr>
        <w:t>Beijing</w:t>
      </w:r>
      <w:proofErr w:type="gramEnd"/>
      <w:r w:rsidRPr="00CB2528">
        <w:rPr>
          <w:sz w:val="12"/>
        </w:rPr>
        <w:t xml:space="preserve"> be the </w:t>
      </w:r>
      <w:r w:rsidRPr="00E46681">
        <w:rPr>
          <w:rStyle w:val="StyleUnderline"/>
        </w:rPr>
        <w:t xml:space="preserve">most likely to turn to </w:t>
      </w:r>
      <w:r w:rsidRPr="00CB2528">
        <w:rPr>
          <w:sz w:val="12"/>
        </w:rPr>
        <w:t xml:space="preserve">should domestic disturbances compel it to do so. That is not to say that anything like this will happen anytime soon. It is nevertheless not unreasonable to imagine such a possibility. The intensifying crackdown on critics of the CCP, the detention of lawyers, journalists and activists, unrest in Xinjiang, random acts of terrorism, accrued censorship — all point to growing instability. What follows is a very succinct (and by no means exhaustive) list of disputes, in descending order of likelihood, which Beijing could use for external distraction. </w:t>
      </w:r>
      <w:r w:rsidRPr="00CB2528">
        <w:rPr>
          <w:rStyle w:val="StyleUnderline"/>
          <w:highlight w:val="green"/>
        </w:rPr>
        <w:t>1</w:t>
      </w:r>
      <w:r w:rsidRPr="00E46681">
        <w:rPr>
          <w:rStyle w:val="StyleUnderline"/>
        </w:rPr>
        <w:t xml:space="preserve">. </w:t>
      </w:r>
      <w:r w:rsidRPr="00CB2528">
        <w:rPr>
          <w:rStyle w:val="StyleUnderline"/>
          <w:highlight w:val="green"/>
        </w:rPr>
        <w:t>S</w:t>
      </w:r>
      <w:r w:rsidRPr="00E46681">
        <w:rPr>
          <w:rStyle w:val="StyleUnderline"/>
        </w:rPr>
        <w:t xml:space="preserve">outh </w:t>
      </w:r>
      <w:r w:rsidRPr="00CB2528">
        <w:rPr>
          <w:rStyle w:val="StyleUnderline"/>
          <w:highlight w:val="green"/>
        </w:rPr>
        <w:t>C</w:t>
      </w:r>
      <w:r w:rsidRPr="00E46681">
        <w:rPr>
          <w:rStyle w:val="StyleUnderline"/>
        </w:rPr>
        <w:t xml:space="preserve">hina </w:t>
      </w:r>
      <w:r w:rsidRPr="00CB2528">
        <w:rPr>
          <w:rStyle w:val="StyleUnderline"/>
          <w:highlight w:val="green"/>
        </w:rPr>
        <w:t>S</w:t>
      </w:r>
      <w:r w:rsidRPr="00E46681">
        <w:rPr>
          <w:rStyle w:val="StyleUnderline"/>
        </w:rPr>
        <w:t>ea</w:t>
      </w:r>
      <w:r>
        <w:rPr>
          <w:rStyle w:val="StyleUnderline"/>
        </w:rPr>
        <w:t xml:space="preserve"> </w:t>
      </w:r>
      <w:proofErr w:type="gramStart"/>
      <w:r w:rsidRPr="00CB2528">
        <w:rPr>
          <w:sz w:val="12"/>
        </w:rPr>
        <w:t>The</w:t>
      </w:r>
      <w:proofErr w:type="gramEnd"/>
      <w:r w:rsidRPr="00CB2528">
        <w:rPr>
          <w:sz w:val="12"/>
        </w:rPr>
        <w:t xml:space="preserve"> South China Sea, an area where China is embroiled in several territorial disputes with smaller claimants, is ripe for exploitation as an external distraction. </w:t>
      </w:r>
      <w:r w:rsidRPr="00CB2528">
        <w:rPr>
          <w:rStyle w:val="StyleUnderline"/>
          <w:highlight w:val="green"/>
        </w:rPr>
        <w:t>Nationalist sentiment</w:t>
      </w:r>
      <w:r w:rsidRPr="00CB2528">
        <w:rPr>
          <w:sz w:val="12"/>
        </w:rPr>
        <w:t xml:space="preserve">, along </w:t>
      </w:r>
      <w:r w:rsidRPr="00E46681">
        <w:rPr>
          <w:rStyle w:val="StyleUnderline"/>
        </w:rPr>
        <w:t>with the sense that the</w:t>
      </w:r>
      <w:r w:rsidRPr="00CB2528">
        <w:rPr>
          <w:sz w:val="12"/>
        </w:rPr>
        <w:t xml:space="preserve"> entire </w:t>
      </w:r>
      <w:r w:rsidRPr="00E46681">
        <w:rPr>
          <w:rStyle w:val="StyleUnderline"/>
        </w:rPr>
        <w:t>body of water is part of China’s</w:t>
      </w:r>
      <w:r w:rsidRPr="00CB2528">
        <w:rPr>
          <w:sz w:val="12"/>
        </w:rPr>
        <w:t xml:space="preserve"> indivisible </w:t>
      </w:r>
      <w:r w:rsidRPr="00E46681">
        <w:rPr>
          <w:rStyle w:val="StyleUnderline"/>
        </w:rPr>
        <w:t xml:space="preserve">territory and therefore a “core interest,” </w:t>
      </w:r>
      <w:r w:rsidRPr="00CB2528">
        <w:rPr>
          <w:rStyle w:val="StyleUnderline"/>
          <w:highlight w:val="green"/>
        </w:rPr>
        <w:t>are sufficient</w:t>
      </w:r>
      <w:r w:rsidRPr="00CB2528">
        <w:rPr>
          <w:sz w:val="12"/>
        </w:rPr>
        <w:t xml:space="preserve"> </w:t>
      </w:r>
      <w:r w:rsidRPr="00E46681">
        <w:rPr>
          <w:rStyle w:val="StyleUnderline"/>
        </w:rPr>
        <w:t xml:space="preserve">enough </w:t>
      </w:r>
      <w:r w:rsidRPr="00CB2528">
        <w:rPr>
          <w:rStyle w:val="StyleUnderline"/>
          <w:highlight w:val="green"/>
        </w:rPr>
        <w:t>to foster a will to fight</w:t>
      </w:r>
      <w:r w:rsidRPr="00CB2528">
        <w:rPr>
          <w:sz w:val="12"/>
        </w:rPr>
        <w:t xml:space="preserve"> should some “incident,” timed to counter unrest back home, force China to react. Barring a U.S. intervention, which for the time being seems unlikely, the People’s Liberation Army (PLA) has both the numerical and qualitative advantage against any would be opponent or combination thereof. </w:t>
      </w:r>
      <w:r w:rsidRPr="00E46681">
        <w:rPr>
          <w:rStyle w:val="StyleUnderline"/>
        </w:rPr>
        <w:t xml:space="preserve">The </w:t>
      </w:r>
      <w:r w:rsidRPr="00CB2528">
        <w:rPr>
          <w:rStyle w:val="StyleUnderline"/>
          <w:highlight w:val="green"/>
        </w:rPr>
        <w:t>Philippines</w:t>
      </w:r>
      <w:r w:rsidRPr="00E46681">
        <w:rPr>
          <w:rStyle w:val="StyleUnderline"/>
        </w:rPr>
        <w:t xml:space="preserve"> </w:t>
      </w:r>
      <w:r w:rsidRPr="00CB2528">
        <w:rPr>
          <w:rStyle w:val="StyleUnderline"/>
          <w:highlight w:val="green"/>
        </w:rPr>
        <w:t>and Vietnam</w:t>
      </w:r>
      <w:r w:rsidRPr="00CB2528">
        <w:rPr>
          <w:sz w:val="12"/>
        </w:rPr>
        <w:t xml:space="preserve">, two countries which have skirmished with China in recent years, </w:t>
      </w:r>
      <w:r w:rsidRPr="00CB2528">
        <w:rPr>
          <w:rStyle w:val="StyleUnderline"/>
          <w:highlight w:val="green"/>
        </w:rPr>
        <w:t>are the likeliest candidates</w:t>
      </w:r>
      <w:r w:rsidRPr="00E46681">
        <w:rPr>
          <w:rStyle w:val="StyleUnderline"/>
        </w:rPr>
        <w:t xml:space="preserve"> for external distractions, </w:t>
      </w:r>
      <w:r w:rsidRPr="00CB2528">
        <w:rPr>
          <w:rStyle w:val="StyleUnderline"/>
          <w:highlight w:val="green"/>
        </w:rPr>
        <w:t>as</w:t>
      </w:r>
      <w:r w:rsidRPr="00CB2528">
        <w:rPr>
          <w:sz w:val="12"/>
          <w:highlight w:val="green"/>
        </w:rPr>
        <w:t xml:space="preserve"> </w:t>
      </w:r>
      <w:r w:rsidRPr="00CB2528">
        <w:rPr>
          <w:rStyle w:val="StyleUnderline"/>
          <w:highlight w:val="green"/>
        </w:rPr>
        <w:t>the costs</w:t>
      </w:r>
      <w:r w:rsidRPr="00E46681">
        <w:rPr>
          <w:rStyle w:val="StyleUnderline"/>
        </w:rPr>
        <w:t xml:space="preserve"> of</w:t>
      </w:r>
      <w:r w:rsidRPr="00CB2528">
        <w:rPr>
          <w:sz w:val="12"/>
        </w:rPr>
        <w:t xml:space="preserve"> a </w:t>
      </w:r>
      <w:r w:rsidRPr="00E46681">
        <w:rPr>
          <w:rStyle w:val="StyleUnderline"/>
        </w:rPr>
        <w:t xml:space="preserve">brief conflict </w:t>
      </w:r>
      <w:r w:rsidRPr="00CB2528">
        <w:rPr>
          <w:rStyle w:val="StyleUnderline"/>
          <w:highlight w:val="green"/>
        </w:rPr>
        <w:t>would be low and</w:t>
      </w:r>
      <w:r w:rsidRPr="00F32C69">
        <w:rPr>
          <w:rStyle w:val="StyleUnderline"/>
        </w:rPr>
        <w:t xml:space="preserve"> the </w:t>
      </w:r>
      <w:r w:rsidRPr="00CB2528">
        <w:rPr>
          <w:rStyle w:val="StyleUnderline"/>
          <w:highlight w:val="green"/>
        </w:rPr>
        <w:t>likelihood of</w:t>
      </w:r>
      <w:r w:rsidRPr="00F32C69">
        <w:rPr>
          <w:rStyle w:val="StyleUnderline"/>
        </w:rPr>
        <w:t xml:space="preserve"> military </w:t>
      </w:r>
      <w:r w:rsidRPr="00CB2528">
        <w:rPr>
          <w:rStyle w:val="StyleUnderline"/>
          <w:highlight w:val="green"/>
        </w:rPr>
        <w:t>success</w:t>
      </w:r>
      <w:r w:rsidRPr="00F32C69">
        <w:rPr>
          <w:rStyle w:val="StyleUnderline"/>
        </w:rPr>
        <w:t xml:space="preserve"> </w:t>
      </w:r>
      <w:proofErr w:type="gramStart"/>
      <w:r w:rsidRPr="00F32C69">
        <w:rPr>
          <w:rStyle w:val="StyleUnderline"/>
        </w:rPr>
        <w:t xml:space="preserve">fairly </w:t>
      </w:r>
      <w:r w:rsidRPr="00CB2528">
        <w:rPr>
          <w:rStyle w:val="StyleUnderline"/>
          <w:highlight w:val="green"/>
        </w:rPr>
        <w:t>high</w:t>
      </w:r>
      <w:proofErr w:type="gramEnd"/>
      <w:r w:rsidRPr="00CB2528">
        <w:rPr>
          <w:sz w:val="12"/>
        </w:rPr>
        <w:t xml:space="preserve">. For a quick popularity boost and low-risk distraction, these opponents would best serve Beijing’s interests. 2. Jammu and Kashmir, Arunachal Pradesh Although Beijing claims that it is ready for a settlement of its longstanding territorial disputes with India, the areas remain ripe for the re-ignition of conflict. </w:t>
      </w:r>
      <w:r w:rsidRPr="00F32C69">
        <w:rPr>
          <w:rStyle w:val="StyleUnderline"/>
        </w:rPr>
        <w:t>New Delhi accuses China of occupying 38,000 square kilometers in Jammu and Kashmir, and Beijing lays claim to more than 90,000 square kilometers of territory inside the Indian state of Arunachal Pradesh.</w:t>
      </w:r>
      <w:r w:rsidRPr="00CB2528">
        <w:rPr>
          <w:sz w:val="12"/>
        </w:rPr>
        <w:t xml:space="preserve"> A few factors militate against the suitability of those territories for an external distraction, chief among them the difficult access in winter, and the strength of the Indian military, which would pose a greater risk to PLA troops than those of Vietnam or the Philippines in the previous scenario. Nevertheless, memories of </w:t>
      </w:r>
      <w:r w:rsidRPr="00CB2528">
        <w:rPr>
          <w:rStyle w:val="StyleUnderline"/>
          <w:highlight w:val="green"/>
        </w:rPr>
        <w:t>China’s routing of the Indian military</w:t>
      </w:r>
      <w:r w:rsidRPr="00F32C69">
        <w:rPr>
          <w:rStyle w:val="StyleUnderline"/>
        </w:rPr>
        <w:t xml:space="preserve"> in</w:t>
      </w:r>
      <w:r w:rsidRPr="00CB2528">
        <w:rPr>
          <w:sz w:val="12"/>
        </w:rPr>
        <w:t xml:space="preserve"> the Sino-Indian War of </w:t>
      </w:r>
      <w:r w:rsidRPr="00F32C69">
        <w:rPr>
          <w:rStyle w:val="StyleUnderline"/>
        </w:rPr>
        <w:t xml:space="preserve">1962 </w:t>
      </w:r>
      <w:r w:rsidRPr="00CB2528">
        <w:rPr>
          <w:rStyle w:val="StyleUnderline"/>
          <w:highlight w:val="green"/>
        </w:rPr>
        <w:t>could embolden Beijing</w:t>
      </w:r>
      <w:r w:rsidRPr="00F32C69">
        <w:rPr>
          <w:rStyle w:val="StyleUnderline"/>
        </w:rPr>
        <w:t>.</w:t>
      </w:r>
      <w:r w:rsidRPr="00CB2528">
        <w:rPr>
          <w:sz w:val="12"/>
        </w:rPr>
        <w:t xml:space="preserve"> Though challenging, the </w:t>
      </w:r>
      <w:r w:rsidRPr="00F32C69">
        <w:rPr>
          <w:rStyle w:val="StyleUnderline"/>
        </w:rPr>
        <w:t>PLA would be expected to prevail</w:t>
      </w:r>
      <w:r w:rsidRPr="00CB2528">
        <w:rPr>
          <w:sz w:val="12"/>
        </w:rPr>
        <w:t xml:space="preserve"> in a limited conflict with Indian forces, and China would have taken on a greater regional power than Vietnam or the Philippines, with everything that this entails in terms of political benefits back home. 3. East China Sea and Japan </w:t>
      </w:r>
      <w:r w:rsidRPr="00CB2528">
        <w:rPr>
          <w:rStyle w:val="StyleUnderline"/>
          <w:highlight w:val="green"/>
        </w:rPr>
        <w:t>Sparking a war with Japan</w:t>
      </w:r>
      <w:r w:rsidRPr="00F32C69">
        <w:rPr>
          <w:rStyle w:val="StyleUnderline"/>
        </w:rPr>
        <w:t xml:space="preserve">, presumably </w:t>
      </w:r>
      <w:r w:rsidRPr="00CB2528">
        <w:rPr>
          <w:rStyle w:val="StyleUnderline"/>
          <w:highlight w:val="green"/>
        </w:rPr>
        <w:t>over</w:t>
      </w:r>
      <w:r w:rsidRPr="00F32C69">
        <w:rPr>
          <w:rStyle w:val="StyleUnderline"/>
        </w:rPr>
        <w:t xml:space="preserve"> the</w:t>
      </w:r>
      <w:r w:rsidRPr="00CB2528">
        <w:rPr>
          <w:sz w:val="12"/>
        </w:rPr>
        <w:t xml:space="preserve"> disputed </w:t>
      </w:r>
      <w:r w:rsidRPr="00CB2528">
        <w:rPr>
          <w:rStyle w:val="StyleUnderline"/>
          <w:highlight w:val="green"/>
        </w:rPr>
        <w:t>Senkaku/Diaoyu islets</w:t>
      </w:r>
      <w:r w:rsidRPr="00CB2528">
        <w:rPr>
          <w:sz w:val="12"/>
        </w:rPr>
        <w:t xml:space="preserve">, </w:t>
      </w:r>
      <w:r w:rsidRPr="00F32C69">
        <w:rPr>
          <w:rStyle w:val="StyleUnderline"/>
        </w:rPr>
        <w:t>would represent a major escalation</w:t>
      </w:r>
      <w:r w:rsidRPr="00CB2528">
        <w:rPr>
          <w:sz w:val="12"/>
        </w:rPr>
        <w:t xml:space="preserve"> on Beijing’s part. Assuming that rational actors are in control in Beijing, a decision to begin hostilities with the modern and skilled Japan Self-Defense Forces would only be made if domestic instability were serious enough. Still, </w:t>
      </w:r>
      <w:r w:rsidRPr="00CB2528">
        <w:rPr>
          <w:rStyle w:val="StyleUnderline"/>
          <w:highlight w:val="green"/>
        </w:rPr>
        <w:t>high resentment of the</w:t>
      </w:r>
      <w:r w:rsidRPr="00F32C69">
        <w:rPr>
          <w:rStyle w:val="StyleUnderline"/>
        </w:rPr>
        <w:t xml:space="preserve"> </w:t>
      </w:r>
      <w:r w:rsidRPr="00CB2528">
        <w:rPr>
          <w:rStyle w:val="StyleUnderline"/>
          <w:highlight w:val="green"/>
        </w:rPr>
        <w:t>Japanese</w:t>
      </w:r>
      <w:r w:rsidRPr="00F32C69">
        <w:rPr>
          <w:rStyle w:val="StyleUnderline"/>
        </w:rPr>
        <w:t xml:space="preserve"> stemming from Japanese aggression</w:t>
      </w:r>
      <w:r w:rsidRPr="00CB2528">
        <w:rPr>
          <w:sz w:val="12"/>
        </w:rPr>
        <w:t xml:space="preserve"> before and during World War II and the competitive nature of the bilateral relationship </w:t>
      </w:r>
      <w:r w:rsidRPr="00CB2528">
        <w:rPr>
          <w:rStyle w:val="StyleUnderline"/>
          <w:highlight w:val="green"/>
        </w:rPr>
        <w:t>make Japan the perfect candidate for</w:t>
      </w:r>
      <w:r w:rsidRPr="00F32C69">
        <w:rPr>
          <w:rStyle w:val="StyleUnderline"/>
        </w:rPr>
        <w:t xml:space="preserve"> an external </w:t>
      </w:r>
      <w:r w:rsidRPr="00CB2528">
        <w:rPr>
          <w:rStyle w:val="StyleUnderline"/>
          <w:highlight w:val="green"/>
        </w:rPr>
        <w:t>distraction</w:t>
      </w:r>
      <w:r w:rsidRPr="00CB2528">
        <w:rPr>
          <w:sz w:val="12"/>
        </w:rPr>
        <w:t xml:space="preserve">. More than any other conflict, </w:t>
      </w:r>
      <w:r w:rsidRPr="00F32C69">
        <w:rPr>
          <w:rStyle w:val="StyleUnderline"/>
        </w:rPr>
        <w:t>hostilities with Japan would rally ordinary</w:t>
      </w:r>
      <w:r w:rsidRPr="00CB2528">
        <w:rPr>
          <w:sz w:val="12"/>
        </w:rPr>
        <w:t xml:space="preserve"> </w:t>
      </w:r>
      <w:r w:rsidRPr="00F32C69">
        <w:rPr>
          <w:rStyle w:val="StyleUnderline"/>
        </w:rPr>
        <w:t>Chinese to the flag and tap into hatred that the leadership knows it could exploit if necessary.</w:t>
      </w:r>
      <w:r w:rsidRPr="00CB2528">
        <w:rPr>
          <w:sz w:val="12"/>
        </w:rPr>
        <w:t xml:space="preserve"> Although the chances of prevailing would be much smaller than in the South China Sea or Indian scenarios (especially if the U.S. became involved), the dividends of victory against Japan — anything from teaching Tokyo a lesson to redressing historical injustices — could be such as to become a major factor in appeasing major domestic unrest in China. Unless the CCP were on the brink of collapse, it is unlikely that the leadership in Beijing would escalate tensions with Japan beyond the disputed islets. In other words, military action probably would not extend to other parts of Japan’s territory, unless, of course, the conflict widened. Containing the conflict by limiting it to the Senkaku/</w:t>
      </w:r>
      <w:proofErr w:type="spellStart"/>
      <w:r w:rsidRPr="00CB2528">
        <w:rPr>
          <w:sz w:val="12"/>
        </w:rPr>
        <w:t>Diaoyus</w:t>
      </w:r>
      <w:proofErr w:type="spellEnd"/>
      <w:r w:rsidRPr="00CB2528">
        <w:rPr>
          <w:sz w:val="12"/>
        </w:rPr>
        <w:t xml:space="preserve"> would therefore be part of Beijing’s strategy. 4. Taiwan </w:t>
      </w:r>
      <w:proofErr w:type="gramStart"/>
      <w:r w:rsidRPr="00F32C69">
        <w:rPr>
          <w:rStyle w:val="StyleUnderline"/>
        </w:rPr>
        <w:t>The</w:t>
      </w:r>
      <w:proofErr w:type="gramEnd"/>
      <w:r w:rsidRPr="00F32C69">
        <w:rPr>
          <w:rStyle w:val="StyleUnderline"/>
        </w:rPr>
        <w:t xml:space="preserve"> “reunification” of Taiwan remains a </w:t>
      </w:r>
      <w:r w:rsidRPr="00CB2528">
        <w:rPr>
          <w:sz w:val="12"/>
        </w:rPr>
        <w:t>so-called</w:t>
      </w:r>
      <w:r w:rsidRPr="00F32C69">
        <w:rPr>
          <w:rStyle w:val="StyleUnderline"/>
        </w:rPr>
        <w:t xml:space="preserve"> “core interest” of China</w:t>
      </w:r>
      <w:r w:rsidRPr="00CB2528">
        <w:rPr>
          <w:sz w:val="12"/>
        </w:rPr>
        <w:t xml:space="preserve"> and a major component of the CCP’s legitimacy with the public. Despite rapprochement in recent years, a substantial component of the PLA remains committed to a Taiwan contingency. Although the risks of war in the Taiwan Strait are low at the moment, China never shelved its plans to annex the island by force if necessary, and has vowed to do so should Taipei seek to unilaterally change the status quo by declaring de jure independence. Under Xi, Beijing has also signaled that while it is willing to be patient with Taiwanese and would prefer to use financial incentives to gradually consolidate its grip </w:t>
      </w:r>
      <w:proofErr w:type="gramStart"/>
      <w:r w:rsidRPr="00CB2528">
        <w:rPr>
          <w:sz w:val="12"/>
        </w:rPr>
        <w:t>on</w:t>
      </w:r>
      <w:proofErr w:type="gramEnd"/>
      <w:r w:rsidRPr="00CB2528">
        <w:rPr>
          <w:sz w:val="12"/>
        </w:rPr>
        <w:t xml:space="preserve"> Taiwan, it does not intend to be patient forever. In other words, foot-dragging on Taiwan’s part, or the election of a political party that is less amenable to rapprochement than the ruling Kuomintang (KMT), could prompt Beijing to choose a more aggressive course of action. Serious unrest on the island could also provide Beijing with the “justification” it needs to involve the PLA, which would be deployed to “protect” Taiwanese “compatriots.” Given that definitions of progress on “reunification” are very much Beijing’s to decide, any incident could theoretically warrant the use of force against Taiwan, especially if major domestic unrest compelled the CCP to seek an external distraction. Militating against such a decision is the fact that anything short of a full invasion of the island would probably forever kill any chance of “peaceful unification” with Taiwan, as the 1995-1996 Taiwan Strait missile crisis demonstrated. A limited military campaign against Taiwan is therefore probably not a good option for an external distraction, as the backlash against aggression would undo years of calibrated Taiwan policy and destroy hopes of unification, which would greatly discredit the CCP with the Chinese public, not to mention the PLA. </w:t>
      </w:r>
      <w:r w:rsidRPr="00CB2528">
        <w:rPr>
          <w:rStyle w:val="StyleUnderline"/>
          <w:highlight w:val="green"/>
        </w:rPr>
        <w:t>A full invasion of Taiwan</w:t>
      </w:r>
      <w:r w:rsidRPr="00F32C69">
        <w:rPr>
          <w:rStyle w:val="StyleUnderline"/>
        </w:rPr>
        <w:t xml:space="preserve"> would</w:t>
      </w:r>
      <w:r w:rsidRPr="00CB2528">
        <w:rPr>
          <w:sz w:val="12"/>
        </w:rPr>
        <w:t xml:space="preserve"> then </w:t>
      </w:r>
      <w:r w:rsidRPr="00F32C69">
        <w:rPr>
          <w:rStyle w:val="StyleUnderline"/>
        </w:rPr>
        <w:t>provide greater chances of success</w:t>
      </w:r>
      <w:r w:rsidRPr="00CB2528">
        <w:rPr>
          <w:sz w:val="12"/>
        </w:rPr>
        <w:t xml:space="preserve">, at least if we measure success by its impact on public opinion amid serious unrest in China. However, the growing power imbalance in the Taiwan Strait notwithstanding, invading the island would be an extraordinarily difficult — and costly — task; talk of a “quick, clear war” remains just that, and pacifying the island would be a formidable challenge. Should the conflict drag on, as it most certainly would, whatever advantage the CCP may have accumulated by tapping into nationalist sentiment could dwindle and further contribute to resentment against the party. Consequently, </w:t>
      </w:r>
      <w:r w:rsidRPr="00CB2528">
        <w:rPr>
          <w:rStyle w:val="StyleUnderline"/>
        </w:rPr>
        <w:t>unless the CCP were on the brink of collapse, Taiwan would be an extremely poor candidate for external distraction</w:t>
      </w:r>
      <w:r w:rsidRPr="00CB2528">
        <w:rPr>
          <w:sz w:val="12"/>
        </w:rPr>
        <w:t xml:space="preserve">, worse even than Japan, where the chances of success in a limited campaign are higher. 5. United States The </w:t>
      </w:r>
      <w:r w:rsidRPr="00CB2528">
        <w:rPr>
          <w:rStyle w:val="StyleUnderline"/>
        </w:rPr>
        <w:t>last</w:t>
      </w:r>
      <w:r w:rsidRPr="00CB2528">
        <w:rPr>
          <w:sz w:val="12"/>
        </w:rPr>
        <w:t xml:space="preserve">, and least likely, </w:t>
      </w:r>
      <w:r w:rsidRPr="00CB2528">
        <w:rPr>
          <w:rStyle w:val="StyleUnderline"/>
        </w:rPr>
        <w:t>candidate for external distraction would be</w:t>
      </w:r>
      <w:r w:rsidRPr="00CB2528">
        <w:rPr>
          <w:sz w:val="12"/>
        </w:rPr>
        <w:t xml:space="preserve"> for </w:t>
      </w:r>
      <w:r w:rsidRPr="00CB2528">
        <w:rPr>
          <w:rStyle w:val="StyleUnderline"/>
          <w:highlight w:val="green"/>
        </w:rPr>
        <w:t>the</w:t>
      </w:r>
      <w:r w:rsidRPr="00CB2528">
        <w:rPr>
          <w:sz w:val="12"/>
        </w:rPr>
        <w:t xml:space="preserve"> PLA to turn its sights on </w:t>
      </w:r>
      <w:r w:rsidRPr="00CB2528">
        <w:rPr>
          <w:rStyle w:val="StyleUnderline"/>
          <w:highlight w:val="green"/>
        </w:rPr>
        <w:t>U.S</w:t>
      </w:r>
      <w:r w:rsidRPr="00CB2528">
        <w:rPr>
          <w:sz w:val="12"/>
          <w:highlight w:val="green"/>
        </w:rPr>
        <w:t>.</w:t>
      </w:r>
      <w:r w:rsidRPr="00CB2528">
        <w:rPr>
          <w:sz w:val="12"/>
        </w:rPr>
        <w:t xml:space="preserve"> forces in the Pacific. For obvious reasons, </w:t>
      </w:r>
      <w:r w:rsidRPr="00CB2528">
        <w:rPr>
          <w:rStyle w:val="StyleUnderline"/>
        </w:rPr>
        <w:t xml:space="preserve">such a course of action would be </w:t>
      </w:r>
      <w:r w:rsidRPr="00CB2528">
        <w:rPr>
          <w:rStyle w:val="StyleUnderline"/>
          <w:highlight w:val="green"/>
        </w:rPr>
        <w:t>a last resort</w:t>
      </w:r>
      <w:r w:rsidRPr="00CB2528">
        <w:rPr>
          <w:sz w:val="12"/>
        </w:rPr>
        <w:t xml:space="preserve">, a last-ditch </w:t>
      </w:r>
      <w:r w:rsidRPr="00CB2528">
        <w:rPr>
          <w:rStyle w:val="StyleUnderline"/>
          <w:highlight w:val="green"/>
        </w:rPr>
        <w:t>effort to prevent</w:t>
      </w:r>
      <w:r w:rsidRPr="00CB2528">
        <w:rPr>
          <w:rStyle w:val="StyleUnderline"/>
        </w:rPr>
        <w:t xml:space="preserve"> </w:t>
      </w:r>
      <w:r w:rsidRPr="00CB2528">
        <w:rPr>
          <w:rStyle w:val="StyleUnderline"/>
          <w:highlight w:val="green"/>
        </w:rPr>
        <w:t>the complete collapse of the CCP</w:t>
      </w:r>
      <w:r w:rsidRPr="00CB2528">
        <w:rPr>
          <w:sz w:val="12"/>
        </w:rPr>
        <w:t xml:space="preserve"> due to domestic factors. The chances of prevailing in a direct military confrontation with U.S. forces in the region would be next to nil. A decision to attack the U.S. would qualify as irrational, a departure from the realm of calculations that would buttress decisions in any of the alternative scenarios discussed above. Still </w:t>
      </w:r>
      <w:r w:rsidRPr="00CB2528">
        <w:rPr>
          <w:rStyle w:val="StyleUnderline"/>
        </w:rPr>
        <w:t xml:space="preserve">there are examples of countries that embarked on </w:t>
      </w:r>
      <w:r w:rsidRPr="00CB2528">
        <w:rPr>
          <w:sz w:val="12"/>
        </w:rPr>
        <w:t xml:space="preserve">what, in hindsight, can only be described as </w:t>
      </w:r>
      <w:r w:rsidRPr="00CB2528">
        <w:rPr>
          <w:rStyle w:val="StyleUnderline"/>
        </w:rPr>
        <w:t>suicidal adventures by attacking a much more powerful enemy</w:t>
      </w:r>
      <w:r w:rsidRPr="00CB2528">
        <w:rPr>
          <w:sz w:val="12"/>
        </w:rPr>
        <w:t xml:space="preserve">. </w:t>
      </w:r>
      <w:r w:rsidRPr="00CB2528">
        <w:rPr>
          <w:rStyle w:val="StyleUnderline"/>
        </w:rPr>
        <w:t>Japan demonstrated</w:t>
      </w:r>
      <w:r w:rsidRPr="00CB2528">
        <w:rPr>
          <w:sz w:val="12"/>
        </w:rPr>
        <w:t xml:space="preserve"> that </w:t>
      </w:r>
      <w:r w:rsidRPr="00CB2528">
        <w:rPr>
          <w:rStyle w:val="StyleUnderline"/>
        </w:rPr>
        <w:t>this is possible during</w:t>
      </w:r>
      <w:r w:rsidRPr="00CB2528">
        <w:rPr>
          <w:sz w:val="12"/>
        </w:rPr>
        <w:t xml:space="preserve"> </w:t>
      </w:r>
      <w:r w:rsidRPr="00CB2528">
        <w:rPr>
          <w:rStyle w:val="StyleUnderline"/>
        </w:rPr>
        <w:t>World War II.</w:t>
      </w:r>
      <w:r w:rsidRPr="00CB2528">
        <w:rPr>
          <w:sz w:val="12"/>
        </w:rPr>
        <w:t xml:space="preserve"> A likelier source of conflict between the PLA and U.S. forces would be indirect, such as U.S. involvement in limited hostilities between China and any of the countries mentioned above (with Japan and Taiwan as the likeliest). As the </w:t>
      </w:r>
      <w:r w:rsidRPr="009652CB">
        <w:rPr>
          <w:rStyle w:val="StyleUnderline"/>
          <w:highlight w:val="green"/>
        </w:rPr>
        <w:t>PLA</w:t>
      </w:r>
      <w:r w:rsidRPr="00CB2528">
        <w:rPr>
          <w:sz w:val="12"/>
        </w:rPr>
        <w:t xml:space="preserve"> is </w:t>
      </w:r>
      <w:r w:rsidRPr="00CB2528">
        <w:rPr>
          <w:rStyle w:val="StyleUnderline"/>
        </w:rPr>
        <w:t>configured</w:t>
      </w:r>
      <w:r w:rsidRPr="00CB2528">
        <w:rPr>
          <w:sz w:val="12"/>
        </w:rPr>
        <w:t xml:space="preserve"> not </w:t>
      </w:r>
      <w:r w:rsidRPr="00CB2528">
        <w:rPr>
          <w:rStyle w:val="StyleUnderline"/>
        </w:rPr>
        <w:t xml:space="preserve">to </w:t>
      </w:r>
      <w:r w:rsidRPr="009652CB">
        <w:rPr>
          <w:rStyle w:val="StyleUnderline"/>
          <w:highlight w:val="green"/>
        </w:rPr>
        <w:t>take on the U.S</w:t>
      </w:r>
      <w:r w:rsidRPr="00CB2528">
        <w:rPr>
          <w:sz w:val="12"/>
        </w:rPr>
        <w:t xml:space="preserve">. military directly but rather </w:t>
      </w:r>
      <w:r w:rsidRPr="009652CB">
        <w:rPr>
          <w:rStyle w:val="StyleUnderline"/>
          <w:highlight w:val="green"/>
        </w:rPr>
        <w:t>asymmetrically</w:t>
      </w:r>
      <w:r w:rsidRPr="00CB2528">
        <w:rPr>
          <w:sz w:val="12"/>
        </w:rPr>
        <w:t xml:space="preserve">, </w:t>
      </w:r>
      <w:r w:rsidRPr="00CB2528">
        <w:rPr>
          <w:rStyle w:val="StyleUnderline"/>
        </w:rPr>
        <w:t xml:space="preserve">China </w:t>
      </w:r>
      <w:r w:rsidRPr="009652CB">
        <w:rPr>
          <w:rStyle w:val="StyleUnderline"/>
          <w:highlight w:val="green"/>
        </w:rPr>
        <w:t>would increase its</w:t>
      </w:r>
      <w:r w:rsidRPr="00CB2528">
        <w:rPr>
          <w:rStyle w:val="StyleUnderline"/>
        </w:rPr>
        <w:t xml:space="preserve"> </w:t>
      </w:r>
      <w:r w:rsidRPr="009652CB">
        <w:rPr>
          <w:rStyle w:val="StyleUnderline"/>
          <w:highlight w:val="green"/>
        </w:rPr>
        <w:t>chances of scoring domestic points</w:t>
      </w:r>
      <w:r w:rsidRPr="00CB2528">
        <w:rPr>
          <w:sz w:val="12"/>
        </w:rPr>
        <w:t xml:space="preserve"> by playing to its strengths — by </w:t>
      </w:r>
      <w:r w:rsidRPr="00CB2528">
        <w:rPr>
          <w:rStyle w:val="StyleUnderline"/>
        </w:rPr>
        <w:t>inflicting damage</w:t>
      </w:r>
      <w:r w:rsidRPr="00CB2528">
        <w:rPr>
          <w:sz w:val="12"/>
        </w:rPr>
        <w:t xml:space="preserve"> on U.S. forces </w:t>
      </w:r>
      <w:r w:rsidRPr="00CB2528">
        <w:rPr>
          <w:rStyle w:val="StyleUnderline"/>
        </w:rPr>
        <w:t>with</w:t>
      </w:r>
      <w:r w:rsidRPr="00CB2528">
        <w:rPr>
          <w:sz w:val="12"/>
        </w:rPr>
        <w:t xml:space="preserve"> its anti-access/area-denial, or </w:t>
      </w:r>
      <w:r w:rsidRPr="00CB2528">
        <w:rPr>
          <w:rStyle w:val="StyleUnderline"/>
        </w:rPr>
        <w:t>A2/AD</w:t>
      </w:r>
      <w:r w:rsidRPr="00CB2528">
        <w:rPr>
          <w:sz w:val="12"/>
        </w:rPr>
        <w:t>. Sinking an aircraft carrier on its way to the East China Sea or towards the Taiwan Strait, for example, could do wonders in terms of public opinion and provide temporary cover for an embattled CCP. Ultimately, however, the costs of taking on the U.S. military, added to the extremely low likelihood that Chinese troops could secure the kind of victory that would be necessary to rescue the CCP from internal strife, mean that the U.S. is an especially bad candidate for external distraction. Facing serious domestic instability that does not immediately threaten to topple the CCP, Beijing’s likeliest candidates for succor in external distraction would be Options 1 and 2; much more substantial unrest would probably make Option 3 the most appealing. Given the costs and low chances of success, Options 4 and 5 are extremely poor choices.</w:t>
      </w:r>
    </w:p>
    <w:p w14:paraId="0A300C32" w14:textId="77777777" w:rsidR="006C2162" w:rsidRDefault="006C2162" w:rsidP="006C2162">
      <w:pPr>
        <w:rPr>
          <w:sz w:val="12"/>
        </w:rPr>
      </w:pPr>
    </w:p>
    <w:p w14:paraId="39DE5B7A" w14:textId="25F56D10" w:rsidR="00977DFA" w:rsidRDefault="00977DFA" w:rsidP="00977DFA">
      <w:pPr>
        <w:pStyle w:val="Heading3"/>
      </w:pPr>
      <w:r>
        <w:t xml:space="preserve">1NC – </w:t>
      </w:r>
      <w:r>
        <w:t>China Econ</w:t>
      </w:r>
    </w:p>
    <w:p w14:paraId="22683CDA" w14:textId="77777777" w:rsidR="00977DFA" w:rsidRPr="00EF6FDC" w:rsidRDefault="00977DFA" w:rsidP="00977DFA">
      <w:pPr>
        <w:pStyle w:val="Heading4"/>
      </w:pPr>
      <w:r w:rsidRPr="00EF6FDC">
        <w:t xml:space="preserve">Cyber espionage is key to Chinese economic growth – </w:t>
      </w:r>
      <w:proofErr w:type="gramStart"/>
      <w:r w:rsidRPr="00EF6FDC">
        <w:t>it’s</w:t>
      </w:r>
      <w:proofErr w:type="gramEnd"/>
      <w:r w:rsidRPr="00EF6FDC">
        <w:t xml:space="preserve"> the foundation of all innovation</w:t>
      </w:r>
    </w:p>
    <w:p w14:paraId="13F32F65" w14:textId="77777777" w:rsidR="00977DFA" w:rsidRPr="00820D77" w:rsidRDefault="00977DFA" w:rsidP="00977DFA">
      <w:r w:rsidRPr="00EF6FDC">
        <w:rPr>
          <w:rStyle w:val="Style13ptBold"/>
        </w:rPr>
        <w:t>Lee 13</w:t>
      </w:r>
      <w:r w:rsidRPr="00EF6FDC">
        <w:t xml:space="preserve"> [John, PhD, he Michael Hintze Fellow and an adjunct professor at the Centre for International Security Studies at the University of Sydney and a nonresident scholar at the Hudson Institute, “Cyber </w:t>
      </w:r>
      <w:r w:rsidRPr="00EF6FDC">
        <w:rPr>
          <w:strike/>
        </w:rPr>
        <w:t>Kleptomaniacs</w:t>
      </w:r>
      <w:r w:rsidRPr="00EF6FDC">
        <w:t>: Why China Steals Our Secrets”, September/October 2013, http://www.worldaffairsjournal.org/article/cyber-kleptomaniacs-why-china-steals-our-secrets]</w:t>
      </w:r>
    </w:p>
    <w:p w14:paraId="736DF202" w14:textId="77777777" w:rsidR="00977DFA" w:rsidRDefault="00977DFA" w:rsidP="00977DFA">
      <w:pPr>
        <w:rPr>
          <w:sz w:val="16"/>
        </w:rPr>
      </w:pPr>
      <w:r w:rsidRPr="00820D77">
        <w:rPr>
          <w:sz w:val="16"/>
        </w:rPr>
        <w:t xml:space="preserve">Estimates by American industry and intelligence agencies put the </w:t>
      </w:r>
      <w:r w:rsidRPr="00820D77">
        <w:rPr>
          <w:u w:val="single"/>
        </w:rPr>
        <w:t xml:space="preserve">value of the </w:t>
      </w:r>
      <w:r w:rsidRPr="00820D77">
        <w:rPr>
          <w:highlight w:val="cyan"/>
          <w:u w:val="single"/>
        </w:rPr>
        <w:t>stolen data</w:t>
      </w:r>
      <w:r w:rsidRPr="00820D77">
        <w:rPr>
          <w:u w:val="single"/>
        </w:rPr>
        <w:t xml:space="preserve"> in the </w:t>
      </w:r>
      <w:r w:rsidRPr="00820D77">
        <w:rPr>
          <w:highlight w:val="cyan"/>
          <w:u w:val="single"/>
        </w:rPr>
        <w:t>hundreds of billion</w:t>
      </w:r>
      <w:r w:rsidRPr="00820D77">
        <w:rPr>
          <w:u w:val="single"/>
        </w:rPr>
        <w:t>s of dolla</w:t>
      </w:r>
      <w:r w:rsidRPr="00820D77">
        <w:rPr>
          <w:sz w:val="16"/>
        </w:rPr>
        <w:t xml:space="preserve">rs. Washington's National Counterintelligence Executive flatly stated in a November 2011 report that </w:t>
      </w:r>
      <w:r w:rsidRPr="00820D77">
        <w:rPr>
          <w:b/>
          <w:bCs/>
          <w:highlight w:val="cyan"/>
          <w:u w:val="single"/>
        </w:rPr>
        <w:t>China is "building its economy</w:t>
      </w:r>
      <w:r w:rsidRPr="00820D77">
        <w:rPr>
          <w:highlight w:val="cyan"/>
          <w:u w:val="single"/>
        </w:rPr>
        <w:t>"</w:t>
      </w:r>
      <w:r w:rsidRPr="00820D77">
        <w:rPr>
          <w:u w:val="single"/>
        </w:rPr>
        <w:t xml:space="preserve"> </w:t>
      </w:r>
      <w:r w:rsidRPr="00820D77">
        <w:rPr>
          <w:highlight w:val="cyan"/>
          <w:u w:val="single"/>
        </w:rPr>
        <w:t>on "US tech</w:t>
      </w:r>
      <w:r w:rsidRPr="00820D77">
        <w:rPr>
          <w:u w:val="single"/>
        </w:rPr>
        <w:t xml:space="preserve">nology, research, and development, and other </w:t>
      </w:r>
      <w:r w:rsidRPr="00820D77">
        <w:rPr>
          <w:highlight w:val="cyan"/>
          <w:u w:val="single"/>
        </w:rPr>
        <w:t>sensitive forms of</w:t>
      </w:r>
      <w:r w:rsidRPr="00820D77">
        <w:rPr>
          <w:u w:val="single"/>
        </w:rPr>
        <w:t xml:space="preserve"> </w:t>
      </w:r>
      <w:r w:rsidRPr="00820D77">
        <w:rPr>
          <w:highlight w:val="cyan"/>
          <w:u w:val="single"/>
        </w:rPr>
        <w:t>i</w:t>
      </w:r>
      <w:r w:rsidRPr="00820D77">
        <w:rPr>
          <w:u w:val="single"/>
        </w:rPr>
        <w:t xml:space="preserve">ntellectual </w:t>
      </w:r>
      <w:r w:rsidRPr="00820D77">
        <w:rPr>
          <w:highlight w:val="cyan"/>
          <w:u w:val="single"/>
        </w:rPr>
        <w:t>p</w:t>
      </w:r>
      <w:r w:rsidRPr="00820D77">
        <w:rPr>
          <w:u w:val="single"/>
        </w:rPr>
        <w:t>roperty</w:t>
      </w:r>
      <w:r w:rsidRPr="00820D77">
        <w:rPr>
          <w:sz w:val="16"/>
        </w:rPr>
        <w:t xml:space="preserve">.” While the commercial payoffs are readily apparent, China’s cyber espionage program is not without risks. After all, Beijing </w:t>
      </w:r>
      <w:proofErr w:type="gramStart"/>
      <w:r w:rsidRPr="00820D77">
        <w:rPr>
          <w:sz w:val="16"/>
        </w:rPr>
        <w:t>doesn't</w:t>
      </w:r>
      <w:proofErr w:type="gramEnd"/>
      <w:r w:rsidRPr="00820D77">
        <w:rPr>
          <w:sz w:val="16"/>
        </w:rPr>
        <w:t xml:space="preserve"> wealth and power but prestige and influence as well, and as a cyber outlaw is not the best path to the high level of international legitimacy the regime desperately seeks. And as it becomes integrated into an interdependent global economy, and the norms and bodies that regulate and govern it, China is increasingly vulnerable to legal pressures and sanctions, as well as stigmatization by its competitors in the international community. The </w:t>
      </w:r>
      <w:r w:rsidRPr="00820D77">
        <w:rPr>
          <w:highlight w:val="cyan"/>
          <w:u w:val="single"/>
        </w:rPr>
        <w:t>Chinese leadership</w:t>
      </w:r>
      <w:r w:rsidRPr="00820D77">
        <w:rPr>
          <w:u w:val="single"/>
        </w:rPr>
        <w:t xml:space="preserve"> </w:t>
      </w:r>
      <w:r w:rsidRPr="00820D77">
        <w:rPr>
          <w:sz w:val="16"/>
        </w:rPr>
        <w:t xml:space="preserve">has persisted in its cyber espionage, despite these hazards, because it </w:t>
      </w:r>
      <w:r w:rsidRPr="00820D77">
        <w:rPr>
          <w:highlight w:val="cyan"/>
          <w:u w:val="single"/>
        </w:rPr>
        <w:t>believes</w:t>
      </w:r>
      <w:r w:rsidRPr="00820D77">
        <w:rPr>
          <w:u w:val="single"/>
        </w:rPr>
        <w:t xml:space="preserve"> that these activities are </w:t>
      </w:r>
      <w:r w:rsidRPr="00820D77">
        <w:rPr>
          <w:b/>
          <w:bCs/>
          <w:highlight w:val="cyan"/>
          <w:u w:val="single"/>
        </w:rPr>
        <w:t>essential to the innovation-based economy</w:t>
      </w:r>
      <w:r w:rsidRPr="00820D77">
        <w:rPr>
          <w:u w:val="single"/>
        </w:rPr>
        <w:t xml:space="preserve"> it sees as its national future</w:t>
      </w:r>
      <w:r w:rsidRPr="00820D77">
        <w:rPr>
          <w:sz w:val="16"/>
        </w:rPr>
        <w:t xml:space="preserve">. </w:t>
      </w:r>
      <w:r w:rsidRPr="00820D77">
        <w:rPr>
          <w:sz w:val="10"/>
          <w:szCs w:val="10"/>
        </w:rPr>
        <w:t xml:space="preserve">In its year plan (2011-15), the government committed itself to the country's massive state-owned enterprises (SOEs) wo to dominate key sectors of its economy - perhaps no surprise given that many of China's unelected leaders and their families persona shares of these companies. The five-year plan also identified key "strategic sectors" on which its future growth, prosper nomic strength would </w:t>
      </w:r>
      <w:proofErr w:type="gramStart"/>
      <w:r w:rsidRPr="00820D77">
        <w:rPr>
          <w:sz w:val="10"/>
          <w:szCs w:val="10"/>
        </w:rPr>
        <w:t>hinge:</w:t>
      </w:r>
      <w:proofErr w:type="gramEnd"/>
      <w:r w:rsidRPr="00820D77">
        <w:rPr>
          <w:sz w:val="10"/>
          <w:szCs w:val="10"/>
        </w:rPr>
        <w:t xml:space="preserve"> technology, aerospace, telecom energy, transportation, engineering services, and high-tech. These are the same sectors that China's cyber espionage has China's latest five-year plan incorporated the goals of a previously issued report, the "National Medium- to Long-Term Plan for the De Science and Technology." This 2006 "techno-nationalist" plan percent of GDP to be allocated to R&amp;D with the goal of reducing China’s dependence on foreign technologies by half by 2020, leading </w:t>
      </w:r>
      <w:proofErr w:type="spellStart"/>
      <w:r w:rsidRPr="00820D77">
        <w:rPr>
          <w:sz w:val="10"/>
          <w:szCs w:val="10"/>
        </w:rPr>
        <w:t>t</w:t>
      </w:r>
      <w:proofErr w:type="spellEnd"/>
      <w:r w:rsidRPr="00820D77">
        <w:rPr>
          <w:sz w:val="10"/>
          <w:szCs w:val="10"/>
        </w:rPr>
        <w:t xml:space="preserve"> emerge as the world's dominant innovation leader by mid-century. China's state-owned enterprises are viewed as central to achieving national goal and have been accordingly given lavish access to cheap and often free capital to fund innovation investment. These SOE aged nationally and some locally, own more than two-thirds try's capital and fixed assets, and invest more in the country largest economic sectors (</w:t>
      </w:r>
      <w:proofErr w:type="gramStart"/>
      <w:r w:rsidRPr="00820D77">
        <w:rPr>
          <w:sz w:val="10"/>
          <w:szCs w:val="10"/>
        </w:rPr>
        <w:t>with the exception of</w:t>
      </w:r>
      <w:proofErr w:type="gramEnd"/>
      <w:r w:rsidRPr="00820D77">
        <w:rPr>
          <w:sz w:val="10"/>
          <w:szCs w:val="10"/>
        </w:rPr>
        <w:t xml:space="preserve"> export manufacturing) than do privately owned businesses. The government places special emphasis on those SOEs that operate in the specially designated "strategic sectors" considered vital to the country's future global leadership. They include energy and alternative fuel, bio- and </w:t>
      </w:r>
      <w:proofErr w:type="gramStart"/>
      <w:r w:rsidRPr="00820D77">
        <w:rPr>
          <w:sz w:val="10"/>
          <w:szCs w:val="10"/>
        </w:rPr>
        <w:t>nano-technology</w:t>
      </w:r>
      <w:proofErr w:type="gramEnd"/>
      <w:r w:rsidRPr="00820D77">
        <w:rPr>
          <w:sz w:val="10"/>
          <w:szCs w:val="10"/>
        </w:rPr>
        <w:t xml:space="preserve">, high-end and advanced manufacturing, advanced materials such as rare earth metals, and information technology and emerging technologies. In December 2010, Beijing announced that it was prepared to set aside $1.5 trillion mainly for SOEs to invest in these sectors. The SOEs receive more than three-quarters of all China's formal financing (i.e., bank loans) , usually at below-market interest rates, although they generate only about one-third of national output, according to </w:t>
      </w:r>
      <w:proofErr w:type="spellStart"/>
      <w:r w:rsidRPr="00820D77">
        <w:rPr>
          <w:sz w:val="10"/>
          <w:szCs w:val="10"/>
        </w:rPr>
        <w:t>Minxin</w:t>
      </w:r>
      <w:proofErr w:type="spellEnd"/>
      <w:r w:rsidRPr="00820D77">
        <w:rPr>
          <w:sz w:val="10"/>
          <w:szCs w:val="10"/>
        </w:rPr>
        <w:t xml:space="preserve"> Pei, a leading political economist focused on China. Of the nearly fifteen hundred firms listed on China's two stock exchanges, all but fifty or so are either majority-owned by the state or count the state as the largest and dominant shareholder. SOEs generate nearly eighty-three percent of the combined revenues and own more than ninety percent of combined assets of the country's leading five hundred firms. Indeed, the three largest SOEs in China Sinopec, PetroChina, and National Grid - make more profit than </w:t>
      </w:r>
      <w:proofErr w:type="spellStart"/>
      <w:r w:rsidRPr="00820D77">
        <w:rPr>
          <w:sz w:val="10"/>
          <w:szCs w:val="10"/>
        </w:rPr>
        <w:t>th</w:t>
      </w:r>
      <w:proofErr w:type="spellEnd"/>
      <w:r w:rsidRPr="00820D77">
        <w:rPr>
          <w:sz w:val="10"/>
          <w:szCs w:val="10"/>
        </w:rPr>
        <w:t xml:space="preserve"> combined profits of the five hundred largest private firms in the country according to 2012 figures released by China's State-owned Assets Supervision and Administration Commission and the National Bureau of Statistics. Yet although some giants such as Sinopec and China Mobile pile up enormous profits each year, as a whole China's SOEs perform poorly even with their monopolistic advantages, gargantuan size, and the state support and leverage that accompanies it. </w:t>
      </w:r>
      <w:proofErr w:type="gramStart"/>
      <w:r w:rsidRPr="00820D77">
        <w:rPr>
          <w:sz w:val="10"/>
          <w:szCs w:val="10"/>
        </w:rPr>
        <w:t>As a whole, China's</w:t>
      </w:r>
      <w:proofErr w:type="gramEnd"/>
      <w:r w:rsidRPr="00820D77">
        <w:rPr>
          <w:sz w:val="10"/>
          <w:szCs w:val="10"/>
        </w:rPr>
        <w:t xml:space="preserve"> locally managed SOEs appear to be the most abysmal performers. According to my analysis of multiple case studies, reinforced by other studies and estimates, about twenty percent of all Chinese SOEs were unprofitable in 1978. Twenty years later, in 1997, the number of unprofitable locally controlled SEOs had doubled. And today, nearly another twenty years later, the number of unprofitable SEOs is more than fifty percent. The 2012 World Bank report China 2030, which looks at structural problems with the Chinese growth model, estimated that the amount of capital input needed to produce one additional dollar of output increased from 2:1 in the 1980s, to 3:1 in the 1990s, to 4:1 early this century, and finally, to the current estimate of 7:1. Multiple case studies have shown that domestic private sector firms are about twice as efficient in their use of capital, and are three times more </w:t>
      </w:r>
      <w:proofErr w:type="spellStart"/>
      <w:r w:rsidRPr="00820D77">
        <w:rPr>
          <w:sz w:val="10"/>
          <w:szCs w:val="10"/>
        </w:rPr>
        <w:t>effi</w:t>
      </w:r>
      <w:proofErr w:type="spellEnd"/>
      <w:r w:rsidRPr="00820D77">
        <w:rPr>
          <w:sz w:val="10"/>
          <w:szCs w:val="10"/>
        </w:rPr>
        <w:t xml:space="preserve">- </w:t>
      </w:r>
      <w:proofErr w:type="spellStart"/>
      <w:r w:rsidRPr="00820D77">
        <w:rPr>
          <w:sz w:val="10"/>
          <w:szCs w:val="10"/>
        </w:rPr>
        <w:t>cient</w:t>
      </w:r>
      <w:proofErr w:type="spellEnd"/>
      <w:r w:rsidRPr="00820D77">
        <w:rPr>
          <w:sz w:val="10"/>
          <w:szCs w:val="10"/>
        </w:rPr>
        <w:t xml:space="preserve"> than SOEs at generating jobs based on the amount of ca per job. China's private firms, not the state conglomerates, h percent of all China's patents and are responsible for the of the country's commercialized technological innovation these private firms bring eighty percent of all new domestic market, China's capacity for wholly indigenous innovation r as a result of domestic anti-competitive practices in favor of continue to dominate the economy despite their poor performance One key reason for this disparity is that the typical SOE selected less for his business savvy than for political </w:t>
      </w:r>
      <w:proofErr w:type="spellStart"/>
      <w:r w:rsidRPr="00820D77">
        <w:rPr>
          <w:sz w:val="10"/>
          <w:szCs w:val="10"/>
        </w:rPr>
        <w:t>conne</w:t>
      </w:r>
      <w:proofErr w:type="spellEnd"/>
      <w:r w:rsidRPr="00820D77">
        <w:rPr>
          <w:sz w:val="10"/>
          <w:szCs w:val="10"/>
        </w:rPr>
        <w:t xml:space="preserve"> </w:t>
      </w:r>
      <w:proofErr w:type="spellStart"/>
      <w:r w:rsidRPr="00820D77">
        <w:rPr>
          <w:sz w:val="10"/>
          <w:szCs w:val="10"/>
        </w:rPr>
        <w:t>dentials</w:t>
      </w:r>
      <w:proofErr w:type="spellEnd"/>
      <w:r w:rsidRPr="00820D77">
        <w:rPr>
          <w:sz w:val="10"/>
          <w:szCs w:val="10"/>
        </w:rPr>
        <w:t xml:space="preserve">. Almost </w:t>
      </w:r>
      <w:proofErr w:type="gramStart"/>
      <w:r w:rsidRPr="00820D77">
        <w:rPr>
          <w:sz w:val="10"/>
          <w:szCs w:val="10"/>
        </w:rPr>
        <w:t>all of</w:t>
      </w:r>
      <w:proofErr w:type="gramEnd"/>
      <w:r w:rsidRPr="00820D77">
        <w:rPr>
          <w:sz w:val="10"/>
          <w:szCs w:val="10"/>
        </w:rPr>
        <w:t xml:space="preserve"> the SOE senior managers in the cent enterprises are Communist Party members, and in many and party secretary within the company is the same person. A July 2012 report by McKinsey and Company, one of the </w:t>
      </w:r>
      <w:proofErr w:type="spellStart"/>
      <w:r w:rsidRPr="00820D77">
        <w:rPr>
          <w:sz w:val="10"/>
          <w:szCs w:val="10"/>
        </w:rPr>
        <w:t>ing</w:t>
      </w:r>
      <w:proofErr w:type="spellEnd"/>
      <w:r w:rsidRPr="00820D77">
        <w:rPr>
          <w:sz w:val="10"/>
          <w:szCs w:val="10"/>
        </w:rPr>
        <w:t xml:space="preserve"> management consulting firms, notes that the average </w:t>
      </w:r>
      <w:proofErr w:type="spellStart"/>
      <w:r w:rsidRPr="00820D77">
        <w:rPr>
          <w:sz w:val="10"/>
          <w:szCs w:val="10"/>
        </w:rPr>
        <w:t>pr</w:t>
      </w:r>
      <w:proofErr w:type="spellEnd"/>
      <w:r w:rsidRPr="00820D77">
        <w:rPr>
          <w:sz w:val="10"/>
          <w:szCs w:val="10"/>
        </w:rPr>
        <w:t xml:space="preserve"> the forty-two Chinese SOEs listed among the Fortune 500 ' </w:t>
      </w:r>
      <w:proofErr w:type="spellStart"/>
      <w:r w:rsidRPr="00820D77">
        <w:rPr>
          <w:sz w:val="10"/>
          <w:szCs w:val="10"/>
        </w:rPr>
        <w:t>tional</w:t>
      </w:r>
      <w:proofErr w:type="spellEnd"/>
      <w:r w:rsidRPr="00820D77">
        <w:rPr>
          <w:sz w:val="10"/>
          <w:szCs w:val="10"/>
        </w:rPr>
        <w:t xml:space="preserve"> companies was less than half that of their global comp after the government infused them with "massive state </w:t>
      </w:r>
      <w:proofErr w:type="spellStart"/>
      <w:r w:rsidRPr="00820D77">
        <w:rPr>
          <w:sz w:val="10"/>
          <w:szCs w:val="10"/>
        </w:rPr>
        <w:t>Haoxun</w:t>
      </w:r>
      <w:proofErr w:type="spellEnd"/>
      <w:r w:rsidRPr="00820D77">
        <w:rPr>
          <w:sz w:val="10"/>
          <w:szCs w:val="10"/>
        </w:rPr>
        <w:t xml:space="preserve">, McKinsey's China country director, believes </w:t>
      </w:r>
      <w:proofErr w:type="spellStart"/>
      <w:r w:rsidRPr="00820D77">
        <w:rPr>
          <w:sz w:val="10"/>
          <w:szCs w:val="10"/>
        </w:rPr>
        <w:t>tha</w:t>
      </w:r>
      <w:proofErr w:type="spellEnd"/>
      <w:r w:rsidRPr="00820D77">
        <w:rPr>
          <w:sz w:val="10"/>
          <w:szCs w:val="10"/>
        </w:rPr>
        <w:t xml:space="preserve"> benefit of state subsidies and protections only a handful of t Chinese SOEs would be authentically competitive. But now, with China's labor and production costs rising, t SOE managers are under mounting pressure to increase pro Meeting the five-year plan's goal to increase profitability and m something Xu </w:t>
      </w:r>
      <w:proofErr w:type="spellStart"/>
      <w:r w:rsidRPr="00820D77">
        <w:rPr>
          <w:sz w:val="10"/>
          <w:szCs w:val="10"/>
        </w:rPr>
        <w:t>Haoxun</w:t>
      </w:r>
      <w:proofErr w:type="spellEnd"/>
      <w:r w:rsidRPr="00820D77">
        <w:rPr>
          <w:sz w:val="10"/>
          <w:szCs w:val="10"/>
        </w:rPr>
        <w:t xml:space="preserve"> believes is "key to the survival of Ch </w:t>
      </w:r>
      <w:proofErr w:type="spellStart"/>
      <w:r w:rsidRPr="00820D77">
        <w:rPr>
          <w:sz w:val="10"/>
          <w:szCs w:val="10"/>
        </w:rPr>
        <w:t>prises</w:t>
      </w:r>
      <w:proofErr w:type="spellEnd"/>
      <w:r w:rsidRPr="00820D77">
        <w:rPr>
          <w:sz w:val="10"/>
          <w:szCs w:val="10"/>
        </w:rPr>
        <w:t xml:space="preserve">" - means an increased reliance on cyber espionage, no problems with the US and the rest of the West that this </w:t>
      </w:r>
      <w:proofErr w:type="spellStart"/>
      <w:r w:rsidRPr="00820D77">
        <w:rPr>
          <w:sz w:val="10"/>
          <w:szCs w:val="10"/>
        </w:rPr>
        <w:t>initiat</w:t>
      </w:r>
      <w:proofErr w:type="spellEnd"/>
      <w:r w:rsidRPr="00820D77">
        <w:rPr>
          <w:sz w:val="10"/>
          <w:szCs w:val="10"/>
        </w:rPr>
        <w:t xml:space="preserve"> Stealing information from foreign firms, whether they inside China or on foreign soil, is certainly a cheaper </w:t>
      </w:r>
      <w:proofErr w:type="spellStart"/>
      <w:r w:rsidRPr="00820D77">
        <w:rPr>
          <w:sz w:val="10"/>
          <w:szCs w:val="10"/>
        </w:rPr>
        <w:t>an</w:t>
      </w:r>
      <w:proofErr w:type="spellEnd"/>
      <w:r w:rsidRPr="00820D77">
        <w:rPr>
          <w:sz w:val="10"/>
          <w:szCs w:val="10"/>
        </w:rPr>
        <w:t xml:space="preserve"> to remedy innovation deficits than to do the hard work development Chinese planners identified as a key </w:t>
      </w:r>
      <w:proofErr w:type="spellStart"/>
      <w:r w:rsidRPr="00820D77">
        <w:rPr>
          <w:sz w:val="10"/>
          <w:szCs w:val="10"/>
        </w:rPr>
        <w:t>objecti</w:t>
      </w:r>
      <w:proofErr w:type="spellEnd"/>
      <w:r w:rsidRPr="00820D77">
        <w:rPr>
          <w:sz w:val="10"/>
          <w:szCs w:val="10"/>
        </w:rPr>
        <w:t xml:space="preserve"> "Plan for the Development." In its relentless drive to skip s seems not yet to have realized - or been made to realize - t reputation that comes with being a serial economic rule-</w:t>
      </w:r>
      <w:proofErr w:type="spellStart"/>
      <w:r w:rsidRPr="00820D77">
        <w:rPr>
          <w:sz w:val="10"/>
          <w:szCs w:val="10"/>
        </w:rPr>
        <w:t>br</w:t>
      </w:r>
      <w:proofErr w:type="spellEnd"/>
      <w:r w:rsidRPr="00820D77">
        <w:rPr>
          <w:sz w:val="10"/>
          <w:szCs w:val="10"/>
        </w:rPr>
        <w:t xml:space="preserve"> considerable political and diplomatic risks, chief among the unwillingness of foreign firms to share advanced technologies and pro- </w:t>
      </w:r>
      <w:proofErr w:type="spellStart"/>
      <w:r w:rsidRPr="00820D77">
        <w:rPr>
          <w:sz w:val="10"/>
          <w:szCs w:val="10"/>
        </w:rPr>
        <w:t>cesses</w:t>
      </w:r>
      <w:proofErr w:type="spellEnd"/>
      <w:r w:rsidRPr="00820D77">
        <w:rPr>
          <w:sz w:val="10"/>
          <w:szCs w:val="10"/>
        </w:rPr>
        <w:t xml:space="preserve"> with Chinese joint venture partners.</w:t>
      </w:r>
      <w:r w:rsidRPr="00820D77">
        <w:rPr>
          <w:sz w:val="16"/>
        </w:rPr>
        <w:t xml:space="preserve"> </w:t>
      </w:r>
      <w:r w:rsidRPr="00820D77">
        <w:rPr>
          <w:u w:val="single"/>
        </w:rPr>
        <w:t xml:space="preserve">Cyber </w:t>
      </w:r>
      <w:r w:rsidRPr="00820D77">
        <w:rPr>
          <w:highlight w:val="cyan"/>
          <w:u w:val="single"/>
        </w:rPr>
        <w:t>espionage is necessary</w:t>
      </w:r>
      <w:r w:rsidRPr="00820D77">
        <w:rPr>
          <w:u w:val="single"/>
        </w:rPr>
        <w:t xml:space="preserve"> </w:t>
      </w:r>
      <w:r w:rsidRPr="00820D77">
        <w:rPr>
          <w:highlight w:val="cyan"/>
          <w:u w:val="single"/>
        </w:rPr>
        <w:t>because China has become stuck between</w:t>
      </w:r>
      <w:r w:rsidRPr="00820D77">
        <w:rPr>
          <w:u w:val="single"/>
        </w:rPr>
        <w:t xml:space="preserve"> the rock of its </w:t>
      </w:r>
      <w:r w:rsidRPr="00820D77">
        <w:rPr>
          <w:highlight w:val="cyan"/>
          <w:u w:val="single"/>
        </w:rPr>
        <w:t>lofty goals</w:t>
      </w:r>
      <w:r w:rsidRPr="00820D77">
        <w:rPr>
          <w:u w:val="single"/>
        </w:rPr>
        <w:t xml:space="preserve"> and the hard place of its </w:t>
      </w:r>
      <w:r w:rsidRPr="00820D77">
        <w:rPr>
          <w:highlight w:val="cyan"/>
          <w:u w:val="single"/>
        </w:rPr>
        <w:t>modest achievement</w:t>
      </w:r>
      <w:r w:rsidRPr="00820D77">
        <w:rPr>
          <w:u w:val="single"/>
        </w:rPr>
        <w:t>.</w:t>
      </w:r>
      <w:r w:rsidRPr="00820D77">
        <w:rPr>
          <w:sz w:val="16"/>
        </w:rPr>
        <w:t xml:space="preserve"> Burdened by </w:t>
      </w:r>
      <w:proofErr w:type="spellStart"/>
      <w:r w:rsidRPr="00820D77">
        <w:rPr>
          <w:sz w:val="16"/>
        </w:rPr>
        <w:t>statism</w:t>
      </w:r>
      <w:proofErr w:type="spellEnd"/>
      <w:r w:rsidRPr="00820D77">
        <w:rPr>
          <w:sz w:val="16"/>
        </w:rPr>
        <w:t xml:space="preserve"> and the anti-competitive practices that breed its gnawing inefficiency, </w:t>
      </w:r>
      <w:r w:rsidRPr="00820D77">
        <w:rPr>
          <w:u w:val="single"/>
        </w:rPr>
        <w:t xml:space="preserve">China's state-owned enterprises </w:t>
      </w:r>
      <w:r w:rsidRPr="00820D77">
        <w:rPr>
          <w:highlight w:val="cyan"/>
          <w:u w:val="single"/>
        </w:rPr>
        <w:t>cannot innovate at</w:t>
      </w:r>
      <w:r w:rsidRPr="00820D77">
        <w:rPr>
          <w:u w:val="single"/>
        </w:rPr>
        <w:t xml:space="preserve"> the level and pace </w:t>
      </w:r>
      <w:r w:rsidRPr="00820D77">
        <w:rPr>
          <w:highlight w:val="cyan"/>
          <w:u w:val="single"/>
        </w:rPr>
        <w:t>that</w:t>
      </w:r>
      <w:r w:rsidRPr="00820D77">
        <w:rPr>
          <w:u w:val="single"/>
        </w:rPr>
        <w:t xml:space="preserve"> will </w:t>
      </w:r>
      <w:r w:rsidRPr="00820D77">
        <w:rPr>
          <w:highlight w:val="cyan"/>
          <w:u w:val="single"/>
        </w:rPr>
        <w:t>produce self-sufficiency</w:t>
      </w:r>
      <w:r w:rsidRPr="00820D77">
        <w:rPr>
          <w:u w:val="single"/>
        </w:rPr>
        <w:t>,</w:t>
      </w:r>
      <w:r w:rsidRPr="00820D77">
        <w:rPr>
          <w:sz w:val="16"/>
        </w:rPr>
        <w:t xml:space="preserve"> much less global leader status. Its private sector, which might </w:t>
      </w:r>
      <w:proofErr w:type="gramStart"/>
      <w:r w:rsidRPr="00820D77">
        <w:rPr>
          <w:sz w:val="16"/>
        </w:rPr>
        <w:t>actually rock</w:t>
      </w:r>
      <w:proofErr w:type="gramEnd"/>
      <w:r w:rsidRPr="00820D77">
        <w:rPr>
          <w:sz w:val="16"/>
        </w:rPr>
        <w:t xml:space="preserve"> the cradle of innovation, is stifled by an unlevel playing field and stunted by the legal system's failure to protect intellectual property rights and the judiciary's refusal to robustly enforce contract law. </w:t>
      </w:r>
      <w:r w:rsidRPr="00820D77">
        <w:rPr>
          <w:u w:val="single"/>
        </w:rPr>
        <w:t>This toxic atmosphere is causing those foreign firms with advanced technologies and processes to think twice about basing operations in a Chin</w:t>
      </w:r>
      <w:r w:rsidRPr="00820D77">
        <w:rPr>
          <w:sz w:val="16"/>
        </w:rPr>
        <w:t xml:space="preserve">a whose communist leaders are mired in zero-sum thinking that says increased market share for foreign firms can only come at the expense of SOEs. While China's record of genuine innovation remains poor for an economy of its size, it continues to focus on what some experts have termed "engineering-based" and "incremental" innovation. As Professor Dan </w:t>
      </w:r>
      <w:proofErr w:type="spellStart"/>
      <w:r w:rsidRPr="00820D77">
        <w:rPr>
          <w:sz w:val="16"/>
        </w:rPr>
        <w:t>Breznitz</w:t>
      </w:r>
      <w:proofErr w:type="spellEnd"/>
      <w:r w:rsidRPr="00820D77">
        <w:rPr>
          <w:sz w:val="16"/>
        </w:rPr>
        <w:t xml:space="preserve"> of Georgia Tech puts it, </w:t>
      </w:r>
      <w:r w:rsidRPr="00820D77">
        <w:rPr>
          <w:highlight w:val="cyan"/>
          <w:u w:val="single"/>
        </w:rPr>
        <w:t>China is looking for a shortcut</w:t>
      </w:r>
      <w:r w:rsidRPr="00820D77">
        <w:rPr>
          <w:u w:val="single"/>
        </w:rPr>
        <w:t xml:space="preserve"> that does not require "dedication to originality and the large commitment to . . . unique, first-time products</w:t>
      </w:r>
      <w:r w:rsidRPr="00820D77">
        <w:rPr>
          <w:sz w:val="16"/>
        </w:rPr>
        <w:t xml:space="preserve">." The aim is to </w:t>
      </w:r>
      <w:r w:rsidRPr="00820D77">
        <w:rPr>
          <w:b/>
          <w:bCs/>
          <w:highlight w:val="cyan"/>
          <w:u w:val="single"/>
        </w:rPr>
        <w:t>master the art of second- generation innovatio</w:t>
      </w:r>
      <w:r w:rsidRPr="00820D77">
        <w:rPr>
          <w:sz w:val="16"/>
          <w:highlight w:val="cyan"/>
        </w:rPr>
        <w:t>n</w:t>
      </w:r>
      <w:r w:rsidRPr="00820D77">
        <w:rPr>
          <w:u w:val="single"/>
        </w:rPr>
        <w:t>, using established technologies</w:t>
      </w:r>
      <w:r w:rsidRPr="00820D77">
        <w:rPr>
          <w:sz w:val="16"/>
        </w:rPr>
        <w:t xml:space="preserve"> to come up with new solutions, give every support to SOEs to bring these technologies to the domestic market before foreign firms can, and then use these </w:t>
      </w:r>
      <w:proofErr w:type="spellStart"/>
      <w:r w:rsidRPr="00820D77">
        <w:rPr>
          <w:sz w:val="16"/>
        </w:rPr>
        <w:t>founda</w:t>
      </w:r>
      <w:proofErr w:type="spellEnd"/>
      <w:r w:rsidRPr="00820D77">
        <w:rPr>
          <w:sz w:val="16"/>
        </w:rPr>
        <w:t xml:space="preserve">- </w:t>
      </w:r>
      <w:proofErr w:type="spellStart"/>
      <w:r w:rsidRPr="00820D77">
        <w:rPr>
          <w:sz w:val="16"/>
        </w:rPr>
        <w:t>tions</w:t>
      </w:r>
      <w:proofErr w:type="spellEnd"/>
      <w:r w:rsidRPr="00820D77">
        <w:rPr>
          <w:sz w:val="16"/>
        </w:rPr>
        <w:t xml:space="preserve"> to expand into global markets. It is what some experts such as Robert Atkinson, president of the Information Technology and Innovation </w:t>
      </w:r>
      <w:proofErr w:type="spellStart"/>
      <w:r w:rsidRPr="00820D77">
        <w:rPr>
          <w:sz w:val="16"/>
        </w:rPr>
        <w:t>Foun</w:t>
      </w:r>
      <w:proofErr w:type="spellEnd"/>
      <w:r w:rsidRPr="00820D77">
        <w:rPr>
          <w:sz w:val="16"/>
        </w:rPr>
        <w:t xml:space="preserve">- dation, call "innovation mercantilism." China's "national champions" in the state-owned enterprises need to out-perform international commercial rivals to grow their revenues in domestic and foreign markets. </w:t>
      </w:r>
      <w:r w:rsidRPr="00820D77">
        <w:rPr>
          <w:b/>
          <w:bCs/>
          <w:u w:val="single"/>
        </w:rPr>
        <w:t>Since they appear u</w:t>
      </w:r>
      <w:r w:rsidRPr="00820D77">
        <w:rPr>
          <w:b/>
          <w:bCs/>
          <w:highlight w:val="cyan"/>
          <w:u w:val="single"/>
        </w:rPr>
        <w:t>nable to do this on their own,</w:t>
      </w:r>
      <w:r w:rsidRPr="00820D77">
        <w:rPr>
          <w:b/>
          <w:bCs/>
          <w:u w:val="single"/>
        </w:rPr>
        <w:t xml:space="preserve"> they </w:t>
      </w:r>
      <w:r w:rsidRPr="00820D77">
        <w:rPr>
          <w:b/>
          <w:bCs/>
          <w:highlight w:val="cyan"/>
          <w:u w:val="single"/>
        </w:rPr>
        <w:t>use data theft to win the game.</w:t>
      </w:r>
      <w:r w:rsidRPr="00820D77">
        <w:rPr>
          <w:sz w:val="16"/>
        </w:rPr>
        <w:t xml:space="preserve"> ©</w:t>
      </w:r>
    </w:p>
    <w:p w14:paraId="5BEA1908" w14:textId="77777777" w:rsidR="00977DFA" w:rsidRPr="00EF6FDC" w:rsidRDefault="00977DFA" w:rsidP="00977DFA">
      <w:pPr>
        <w:pStyle w:val="Heading4"/>
        <w:rPr>
          <w:rFonts w:cs="Arial"/>
        </w:rPr>
      </w:pPr>
      <w:r w:rsidRPr="00EF6FDC">
        <w:rPr>
          <w:rFonts w:cs="Arial"/>
        </w:rPr>
        <w:t>Chinese economic slowdown leads to multiple scenarios for war – miscalculation and lash-out</w:t>
      </w:r>
    </w:p>
    <w:p w14:paraId="3ECF2DBC" w14:textId="77777777" w:rsidR="00977DFA" w:rsidRPr="00820D77" w:rsidRDefault="00977DFA" w:rsidP="00977DFA">
      <w:r w:rsidRPr="00EF6FDC">
        <w:rPr>
          <w:rStyle w:val="Style13ptBold"/>
        </w:rPr>
        <w:t>Carpenter, 15</w:t>
      </w:r>
      <w:r w:rsidRPr="00EF6FDC">
        <w:t xml:space="preserve"> – senior fellow at the Cato Institute and a contributing editor at The National Interest, PhD in international affairs from the University of Texas (Ted Galen, National Interest, “Could China's Economic Troubles Spark a War?”, 9/16/15, http://nationalinterest.org/feature/could-chinas-economic-troubles-spark-war-13784?page=2)</w:t>
      </w:r>
    </w:p>
    <w:p w14:paraId="2D1A595E" w14:textId="77777777" w:rsidR="00977DFA" w:rsidRDefault="00977DFA" w:rsidP="00977DFA">
      <w:r>
        <w:t xml:space="preserve">The focus on the possible wider economic consequences of a severe Chinese economic slowdown is </w:t>
      </w:r>
      <w:proofErr w:type="gramStart"/>
      <w:r>
        <w:t>understandable, since</w:t>
      </w:r>
      <w:proofErr w:type="gramEnd"/>
      <w:r>
        <w:t xml:space="preserve"> the ramifications could be extremely unpleasant for the U.S. and global economies. But we </w:t>
      </w:r>
      <w:r w:rsidRPr="00820D77">
        <w:rPr>
          <w:u w:val="single"/>
        </w:rPr>
        <w:t xml:space="preserve">should also be vigilant about how such </w:t>
      </w:r>
      <w:r w:rsidRPr="00200D2D">
        <w:rPr>
          <w:highlight w:val="cyan"/>
          <w:u w:val="single"/>
        </w:rPr>
        <w:t>economic stress might affect Beijing’s</w:t>
      </w:r>
      <w:r w:rsidRPr="00820D77">
        <w:rPr>
          <w:u w:val="single"/>
        </w:rPr>
        <w:t xml:space="preserve"> diplomatic and </w:t>
      </w:r>
      <w:r w:rsidRPr="00200D2D">
        <w:rPr>
          <w:highlight w:val="cyan"/>
          <w:u w:val="single"/>
        </w:rPr>
        <w:t>military behavior</w:t>
      </w:r>
      <w:r>
        <w:t xml:space="preserve">. It is </w:t>
      </w:r>
      <w:r w:rsidRPr="00820D77">
        <w:rPr>
          <w:u w:val="single"/>
        </w:rPr>
        <w:t xml:space="preserve">not unprecedented for a </w:t>
      </w:r>
      <w:r w:rsidRPr="00200D2D">
        <w:rPr>
          <w:highlight w:val="cyan"/>
          <w:u w:val="single"/>
        </w:rPr>
        <w:t>governmen</w:t>
      </w:r>
      <w:r w:rsidRPr="00820D77">
        <w:rPr>
          <w:u w:val="single"/>
        </w:rPr>
        <w:t xml:space="preserve">t that </w:t>
      </w:r>
      <w:r w:rsidRPr="00200D2D">
        <w:rPr>
          <w:highlight w:val="cyan"/>
          <w:u w:val="single"/>
        </w:rPr>
        <w:t>feels besieged</w:t>
      </w:r>
      <w:r w:rsidRPr="00820D77">
        <w:rPr>
          <w:u w:val="single"/>
        </w:rPr>
        <w:t xml:space="preserve"> to attempt to </w:t>
      </w:r>
      <w:r w:rsidRPr="00200D2D">
        <w:rPr>
          <w:highlight w:val="cyan"/>
          <w:u w:val="single"/>
        </w:rPr>
        <w:t>distract</w:t>
      </w:r>
      <w:r w:rsidRPr="00820D77">
        <w:rPr>
          <w:u w:val="single"/>
        </w:rPr>
        <w:t xml:space="preserve"> a discontented </w:t>
      </w:r>
      <w:r w:rsidRPr="00200D2D">
        <w:rPr>
          <w:highlight w:val="cyan"/>
          <w:u w:val="single"/>
        </w:rPr>
        <w:t>public</w:t>
      </w:r>
      <w:r w:rsidRPr="00820D77">
        <w:rPr>
          <w:u w:val="single"/>
        </w:rPr>
        <w:t xml:space="preserve"> by </w:t>
      </w:r>
      <w:r w:rsidRPr="00200D2D">
        <w:rPr>
          <w:highlight w:val="cyan"/>
          <w:u w:val="single"/>
        </w:rPr>
        <w:t>fomenting a foreign policy crisis</w:t>
      </w:r>
      <w:r>
        <w:t xml:space="preserve">. In Henry IV, Shakespeare pithily described that process as the temptation to “busy giddy minds with foreign quarrels.” China’s leaders likely feel increasingly uncomfortable. The implicit bargain that has been in place since the onset of market-oriented reforms in the late 1970s has been that if the public does not challenge the Communist Party’s dominant political position, the Party will deliver an ever-rising standard of living for the people. The bloody </w:t>
      </w:r>
      <w:r w:rsidRPr="00200D2D">
        <w:rPr>
          <w:u w:val="single"/>
        </w:rPr>
        <w:t>Tiananmen Square crackdown in 1989 was a graphic reminder of what happens if the Party’s position is challenged</w:t>
      </w:r>
      <w:r>
        <w:t xml:space="preserve">. However, until now, the economic portion of the bargain seemed secure, characterized by breathtaking, often double digit, rates of growth. It is </w:t>
      </w:r>
      <w:r w:rsidRPr="00200D2D">
        <w:rPr>
          <w:u w:val="single"/>
        </w:rPr>
        <w:t>uncertain what happens if the Party can no longer maintain its part of the implicit bargain</w:t>
      </w:r>
      <w:r>
        <w:t xml:space="preserve">, but it is </w:t>
      </w:r>
      <w:r w:rsidRPr="00200D2D">
        <w:rPr>
          <w:u w:val="single"/>
        </w:rPr>
        <w:t>likely that a dangerous degree of public discontent will surface</w:t>
      </w:r>
      <w:r>
        <w:t>. Beijing might refrain from deliberately provoking a major foreign policy crisis, since the Chinese economy depends heavily on export markets, and access to those markets would be jeopardized by war. However</w:t>
      </w:r>
      <w:r w:rsidRPr="00200D2D">
        <w:rPr>
          <w:u w:val="single"/>
        </w:rPr>
        <w:t xml:space="preserve">, the need to preserve and strengthen national unity and distract the public from mounting economic troubles is </w:t>
      </w:r>
      <w:r w:rsidRPr="00200D2D">
        <w:rPr>
          <w:highlight w:val="cyan"/>
          <w:u w:val="single"/>
        </w:rPr>
        <w:t>likely to impel Chinese leaders</w:t>
      </w:r>
      <w:r w:rsidRPr="00200D2D">
        <w:rPr>
          <w:u w:val="single"/>
        </w:rPr>
        <w:t xml:space="preserve"> to </w:t>
      </w:r>
      <w:r w:rsidRPr="00200D2D">
        <w:rPr>
          <w:highlight w:val="cyan"/>
          <w:u w:val="single"/>
        </w:rPr>
        <w:t>adopt</w:t>
      </w:r>
      <w:r w:rsidRPr="00200D2D">
        <w:rPr>
          <w:u w:val="single"/>
        </w:rPr>
        <w:t xml:space="preserve"> very </w:t>
      </w:r>
      <w:r w:rsidRPr="00200D2D">
        <w:rPr>
          <w:highlight w:val="cyan"/>
          <w:u w:val="single"/>
        </w:rPr>
        <w:t>hardline policies</w:t>
      </w:r>
      <w:r w:rsidRPr="00200D2D">
        <w:rPr>
          <w:u w:val="single"/>
        </w:rPr>
        <w:t xml:space="preserve"> </w:t>
      </w:r>
      <w:r>
        <w:t xml:space="preserve">in at least three areas. </w:t>
      </w:r>
      <w:r w:rsidRPr="00200D2D">
        <w:rPr>
          <w:b/>
          <w:bCs/>
          <w:u w:val="single"/>
        </w:rPr>
        <w:t xml:space="preserve">And </w:t>
      </w:r>
      <w:proofErr w:type="gramStart"/>
      <w:r w:rsidRPr="00200D2D">
        <w:rPr>
          <w:b/>
          <w:bCs/>
          <w:highlight w:val="cyan"/>
          <w:u w:val="single"/>
        </w:rPr>
        <w:t>all of</w:t>
      </w:r>
      <w:proofErr w:type="gramEnd"/>
      <w:r w:rsidRPr="00200D2D">
        <w:rPr>
          <w:b/>
          <w:bCs/>
          <w:highlight w:val="cyan"/>
          <w:u w:val="single"/>
        </w:rPr>
        <w:t xml:space="preserve"> those situations</w:t>
      </w:r>
      <w:r w:rsidRPr="00200D2D">
        <w:rPr>
          <w:b/>
          <w:bCs/>
          <w:u w:val="single"/>
        </w:rPr>
        <w:t xml:space="preserve"> e</w:t>
      </w:r>
      <w:r w:rsidRPr="00200D2D">
        <w:rPr>
          <w:b/>
          <w:bCs/>
          <w:highlight w:val="cyan"/>
          <w:u w:val="single"/>
        </w:rPr>
        <w:t>ntail</w:t>
      </w:r>
      <w:r w:rsidRPr="00200D2D">
        <w:rPr>
          <w:b/>
          <w:bCs/>
          <w:u w:val="single"/>
        </w:rPr>
        <w:t xml:space="preserve"> the danger of </w:t>
      </w:r>
      <w:r w:rsidRPr="00200D2D">
        <w:rPr>
          <w:b/>
          <w:bCs/>
          <w:highlight w:val="cyan"/>
          <w:u w:val="single"/>
        </w:rPr>
        <w:t>miscalculations that could lead to war</w:t>
      </w:r>
      <w:r>
        <w:t xml:space="preserve">. One issue is the </w:t>
      </w:r>
      <w:r w:rsidRPr="00200D2D">
        <w:rPr>
          <w:highlight w:val="cyan"/>
          <w:u w:val="single"/>
        </w:rPr>
        <w:t>South China Se</w:t>
      </w:r>
      <w:r w:rsidRPr="00200D2D">
        <w:rPr>
          <w:highlight w:val="cyan"/>
        </w:rPr>
        <w:t>a</w:t>
      </w:r>
      <w:r>
        <w:t xml:space="preserve">. Beijing has made </w:t>
      </w:r>
      <w:r w:rsidRPr="00200D2D">
        <w:rPr>
          <w:u w:val="single"/>
        </w:rPr>
        <w:t>extraordinarily broad territorial claims that encompass some 90 percent of that body of water</w:t>
      </w:r>
      <w:r>
        <w:t xml:space="preserve">. China is pressing its claims with air and naval patrols and the building of artificial islands. Those policies </w:t>
      </w:r>
      <w:r w:rsidRPr="00200D2D">
        <w:rPr>
          <w:u w:val="single"/>
        </w:rPr>
        <w:t xml:space="preserve">have </w:t>
      </w:r>
      <w:r w:rsidRPr="00200D2D">
        <w:rPr>
          <w:highlight w:val="cyan"/>
          <w:u w:val="single"/>
        </w:rPr>
        <w:t>brought Beijing into acrimonious</w:t>
      </w:r>
      <w:r w:rsidRPr="00200D2D">
        <w:rPr>
          <w:u w:val="single"/>
        </w:rPr>
        <w:t xml:space="preserve"> disputes</w:t>
      </w:r>
      <w:r>
        <w:t xml:space="preserve"> with neighbors such as Vietnam and the Philippines, which have rival territorial claims, </w:t>
      </w:r>
      <w:r w:rsidRPr="00200D2D">
        <w:rPr>
          <w:u w:val="single"/>
        </w:rPr>
        <w:t xml:space="preserve">and </w:t>
      </w:r>
      <w:r w:rsidRPr="00200D2D">
        <w:rPr>
          <w:highlight w:val="cyan"/>
          <w:u w:val="single"/>
        </w:rPr>
        <w:t>wit</w:t>
      </w:r>
      <w:r w:rsidRPr="00200D2D">
        <w:rPr>
          <w:u w:val="single"/>
        </w:rPr>
        <w:t xml:space="preserve">h the world’s leading maritime power, </w:t>
      </w:r>
      <w:r w:rsidRPr="00200D2D">
        <w:rPr>
          <w:highlight w:val="cyan"/>
          <w:u w:val="single"/>
        </w:rPr>
        <w:t xml:space="preserve">the </w:t>
      </w:r>
      <w:r w:rsidRPr="00200D2D">
        <w:rPr>
          <w:b/>
          <w:bCs/>
          <w:highlight w:val="cyan"/>
          <w:u w:val="single"/>
        </w:rPr>
        <w:t>U</w:t>
      </w:r>
      <w:r w:rsidRPr="00200D2D">
        <w:rPr>
          <w:b/>
          <w:bCs/>
          <w:u w:val="single"/>
        </w:rPr>
        <w:t xml:space="preserve">nited </w:t>
      </w:r>
      <w:r w:rsidRPr="00200D2D">
        <w:rPr>
          <w:b/>
          <w:bCs/>
          <w:highlight w:val="cyan"/>
          <w:u w:val="single"/>
        </w:rPr>
        <w:t>S</w:t>
      </w:r>
      <w:r w:rsidRPr="00200D2D">
        <w:rPr>
          <w:b/>
          <w:bCs/>
          <w:u w:val="single"/>
        </w:rPr>
        <w:t>tates</w:t>
      </w:r>
      <w:r>
        <w:t xml:space="preserve">, which resists any manifestation of Chinese control over the South China Sea and the crucial commercial lanes that pass through it. </w:t>
      </w:r>
      <w:r w:rsidRPr="00200D2D">
        <w:rPr>
          <w:b/>
          <w:bCs/>
          <w:u w:val="single"/>
        </w:rPr>
        <w:t xml:space="preserve">The conditions are </w:t>
      </w:r>
      <w:r w:rsidRPr="00200D2D">
        <w:rPr>
          <w:b/>
          <w:bCs/>
          <w:highlight w:val="cyan"/>
          <w:u w:val="single"/>
        </w:rPr>
        <w:t>in place for a nasty confrontation</w:t>
      </w:r>
      <w:r>
        <w:t xml:space="preserve">. Chinese leaders have already stressed the country’s alleged historical claims to the </w:t>
      </w:r>
      <w:proofErr w:type="gramStart"/>
      <w:r>
        <w:t>area, and</w:t>
      </w:r>
      <w:proofErr w:type="gramEnd"/>
      <w:r>
        <w:t xml:space="preserve"> made it clear that it will not tolerate being subjected to humiliation by outside powers. Such arguments are designed to gain domestic support by reminding the Chinese people of the country’s long period of weakness and humiliation in the 1800s and early 1900s. A second issue is </w:t>
      </w:r>
      <w:r w:rsidRPr="00200D2D">
        <w:rPr>
          <w:highlight w:val="cyan"/>
          <w:u w:val="single"/>
        </w:rPr>
        <w:t>Taiwan</w:t>
      </w:r>
      <w:r>
        <w:t xml:space="preserve">. Beijing has long argued that Taiwan is rightfully part of China and was stolen from the country in the Sino-Japanese war in 1895. Although Chinese leaders have exhibited patience regarding the issue of reunification, relying in large measure on growing cross-strait economic ties to entice Taiwan to eventually accept that outcome, Beijing has also reacted very sharply whenever Taiwanese officials have pushed an agenda of independence, as during the administration of Chen Shui-bian from 2000 to 2008. </w:t>
      </w:r>
      <w:r w:rsidRPr="00200D2D">
        <w:rPr>
          <w:u w:val="single"/>
        </w:rPr>
        <w:t xml:space="preserve">The </w:t>
      </w:r>
      <w:r w:rsidRPr="00200D2D">
        <w:rPr>
          <w:highlight w:val="cyan"/>
          <w:u w:val="single"/>
        </w:rPr>
        <w:t>danger or renewed confrontation is rising</w:t>
      </w:r>
      <w:r w:rsidRPr="00200D2D">
        <w:rPr>
          <w:u w:val="single"/>
        </w:rPr>
        <w:t>, since</w:t>
      </w:r>
      <w:r>
        <w:t xml:space="preserve"> public opinion polls indicate that the nominee of Chen’s old party, the pro-independence Democratic Progressive Party, will be Taiwan’s next leader. </w:t>
      </w:r>
      <w:r w:rsidRPr="00200D2D">
        <w:rPr>
          <w:u w:val="single"/>
        </w:rPr>
        <w:t xml:space="preserve">A new crisis in the Taiwan Strait </w:t>
      </w:r>
      <w:r w:rsidRPr="00200D2D">
        <w:rPr>
          <w:highlight w:val="cyan"/>
          <w:u w:val="single"/>
        </w:rPr>
        <w:t xml:space="preserve">would be extremely </w:t>
      </w:r>
      <w:proofErr w:type="gramStart"/>
      <w:r w:rsidRPr="00200D2D">
        <w:rPr>
          <w:highlight w:val="cyan"/>
          <w:u w:val="single"/>
        </w:rPr>
        <w:t>serious</w:t>
      </w:r>
      <w:r w:rsidRPr="00200D2D">
        <w:rPr>
          <w:u w:val="single"/>
        </w:rPr>
        <w:t>, since</w:t>
      </w:r>
      <w:proofErr w:type="gramEnd"/>
      <w:r w:rsidRPr="00200D2D">
        <w:rPr>
          <w:u w:val="single"/>
        </w:rPr>
        <w:t xml:space="preserve"> the </w:t>
      </w:r>
      <w:r w:rsidRPr="00200D2D">
        <w:rPr>
          <w:highlight w:val="cyan"/>
          <w:u w:val="single"/>
        </w:rPr>
        <w:t>U</w:t>
      </w:r>
      <w:r w:rsidRPr="00200D2D">
        <w:rPr>
          <w:u w:val="single"/>
        </w:rPr>
        <w:t xml:space="preserve">nited </w:t>
      </w:r>
      <w:r w:rsidRPr="00200D2D">
        <w:rPr>
          <w:highlight w:val="cyan"/>
          <w:u w:val="single"/>
        </w:rPr>
        <w:t>S</w:t>
      </w:r>
      <w:r w:rsidRPr="00200D2D">
        <w:rPr>
          <w:u w:val="single"/>
        </w:rPr>
        <w:t xml:space="preserve">tates </w:t>
      </w:r>
      <w:r w:rsidRPr="00200D2D">
        <w:rPr>
          <w:highlight w:val="cyan"/>
          <w:u w:val="single"/>
        </w:rPr>
        <w:t>has obligated</w:t>
      </w:r>
      <w:r w:rsidRPr="00200D2D">
        <w:rPr>
          <w:u w:val="single"/>
        </w:rPr>
        <w:t xml:space="preserve"> itself </w:t>
      </w:r>
      <w:r w:rsidRPr="00200D2D">
        <w:rPr>
          <w:highlight w:val="cyan"/>
          <w:u w:val="single"/>
        </w:rPr>
        <w:t>to consider</w:t>
      </w:r>
      <w:r w:rsidRPr="00200D2D">
        <w:rPr>
          <w:u w:val="single"/>
        </w:rPr>
        <w:t xml:space="preserve"> any </w:t>
      </w:r>
      <w:r w:rsidRPr="00200D2D">
        <w:rPr>
          <w:highlight w:val="cyan"/>
          <w:u w:val="single"/>
        </w:rPr>
        <w:t>Chinese efforts</w:t>
      </w:r>
      <w:r w:rsidRPr="00200D2D">
        <w:rPr>
          <w:u w:val="single"/>
        </w:rPr>
        <w:t xml:space="preserve"> at coercion as a “</w:t>
      </w:r>
      <w:r w:rsidRPr="00200D2D">
        <w:rPr>
          <w:highlight w:val="cyan"/>
          <w:u w:val="single"/>
        </w:rPr>
        <w:t>grave breach of the peace</w:t>
      </w:r>
      <w:r w:rsidRPr="00200D2D">
        <w:rPr>
          <w:u w:val="single"/>
        </w:rPr>
        <w:t>” of East Asia.</w:t>
      </w:r>
      <w:r>
        <w:t xml:space="preserve"> Yet there is little doubt that there would be widespread domestic support on the mainland for a stern response by the Beijing government to a Taiwanese attempt to enhance its de-facto independence. Indeed, there might be more political danger to the regime if it did not take a strong stance on that issue. The third possible arena for crisis is the </w:t>
      </w:r>
      <w:r w:rsidRPr="00200D2D">
        <w:rPr>
          <w:highlight w:val="cyan"/>
          <w:u w:val="single"/>
        </w:rPr>
        <w:t>East China Sea.</w:t>
      </w:r>
      <w:r w:rsidRPr="00200D2D">
        <w:rPr>
          <w:u w:val="single"/>
        </w:rPr>
        <w:t xml:space="preserve"> </w:t>
      </w:r>
      <w:r>
        <w:t xml:space="preserve">China is increasingly adamant about its </w:t>
      </w:r>
      <w:r w:rsidRPr="00200D2D">
        <w:rPr>
          <w:u w:val="single"/>
        </w:rPr>
        <w:t>claims to the Diaoyu/Senkaku islands</w:t>
      </w:r>
      <w:r>
        <w:t xml:space="preserve">, which are under Japanese control. From China’s perspective, those islands were stolen by Imperial Japan </w:t>
      </w:r>
      <w:proofErr w:type="gramStart"/>
      <w:r>
        <w:t>at the same time that</w:t>
      </w:r>
      <w:proofErr w:type="gramEnd"/>
      <w:r>
        <w:t xml:space="preserve"> Tokyo took possession of Taiwan following the 1895 war. And ginning up public anger against Japan is never difficult. China just finished celebrating the 70th anniversary of the end of World War II, which is touted in China as “the Chinese People’s War of Resistance Against Japanese Aggression and the World Anti-Fascist War.” </w:t>
      </w:r>
      <w:r w:rsidRPr="00200D2D">
        <w:rPr>
          <w:u w:val="single"/>
        </w:rPr>
        <w:t xml:space="preserve">Recalling Japan’s invasion of China, and the resulting atrocities, was a prominent theme of the various commemorative events. </w:t>
      </w:r>
      <w:r>
        <w:t xml:space="preserve">But the animosity is not based solely on historical grievances. </w:t>
      </w:r>
      <w:r w:rsidRPr="00200D2D">
        <w:rPr>
          <w:highlight w:val="cyan"/>
          <w:u w:val="single"/>
        </w:rPr>
        <w:t>Anger at Japan</w:t>
      </w:r>
      <w:r w:rsidRPr="00200D2D">
        <w:rPr>
          <w:u w:val="single"/>
        </w:rPr>
        <w:t xml:space="preserve"> over the ongoing East China Sea dispute and other matters has already </w:t>
      </w:r>
      <w:r w:rsidRPr="00200D2D">
        <w:rPr>
          <w:highlight w:val="cyan"/>
          <w:u w:val="single"/>
        </w:rPr>
        <w:t>produced anti-Japanese riots</w:t>
      </w:r>
      <w:r w:rsidRPr="00200D2D">
        <w:rPr>
          <w:u w:val="single"/>
        </w:rPr>
        <w:t xml:space="preserve"> in Chinese cities</w:t>
      </w:r>
      <w:r>
        <w:t xml:space="preserve">, characterized by attacks on Japanese businesses and automobiles. There is a </w:t>
      </w:r>
      <w:r w:rsidRPr="00200D2D">
        <w:rPr>
          <w:highlight w:val="cyan"/>
          <w:u w:val="single"/>
        </w:rPr>
        <w:t>powerful incentive for Chinese</w:t>
      </w:r>
      <w:r w:rsidRPr="00200D2D">
        <w:rPr>
          <w:u w:val="single"/>
        </w:rPr>
        <w:t xml:space="preserve"> </w:t>
      </w:r>
      <w:r w:rsidRPr="00200D2D">
        <w:rPr>
          <w:highlight w:val="cyan"/>
          <w:u w:val="single"/>
        </w:rPr>
        <w:t>leaders to take</w:t>
      </w:r>
      <w:r w:rsidRPr="00200D2D">
        <w:rPr>
          <w:u w:val="single"/>
        </w:rPr>
        <w:t xml:space="preserve"> an </w:t>
      </w:r>
      <w:r w:rsidRPr="00200D2D">
        <w:rPr>
          <w:highlight w:val="cyan"/>
          <w:u w:val="single"/>
        </w:rPr>
        <w:t>uncompromising stance</w:t>
      </w:r>
      <w:r>
        <w:t xml:space="preserve"> on the Diaoyu/Senkaku feud, confident that the Chinese people will back such a stance. </w:t>
      </w:r>
    </w:p>
    <w:p w14:paraId="66E33D58" w14:textId="77777777" w:rsidR="00977DFA" w:rsidRDefault="00977DFA" w:rsidP="00977DFA"/>
    <w:p w14:paraId="36B53CC6" w14:textId="77777777" w:rsidR="00977DFA" w:rsidRDefault="00977DFA" w:rsidP="00977DFA"/>
    <w:p w14:paraId="51D6CE21" w14:textId="4B308DEF" w:rsidR="006C2162" w:rsidRDefault="00977DFA" w:rsidP="006C2162">
      <w:pPr>
        <w:pStyle w:val="Heading2"/>
      </w:pPr>
      <w:r>
        <w:t xml:space="preserve">2NC Stability </w:t>
      </w:r>
    </w:p>
    <w:p w14:paraId="239D1A66" w14:textId="77777777" w:rsidR="003A6361" w:rsidRDefault="003A6361" w:rsidP="003A6361">
      <w:pPr>
        <w:pStyle w:val="Heading3"/>
      </w:pPr>
      <w:r>
        <w:t>2NC—Espionage K2 global power</w:t>
      </w:r>
    </w:p>
    <w:p w14:paraId="5D0A9258" w14:textId="77777777" w:rsidR="003A6361" w:rsidRDefault="003A6361" w:rsidP="003A6361">
      <w:pPr>
        <w:pStyle w:val="Heading4"/>
      </w:pPr>
      <w:r>
        <w:t>Chinese espionage for information is key for its ascendance to power globally</w:t>
      </w:r>
    </w:p>
    <w:p w14:paraId="799D2B42" w14:textId="77777777" w:rsidR="003A6361" w:rsidRPr="007E1199" w:rsidRDefault="003A6361" w:rsidP="003A6361">
      <w:r>
        <w:rPr>
          <w:rStyle w:val="Style13ptBold"/>
        </w:rPr>
        <w:t xml:space="preserve">Giglio 19 </w:t>
      </w:r>
      <w:r>
        <w:t xml:space="preserve">Mike Giglio is a staff writer at The Atlantic, covering intelligence and national security. He is the author of Shatter the Nations: ISIS and the War for the Caliphate. He was previously based in Istanbul as correspondent for BuzzFeed, reporting on the wars in Iraq, Syria, and Ukraine, “China’s Spies Are on the Offensive”, The Atlantic, August 26, </w:t>
      </w:r>
      <w:proofErr w:type="gramStart"/>
      <w:r>
        <w:t>2019,  https://www.theatlantic.com/politics/archive/2019/08/inside-us-china-espionage-war/595747/</w:t>
      </w:r>
      <w:proofErr w:type="gramEnd"/>
    </w:p>
    <w:p w14:paraId="1D917565" w14:textId="77777777" w:rsidR="003A6361" w:rsidRDefault="003A6361" w:rsidP="003A6361">
      <w:pPr>
        <w:rPr>
          <w:rStyle w:val="Emphasis"/>
        </w:rPr>
      </w:pPr>
      <w:r w:rsidRPr="005D372D">
        <w:t>For the past 20 years, America’s intelligence community’s top priority has been counterterrorism. A generation of operations officers and analysts has been geared more toward finding and killing America’s enemies and preventing extremist attacks than toward the more patient and strategic work that comes with peer competition and counterintelligence</w:t>
      </w:r>
      <w:r w:rsidRPr="007E1199">
        <w:rPr>
          <w:rStyle w:val="Emphasis"/>
        </w:rPr>
        <w:t xml:space="preserve">. If </w:t>
      </w:r>
      <w:r w:rsidRPr="007E1199">
        <w:rPr>
          <w:rStyle w:val="Emphasis"/>
          <w:highlight w:val="yellow"/>
        </w:rPr>
        <w:t>America is indeed entering an era of “great power” conflict with China,</w:t>
      </w:r>
      <w:r w:rsidRPr="007E1199">
        <w:rPr>
          <w:rStyle w:val="Emphasis"/>
        </w:rPr>
        <w:t xml:space="preserve"> then </w:t>
      </w:r>
      <w:r w:rsidRPr="007E1199">
        <w:rPr>
          <w:rStyle w:val="Emphasis"/>
          <w:highlight w:val="yellow"/>
        </w:rPr>
        <w:t>the crux of the struggle will</w:t>
      </w:r>
      <w:r w:rsidRPr="007E1199">
        <w:rPr>
          <w:rStyle w:val="Emphasis"/>
        </w:rPr>
        <w:t xml:space="preserve"> likely </w:t>
      </w:r>
      <w:r w:rsidRPr="007E1199">
        <w:rPr>
          <w:rStyle w:val="Emphasis"/>
          <w:highlight w:val="yellow"/>
        </w:rPr>
        <w:t>take</w:t>
      </w:r>
      <w:r w:rsidRPr="007E1199">
        <w:rPr>
          <w:rStyle w:val="Emphasis"/>
        </w:rPr>
        <w:t xml:space="preserve"> </w:t>
      </w:r>
      <w:r w:rsidRPr="007E1199">
        <w:rPr>
          <w:rStyle w:val="Emphasis"/>
          <w:highlight w:val="yellow"/>
        </w:rPr>
        <w:t>place</w:t>
      </w:r>
      <w:r w:rsidRPr="005D372D">
        <w:t xml:space="preserve"> not on a battlefield, but </w:t>
      </w:r>
      <w:r w:rsidRPr="007E1199">
        <w:rPr>
          <w:rStyle w:val="Emphasis"/>
          <w:highlight w:val="yellow"/>
        </w:rPr>
        <w:t>in the race for information</w:t>
      </w:r>
      <w:r w:rsidRPr="007E1199">
        <w:rPr>
          <w:rStyle w:val="Emphasis"/>
        </w:rPr>
        <w:t>,</w:t>
      </w:r>
      <w:r w:rsidRPr="005D372D">
        <w:t xml:space="preserve"> at least for now. And here </w:t>
      </w:r>
      <w:r w:rsidRPr="007E1199">
        <w:rPr>
          <w:rStyle w:val="Emphasis"/>
          <w:highlight w:val="yellow"/>
        </w:rPr>
        <w:t>China is using an age-old</w:t>
      </w:r>
      <w:r w:rsidRPr="007E1199">
        <w:rPr>
          <w:rStyle w:val="Emphasis"/>
        </w:rPr>
        <w:t xml:space="preserve"> </w:t>
      </w:r>
      <w:r w:rsidRPr="007E1199">
        <w:t>human frailty to gain</w:t>
      </w:r>
      <w:r w:rsidRPr="007E1199">
        <w:rPr>
          <w:rStyle w:val="Emphasis"/>
        </w:rPr>
        <w:t xml:space="preserve"> </w:t>
      </w:r>
      <w:r w:rsidRPr="007E1199">
        <w:rPr>
          <w:rStyle w:val="Emphasis"/>
          <w:highlight w:val="yellow"/>
        </w:rPr>
        <w:t>advantage in the competition with</w:t>
      </w:r>
      <w:r w:rsidRPr="005D372D">
        <w:t xml:space="preserve"> its more powerful adversary: greed. U.S. officials have been warning companies and research institutions not just of the strings that might be attached to Chinese money, but of the danger of corrupted employees turned </w:t>
      </w:r>
      <w:r w:rsidRPr="007E1199">
        <w:rPr>
          <w:rStyle w:val="Emphasis"/>
          <w:highlight w:val="yellow"/>
        </w:rPr>
        <w:t>spies</w:t>
      </w:r>
      <w:r w:rsidRPr="005D372D">
        <w:t xml:space="preserve">. They are also worried about current and former U.S. officials </w:t>
      </w:r>
      <w:r w:rsidRPr="007E1199">
        <w:rPr>
          <w:rStyle w:val="Emphasis"/>
          <w:highlight w:val="yellow"/>
        </w:rPr>
        <w:t>who have been entrusted with</w:t>
      </w:r>
      <w:r w:rsidRPr="005D372D">
        <w:t xml:space="preserve"> </w:t>
      </w:r>
      <w:r w:rsidRPr="007E1199">
        <w:t>protecting</w:t>
      </w:r>
      <w:r w:rsidRPr="005D372D">
        <w:t xml:space="preserve"> </w:t>
      </w:r>
      <w:r w:rsidRPr="007E1199">
        <w:rPr>
          <w:rStyle w:val="Emphasis"/>
        </w:rPr>
        <w:t xml:space="preserve">the </w:t>
      </w:r>
      <w:r w:rsidRPr="007E1199">
        <w:rPr>
          <w:rStyle w:val="Emphasis"/>
          <w:highlight w:val="yellow"/>
        </w:rPr>
        <w:t>nation’s secrets.</w:t>
      </w:r>
    </w:p>
    <w:p w14:paraId="726A3E40" w14:textId="77777777" w:rsidR="00977DFA" w:rsidRDefault="00977DFA" w:rsidP="00977DFA">
      <w:pPr>
        <w:pStyle w:val="Heading3"/>
      </w:pPr>
      <w:r>
        <w:t>2NC – Espionage K2 CCP</w:t>
      </w:r>
    </w:p>
    <w:p w14:paraId="70E3155B" w14:textId="77777777" w:rsidR="00977DFA" w:rsidRPr="00EF6FDC" w:rsidRDefault="00977DFA" w:rsidP="00977DFA">
      <w:pPr>
        <w:pStyle w:val="Heading4"/>
        <w:rPr>
          <w:u w:val="single"/>
        </w:rPr>
      </w:pPr>
      <w:r w:rsidRPr="00EF6FDC">
        <w:t xml:space="preserve">Espionage is crucial to </w:t>
      </w:r>
      <w:r w:rsidRPr="00EF6FDC">
        <w:rPr>
          <w:u w:val="single"/>
        </w:rPr>
        <w:t>regime legitimacy</w:t>
      </w:r>
      <w:r w:rsidRPr="00EF6FDC">
        <w:t xml:space="preserve"> – overcomes their defense</w:t>
      </w:r>
    </w:p>
    <w:p w14:paraId="52B74ADB" w14:textId="77777777" w:rsidR="00977DFA" w:rsidRPr="00FE1718" w:rsidRDefault="00977DFA" w:rsidP="00977DFA">
      <w:r w:rsidRPr="00EF6FDC">
        <w:t xml:space="preserve">Amy </w:t>
      </w:r>
      <w:r w:rsidRPr="00FE1718">
        <w:rPr>
          <w:b/>
          <w:sz w:val="26"/>
          <w:szCs w:val="26"/>
        </w:rPr>
        <w:t>Chang, 15</w:t>
      </w:r>
      <w:r w:rsidRPr="00EF6FDC">
        <w:t xml:space="preserve"> – Asia and the Pacific Subcommittee Staff Director at the U.S. House of Representatives Committee on Foreign Affairs, previously the Norman R. Augustine Research Associate in the Technology &amp; National Security Program at the Center for a New American Security  (China Brief Volume: 15 Issue: 8, “China’s </w:t>
      </w:r>
      <w:proofErr w:type="spellStart"/>
      <w:r w:rsidRPr="00EF6FDC">
        <w:t>Maodun</w:t>
      </w:r>
      <w:proofErr w:type="spellEnd"/>
      <w:r w:rsidRPr="00EF6FDC">
        <w:t>: A Free Internet Caged by the Chinese Communist Party”, 4/16/15, http://www.jamestown.org/programs/chinabrief/single/?tx_ttnews%5Btt_news%5D=43797&amp;cHash=07284c58bf9e001fab71f36808397c29#.Vtck05wrKhw)</w:t>
      </w:r>
    </w:p>
    <w:p w14:paraId="5CBF84B4" w14:textId="77777777" w:rsidR="00977DFA" w:rsidRDefault="00977DFA" w:rsidP="00977DFA">
      <w:pPr>
        <w:rPr>
          <w:sz w:val="16"/>
        </w:rPr>
      </w:pPr>
      <w:r w:rsidRPr="00FE1718">
        <w:rPr>
          <w:sz w:val="16"/>
        </w:rPr>
        <w:t xml:space="preserve">The </w:t>
      </w:r>
      <w:r w:rsidRPr="00FE1718">
        <w:rPr>
          <w:u w:val="single"/>
        </w:rPr>
        <w:t>most important goal</w:t>
      </w:r>
      <w:r w:rsidRPr="00FE1718">
        <w:rPr>
          <w:sz w:val="16"/>
        </w:rPr>
        <w:t xml:space="preserve"> for China is to </w:t>
      </w:r>
      <w:r w:rsidRPr="00FE1718">
        <w:rPr>
          <w:u w:val="single"/>
        </w:rPr>
        <w:t>maintain CCP control</w:t>
      </w:r>
      <w:r w:rsidRPr="00FE1718">
        <w:rPr>
          <w:sz w:val="16"/>
        </w:rPr>
        <w:t xml:space="preserve">: </w:t>
      </w:r>
      <w:r w:rsidRPr="00FE1718">
        <w:rPr>
          <w:highlight w:val="cyan"/>
          <w:u w:val="single"/>
        </w:rPr>
        <w:t>without power</w:t>
      </w:r>
      <w:r w:rsidRPr="00FE1718">
        <w:rPr>
          <w:u w:val="single"/>
        </w:rPr>
        <w:t xml:space="preserve"> </w:t>
      </w:r>
      <w:r w:rsidRPr="00FE1718">
        <w:rPr>
          <w:highlight w:val="cyan"/>
          <w:u w:val="single"/>
        </w:rPr>
        <w:t>and</w:t>
      </w:r>
      <w:r w:rsidRPr="00FE1718">
        <w:rPr>
          <w:u w:val="single"/>
        </w:rPr>
        <w:t xml:space="preserve"> the projection of l</w:t>
      </w:r>
      <w:r w:rsidRPr="00FE1718">
        <w:rPr>
          <w:highlight w:val="cyan"/>
          <w:u w:val="single"/>
        </w:rPr>
        <w:t>egitimacy</w:t>
      </w:r>
      <w:r w:rsidRPr="00FE1718">
        <w:rPr>
          <w:u w:val="single"/>
        </w:rPr>
        <w:t xml:space="preserve"> to its population, they </w:t>
      </w:r>
      <w:r w:rsidRPr="00FE1718">
        <w:rPr>
          <w:b/>
          <w:bCs/>
          <w:highlight w:val="cyan"/>
          <w:u w:val="single"/>
        </w:rPr>
        <w:t>would not be able to govern</w:t>
      </w:r>
      <w:r w:rsidRPr="00FE1718">
        <w:rPr>
          <w:u w:val="single"/>
        </w:rPr>
        <w:t>.</w:t>
      </w:r>
      <w:r w:rsidRPr="00FE1718">
        <w:rPr>
          <w:sz w:val="16"/>
        </w:rPr>
        <w:t xml:space="preserve"> Their </w:t>
      </w:r>
      <w:r w:rsidRPr="00FE1718">
        <w:rPr>
          <w:u w:val="single"/>
        </w:rPr>
        <w:t>cybersecurity strategy is derived from this main driver.</w:t>
      </w:r>
      <w:r w:rsidRPr="00FE1718">
        <w:rPr>
          <w:sz w:val="16"/>
        </w:rPr>
        <w:t xml:space="preserve"> Other manifestations of China’s </w:t>
      </w:r>
      <w:r w:rsidRPr="00FE1718">
        <w:rPr>
          <w:highlight w:val="cyan"/>
          <w:u w:val="single"/>
        </w:rPr>
        <w:t>cybersecurity strategy</w:t>
      </w:r>
      <w:r w:rsidRPr="00FE1718">
        <w:rPr>
          <w:u w:val="single"/>
        </w:rPr>
        <w:t xml:space="preserve"> include: maintaining economic growth and stability</w:t>
      </w:r>
      <w:r w:rsidRPr="00FE1718">
        <w:rPr>
          <w:sz w:val="16"/>
        </w:rPr>
        <w:t xml:space="preserve">, which involves </w:t>
      </w:r>
      <w:r w:rsidRPr="00FE1718">
        <w:rPr>
          <w:u w:val="single"/>
        </w:rPr>
        <w:t>industrial economic cyber espionage of foreign targets</w:t>
      </w:r>
      <w:r w:rsidRPr="00FE1718">
        <w:rPr>
          <w:sz w:val="16"/>
        </w:rPr>
        <w:t xml:space="preserve">; protecting the governing power of the CCP through information control, propaganda and targeting of domestic sources of potential unrest; preparing for military scenarios and ensuring military superiority in the event of cyber conflict with an adversary through military modernization, computer network operations research and human capital cultivation; and advancing alternative narratives of government control over/handling of cybersecurity internationally (e.g., promoting sovereignty of states to control the Internet within a country’s borders) and domestically (e.g., justifying domestic surveillance, information control). </w:t>
      </w:r>
      <w:r w:rsidRPr="00FE1718">
        <w:rPr>
          <w:u w:val="single"/>
        </w:rPr>
        <w:t xml:space="preserve">Economic growth is a secondary consideration, but an </w:t>
      </w:r>
      <w:r w:rsidRPr="00FE1718">
        <w:rPr>
          <w:b/>
          <w:bCs/>
          <w:highlight w:val="cyan"/>
          <w:u w:val="single"/>
        </w:rPr>
        <w:t>essential component</w:t>
      </w:r>
      <w:r w:rsidRPr="00FE1718">
        <w:rPr>
          <w:b/>
          <w:bCs/>
          <w:u w:val="single"/>
        </w:rPr>
        <w:t xml:space="preserve"> in </w:t>
      </w:r>
      <w:r w:rsidRPr="00FE1718">
        <w:rPr>
          <w:b/>
          <w:bCs/>
          <w:highlight w:val="cyan"/>
          <w:u w:val="single"/>
        </w:rPr>
        <w:t>keeping the CCP in power</w:t>
      </w:r>
      <w:r w:rsidRPr="00FE1718">
        <w:rPr>
          <w:u w:val="single"/>
        </w:rPr>
        <w:t>.</w:t>
      </w:r>
      <w:r w:rsidRPr="00FE1718">
        <w:rPr>
          <w:sz w:val="16"/>
        </w:rPr>
        <w:t xml:space="preserve"> To the central leadership, providing consistent improvement in the livelihoods of the Chinese population is essential. </w:t>
      </w:r>
      <w:proofErr w:type="gramStart"/>
      <w:r w:rsidRPr="00FE1718">
        <w:rPr>
          <w:sz w:val="16"/>
        </w:rPr>
        <w:t>In order to</w:t>
      </w:r>
      <w:proofErr w:type="gramEnd"/>
      <w:r w:rsidRPr="00FE1718">
        <w:rPr>
          <w:sz w:val="16"/>
        </w:rPr>
        <w:t xml:space="preserve"> facilitate that growth, the Chinese government conducts or commissions state-sponsored entities to exploit the cyber domain as a vehicle to obtain valuable information for economic gain. </w:t>
      </w:r>
      <w:r w:rsidRPr="00FE1718">
        <w:rPr>
          <w:highlight w:val="cyan"/>
          <w:u w:val="single"/>
        </w:rPr>
        <w:t>Chinese actors</w:t>
      </w:r>
      <w:r w:rsidRPr="00FE1718">
        <w:rPr>
          <w:u w:val="single"/>
        </w:rPr>
        <w:t xml:space="preserve"> or state-sponsored </w:t>
      </w:r>
      <w:proofErr w:type="gramStart"/>
      <w:r w:rsidRPr="00FE1718">
        <w:rPr>
          <w:u w:val="single"/>
        </w:rPr>
        <w:t>actors</w:t>
      </w:r>
      <w:proofErr w:type="gramEnd"/>
      <w:r w:rsidRPr="00FE1718">
        <w:rPr>
          <w:u w:val="single"/>
        </w:rPr>
        <w:t xml:space="preserve"> </w:t>
      </w:r>
      <w:r w:rsidRPr="00FE1718">
        <w:rPr>
          <w:highlight w:val="cyan"/>
          <w:u w:val="single"/>
        </w:rPr>
        <w:t>ex-filtrate</w:t>
      </w:r>
      <w:r w:rsidRPr="00FE1718">
        <w:rPr>
          <w:u w:val="single"/>
        </w:rPr>
        <w:t xml:space="preserve"> the </w:t>
      </w:r>
      <w:r w:rsidRPr="00FE1718">
        <w:rPr>
          <w:highlight w:val="cyan"/>
          <w:u w:val="single"/>
        </w:rPr>
        <w:t>intellectual property of foreign companies</w:t>
      </w:r>
      <w:r w:rsidRPr="00FE1718">
        <w:rPr>
          <w:u w:val="single"/>
        </w:rPr>
        <w:t>.</w:t>
      </w:r>
      <w:r w:rsidRPr="00FE1718">
        <w:rPr>
          <w:sz w:val="16"/>
        </w:rPr>
        <w:t xml:space="preserve"> </w:t>
      </w:r>
      <w:r w:rsidRPr="00FE1718">
        <w:rPr>
          <w:u w:val="single"/>
        </w:rPr>
        <w:t>Industrial cyber espionage</w:t>
      </w:r>
      <w:r w:rsidRPr="00FE1718">
        <w:rPr>
          <w:sz w:val="16"/>
        </w:rPr>
        <w:t xml:space="preserve">, where countries and non-state actors exfiltrate large amounts of industrial economic information including trade secrets, </w:t>
      </w:r>
      <w:proofErr w:type="gramStart"/>
      <w:r w:rsidRPr="00FE1718">
        <w:rPr>
          <w:sz w:val="16"/>
        </w:rPr>
        <w:t>research</w:t>
      </w:r>
      <w:proofErr w:type="gramEnd"/>
      <w:r w:rsidRPr="00FE1718">
        <w:rPr>
          <w:sz w:val="16"/>
        </w:rPr>
        <w:t xml:space="preserve"> and development as well as products, </w:t>
      </w:r>
      <w:r w:rsidRPr="00FE1718">
        <w:rPr>
          <w:u w:val="single"/>
        </w:rPr>
        <w:t xml:space="preserve">occurs at a </w:t>
      </w:r>
      <w:r w:rsidRPr="00FE1718">
        <w:rPr>
          <w:highlight w:val="cyan"/>
          <w:u w:val="single"/>
        </w:rPr>
        <w:t>massive scale in China</w:t>
      </w:r>
      <w:r w:rsidRPr="00FE1718">
        <w:rPr>
          <w:u w:val="single"/>
        </w:rPr>
        <w:t xml:space="preserve">. </w:t>
      </w:r>
      <w:r w:rsidRPr="00FE1718">
        <w:rPr>
          <w:sz w:val="16"/>
        </w:rPr>
        <w:t xml:space="preserve">While many U.S. and Western analysts and significant public attention focus on this aspect, they must remember the broader motivating factors beyond their immediate economic or security impact. </w:t>
      </w:r>
      <w:r w:rsidRPr="00FE1718">
        <w:rPr>
          <w:highlight w:val="cyan"/>
          <w:u w:val="single"/>
        </w:rPr>
        <w:t xml:space="preserve">Political control </w:t>
      </w:r>
      <w:r w:rsidRPr="00FE1718">
        <w:rPr>
          <w:u w:val="single"/>
        </w:rPr>
        <w:t xml:space="preserve">is a </w:t>
      </w:r>
      <w:r w:rsidRPr="00FE1718">
        <w:rPr>
          <w:highlight w:val="cyan"/>
          <w:u w:val="single"/>
        </w:rPr>
        <w:t>necessary factor in</w:t>
      </w:r>
      <w:r w:rsidRPr="00FE1718">
        <w:rPr>
          <w:u w:val="single"/>
        </w:rPr>
        <w:t xml:space="preserve"> China’s </w:t>
      </w:r>
      <w:r w:rsidRPr="00FE1718">
        <w:rPr>
          <w:highlight w:val="cyan"/>
          <w:u w:val="single"/>
        </w:rPr>
        <w:t>cybersecurit</w:t>
      </w:r>
      <w:r w:rsidRPr="00FE1718">
        <w:rPr>
          <w:u w:val="single"/>
        </w:rPr>
        <w:t>y policy</w:t>
      </w:r>
      <w:r w:rsidRPr="00FE1718">
        <w:rPr>
          <w:sz w:val="16"/>
        </w:rPr>
        <w:t xml:space="preserve">, and China also employs or sanctions cyber activity (e.g., limits to information access on the Internet and social media) in the name of protection of domestic political stability. The Chinese government targets “revisionist organizations,” “separatists, extremists, </w:t>
      </w:r>
      <w:proofErr w:type="spellStart"/>
      <w:r w:rsidRPr="00FE1718">
        <w:rPr>
          <w:sz w:val="16"/>
        </w:rPr>
        <w:t>splittists</w:t>
      </w:r>
      <w:proofErr w:type="spellEnd"/>
      <w:r w:rsidRPr="00FE1718">
        <w:rPr>
          <w:sz w:val="16"/>
        </w:rPr>
        <w:t xml:space="preserve">” and Western imperialist forces that aim to disrupt social stability. The government then screens the Internet and social media and promotes propaganda to counter these “forces” (Ministry of Foreign Affairs). For example, China has created the Great Firewall, an intricate system of Internet controls that filters out “harmful” domestic and foreign content and communications which, in practice, creates a Chinese intranet that connects to the greater Internet infrastructure through a cyber “demilitarized zone” complete with filters, deep packet inspections and other forms of “cyber border security.” [3] The Chinese government worries that unrestricted Internet access or uncontrolled information might pose a significant risk to the Chinese communist regime’s stability and hold on power. An example where the Chinese government indirectly supports the control of information is through the social media platform WeChat. An amalgamation of Western equivalents for Facebook, Twitter, Instagram, WhatsApp and Venmo/PayPal, WeChat is a platform that has over 500 million active users worldwide, with </w:t>
      </w:r>
      <w:proofErr w:type="gramStart"/>
      <w:r w:rsidRPr="00FE1718">
        <w:rPr>
          <w:sz w:val="16"/>
        </w:rPr>
        <w:t>the vast majority of</w:t>
      </w:r>
      <w:proofErr w:type="gramEnd"/>
      <w:r w:rsidRPr="00FE1718">
        <w:rPr>
          <w:sz w:val="16"/>
        </w:rPr>
        <w:t xml:space="preserve"> active users located in China. As the Chinese government had made these distinct individual Western platforms nearly impossible to access in China (unless accessed through a Virtual Private Network, or VPN), Chinese web users are forced by limited options to use Chinese platforms—which are easily controlled by the Chinese government—over Western alternatives. China has since strongly emphasized the importance of information and communications technology for the future of warfighting, aspiring to prevail in “local wars under informatized conditions by 2050” (Information Office of State Council, China’s National Defense in 2006). Network operations “are expected to play an important role” in military scenarios involving Taiwan, other territorial or maritime conflicts, or the United States. [4] </w:t>
      </w:r>
      <w:r w:rsidRPr="00FE1718">
        <w:rPr>
          <w:u w:val="single"/>
        </w:rPr>
        <w:t xml:space="preserve">China also devotes significant effort in studying their political and military adversaries’ military infrastructures, motivations, </w:t>
      </w:r>
      <w:proofErr w:type="gramStart"/>
      <w:r w:rsidRPr="00FE1718">
        <w:rPr>
          <w:u w:val="single"/>
        </w:rPr>
        <w:t>capabilities</w:t>
      </w:r>
      <w:proofErr w:type="gramEnd"/>
      <w:r w:rsidRPr="00FE1718">
        <w:rPr>
          <w:u w:val="single"/>
        </w:rPr>
        <w:t xml:space="preserve"> and limitations</w:t>
      </w:r>
      <w:r w:rsidRPr="00FE1718">
        <w:rPr>
          <w:sz w:val="16"/>
        </w:rPr>
        <w:t xml:space="preserve">. </w:t>
      </w:r>
      <w:r w:rsidRPr="00FE1718">
        <w:rPr>
          <w:highlight w:val="cyan"/>
          <w:u w:val="single"/>
        </w:rPr>
        <w:t>While foreign nations</w:t>
      </w:r>
      <w:r w:rsidRPr="00FE1718">
        <w:rPr>
          <w:u w:val="single"/>
        </w:rPr>
        <w:t xml:space="preserve">, most </w:t>
      </w:r>
      <w:r w:rsidRPr="00FE1718">
        <w:rPr>
          <w:highlight w:val="cyan"/>
          <w:u w:val="single"/>
        </w:rPr>
        <w:t>notably the</w:t>
      </w:r>
      <w:r w:rsidRPr="00FE1718">
        <w:rPr>
          <w:u w:val="single"/>
        </w:rPr>
        <w:t xml:space="preserve"> </w:t>
      </w:r>
      <w:r w:rsidRPr="00FE1718">
        <w:rPr>
          <w:highlight w:val="cyan"/>
          <w:u w:val="single"/>
        </w:rPr>
        <w:t>U</w:t>
      </w:r>
      <w:r w:rsidRPr="00FE1718">
        <w:rPr>
          <w:u w:val="single"/>
        </w:rPr>
        <w:t xml:space="preserve">nited </w:t>
      </w:r>
      <w:r w:rsidRPr="00FE1718">
        <w:rPr>
          <w:highlight w:val="cyan"/>
          <w:u w:val="single"/>
        </w:rPr>
        <w:t>S</w:t>
      </w:r>
      <w:r w:rsidRPr="00FE1718">
        <w:rPr>
          <w:u w:val="single"/>
        </w:rPr>
        <w:t xml:space="preserve">tates, </w:t>
      </w:r>
      <w:r w:rsidRPr="00FE1718">
        <w:rPr>
          <w:highlight w:val="cyan"/>
          <w:u w:val="single"/>
        </w:rPr>
        <w:t>continue efforts to persuade China</w:t>
      </w:r>
      <w:r w:rsidRPr="00FE1718">
        <w:rPr>
          <w:u w:val="single"/>
        </w:rPr>
        <w:t xml:space="preserve"> to cease its activities in cyberspace that compromise U.S. interests, it is </w:t>
      </w:r>
      <w:r w:rsidRPr="00FE1718">
        <w:rPr>
          <w:b/>
          <w:bCs/>
          <w:highlight w:val="cyan"/>
          <w:u w:val="single"/>
        </w:rPr>
        <w:t>unlikely</w:t>
      </w:r>
      <w:r w:rsidRPr="00FE1718">
        <w:rPr>
          <w:b/>
          <w:bCs/>
          <w:u w:val="single"/>
        </w:rPr>
        <w:t xml:space="preserve"> that </w:t>
      </w:r>
      <w:r w:rsidRPr="00FE1718">
        <w:rPr>
          <w:b/>
          <w:bCs/>
          <w:highlight w:val="cyan"/>
          <w:u w:val="single"/>
        </w:rPr>
        <w:t>China will heed</w:t>
      </w:r>
      <w:r w:rsidRPr="00FE1718">
        <w:rPr>
          <w:b/>
          <w:bCs/>
          <w:u w:val="single"/>
        </w:rPr>
        <w:t xml:space="preserve"> to U.S. demands</w:t>
      </w:r>
      <w:r w:rsidRPr="00FE1718">
        <w:rPr>
          <w:sz w:val="16"/>
        </w:rPr>
        <w:t xml:space="preserve">. China’s </w:t>
      </w:r>
      <w:r w:rsidRPr="00FE1718">
        <w:rPr>
          <w:highlight w:val="cyan"/>
          <w:u w:val="single"/>
        </w:rPr>
        <w:t>motivations ar</w:t>
      </w:r>
      <w:r w:rsidRPr="00FE1718">
        <w:rPr>
          <w:u w:val="single"/>
        </w:rPr>
        <w:t xml:space="preserve">e internally </w:t>
      </w:r>
      <w:r w:rsidRPr="00FE1718">
        <w:rPr>
          <w:highlight w:val="cyan"/>
          <w:u w:val="single"/>
        </w:rPr>
        <w:t>derived,</w:t>
      </w:r>
      <w:r w:rsidRPr="00FE1718">
        <w:rPr>
          <w:u w:val="single"/>
        </w:rPr>
        <w:t xml:space="preserve"> and </w:t>
      </w:r>
      <w:r w:rsidRPr="00FE1718">
        <w:rPr>
          <w:b/>
          <w:bCs/>
          <w:u w:val="single"/>
        </w:rPr>
        <w:t xml:space="preserve">primarily </w:t>
      </w:r>
      <w:r w:rsidRPr="00FE1718">
        <w:rPr>
          <w:b/>
          <w:bCs/>
          <w:highlight w:val="cyan"/>
          <w:u w:val="single"/>
        </w:rPr>
        <w:t>focused on regime stability</w:t>
      </w:r>
      <w:r w:rsidRPr="00FE1718">
        <w:rPr>
          <w:sz w:val="16"/>
        </w:rPr>
        <w:t xml:space="preserve">. China </w:t>
      </w:r>
      <w:r w:rsidRPr="00FE1718">
        <w:rPr>
          <w:u w:val="single"/>
        </w:rPr>
        <w:t>will not alter its activity in cyberspace if risks remain low</w:t>
      </w:r>
      <w:r w:rsidRPr="00FE1718">
        <w:rPr>
          <w:sz w:val="16"/>
        </w:rPr>
        <w:t xml:space="preserve">, benefits remain high, and </w:t>
      </w:r>
      <w:r w:rsidRPr="00FE1718">
        <w:rPr>
          <w:u w:val="single"/>
        </w:rPr>
        <w:t>if solutions threaten CCP rule</w:t>
      </w:r>
      <w:r w:rsidRPr="00FE1718">
        <w:rPr>
          <w:sz w:val="16"/>
        </w:rPr>
        <w:t xml:space="preserve">, potentially introduce instability or impede on China’s “core interests.” </w:t>
      </w:r>
    </w:p>
    <w:p w14:paraId="3A52E2BB" w14:textId="77777777" w:rsidR="00977DFA" w:rsidRDefault="00977DFA" w:rsidP="00977DFA">
      <w:pPr>
        <w:rPr>
          <w:rStyle w:val="StyleUnderline"/>
        </w:rPr>
      </w:pPr>
    </w:p>
    <w:p w14:paraId="37CD7C85" w14:textId="77777777" w:rsidR="00977DFA" w:rsidRDefault="00977DFA" w:rsidP="00977DFA">
      <w:pPr>
        <w:pStyle w:val="Heading3"/>
      </w:pPr>
      <w:r>
        <w:t>2NC – Espionage K2 econ</w:t>
      </w:r>
    </w:p>
    <w:p w14:paraId="612ED61A" w14:textId="77777777" w:rsidR="00977DFA" w:rsidRPr="00D67ACD" w:rsidRDefault="00977DFA" w:rsidP="00977DFA"/>
    <w:p w14:paraId="6F1C4958" w14:textId="77777777" w:rsidR="00977DFA" w:rsidRPr="00EF6FDC" w:rsidRDefault="00977DFA" w:rsidP="00977DFA">
      <w:pPr>
        <w:pStyle w:val="Heading4"/>
      </w:pPr>
      <w:r w:rsidRPr="00EF6FDC">
        <w:t xml:space="preserve">Espionage is the </w:t>
      </w:r>
      <w:r w:rsidRPr="00EF6FDC">
        <w:rPr>
          <w:u w:val="single"/>
        </w:rPr>
        <w:t>driving factor</w:t>
      </w:r>
      <w:r w:rsidRPr="00EF6FDC">
        <w:t xml:space="preserve"> in </w:t>
      </w:r>
      <w:r w:rsidRPr="00EF6FDC">
        <w:rPr>
          <w:u w:val="single"/>
        </w:rPr>
        <w:t>economic sustainability</w:t>
      </w:r>
      <w:r w:rsidRPr="00EF6FDC">
        <w:t xml:space="preserve"> --- it maintains Chinese competitiveness</w:t>
      </w:r>
    </w:p>
    <w:p w14:paraId="2B3697F3" w14:textId="77777777" w:rsidR="00977DFA" w:rsidRPr="00390761" w:rsidRDefault="00977DFA" w:rsidP="00977DFA">
      <w:r w:rsidRPr="00EF6FDC">
        <w:t xml:space="preserve">Adam </w:t>
      </w:r>
      <w:r w:rsidRPr="006C29BF">
        <w:rPr>
          <w:b/>
          <w:sz w:val="26"/>
          <w:szCs w:val="26"/>
        </w:rPr>
        <w:t>Segal, 16</w:t>
      </w:r>
      <w:r w:rsidRPr="00EF6FDC">
        <w:t xml:space="preserve"> – Maurice R. Greenberg Senior Fellow for China Studies and Director of the Digital and Cyberspace Policy Program, author of “The Hacked World Order: How Nations Fight, Trade, Maneuver, and Manipulate in the Digital Age” (Christian Science Monitor, “Why China hacks the world”, 1/31/16, http://www.csmonitor.com/World/Asia-Pacific/2016/0131/Why-China-hacks-the-world)</w:t>
      </w:r>
    </w:p>
    <w:p w14:paraId="68701D2B" w14:textId="77777777" w:rsidR="00977DFA" w:rsidRDefault="00977DFA" w:rsidP="00977DFA">
      <w:pPr>
        <w:rPr>
          <w:sz w:val="16"/>
        </w:rPr>
      </w:pPr>
      <w:r w:rsidRPr="00390761">
        <w:rPr>
          <w:sz w:val="16"/>
        </w:rPr>
        <w:t xml:space="preserve">But the </w:t>
      </w:r>
      <w:r w:rsidRPr="00390761">
        <w:rPr>
          <w:u w:val="single"/>
        </w:rPr>
        <w:t>ONCIX places China in a category all its own</w:t>
      </w:r>
      <w:r w:rsidRPr="00390761">
        <w:rPr>
          <w:sz w:val="16"/>
        </w:rPr>
        <w:t>: “</w:t>
      </w:r>
      <w:r w:rsidRPr="00390761">
        <w:rPr>
          <w:b/>
          <w:bCs/>
          <w:highlight w:val="cyan"/>
          <w:u w:val="single"/>
        </w:rPr>
        <w:t>Chinese</w:t>
      </w:r>
      <w:r w:rsidRPr="00390761">
        <w:rPr>
          <w:b/>
          <w:bCs/>
          <w:u w:val="single"/>
        </w:rPr>
        <w:t xml:space="preserve"> actors are the </w:t>
      </w:r>
      <w:r w:rsidRPr="00390761">
        <w:rPr>
          <w:b/>
          <w:bCs/>
          <w:highlight w:val="cyan"/>
          <w:u w:val="single"/>
        </w:rPr>
        <w:t>world’s most active</w:t>
      </w:r>
      <w:r w:rsidRPr="00390761">
        <w:rPr>
          <w:b/>
          <w:bCs/>
          <w:u w:val="single"/>
        </w:rPr>
        <w:t xml:space="preserve"> and persistent </w:t>
      </w:r>
      <w:r w:rsidRPr="00390761">
        <w:rPr>
          <w:b/>
          <w:bCs/>
          <w:highlight w:val="cyan"/>
          <w:u w:val="single"/>
        </w:rPr>
        <w:t>perpetrators of economic espionage</w:t>
      </w:r>
      <w:r w:rsidRPr="00390761">
        <w:rPr>
          <w:sz w:val="16"/>
        </w:rPr>
        <w:t xml:space="preserve">.” China </w:t>
      </w:r>
      <w:r w:rsidRPr="00390761">
        <w:rPr>
          <w:u w:val="single"/>
        </w:rPr>
        <w:t xml:space="preserve">is so relentless because it </w:t>
      </w:r>
      <w:r w:rsidRPr="00390761">
        <w:rPr>
          <w:highlight w:val="cyan"/>
          <w:u w:val="single"/>
        </w:rPr>
        <w:t xml:space="preserve">does not </w:t>
      </w:r>
      <w:r w:rsidRPr="00390761">
        <w:rPr>
          <w:u w:val="single"/>
        </w:rPr>
        <w:t>want to get caught in a technology trap</w:t>
      </w:r>
      <w:r w:rsidRPr="00390761">
        <w:rPr>
          <w:sz w:val="16"/>
          <w:highlight w:val="cyan"/>
        </w:rPr>
        <w:t>,</w:t>
      </w:r>
      <w:r w:rsidRPr="00390761">
        <w:rPr>
          <w:sz w:val="16"/>
        </w:rPr>
        <w:t xml:space="preserve"> where </w:t>
      </w:r>
      <w:r w:rsidRPr="00390761">
        <w:rPr>
          <w:highlight w:val="cyan"/>
          <w:u w:val="single"/>
        </w:rPr>
        <w:t>Chinese producers dominate</w:t>
      </w:r>
      <w:r w:rsidRPr="00390761">
        <w:rPr>
          <w:u w:val="single"/>
        </w:rPr>
        <w:t xml:space="preserve"> the </w:t>
      </w:r>
      <w:r w:rsidRPr="00390761">
        <w:rPr>
          <w:highlight w:val="cyan"/>
          <w:u w:val="single"/>
        </w:rPr>
        <w:t>low-value end of econ</w:t>
      </w:r>
      <w:r w:rsidRPr="00390761">
        <w:rPr>
          <w:u w:val="single"/>
        </w:rPr>
        <w:t xml:space="preserve">omic </w:t>
      </w:r>
      <w:r w:rsidRPr="00390761">
        <w:rPr>
          <w:highlight w:val="cyan"/>
          <w:u w:val="single"/>
        </w:rPr>
        <w:t>production</w:t>
      </w:r>
      <w:r w:rsidRPr="00390761">
        <w:rPr>
          <w:u w:val="single"/>
        </w:rPr>
        <w:t xml:space="preserve"> and continue paying expensive royalties to European, Japanese, and US patent owners</w:t>
      </w:r>
      <w:r w:rsidRPr="00390761">
        <w:rPr>
          <w:sz w:val="16"/>
        </w:rPr>
        <w:t xml:space="preserve">. It </w:t>
      </w:r>
      <w:proofErr w:type="gramStart"/>
      <w:r w:rsidRPr="00390761">
        <w:rPr>
          <w:highlight w:val="cyan"/>
          <w:u w:val="single"/>
        </w:rPr>
        <w:t>doesn’t</w:t>
      </w:r>
      <w:proofErr w:type="gramEnd"/>
      <w:r w:rsidRPr="00390761">
        <w:rPr>
          <w:highlight w:val="cyan"/>
          <w:u w:val="single"/>
        </w:rPr>
        <w:t xml:space="preserve"> want</w:t>
      </w:r>
      <w:r w:rsidRPr="00390761">
        <w:rPr>
          <w:u w:val="single"/>
        </w:rPr>
        <w:t xml:space="preserve"> </w:t>
      </w:r>
      <w:r w:rsidRPr="00390761">
        <w:rPr>
          <w:highlight w:val="cyan"/>
          <w:u w:val="single"/>
        </w:rPr>
        <w:t>to be</w:t>
      </w:r>
      <w:r w:rsidRPr="00390761">
        <w:rPr>
          <w:u w:val="single"/>
        </w:rPr>
        <w:t xml:space="preserve"> the </w:t>
      </w:r>
      <w:r w:rsidRPr="00390761">
        <w:rPr>
          <w:highlight w:val="cyan"/>
          <w:u w:val="single"/>
        </w:rPr>
        <w:t>world’s sweatsho</w:t>
      </w:r>
      <w:r w:rsidRPr="00390761">
        <w:rPr>
          <w:u w:val="single"/>
        </w:rPr>
        <w:t>p</w:t>
      </w:r>
      <w:r w:rsidRPr="00390761">
        <w:rPr>
          <w:sz w:val="16"/>
        </w:rPr>
        <w:t xml:space="preserve"> – stuck in a labor-intensive, energy-demanding, environmentally destructive manufacturing economy. </w:t>
      </w:r>
      <w:r w:rsidRPr="00390761">
        <w:rPr>
          <w:u w:val="single"/>
        </w:rPr>
        <w:t xml:space="preserve">If Chinese companies </w:t>
      </w:r>
      <w:r w:rsidRPr="00390761">
        <w:rPr>
          <w:sz w:val="16"/>
        </w:rPr>
        <w:t xml:space="preserve">continue to </w:t>
      </w:r>
      <w:r w:rsidRPr="00390761">
        <w:rPr>
          <w:u w:val="single"/>
        </w:rPr>
        <w:t>rely on technology from outsiders</w:t>
      </w:r>
      <w:r w:rsidRPr="00390761">
        <w:rPr>
          <w:sz w:val="16"/>
        </w:rPr>
        <w:t xml:space="preserve">, in the view of the Global Times newspaper, part of the Communist Party-run People’s Daily Group, they </w:t>
      </w:r>
      <w:r w:rsidRPr="00390761">
        <w:rPr>
          <w:highlight w:val="cyan"/>
          <w:u w:val="single"/>
        </w:rPr>
        <w:t>run the risk of</w:t>
      </w:r>
      <w:r w:rsidRPr="00390761">
        <w:rPr>
          <w:u w:val="single"/>
        </w:rPr>
        <w:t xml:space="preserve"> “</w:t>
      </w:r>
      <w:r w:rsidRPr="00390761">
        <w:rPr>
          <w:highlight w:val="cyan"/>
          <w:u w:val="single"/>
        </w:rPr>
        <w:t>perpetually remaining second-tier</w:t>
      </w:r>
      <w:r w:rsidRPr="00390761">
        <w:rPr>
          <w:u w:val="single"/>
        </w:rPr>
        <w:t xml:space="preserve"> manufacturing s</w:t>
      </w:r>
      <w:r w:rsidRPr="00390761">
        <w:rPr>
          <w:highlight w:val="cyan"/>
          <w:u w:val="single"/>
        </w:rPr>
        <w:t>pecialists</w:t>
      </w:r>
      <w:r w:rsidRPr="00390761">
        <w:rPr>
          <w:u w:val="single"/>
        </w:rPr>
        <w:t xml:space="preserve"> that </w:t>
      </w:r>
      <w:r w:rsidRPr="00390761">
        <w:rPr>
          <w:highlight w:val="cyan"/>
          <w:u w:val="single"/>
        </w:rPr>
        <w:t>lack t</w:t>
      </w:r>
      <w:r w:rsidRPr="00390761">
        <w:rPr>
          <w:u w:val="single"/>
        </w:rPr>
        <w:t>he</w:t>
      </w:r>
      <w:r w:rsidRPr="00390761">
        <w:rPr>
          <w:highlight w:val="cyan"/>
          <w:u w:val="single"/>
        </w:rPr>
        <w:t xml:space="preserve"> innovatio</w:t>
      </w:r>
      <w:r w:rsidRPr="00390761">
        <w:rPr>
          <w:u w:val="single"/>
        </w:rPr>
        <w:t>n</w:t>
      </w:r>
      <w:r w:rsidRPr="00390761">
        <w:rPr>
          <w:sz w:val="16"/>
        </w:rPr>
        <w:t xml:space="preserve"> needed to become true global technology leaders.” In </w:t>
      </w:r>
      <w:r w:rsidRPr="00390761">
        <w:rPr>
          <w:u w:val="single"/>
        </w:rPr>
        <w:t>its quest to move from “made in China” to “invented in China</w:t>
      </w:r>
      <w:r w:rsidRPr="00390761">
        <w:rPr>
          <w:sz w:val="16"/>
        </w:rPr>
        <w:t xml:space="preserve">,” Beijing has committed significant resources to boosting its innovation prowess. The 20-year plan for science and technology development envisions China becoming an “innovative nation” by 2020 and a “global scientific power” by 2050. Scientific funding has increased by 12 to 20 percent annually for each of the past 20 years, and China surpassed Japan in 2010 as the world’s second largest spender on R&amp;D. Of all degrees awarded in 2011 by Chinese universities, 41 percent were in science, technology, engineering, or math – almost three times the rate in the US. Chinese scientists stand behind only their US colleagues in the number of science and technology journal articles published each year. But </w:t>
      </w:r>
      <w:r w:rsidRPr="00390761">
        <w:rPr>
          <w:highlight w:val="cyan"/>
          <w:u w:val="single"/>
        </w:rPr>
        <w:t>Beijing is unsatisfied with</w:t>
      </w:r>
      <w:r w:rsidRPr="00390761">
        <w:rPr>
          <w:u w:val="single"/>
        </w:rPr>
        <w:t xml:space="preserve"> this </w:t>
      </w:r>
      <w:r w:rsidRPr="00390761">
        <w:rPr>
          <w:highlight w:val="cyan"/>
          <w:u w:val="single"/>
        </w:rPr>
        <w:t>pac</w:t>
      </w:r>
      <w:r w:rsidRPr="00390761">
        <w:rPr>
          <w:u w:val="single"/>
        </w:rPr>
        <w:t>e</w:t>
      </w:r>
      <w:r w:rsidRPr="00390761">
        <w:rPr>
          <w:sz w:val="16"/>
        </w:rPr>
        <w:t xml:space="preserve">. Chinese leaders </w:t>
      </w:r>
      <w:r w:rsidRPr="00390761">
        <w:rPr>
          <w:b/>
          <w:bCs/>
          <w:highlight w:val="cyan"/>
          <w:u w:val="single"/>
        </w:rPr>
        <w:t>view technological autonomy</w:t>
      </w:r>
      <w:r w:rsidRPr="00390761">
        <w:rPr>
          <w:b/>
          <w:bCs/>
          <w:u w:val="single"/>
        </w:rPr>
        <w:t xml:space="preserve"> as </w:t>
      </w:r>
      <w:r w:rsidRPr="00390761">
        <w:rPr>
          <w:b/>
          <w:bCs/>
          <w:highlight w:val="cyan"/>
          <w:u w:val="single"/>
        </w:rPr>
        <w:t>critical to economic and national security</w:t>
      </w:r>
      <w:r w:rsidRPr="00390761">
        <w:rPr>
          <w:sz w:val="16"/>
        </w:rPr>
        <w:t xml:space="preserve">. As Chinese President Xi Jinping told a gathering of top scientists and engineers in June 2014, “Only if core technologies are in our own hands can we </w:t>
      </w:r>
      <w:proofErr w:type="gramStart"/>
      <w:r w:rsidRPr="00390761">
        <w:rPr>
          <w:sz w:val="16"/>
        </w:rPr>
        <w:t>truly hold</w:t>
      </w:r>
      <w:proofErr w:type="gramEnd"/>
      <w:r w:rsidRPr="00390761">
        <w:rPr>
          <w:sz w:val="16"/>
        </w:rPr>
        <w:t xml:space="preserve"> the initiative in competition and development. Only then can we fundamentally ensure our national economic security, defense security, and other aspects of security.” But </w:t>
      </w:r>
      <w:proofErr w:type="gramStart"/>
      <w:r w:rsidRPr="00390761">
        <w:rPr>
          <w:u w:val="single"/>
        </w:rPr>
        <w:t>it’s</w:t>
      </w:r>
      <w:proofErr w:type="gramEnd"/>
      <w:r w:rsidRPr="00390761">
        <w:rPr>
          <w:u w:val="single"/>
        </w:rPr>
        <w:t xml:space="preserve"> not just impatience driving China’s behavior in cyberspace</w:t>
      </w:r>
      <w:r w:rsidRPr="00390761">
        <w:rPr>
          <w:sz w:val="16"/>
        </w:rPr>
        <w:t xml:space="preserve">. Historical grievances are a powerful motivator, too. They stem not only from the history of bullying by European imperial powers and Japan, known as the century of humiliations, but also from Western efforts to deprive China access to critical technologies during the cold war and after the Tiananmen Square massacre. For China, these Western attitudes are an insult to a country that invented paper, printing, the compass, and gunpowder. As a result, </w:t>
      </w:r>
      <w:r w:rsidRPr="00390761">
        <w:rPr>
          <w:highlight w:val="cyan"/>
          <w:u w:val="single"/>
        </w:rPr>
        <w:t>covert efforts</w:t>
      </w:r>
      <w:r w:rsidRPr="00390761">
        <w:rPr>
          <w:u w:val="single"/>
        </w:rPr>
        <w:t xml:space="preserve"> and </w:t>
      </w:r>
      <w:r w:rsidRPr="00390761">
        <w:rPr>
          <w:highlight w:val="cyan"/>
          <w:u w:val="single"/>
        </w:rPr>
        <w:t>industrial espionage accompa</w:t>
      </w:r>
      <w:r w:rsidRPr="00390761">
        <w:rPr>
          <w:u w:val="single"/>
        </w:rPr>
        <w:t xml:space="preserve">ny the </w:t>
      </w:r>
      <w:r w:rsidRPr="00390761">
        <w:rPr>
          <w:highlight w:val="cyan"/>
          <w:u w:val="single"/>
        </w:rPr>
        <w:t>overt science and technology programs</w:t>
      </w:r>
      <w:r w:rsidRPr="00390761">
        <w:rPr>
          <w:u w:val="single"/>
        </w:rPr>
        <w:t>.</w:t>
      </w:r>
      <w:r w:rsidRPr="00390761">
        <w:rPr>
          <w:sz w:val="16"/>
        </w:rPr>
        <w:t xml:space="preserve"> </w:t>
      </w:r>
      <w:proofErr w:type="gramStart"/>
      <w:r w:rsidRPr="00390761">
        <w:rPr>
          <w:sz w:val="16"/>
        </w:rPr>
        <w:t>It’s</w:t>
      </w:r>
      <w:proofErr w:type="gramEnd"/>
      <w:r w:rsidRPr="00390761">
        <w:rPr>
          <w:sz w:val="16"/>
        </w:rPr>
        <w:t xml:space="preserve"> </w:t>
      </w:r>
      <w:r w:rsidRPr="00390761">
        <w:rPr>
          <w:u w:val="single"/>
        </w:rPr>
        <w:t xml:space="preserve">an approach that </w:t>
      </w:r>
      <w:r w:rsidRPr="00390761">
        <w:rPr>
          <w:highlight w:val="cyan"/>
          <w:u w:val="single"/>
        </w:rPr>
        <w:t>isn’t dissimilar to other nations’</w:t>
      </w:r>
      <w:r w:rsidRPr="00390761">
        <w:rPr>
          <w:u w:val="single"/>
        </w:rPr>
        <w:t xml:space="preserve"> historical </w:t>
      </w:r>
      <w:r w:rsidRPr="00390761">
        <w:rPr>
          <w:highlight w:val="cyan"/>
          <w:u w:val="single"/>
        </w:rPr>
        <w:t>quests for industrial</w:t>
      </w:r>
      <w:r w:rsidRPr="00390761">
        <w:rPr>
          <w:u w:val="single"/>
        </w:rPr>
        <w:t xml:space="preserve"> c</w:t>
      </w:r>
      <w:r w:rsidRPr="00390761">
        <w:rPr>
          <w:highlight w:val="cyan"/>
          <w:u w:val="single"/>
        </w:rPr>
        <w:t>ompetitiveness</w:t>
      </w:r>
      <w:r w:rsidRPr="00390761">
        <w:rPr>
          <w:sz w:val="16"/>
        </w:rPr>
        <w:t xml:space="preserve">. In 1791, Treasury Secretary Alexander Hamilton proposed a scheme to offer money and other inducements to British engineers, German mechanists, and other foreigners to move to America in order to increase the “extent of valuable acquisitions to the population, arts, and industry.” Japanese engineer </w:t>
      </w:r>
      <w:proofErr w:type="spellStart"/>
      <w:r w:rsidRPr="00390761">
        <w:rPr>
          <w:sz w:val="16"/>
        </w:rPr>
        <w:t>Iwama</w:t>
      </w:r>
      <w:proofErr w:type="spellEnd"/>
      <w:r w:rsidRPr="00390761">
        <w:rPr>
          <w:sz w:val="16"/>
        </w:rPr>
        <w:t xml:space="preserve"> Kazuo helped Sony build its first transistor in 1954 by sending letters filled with technical details he had observed on the factory floor or gathered in conversation with his counterparts from Western Electric in the US. Industrial Age espionage happened over years and decades; now cyber-espionage takes place over hours and days.</w:t>
      </w:r>
    </w:p>
    <w:p w14:paraId="301BD6EF" w14:textId="77777777" w:rsidR="00977DFA" w:rsidRDefault="00977DFA" w:rsidP="00977DFA">
      <w:pPr>
        <w:rPr>
          <w:sz w:val="16"/>
        </w:rPr>
      </w:pPr>
    </w:p>
    <w:p w14:paraId="37116046" w14:textId="77777777" w:rsidR="00977DFA" w:rsidRPr="00EF6FDC" w:rsidRDefault="00977DFA" w:rsidP="00977DFA">
      <w:pPr>
        <w:pStyle w:val="Heading4"/>
      </w:pPr>
      <w:proofErr w:type="gramStart"/>
      <w:r w:rsidRPr="00EF6FDC">
        <w:t>It's</w:t>
      </w:r>
      <w:proofErr w:type="gramEnd"/>
      <w:r w:rsidRPr="00EF6FDC">
        <w:t xml:space="preserve"> reverse causal</w:t>
      </w:r>
    </w:p>
    <w:p w14:paraId="30A721EA" w14:textId="77777777" w:rsidR="00977DFA" w:rsidRPr="00C4174B" w:rsidRDefault="00977DFA" w:rsidP="00977DFA">
      <w:r w:rsidRPr="00EF6FDC">
        <w:t xml:space="preserve">Luke </w:t>
      </w:r>
      <w:r w:rsidRPr="00C4174B">
        <w:rPr>
          <w:b/>
          <w:sz w:val="26"/>
          <w:szCs w:val="26"/>
        </w:rPr>
        <w:t>Penn-Hall, 16</w:t>
      </w:r>
      <w:r w:rsidRPr="00EF6FDC">
        <w:t xml:space="preserve"> – cyber and technology producer at The Cipher Brief (The Cipher Brief, “Russia, China, and Cyber Espionage”, 8/28/16, https://www.thecipherbrief.com/article/tech/russia-china-and-cyber-espionage-1092)</w:t>
      </w:r>
    </w:p>
    <w:p w14:paraId="16CCE899" w14:textId="77777777" w:rsidR="00977DFA" w:rsidRDefault="00977DFA" w:rsidP="00977DFA">
      <w:r w:rsidRPr="00BA2FE8">
        <w:t>. In contrast</w:t>
      </w:r>
      <w:r w:rsidRPr="00C4174B">
        <w:rPr>
          <w:u w:val="single"/>
        </w:rPr>
        <w:t xml:space="preserve">, </w:t>
      </w:r>
      <w:r w:rsidRPr="00C4174B">
        <w:rPr>
          <w:highlight w:val="cyan"/>
          <w:u w:val="single"/>
        </w:rPr>
        <w:t>China needs access</w:t>
      </w:r>
      <w:r w:rsidRPr="00C4174B">
        <w:rPr>
          <w:u w:val="single"/>
        </w:rPr>
        <w:t xml:space="preserve"> to </w:t>
      </w:r>
      <w:r w:rsidRPr="00C4174B">
        <w:rPr>
          <w:highlight w:val="cyan"/>
          <w:u w:val="single"/>
        </w:rPr>
        <w:t>foreign intellectual property</w:t>
      </w:r>
      <w:r w:rsidRPr="00C4174B">
        <w:rPr>
          <w:u w:val="single"/>
        </w:rPr>
        <w:t xml:space="preserve"> </w:t>
      </w:r>
      <w:proofErr w:type="gramStart"/>
      <w:r w:rsidRPr="00C4174B">
        <w:rPr>
          <w:u w:val="single"/>
        </w:rPr>
        <w:t xml:space="preserve">in order </w:t>
      </w:r>
      <w:r w:rsidRPr="00C4174B">
        <w:rPr>
          <w:highlight w:val="cyan"/>
          <w:u w:val="single"/>
        </w:rPr>
        <w:t>to</w:t>
      </w:r>
      <w:proofErr w:type="gramEnd"/>
      <w:r w:rsidRPr="00C4174B">
        <w:rPr>
          <w:highlight w:val="cyan"/>
          <w:u w:val="single"/>
        </w:rPr>
        <w:t xml:space="preserve"> </w:t>
      </w:r>
      <w:r w:rsidRPr="00C4174B">
        <w:rPr>
          <w:b/>
          <w:bCs/>
          <w:highlight w:val="cyan"/>
          <w:u w:val="single"/>
        </w:rPr>
        <w:t>keep their economy going</w:t>
      </w:r>
      <w:r w:rsidRPr="00BA2FE8">
        <w:t xml:space="preserve">. According to Justin Harvey, Cybersecurity, the Chinese “have reached a point with technology and their economy where it’s been boosted and injected full of sustain </w:t>
      </w:r>
      <w:r w:rsidRPr="00C4174B">
        <w:rPr>
          <w:u w:val="single"/>
        </w:rPr>
        <w:t xml:space="preserve">that </w:t>
      </w:r>
      <w:r w:rsidRPr="00C4174B">
        <w:rPr>
          <w:highlight w:val="cyan"/>
          <w:u w:val="single"/>
        </w:rPr>
        <w:t>tech</w:t>
      </w:r>
      <w:r w:rsidRPr="00C4174B">
        <w:rPr>
          <w:u w:val="single"/>
        </w:rPr>
        <w:t xml:space="preserve">nological </w:t>
      </w:r>
      <w:r w:rsidRPr="00C4174B">
        <w:rPr>
          <w:highlight w:val="cyan"/>
          <w:u w:val="single"/>
        </w:rPr>
        <w:t xml:space="preserve">advancement </w:t>
      </w:r>
      <w:r w:rsidRPr="00C4174B">
        <w:rPr>
          <w:b/>
          <w:bCs/>
          <w:highlight w:val="cyan"/>
          <w:u w:val="single"/>
        </w:rPr>
        <w:t>requires</w:t>
      </w:r>
      <w:r w:rsidRPr="00C4174B">
        <w:rPr>
          <w:b/>
          <w:bCs/>
          <w:u w:val="single"/>
        </w:rPr>
        <w:t xml:space="preserve"> a lot </w:t>
      </w:r>
      <w:r w:rsidRPr="00C4174B">
        <w:rPr>
          <w:b/>
          <w:bCs/>
          <w:highlight w:val="cyan"/>
          <w:u w:val="single"/>
        </w:rPr>
        <w:t>more infrastructure, education</w:t>
      </w:r>
      <w:r w:rsidRPr="00C4174B">
        <w:rPr>
          <w:b/>
          <w:bCs/>
          <w:u w:val="single"/>
        </w:rPr>
        <w:t xml:space="preserve">, and </w:t>
      </w:r>
      <w:r w:rsidRPr="00C4174B">
        <w:rPr>
          <w:b/>
          <w:bCs/>
          <w:highlight w:val="cyan"/>
          <w:u w:val="single"/>
        </w:rPr>
        <w:t>people</w:t>
      </w:r>
      <w:r w:rsidRPr="00C4174B">
        <w:rPr>
          <w:b/>
          <w:bCs/>
          <w:u w:val="single"/>
        </w:rPr>
        <w:t xml:space="preserve"> that </w:t>
      </w:r>
      <w:r w:rsidRPr="00C4174B">
        <w:rPr>
          <w:b/>
          <w:bCs/>
          <w:highlight w:val="cyan"/>
          <w:u w:val="single"/>
        </w:rPr>
        <w:t>they don’t have yet</w:t>
      </w:r>
      <w:r w:rsidRPr="00BA2FE8">
        <w:t xml:space="preserve">. </w:t>
      </w:r>
      <w:r w:rsidRPr="00C4174B">
        <w:rPr>
          <w:u w:val="single"/>
        </w:rPr>
        <w:t>Cyber operations have proven to be an extremely subtle and flexible tool</w:t>
      </w:r>
      <w:r w:rsidRPr="00BA2FE8">
        <w:t xml:space="preserve"> that nations can use to pursue their objectives while min escalating tensions into outright war. For this reason, it is reasonable to assume that Russia will continue to exploit cyber vulnera</w:t>
      </w:r>
      <w:r>
        <w:t xml:space="preserve">ble </w:t>
      </w:r>
      <w:r w:rsidRPr="00BA2FE8">
        <w:t xml:space="preserve">battlefield preparation efforts. There is no incentive for Russia to stop doing either, as both support their goal of countering the U Europe. Likewise, the </w:t>
      </w:r>
      <w:r w:rsidRPr="00C4174B">
        <w:rPr>
          <w:highlight w:val="cyan"/>
          <w:u w:val="single"/>
        </w:rPr>
        <w:t>Chinese</w:t>
      </w:r>
      <w:r w:rsidRPr="00C4174B">
        <w:rPr>
          <w:u w:val="single"/>
        </w:rPr>
        <w:t xml:space="preserve"> will </w:t>
      </w:r>
      <w:r w:rsidRPr="00C4174B">
        <w:rPr>
          <w:highlight w:val="cyan"/>
          <w:u w:val="single"/>
        </w:rPr>
        <w:t>continue</w:t>
      </w:r>
      <w:r w:rsidRPr="00C4174B">
        <w:rPr>
          <w:u w:val="single"/>
        </w:rPr>
        <w:t xml:space="preserve"> to </w:t>
      </w:r>
      <w:r w:rsidRPr="00C4174B">
        <w:rPr>
          <w:highlight w:val="cyan"/>
          <w:u w:val="single"/>
        </w:rPr>
        <w:t>use cyber</w:t>
      </w:r>
      <w:r w:rsidRPr="00C4174B">
        <w:rPr>
          <w:u w:val="single"/>
        </w:rPr>
        <w:t xml:space="preserve"> to </w:t>
      </w:r>
      <w:r w:rsidRPr="00C4174B">
        <w:rPr>
          <w:highlight w:val="cyan"/>
          <w:u w:val="single"/>
        </w:rPr>
        <w:t>gain advantage</w:t>
      </w:r>
      <w:r w:rsidRPr="00C4174B">
        <w:rPr>
          <w:u w:val="single"/>
        </w:rPr>
        <w:t xml:space="preserve"> in terms of </w:t>
      </w:r>
      <w:r w:rsidRPr="00C4174B">
        <w:rPr>
          <w:highlight w:val="cyan"/>
          <w:u w:val="single"/>
        </w:rPr>
        <w:t>econ</w:t>
      </w:r>
      <w:r w:rsidRPr="00C4174B">
        <w:rPr>
          <w:u w:val="single"/>
        </w:rPr>
        <w:t xml:space="preserve">omic </w:t>
      </w:r>
      <w:r w:rsidRPr="00C4174B">
        <w:rPr>
          <w:highlight w:val="cyan"/>
          <w:u w:val="single"/>
        </w:rPr>
        <w:t>growth</w:t>
      </w:r>
      <w:r w:rsidRPr="00BA2FE8">
        <w:t>. While there is evidence that Chi</w:t>
      </w:r>
      <w:r>
        <w:t>nese</w:t>
      </w:r>
      <w:r w:rsidRPr="00BA2FE8">
        <w:t xml:space="preserve"> economic espionage against the United States, it has plenty of other targets to pick from in Europe and Asia. And, despite their </w:t>
      </w:r>
      <w:proofErr w:type="spellStart"/>
      <w:r w:rsidRPr="00BA2FE8">
        <w:t>fo</w:t>
      </w:r>
      <w:proofErr w:type="spellEnd"/>
      <w:r w:rsidRPr="00BA2FE8">
        <w:t xml:space="preserve"> will likely continue to engage in traditional espionage as well. Both nations will almost certainly continue to grow in sophistication and will work to make their actions even harder to attribute, cyber operations. The United States will need to work to keep pace in terms of detection and cyber-forensics if there is to be any h</w:t>
      </w:r>
      <w:r>
        <w:t>ope</w:t>
      </w:r>
      <w:r w:rsidRPr="00BA2FE8">
        <w:t xml:space="preserve"> against these adversaries.</w:t>
      </w:r>
    </w:p>
    <w:p w14:paraId="4E040036" w14:textId="77777777" w:rsidR="00977DFA" w:rsidRDefault="00977DFA" w:rsidP="00977DFA"/>
    <w:p w14:paraId="5A2DB1B3" w14:textId="35F05890" w:rsidR="00214147" w:rsidRPr="00EF6FDC" w:rsidRDefault="00214147" w:rsidP="00214147">
      <w:pPr>
        <w:pStyle w:val="Heading3"/>
      </w:pPr>
      <w:r w:rsidRPr="00EF6FDC">
        <w:t>2</w:t>
      </w:r>
      <w:r w:rsidR="006C2162">
        <w:t>NC</w:t>
      </w:r>
      <w:r w:rsidRPr="00EF6FDC">
        <w:t xml:space="preserve"> – </w:t>
      </w:r>
      <w:r w:rsidR="006C2162">
        <w:t>XT</w:t>
      </w:r>
      <w:r w:rsidRPr="00EF6FDC">
        <w:t xml:space="preserve">: </w:t>
      </w:r>
      <w:proofErr w:type="spellStart"/>
      <w:r w:rsidRPr="00EF6FDC">
        <w:t>ccp</w:t>
      </w:r>
      <w:proofErr w:type="spellEnd"/>
      <w:r w:rsidRPr="00EF6FDC">
        <w:t xml:space="preserve"> collapse</w:t>
      </w:r>
    </w:p>
    <w:p w14:paraId="26070F4C" w14:textId="77777777" w:rsidR="00214147" w:rsidRPr="00EF6FDC" w:rsidRDefault="00214147" w:rsidP="00214147"/>
    <w:p w14:paraId="77E2A654" w14:textId="77777777" w:rsidR="00214147" w:rsidRPr="00EF6FDC" w:rsidRDefault="00214147" w:rsidP="00214147">
      <w:pPr>
        <w:pStyle w:val="Heading4"/>
      </w:pPr>
      <w:r w:rsidRPr="00EF6FDC">
        <w:t xml:space="preserve">Chinese espionage underpins </w:t>
      </w:r>
      <w:r w:rsidRPr="00EF6FDC">
        <w:rPr>
          <w:u w:val="single"/>
        </w:rPr>
        <w:t>Chinese economic growth</w:t>
      </w:r>
      <w:r w:rsidRPr="00EF6FDC">
        <w:t xml:space="preserve"> – lack of growth leads to collapse</w:t>
      </w:r>
    </w:p>
    <w:p w14:paraId="4D13EEE8" w14:textId="77777777" w:rsidR="00214147" w:rsidRPr="00EF6FDC" w:rsidRDefault="00214147" w:rsidP="00214147">
      <w:r w:rsidRPr="00EF6FDC">
        <w:rPr>
          <w:rStyle w:val="Style13ptBold"/>
        </w:rPr>
        <w:t>Chang, 15</w:t>
      </w:r>
      <w:r w:rsidRPr="00EF6FDC">
        <w:t xml:space="preserve"> – Asia and the Pacific Subcommittee Staff Director at the U.S. House of Representatives Committee on Foreign Affairs, previously the Norman R. Augustine Research Associate in the Technology &amp; National Security Program at the Center for a New American Security  (Amy, China Brief Volume: 15 Issue: 8, “China’s </w:t>
      </w:r>
      <w:proofErr w:type="spellStart"/>
      <w:r w:rsidRPr="00EF6FDC">
        <w:t>Maodun</w:t>
      </w:r>
      <w:proofErr w:type="spellEnd"/>
      <w:r w:rsidRPr="00EF6FDC">
        <w:t>: A Free Internet Caged by the Chinese Communist Party”, 4/16/15, http://www.jamestown.org/programs/chinabrief/single/?tx_ttnews%5Btt_news%5D=43797&amp;cHash=07284c58bf9e001fab71f36808397c29#.Vtck05wrKhw)</w:t>
      </w:r>
    </w:p>
    <w:p w14:paraId="0251EBA5" w14:textId="3EBF4F70" w:rsidR="00A95652" w:rsidRDefault="00214147" w:rsidP="00214147">
      <w:pPr>
        <w:rPr>
          <w:rStyle w:val="Emphasis"/>
        </w:rPr>
      </w:pPr>
      <w:r w:rsidRPr="00214147">
        <w:rPr>
          <w:rStyle w:val="Emphasis"/>
          <w:highlight w:val="yellow"/>
        </w:rPr>
        <w:t>Economic growth is</w:t>
      </w:r>
      <w:r w:rsidRPr="00214147">
        <w:t xml:space="preserve"> a secondary consideration, but </w:t>
      </w:r>
      <w:r w:rsidRPr="00214147">
        <w:rPr>
          <w:rStyle w:val="Emphasis"/>
          <w:highlight w:val="yellow"/>
        </w:rPr>
        <w:t>an essential component in keeping the CCP in power.</w:t>
      </w:r>
      <w:r w:rsidRPr="00214147">
        <w:t xml:space="preserve"> </w:t>
      </w:r>
      <w:r w:rsidRPr="00214147">
        <w:rPr>
          <w:rStyle w:val="Emphasis"/>
        </w:rPr>
        <w:t>To</w:t>
      </w:r>
      <w:r w:rsidRPr="00214147">
        <w:t xml:space="preserve"> the central </w:t>
      </w:r>
      <w:r w:rsidRPr="00214147">
        <w:rPr>
          <w:rStyle w:val="Emphasis"/>
        </w:rPr>
        <w:t>leadership</w:t>
      </w:r>
      <w:r w:rsidRPr="00214147">
        <w:t xml:space="preserve">, </w:t>
      </w:r>
      <w:r w:rsidRPr="00214147">
        <w:rPr>
          <w:rStyle w:val="Emphasis"/>
        </w:rPr>
        <w:t>providing consistent improvement in the livelihoods of the Chinese population is essential</w:t>
      </w:r>
      <w:r w:rsidRPr="00214147">
        <w:t xml:space="preserve">. </w:t>
      </w:r>
      <w:proofErr w:type="gramStart"/>
      <w:r w:rsidRPr="00214147">
        <w:rPr>
          <w:rStyle w:val="Emphasis"/>
        </w:rPr>
        <w:t xml:space="preserve">In order </w:t>
      </w:r>
      <w:r w:rsidRPr="00214147">
        <w:rPr>
          <w:rStyle w:val="Emphasis"/>
          <w:highlight w:val="yellow"/>
        </w:rPr>
        <w:t>to</w:t>
      </w:r>
      <w:proofErr w:type="gramEnd"/>
      <w:r w:rsidRPr="00214147">
        <w:rPr>
          <w:rStyle w:val="Emphasis"/>
          <w:highlight w:val="yellow"/>
        </w:rPr>
        <w:t xml:space="preserve"> facilitate</w:t>
      </w:r>
      <w:r w:rsidRPr="00214147">
        <w:rPr>
          <w:rStyle w:val="Emphasis"/>
        </w:rPr>
        <w:t xml:space="preserve"> that </w:t>
      </w:r>
      <w:r w:rsidRPr="00214147">
        <w:rPr>
          <w:rStyle w:val="Emphasis"/>
          <w:highlight w:val="yellow"/>
        </w:rPr>
        <w:t>growth,</w:t>
      </w:r>
      <w:r w:rsidRPr="00214147">
        <w:rPr>
          <w:highlight w:val="yellow"/>
        </w:rPr>
        <w:t xml:space="preserve"> </w:t>
      </w:r>
      <w:r w:rsidRPr="00214147">
        <w:rPr>
          <w:rStyle w:val="Emphasis"/>
          <w:highlight w:val="yellow"/>
        </w:rPr>
        <w:t>the Chinese government</w:t>
      </w:r>
      <w:r w:rsidRPr="00214147">
        <w:t xml:space="preserve"> conducts or commissions state-sponsored entities to </w:t>
      </w:r>
      <w:r w:rsidRPr="00214147">
        <w:rPr>
          <w:rStyle w:val="Emphasis"/>
          <w:highlight w:val="yellow"/>
        </w:rPr>
        <w:t>exploit</w:t>
      </w:r>
      <w:r w:rsidRPr="00214147">
        <w:t xml:space="preserve"> the </w:t>
      </w:r>
      <w:r w:rsidRPr="00214147">
        <w:rPr>
          <w:rStyle w:val="Emphasis"/>
          <w:highlight w:val="yellow"/>
        </w:rPr>
        <w:t>cyber</w:t>
      </w:r>
      <w:r w:rsidRPr="00214147">
        <w:rPr>
          <w:highlight w:val="yellow"/>
        </w:rPr>
        <w:t xml:space="preserve"> </w:t>
      </w:r>
      <w:r w:rsidRPr="00214147">
        <w:rPr>
          <w:rStyle w:val="Emphasis"/>
          <w:highlight w:val="yellow"/>
        </w:rPr>
        <w:t>domain</w:t>
      </w:r>
      <w:r w:rsidRPr="00214147">
        <w:t xml:space="preserve"> as a vehicle </w:t>
      </w:r>
      <w:r w:rsidRPr="00214147">
        <w:rPr>
          <w:rStyle w:val="Emphasis"/>
          <w:highlight w:val="yellow"/>
        </w:rPr>
        <w:t>to</w:t>
      </w:r>
      <w:r w:rsidRPr="00214147">
        <w:rPr>
          <w:rStyle w:val="Emphasis"/>
        </w:rPr>
        <w:t xml:space="preserve"> </w:t>
      </w:r>
      <w:r w:rsidRPr="00214147">
        <w:rPr>
          <w:rStyle w:val="Emphasis"/>
          <w:highlight w:val="yellow"/>
        </w:rPr>
        <w:t>obtain valuable</w:t>
      </w:r>
      <w:r w:rsidRPr="00214147">
        <w:rPr>
          <w:rStyle w:val="Emphasis"/>
        </w:rPr>
        <w:t xml:space="preserve"> information for </w:t>
      </w:r>
      <w:r w:rsidRPr="00214147">
        <w:rPr>
          <w:rStyle w:val="Emphasis"/>
          <w:highlight w:val="yellow"/>
        </w:rPr>
        <w:t>economic gain</w:t>
      </w:r>
      <w:r w:rsidRPr="00214147">
        <w:rPr>
          <w:rStyle w:val="Emphasis"/>
        </w:rPr>
        <w:t xml:space="preserve">. </w:t>
      </w:r>
      <w:r w:rsidRPr="00214147">
        <w:t xml:space="preserve">Chinese actors or state-sponsored </w:t>
      </w:r>
      <w:proofErr w:type="gramStart"/>
      <w:r w:rsidRPr="00214147">
        <w:t>actors</w:t>
      </w:r>
      <w:proofErr w:type="gramEnd"/>
      <w:r w:rsidRPr="00214147">
        <w:t xml:space="preserve"> ex-filtrate the intellectual property of foreign companies. </w:t>
      </w:r>
      <w:r w:rsidRPr="00214147">
        <w:rPr>
          <w:rStyle w:val="Emphasis"/>
          <w:highlight w:val="yellow"/>
        </w:rPr>
        <w:t>Industrial cyber espionage</w:t>
      </w:r>
      <w:r w:rsidRPr="00214147">
        <w:rPr>
          <w:rStyle w:val="Emphasis"/>
        </w:rPr>
        <w:t xml:space="preserve">, </w:t>
      </w:r>
      <w:r w:rsidRPr="00214147">
        <w:t xml:space="preserve">where countries and non-state actors exfiltrate large amounts of industrial economic information </w:t>
      </w:r>
      <w:r w:rsidRPr="00214147">
        <w:rPr>
          <w:rStyle w:val="Emphasis"/>
        </w:rPr>
        <w:t>including</w:t>
      </w:r>
      <w:r w:rsidRPr="00214147">
        <w:t xml:space="preserve"> </w:t>
      </w:r>
      <w:r w:rsidRPr="00214147">
        <w:rPr>
          <w:rStyle w:val="Emphasis"/>
        </w:rPr>
        <w:t>trade</w:t>
      </w:r>
      <w:r w:rsidRPr="00214147">
        <w:t xml:space="preserve"> </w:t>
      </w:r>
      <w:r w:rsidRPr="00214147">
        <w:rPr>
          <w:rStyle w:val="Emphasis"/>
        </w:rPr>
        <w:t>secrets</w:t>
      </w:r>
      <w:r w:rsidRPr="00214147">
        <w:t xml:space="preserve">, </w:t>
      </w:r>
      <w:proofErr w:type="gramStart"/>
      <w:r w:rsidRPr="00214147">
        <w:t>research</w:t>
      </w:r>
      <w:proofErr w:type="gramEnd"/>
      <w:r w:rsidRPr="00214147">
        <w:t xml:space="preserve"> and development as well as products, </w:t>
      </w:r>
      <w:r w:rsidRPr="00214147">
        <w:rPr>
          <w:rStyle w:val="Emphasis"/>
          <w:highlight w:val="yellow"/>
        </w:rPr>
        <w:t>occurs at a massive scale in China</w:t>
      </w:r>
      <w:r w:rsidRPr="00214147">
        <w:t xml:space="preserve">. While many U.S. and Western analysts and significant public attention focus on this aspect, they must remember </w:t>
      </w:r>
      <w:r w:rsidRPr="00214147">
        <w:rPr>
          <w:rStyle w:val="Emphasis"/>
          <w:highlight w:val="yellow"/>
        </w:rPr>
        <w:t>the broader motivating factors</w:t>
      </w:r>
      <w:r w:rsidRPr="00214147">
        <w:t xml:space="preserve"> </w:t>
      </w:r>
      <w:r w:rsidRPr="00214147">
        <w:rPr>
          <w:rStyle w:val="Emphasis"/>
          <w:highlight w:val="yellow"/>
        </w:rPr>
        <w:t>beyond</w:t>
      </w:r>
      <w:r w:rsidRPr="00214147">
        <w:t xml:space="preserve"> their immediate </w:t>
      </w:r>
      <w:r w:rsidRPr="00214147">
        <w:rPr>
          <w:rStyle w:val="Emphasis"/>
          <w:highlight w:val="yellow"/>
        </w:rPr>
        <w:t>economic or security</w:t>
      </w:r>
      <w:r w:rsidRPr="00214147">
        <w:rPr>
          <w:rStyle w:val="Emphasis"/>
        </w:rPr>
        <w:t xml:space="preserve"> impact. </w:t>
      </w:r>
    </w:p>
    <w:p w14:paraId="62D9724D" w14:textId="77777777" w:rsidR="003A6361" w:rsidRDefault="003A6361" w:rsidP="003A6361">
      <w:pPr>
        <w:pStyle w:val="Heading3"/>
      </w:pPr>
      <w:r>
        <w:t xml:space="preserve">2NC – Espionage K2 </w:t>
      </w:r>
      <w:proofErr w:type="spellStart"/>
      <w:r>
        <w:t>chinese</w:t>
      </w:r>
      <w:proofErr w:type="spellEnd"/>
      <w:r>
        <w:t xml:space="preserve"> readiness</w:t>
      </w:r>
    </w:p>
    <w:p w14:paraId="4B02D0E2" w14:textId="77777777" w:rsidR="003A6361" w:rsidRDefault="003A6361" w:rsidP="003A6361">
      <w:r>
        <w:t xml:space="preserve">this was just one of the cites; not sure exactly if </w:t>
      </w:r>
      <w:proofErr w:type="gramStart"/>
      <w:r>
        <w:t>there’s</w:t>
      </w:r>
      <w:proofErr w:type="gramEnd"/>
      <w:r>
        <w:t xml:space="preserve"> an impact to lack of Chinese readiness. </w:t>
      </w:r>
    </w:p>
    <w:p w14:paraId="461450EF" w14:textId="77777777" w:rsidR="003A6361" w:rsidRDefault="003A6361" w:rsidP="003A6361">
      <w:pPr>
        <w:pStyle w:val="Heading4"/>
      </w:pPr>
      <w:r>
        <w:t>Espionage is key to Chinese military readiness</w:t>
      </w:r>
    </w:p>
    <w:p w14:paraId="1471AAB5" w14:textId="77777777" w:rsidR="003A6361" w:rsidRPr="00DA3E61" w:rsidRDefault="003A6361" w:rsidP="003A6361">
      <w:r w:rsidRPr="00DA3E61">
        <w:rPr>
          <w:b/>
          <w:bCs/>
          <w:sz w:val="26"/>
          <w:szCs w:val="26"/>
        </w:rPr>
        <w:t>Wood 15</w:t>
      </w:r>
      <w:r>
        <w:t xml:space="preserve"> </w:t>
      </w:r>
      <w:r w:rsidRPr="00DA3E61">
        <w:t>Cyberespionage: How China Benefits From U.S. Technology</w:t>
      </w:r>
      <w:r>
        <w:t xml:space="preserve"> </w:t>
      </w:r>
      <w:r>
        <w:rPr>
          <w:i/>
          <w:iCs/>
        </w:rPr>
        <w:t>The Trumpet</w:t>
      </w:r>
      <w:r>
        <w:t xml:space="preserve"> January 22, 2015 </w:t>
      </w:r>
      <w:hyperlink r:id="rId6" w:history="1">
        <w:r w:rsidRPr="009137CC">
          <w:rPr>
            <w:rStyle w:val="Hyperlink"/>
          </w:rPr>
          <w:t>https://www.thetrumpet.com/12366-cyberespionage-how-china-benefits-from-us-technology</w:t>
        </w:r>
      </w:hyperlink>
      <w:r>
        <w:t xml:space="preserve"> Callum Wood is a reporter at The Trumpet</w:t>
      </w:r>
    </w:p>
    <w:p w14:paraId="67AE98F9" w14:textId="77777777" w:rsidR="003A6361" w:rsidRPr="00DA3E61" w:rsidRDefault="003A6361" w:rsidP="003A6361">
      <w:r w:rsidRPr="00DA3E61">
        <w:t xml:space="preserve">The </w:t>
      </w:r>
      <w:r w:rsidRPr="00DA3E61">
        <w:rPr>
          <w:u w:val="single"/>
        </w:rPr>
        <w:t>size and scope of China’s thieving is almost as staggering as the bounty itself</w:t>
      </w:r>
      <w:r w:rsidRPr="00DA3E61">
        <w:t xml:space="preserve">. For </w:t>
      </w:r>
      <w:proofErr w:type="gramStart"/>
      <w:r w:rsidRPr="00DA3E61">
        <w:t>years</w:t>
      </w:r>
      <w:proofErr w:type="gramEnd"/>
      <w:r w:rsidRPr="00DA3E61">
        <w:t xml:space="preserve"> the </w:t>
      </w:r>
      <w:r w:rsidRPr="00DA3E61">
        <w:rPr>
          <w:highlight w:val="cyan"/>
          <w:u w:val="single"/>
        </w:rPr>
        <w:t>Chinese</w:t>
      </w:r>
      <w:r w:rsidRPr="00DA3E61">
        <w:rPr>
          <w:u w:val="single"/>
        </w:rPr>
        <w:t xml:space="preserve"> have </w:t>
      </w:r>
      <w:r w:rsidRPr="00DA3E61">
        <w:rPr>
          <w:highlight w:val="cyan"/>
          <w:u w:val="single"/>
        </w:rPr>
        <w:t>carried out cyberattacks</w:t>
      </w:r>
      <w:r w:rsidRPr="00DA3E61">
        <w:rPr>
          <w:u w:val="single"/>
        </w:rPr>
        <w:t xml:space="preserve"> aimed at </w:t>
      </w:r>
      <w:r w:rsidRPr="00DA3E61">
        <w:rPr>
          <w:highlight w:val="cyan"/>
          <w:u w:val="single"/>
        </w:rPr>
        <w:t>stealing U</w:t>
      </w:r>
      <w:r w:rsidRPr="00DA3E61">
        <w:rPr>
          <w:u w:val="single"/>
        </w:rPr>
        <w:t xml:space="preserve">nited </w:t>
      </w:r>
      <w:r w:rsidRPr="00DA3E61">
        <w:rPr>
          <w:highlight w:val="cyan"/>
          <w:u w:val="single"/>
        </w:rPr>
        <w:t>S</w:t>
      </w:r>
      <w:r w:rsidRPr="00DA3E61">
        <w:rPr>
          <w:u w:val="single"/>
        </w:rPr>
        <w:t>tates’ secrets</w:t>
      </w:r>
      <w:r w:rsidRPr="00DA3E61">
        <w:t xml:space="preserve">. In 2013, </w:t>
      </w:r>
      <w:r w:rsidRPr="00DA3E61">
        <w:rPr>
          <w:u w:val="single"/>
        </w:rPr>
        <w:t xml:space="preserve">two dozen major </w:t>
      </w:r>
      <w:r w:rsidRPr="00DA3E61">
        <w:rPr>
          <w:highlight w:val="cyan"/>
          <w:u w:val="single"/>
        </w:rPr>
        <w:t>weapons systems</w:t>
      </w:r>
      <w:r w:rsidRPr="00DA3E61">
        <w:rPr>
          <w:u w:val="single"/>
        </w:rPr>
        <w:t xml:space="preserve"> were stolen in a single attack</w:t>
      </w:r>
      <w:r w:rsidRPr="00DA3E61">
        <w:t xml:space="preserve">. The Trumpet wrote about this event, one of the largest breaches in American military history. According to reports leaked by Edward Snowden, the </w:t>
      </w:r>
      <w:r w:rsidRPr="00DA3E61">
        <w:rPr>
          <w:u w:val="single"/>
        </w:rPr>
        <w:t xml:space="preserve">Chinese have information on the </w:t>
      </w:r>
      <w:r w:rsidRPr="00DA3E61">
        <w:rPr>
          <w:highlight w:val="cyan"/>
          <w:u w:val="single"/>
        </w:rPr>
        <w:t>B-2 Stealth Bomb</w:t>
      </w:r>
      <w:r w:rsidRPr="00DA3E61">
        <w:rPr>
          <w:u w:val="single"/>
        </w:rPr>
        <w:t xml:space="preserve">er, the </w:t>
      </w:r>
      <w:r w:rsidRPr="00DA3E61">
        <w:rPr>
          <w:highlight w:val="cyan"/>
          <w:u w:val="single"/>
        </w:rPr>
        <w:t>F-22 Raptor</w:t>
      </w:r>
      <w:r w:rsidRPr="00DA3E61">
        <w:rPr>
          <w:u w:val="single"/>
        </w:rPr>
        <w:t xml:space="preserve">, </w:t>
      </w:r>
      <w:r w:rsidRPr="00DA3E61">
        <w:rPr>
          <w:highlight w:val="cyan"/>
          <w:u w:val="single"/>
        </w:rPr>
        <w:t xml:space="preserve">nuclear </w:t>
      </w:r>
      <w:proofErr w:type="gramStart"/>
      <w:r w:rsidRPr="00DA3E61">
        <w:rPr>
          <w:highlight w:val="cyan"/>
          <w:u w:val="single"/>
        </w:rPr>
        <w:t>submarines</w:t>
      </w:r>
      <w:proofErr w:type="gramEnd"/>
      <w:r w:rsidRPr="00DA3E61">
        <w:rPr>
          <w:u w:val="single"/>
        </w:rPr>
        <w:t xml:space="preserve"> and </w:t>
      </w:r>
      <w:r w:rsidRPr="00DA3E61">
        <w:rPr>
          <w:highlight w:val="cyan"/>
          <w:u w:val="single"/>
        </w:rPr>
        <w:t>missile systems</w:t>
      </w:r>
      <w:r w:rsidRPr="00DA3E61">
        <w:t xml:space="preserve">. Even the identities of U.S. soldiers are stolen. China has tens of thousands of records on U.S. military personnel. China not only steals the weapons’ </w:t>
      </w:r>
      <w:proofErr w:type="gramStart"/>
      <w:r w:rsidRPr="00DA3E61">
        <w:t>plans,</w:t>
      </w:r>
      <w:proofErr w:type="gramEnd"/>
      <w:r w:rsidRPr="00DA3E61">
        <w:t xml:space="preserve"> it can steal or attack even those who operate them! The </w:t>
      </w:r>
      <w:r w:rsidRPr="00DA3E61">
        <w:rPr>
          <w:u w:val="single"/>
        </w:rPr>
        <w:t xml:space="preserve">designs of an </w:t>
      </w:r>
      <w:r w:rsidRPr="00DA3E61">
        <w:rPr>
          <w:highlight w:val="cyan"/>
          <w:u w:val="single"/>
        </w:rPr>
        <w:t>advanced Patriot missile system</w:t>
      </w:r>
      <w:r w:rsidRPr="00DA3E61">
        <w:rPr>
          <w:u w:val="single"/>
        </w:rPr>
        <w:t xml:space="preserve">, an </w:t>
      </w:r>
      <w:r w:rsidRPr="00DA3E61">
        <w:rPr>
          <w:highlight w:val="cyan"/>
          <w:u w:val="single"/>
        </w:rPr>
        <w:t>antiballistic missile defense syst</w:t>
      </w:r>
      <w:r w:rsidRPr="00DA3E61">
        <w:rPr>
          <w:u w:val="single"/>
        </w:rPr>
        <w:t xml:space="preserve">em, and the Navy’s </w:t>
      </w:r>
      <w:r w:rsidRPr="00DA3E61">
        <w:rPr>
          <w:highlight w:val="cyan"/>
          <w:u w:val="single"/>
        </w:rPr>
        <w:t>Aegis ballistic missile defense</w:t>
      </w:r>
      <w:r w:rsidRPr="00DA3E61">
        <w:rPr>
          <w:u w:val="single"/>
        </w:rPr>
        <w:t xml:space="preserve"> system all fell into Chinese hand</w:t>
      </w:r>
      <w:r w:rsidRPr="00DA3E61">
        <w:t xml:space="preserve">s. China’s rapidly growing navy may not be nearly as advanced as that of the United States, but </w:t>
      </w:r>
      <w:r w:rsidRPr="00DA3E61">
        <w:rPr>
          <w:b/>
          <w:bCs/>
          <w:u w:val="single"/>
        </w:rPr>
        <w:t xml:space="preserve">its </w:t>
      </w:r>
      <w:r w:rsidRPr="00DA3E61">
        <w:rPr>
          <w:b/>
          <w:bCs/>
          <w:highlight w:val="cyan"/>
          <w:u w:val="single"/>
        </w:rPr>
        <w:t>growth has largely come at America’s expense</w:t>
      </w:r>
      <w:r w:rsidRPr="00DA3E61">
        <w:t xml:space="preserve">. Plans for the U.S. Navy’s latest littoral combat ships have fallen into Chinese hands. As a result, </w:t>
      </w:r>
      <w:r w:rsidRPr="00DA3E61">
        <w:rPr>
          <w:u w:val="single"/>
        </w:rPr>
        <w:t xml:space="preserve">ensuing Chinese combat ships will likely experience </w:t>
      </w:r>
      <w:r w:rsidRPr="00DA3E61">
        <w:rPr>
          <w:highlight w:val="cyan"/>
          <w:u w:val="single"/>
        </w:rPr>
        <w:t>significant upgrades</w:t>
      </w:r>
      <w:r w:rsidRPr="00DA3E61">
        <w:t xml:space="preserve">—a </w:t>
      </w:r>
      <w:r w:rsidRPr="00DA3E61">
        <w:rPr>
          <w:highlight w:val="cyan"/>
          <w:u w:val="single"/>
        </w:rPr>
        <w:t>great advantage for China</w:t>
      </w:r>
      <w:r w:rsidRPr="00DA3E61">
        <w:rPr>
          <w:u w:val="single"/>
        </w:rPr>
        <w:t xml:space="preserve"> in its territorial disputes</w:t>
      </w:r>
      <w:r w:rsidRPr="00DA3E61">
        <w:t xml:space="preserve"> in and around the South China Sea. Also carted out by Chinese hackers has been what the Washington Post described as the “backbone of the Pentagon’s regional missile defense for Asia, Europe and the Persian Gulf.” The de</w:t>
      </w:r>
      <w:r w:rsidRPr="00DA3E61">
        <w:rPr>
          <w:u w:val="single"/>
        </w:rPr>
        <w:t>signs of an advanced Patriot missile system, an antiballistic missile defense system, and the Navy’s Aegis ballistic missile defense system have all fallen into Chinese hands.</w:t>
      </w:r>
      <w:r w:rsidRPr="00DA3E61">
        <w:t xml:space="preserve"> These missile systems are the first line of defense against the bristling missile systems already established in nations such as China, </w:t>
      </w:r>
      <w:proofErr w:type="gramStart"/>
      <w:r w:rsidRPr="00DA3E61">
        <w:t>Russia</w:t>
      </w:r>
      <w:proofErr w:type="gramEnd"/>
      <w:r w:rsidRPr="00DA3E61">
        <w:t xml:space="preserve"> and Iran. And now China has the blueprints to that shield. They know its strengths—and its vulnerabilities. In 2007, </w:t>
      </w:r>
      <w:r w:rsidRPr="007A2745">
        <w:rPr>
          <w:highlight w:val="cyan"/>
          <w:u w:val="single"/>
        </w:rPr>
        <w:t>China got away with</w:t>
      </w:r>
      <w:r w:rsidRPr="00DA3E61">
        <w:rPr>
          <w:u w:val="single"/>
        </w:rPr>
        <w:t xml:space="preserve"> the </w:t>
      </w:r>
      <w:r w:rsidRPr="007A2745">
        <w:rPr>
          <w:highlight w:val="cyan"/>
          <w:u w:val="single"/>
        </w:rPr>
        <w:t>most expensive weapons</w:t>
      </w:r>
      <w:r w:rsidRPr="00DA3E61">
        <w:rPr>
          <w:u w:val="single"/>
        </w:rPr>
        <w:t xml:space="preserve"> </w:t>
      </w:r>
      <w:r w:rsidRPr="007A2745">
        <w:rPr>
          <w:highlight w:val="cyan"/>
          <w:u w:val="single"/>
        </w:rPr>
        <w:t>tech</w:t>
      </w:r>
      <w:r w:rsidRPr="00DA3E61">
        <w:rPr>
          <w:u w:val="single"/>
        </w:rPr>
        <w:t xml:space="preserve">nology </w:t>
      </w:r>
      <w:r w:rsidRPr="007A2745">
        <w:rPr>
          <w:highlight w:val="cyan"/>
          <w:u w:val="single"/>
        </w:rPr>
        <w:t>heist</w:t>
      </w:r>
      <w:r w:rsidRPr="00DA3E61">
        <w:rPr>
          <w:u w:val="single"/>
        </w:rPr>
        <w:t xml:space="preserve"> in human history: the design for the F-</w:t>
      </w:r>
      <w:r w:rsidRPr="007A2745">
        <w:rPr>
          <w:highlight w:val="cyan"/>
          <w:u w:val="single"/>
        </w:rPr>
        <w:t>35 Joint Strike Fighter</w:t>
      </w:r>
      <w:r w:rsidRPr="00DA3E61">
        <w:rPr>
          <w:u w:val="single"/>
        </w:rPr>
        <w:t xml:space="preserve">. </w:t>
      </w:r>
      <w:r w:rsidRPr="00DA3E61">
        <w:t>Estimated to cost the U.S. $1.4 trillion to design and manufacture, the F-35 was supposed to cement U.S. air dominance. And it only cost China the wages of a few hackers to get the designs that took America years to create.</w:t>
      </w:r>
    </w:p>
    <w:p w14:paraId="302F83A4" w14:textId="77777777" w:rsidR="003A6361" w:rsidRDefault="003A6361" w:rsidP="003A6361">
      <w:pPr>
        <w:rPr>
          <w:sz w:val="16"/>
        </w:rPr>
      </w:pPr>
    </w:p>
    <w:p w14:paraId="0EDB9A74" w14:textId="5B222659" w:rsidR="00977DFA" w:rsidRPr="00EF6FDC" w:rsidRDefault="00977DFA" w:rsidP="00977DFA">
      <w:pPr>
        <w:pStyle w:val="Heading3"/>
      </w:pPr>
      <w:r w:rsidRPr="00EF6FDC">
        <w:t>2NC– US Key</w:t>
      </w:r>
    </w:p>
    <w:p w14:paraId="19C1119F" w14:textId="77777777" w:rsidR="00977DFA" w:rsidRPr="00EF6FDC" w:rsidRDefault="00977DFA" w:rsidP="00977DFA"/>
    <w:p w14:paraId="1ECDC8CF" w14:textId="77777777" w:rsidR="00977DFA" w:rsidRPr="00EF6FDC" w:rsidRDefault="00977DFA" w:rsidP="00977DFA">
      <w:pPr>
        <w:pStyle w:val="Heading4"/>
      </w:pPr>
      <w:r w:rsidRPr="00EF6FDC">
        <w:t>US is key</w:t>
      </w:r>
    </w:p>
    <w:p w14:paraId="579D6655" w14:textId="77777777" w:rsidR="00977DFA" w:rsidRPr="00764631" w:rsidRDefault="00977DFA" w:rsidP="00977DFA">
      <w:pPr>
        <w:rPr>
          <w:rStyle w:val="StyleUnderline"/>
          <w:u w:val="none"/>
        </w:rPr>
      </w:pPr>
      <w:r w:rsidRPr="00EF6FDC">
        <w:t xml:space="preserve">Joshua </w:t>
      </w:r>
      <w:r w:rsidRPr="00EF6FDC">
        <w:rPr>
          <w:b/>
        </w:rPr>
        <w:t>Phillip, 15</w:t>
      </w:r>
      <w:r w:rsidRPr="00EF6FDC">
        <w:t xml:space="preserve"> – award-winning investigative journalist at Epoch Times where he covers national security relating to China </w:t>
      </w:r>
      <w:proofErr w:type="gramStart"/>
      <w:r w:rsidRPr="00EF6FDC">
        <w:t>( “</w:t>
      </w:r>
      <w:proofErr w:type="gramEnd"/>
      <w:r w:rsidRPr="00EF6FDC">
        <w:t>2-Year Investigative Report: How Hacking and Espionage Fuel China's Growth”, 9/11/15, http://www.prnewswire.com/news-releases/2-year-investigative-report-how-hacking-and-espionage-fuel-chinas-growth-300141797.html)</w:t>
      </w:r>
    </w:p>
    <w:p w14:paraId="4C6BA4C1" w14:textId="77777777" w:rsidR="00977DFA" w:rsidRPr="00764631" w:rsidRDefault="00977DFA" w:rsidP="00977DFA">
      <w:pPr>
        <w:rPr>
          <w:rStyle w:val="StyleUnderline"/>
          <w:sz w:val="16"/>
          <w:u w:val="none"/>
        </w:rPr>
      </w:pPr>
      <w:r w:rsidRPr="00764631">
        <w:rPr>
          <w:rStyle w:val="StyleUnderline"/>
          <w:sz w:val="16"/>
          <w:u w:val="none"/>
        </w:rPr>
        <w:t xml:space="preserve">Expected sanctions by the Obama administration against several Chinese companies suggest that </w:t>
      </w:r>
      <w:r w:rsidRPr="00764631">
        <w:rPr>
          <w:rStyle w:val="StyleUnderline"/>
        </w:rPr>
        <w:t xml:space="preserve">the </w:t>
      </w:r>
      <w:r w:rsidRPr="00764631">
        <w:rPr>
          <w:rStyle w:val="StyleUnderline"/>
          <w:highlight w:val="green"/>
        </w:rPr>
        <w:t>Chinese</w:t>
      </w:r>
      <w:r w:rsidRPr="00764631">
        <w:rPr>
          <w:rStyle w:val="StyleUnderline"/>
        </w:rPr>
        <w:t xml:space="preserve"> regime's </w:t>
      </w:r>
      <w:r w:rsidRPr="00764631">
        <w:rPr>
          <w:rStyle w:val="StyleUnderline"/>
          <w:highlight w:val="green"/>
        </w:rPr>
        <w:t>economic rise has been built on theft</w:t>
      </w:r>
      <w:r w:rsidRPr="00764631">
        <w:rPr>
          <w:rStyle w:val="StyleUnderline"/>
          <w:sz w:val="16"/>
          <w:u w:val="none"/>
        </w:rPr>
        <w:t>—</w:t>
      </w:r>
      <w:r w:rsidRPr="00764631">
        <w:rPr>
          <w:rStyle w:val="StyleUnderline"/>
          <w:highlight w:val="green"/>
        </w:rPr>
        <w:t>with the U.S. being its main</w:t>
      </w:r>
      <w:r w:rsidRPr="00764631">
        <w:rPr>
          <w:rStyle w:val="StyleUnderline"/>
        </w:rPr>
        <w:t xml:space="preserve"> </w:t>
      </w:r>
      <w:r w:rsidRPr="00764631">
        <w:rPr>
          <w:rStyle w:val="StyleUnderline"/>
          <w:highlight w:val="green"/>
        </w:rPr>
        <w:t>victim</w:t>
      </w:r>
      <w:r w:rsidRPr="00764631">
        <w:rPr>
          <w:rStyle w:val="StyleUnderline"/>
          <w:sz w:val="16"/>
          <w:u w:val="none"/>
        </w:rPr>
        <w:t xml:space="preserve">. Through more than two years of investigations, Epoch Times has </w:t>
      </w:r>
      <w:r w:rsidRPr="00764631">
        <w:rPr>
          <w:rStyle w:val="StyleUnderline"/>
        </w:rPr>
        <w:t xml:space="preserve">uncovered </w:t>
      </w:r>
      <w:r w:rsidRPr="00783B4F">
        <w:rPr>
          <w:rStyle w:val="StyleUnderline"/>
          <w:highlight w:val="green"/>
        </w:rPr>
        <w:t>the system</w:t>
      </w:r>
      <w:r w:rsidRPr="00764631">
        <w:rPr>
          <w:rStyle w:val="StyleUnderline"/>
        </w:rPr>
        <w:t xml:space="preserve"> that </w:t>
      </w:r>
      <w:r w:rsidRPr="00783B4F">
        <w:rPr>
          <w:rStyle w:val="StyleUnderline"/>
          <w:highlight w:val="green"/>
        </w:rPr>
        <w:t>is sapping U.S. innovation to feed China's state-run companies</w:t>
      </w:r>
      <w:r w:rsidRPr="00764631">
        <w:rPr>
          <w:rStyle w:val="StyleUnderline"/>
        </w:rPr>
        <w:t>.</w:t>
      </w:r>
      <w:r w:rsidRPr="00764631">
        <w:rPr>
          <w:rStyle w:val="StyleUnderline"/>
          <w:sz w:val="16"/>
          <w:u w:val="none"/>
        </w:rPr>
        <w:t xml:space="preserve"> Epoch Times found that the </w:t>
      </w:r>
      <w:r w:rsidRPr="00783B4F">
        <w:rPr>
          <w:rStyle w:val="StyleUnderline"/>
          <w:highlight w:val="green"/>
        </w:rPr>
        <w:t>r</w:t>
      </w:r>
      <w:r w:rsidRPr="00783B4F">
        <w:rPr>
          <w:rStyle w:val="StyleUnderline"/>
        </w:rPr>
        <w:t>esearch</w:t>
      </w:r>
      <w:r w:rsidRPr="00764631">
        <w:rPr>
          <w:rStyle w:val="StyleUnderline"/>
          <w:sz w:val="16"/>
          <w:u w:val="none"/>
        </w:rPr>
        <w:t xml:space="preserve"> </w:t>
      </w:r>
      <w:r w:rsidRPr="00783B4F">
        <w:rPr>
          <w:rStyle w:val="StyleUnderline"/>
          <w:highlight w:val="green"/>
        </w:rPr>
        <w:t>and</w:t>
      </w:r>
      <w:r w:rsidRPr="00764631">
        <w:rPr>
          <w:rStyle w:val="StyleUnderline"/>
          <w:sz w:val="16"/>
          <w:u w:val="none"/>
        </w:rPr>
        <w:t xml:space="preserve"> </w:t>
      </w:r>
      <w:r w:rsidRPr="00783B4F">
        <w:rPr>
          <w:rStyle w:val="StyleUnderline"/>
          <w:highlight w:val="green"/>
        </w:rPr>
        <w:t>d</w:t>
      </w:r>
      <w:r w:rsidRPr="00764631">
        <w:rPr>
          <w:rStyle w:val="StyleUnderline"/>
        </w:rPr>
        <w:t xml:space="preserve">evelopment </w:t>
      </w:r>
      <w:r w:rsidRPr="00783B4F">
        <w:rPr>
          <w:rStyle w:val="StyleUnderline"/>
          <w:highlight w:val="green"/>
        </w:rPr>
        <w:t>programs</w:t>
      </w:r>
      <w:r w:rsidRPr="00764631">
        <w:rPr>
          <w:rStyle w:val="StyleUnderline"/>
        </w:rPr>
        <w:t xml:space="preserve"> of China's state-run companies </w:t>
      </w:r>
      <w:r w:rsidRPr="00783B4F">
        <w:rPr>
          <w:rStyle w:val="StyleUnderline"/>
          <w:highlight w:val="green"/>
        </w:rPr>
        <w:t>rely on</w:t>
      </w:r>
      <w:r w:rsidRPr="00764631">
        <w:rPr>
          <w:rStyle w:val="StyleUnderline"/>
        </w:rPr>
        <w:t xml:space="preserve"> a system of </w:t>
      </w:r>
      <w:r w:rsidRPr="00783B4F">
        <w:rPr>
          <w:rStyle w:val="StyleUnderline"/>
          <w:highlight w:val="green"/>
        </w:rPr>
        <w:t>theft guided by state policy</w:t>
      </w:r>
      <w:r w:rsidRPr="00764631">
        <w:rPr>
          <w:rStyle w:val="StyleUnderline"/>
        </w:rPr>
        <w:t xml:space="preserve"> and carried out by large departments of hackers and conventional spies in its military</w:t>
      </w:r>
      <w:r w:rsidRPr="00764631">
        <w:rPr>
          <w:rStyle w:val="StyleUnderline"/>
          <w:sz w:val="16"/>
          <w:u w:val="none"/>
        </w:rPr>
        <w:t>. Stolen information is processed by technology transfer centers under government offices and state universities, and then fed into businesses controlled by the Chinese leadership. This system goes far beyond the current view of Chinese cybertheft, which until now has focused mainly on a single hacker unit in the Chinese military, Unit 61398, which had five of its officers indicted by the U.S. Justice Department in May 2014. The details of this system are compiled for the first time in this report and accompanying infographic (http://ept.ms/1i23ChS). "</w:t>
      </w:r>
      <w:r w:rsidRPr="00764631">
        <w:rPr>
          <w:rStyle w:val="StyleUnderline"/>
        </w:rPr>
        <w:t xml:space="preserve">This is a massive system </w:t>
      </w:r>
      <w:r w:rsidRPr="00764631">
        <w:rPr>
          <w:sz w:val="16"/>
        </w:rPr>
        <w:t>that</w:t>
      </w:r>
      <w:r w:rsidRPr="00764631">
        <w:rPr>
          <w:rStyle w:val="StyleUnderline"/>
          <w:sz w:val="16"/>
          <w:u w:val="none"/>
        </w:rPr>
        <w:t xml:space="preserve"> is </w:t>
      </w:r>
      <w:r w:rsidRPr="00764631">
        <w:rPr>
          <w:rStyle w:val="StyleUnderline"/>
        </w:rPr>
        <w:t xml:space="preserve">siphoning American innovation </w:t>
      </w:r>
      <w:r w:rsidRPr="00783B4F">
        <w:rPr>
          <w:rStyle w:val="StyleUnderline"/>
          <w:highlight w:val="green"/>
        </w:rPr>
        <w:t>to feed</w:t>
      </w:r>
      <w:r w:rsidRPr="00764631">
        <w:rPr>
          <w:rStyle w:val="StyleUnderline"/>
        </w:rPr>
        <w:t xml:space="preserve"> </w:t>
      </w:r>
      <w:r w:rsidRPr="00764631">
        <w:rPr>
          <w:sz w:val="16"/>
        </w:rPr>
        <w:t>the</w:t>
      </w:r>
      <w:r w:rsidRPr="00764631">
        <w:rPr>
          <w:rStyle w:val="StyleUnderline"/>
        </w:rPr>
        <w:t xml:space="preserve"> </w:t>
      </w:r>
      <w:r w:rsidRPr="00783B4F">
        <w:rPr>
          <w:rStyle w:val="StyleUnderline"/>
          <w:highlight w:val="green"/>
        </w:rPr>
        <w:t>growth</w:t>
      </w:r>
      <w:r w:rsidRPr="00764631">
        <w:rPr>
          <w:rStyle w:val="StyleUnderline"/>
          <w:sz w:val="16"/>
          <w:u w:val="none"/>
        </w:rPr>
        <w:t xml:space="preserve"> of a totalitarian regime," said Joshua Philipp, national security reporter at Epoch Times and author of the report. "This isn't just a few hundred hackers attacking the United States. This is a systematic, full-scale operation carried out by the Chinese military, Chinese universities, and Chinese government offices with a network of hundreds of state-run reverse-engineering facilities in China and thousands of military front companies operating in the United States."</w:t>
      </w:r>
    </w:p>
    <w:p w14:paraId="73075D8F" w14:textId="00D69E49" w:rsidR="00977DFA" w:rsidRPr="00EF6FDC" w:rsidRDefault="00977DFA" w:rsidP="00977DFA">
      <w:pPr>
        <w:pStyle w:val="Heading3"/>
      </w:pPr>
      <w:r w:rsidRPr="00EF6FDC">
        <w:t>2NC</w:t>
      </w:r>
      <w:proofErr w:type="gramStart"/>
      <w:r w:rsidRPr="00EF6FDC">
        <w:t xml:space="preserve">– </w:t>
      </w:r>
      <w:r>
        <w:t>!</w:t>
      </w:r>
      <w:proofErr w:type="gramEnd"/>
      <w:r>
        <w:t xml:space="preserve"> </w:t>
      </w:r>
      <w:proofErr w:type="gramStart"/>
      <w:r w:rsidRPr="00EF6FDC">
        <w:t>CCP</w:t>
      </w:r>
      <w:proofErr w:type="gramEnd"/>
      <w:r w:rsidRPr="00EF6FDC">
        <w:t xml:space="preserve"> Collapse</w:t>
      </w:r>
    </w:p>
    <w:p w14:paraId="7C9D3E31" w14:textId="77777777" w:rsidR="00977DFA" w:rsidRPr="00EF6FDC" w:rsidRDefault="00977DFA" w:rsidP="00977DFA"/>
    <w:p w14:paraId="3767D8C2" w14:textId="77777777" w:rsidR="00977DFA" w:rsidRPr="00EF6FDC" w:rsidRDefault="00977DFA" w:rsidP="00977DFA">
      <w:pPr>
        <w:pStyle w:val="Heading4"/>
      </w:pPr>
      <w:r w:rsidRPr="00EF6FDC">
        <w:t>CCP instability causes nuclear war</w:t>
      </w:r>
    </w:p>
    <w:p w14:paraId="25F3672A" w14:textId="77777777" w:rsidR="00977DFA" w:rsidRDefault="00977DFA" w:rsidP="00977DFA">
      <w:r w:rsidRPr="00EF6FDC">
        <w:rPr>
          <w:rStyle w:val="Style13ptBold"/>
        </w:rPr>
        <w:t>San 5</w:t>
      </w:r>
      <w:r w:rsidRPr="00EF6FDC">
        <w:t xml:space="preserve"> (</w:t>
      </w:r>
      <w:proofErr w:type="spellStart"/>
      <w:r w:rsidRPr="00EF6FDC">
        <w:t>Renxing</w:t>
      </w:r>
      <w:proofErr w:type="spellEnd"/>
      <w:r w:rsidRPr="00EF6FDC">
        <w:t>, “The CCP's Last-ditch Gamble: Biological and Nuclear War. Hundreds of millions of deaths proposed”, The Epoch Times, 8-5</w:t>
      </w:r>
      <w:r w:rsidRPr="00EF6FDC">
        <w:rPr>
          <w:szCs w:val="32"/>
        </w:rPr>
        <w:t xml:space="preserve">, </w:t>
      </w:r>
      <w:hyperlink r:id="rId7" w:history="1">
        <w:r>
          <w:rPr>
            <w:rStyle w:val="Hyperlink"/>
          </w:rPr>
          <w:t>https://truthinchina.wordpress.com/2006/11/29/the-ccp%E2%80%99s-last-ditch-gamble-biological-and-nuclear-war/</w:t>
        </w:r>
      </w:hyperlink>
      <w:r w:rsidRPr="00EF6FDC">
        <w:t>)</w:t>
      </w:r>
    </w:p>
    <w:p w14:paraId="05C98430" w14:textId="77777777" w:rsidR="00977DFA" w:rsidRPr="00DB6323" w:rsidRDefault="00977DFA" w:rsidP="00977DFA">
      <w:pPr>
        <w:rPr>
          <w:sz w:val="16"/>
        </w:rPr>
      </w:pPr>
      <w:r w:rsidRPr="00DB6323">
        <w:rPr>
          <w:sz w:val="16"/>
        </w:rPr>
        <w:t xml:space="preserve">In a show of strength to save itself from demise, the CCP has brought out a sinister plan that it has been preparing for years, a last-ditch gamble to extend its life. </w:t>
      </w:r>
      <w:r w:rsidRPr="00DB6323">
        <w:rPr>
          <w:rStyle w:val="StyleUnderline"/>
        </w:rPr>
        <w:t xml:space="preserve">This </w:t>
      </w:r>
      <w:r w:rsidRPr="007767F7">
        <w:rPr>
          <w:rStyle w:val="StyleUnderline"/>
        </w:rPr>
        <w:t>plan is laid out</w:t>
      </w:r>
      <w:r w:rsidRPr="00DB6323">
        <w:rPr>
          <w:rStyle w:val="StyleUnderline"/>
        </w:rPr>
        <w:t xml:space="preserve"> in two speeches written </w:t>
      </w:r>
      <w:r w:rsidRPr="007767F7">
        <w:rPr>
          <w:rStyle w:val="StyleUnderline"/>
        </w:rPr>
        <w:t>by</w:t>
      </w:r>
      <w:r w:rsidRPr="00DB6323">
        <w:rPr>
          <w:rStyle w:val="StyleUnderline"/>
        </w:rPr>
        <w:t xml:space="preserve"> Chi </w:t>
      </w:r>
      <w:proofErr w:type="spellStart"/>
      <w:r w:rsidRPr="00DB6323">
        <w:rPr>
          <w:rStyle w:val="StyleUnderline"/>
          <w:highlight w:val="yellow"/>
        </w:rPr>
        <w:t>Haotian</w:t>
      </w:r>
      <w:proofErr w:type="spellEnd"/>
      <w:r w:rsidRPr="00DB6323">
        <w:rPr>
          <w:rStyle w:val="StyleUnderline"/>
        </w:rPr>
        <w:t xml:space="preserve">, </w:t>
      </w:r>
      <w:proofErr w:type="spellStart"/>
      <w:r w:rsidRPr="00DB6323">
        <w:rPr>
          <w:rStyle w:val="StyleUnderline"/>
          <w:highlight w:val="yellow"/>
        </w:rPr>
        <w:t>Minster</w:t>
      </w:r>
      <w:proofErr w:type="spellEnd"/>
      <w:r w:rsidRPr="00DB6323">
        <w:rPr>
          <w:rStyle w:val="StyleUnderline"/>
          <w:highlight w:val="yellow"/>
        </w:rPr>
        <w:t xml:space="preserve"> of Defense</w:t>
      </w:r>
      <w:r w:rsidRPr="00DB6323">
        <w:rPr>
          <w:rStyle w:val="StyleUnderline"/>
        </w:rPr>
        <w:t xml:space="preserve"> and vice-chairman </w:t>
      </w:r>
      <w:r w:rsidRPr="00DB6323">
        <w:rPr>
          <w:rStyle w:val="StyleUnderline"/>
          <w:highlight w:val="yellow"/>
        </w:rPr>
        <w:t>of China</w:t>
      </w:r>
      <w:r w:rsidRPr="00DB6323">
        <w:rPr>
          <w:rStyle w:val="StyleUnderline"/>
        </w:rPr>
        <w:t xml:space="preserve">’s Central Military </w:t>
      </w:r>
      <w:proofErr w:type="gramStart"/>
      <w:r w:rsidRPr="00DB6323">
        <w:rPr>
          <w:rStyle w:val="StyleUnderline"/>
        </w:rPr>
        <w:t>Commission</w:t>
      </w:r>
      <w:r w:rsidRPr="00DB6323">
        <w:rPr>
          <w:sz w:val="16"/>
        </w:rPr>
        <w:t>, and</w:t>
      </w:r>
      <w:proofErr w:type="gramEnd"/>
      <w:r w:rsidRPr="00DB6323">
        <w:rPr>
          <w:sz w:val="16"/>
        </w:rPr>
        <w:t xml:space="preserve"> posted on the Internet. The background surrounding the speeches is still shrouded in mystery. The titles of the two speeches are “</w:t>
      </w:r>
      <w:hyperlink r:id="rId8" w:tgtFrame="_blank" w:history="1">
        <w:r w:rsidRPr="00DB6323">
          <w:rPr>
            <w:rStyle w:val="Hyperlink"/>
            <w:sz w:val="16"/>
          </w:rPr>
          <w:t>War Is Approaching Us</w:t>
        </w:r>
      </w:hyperlink>
      <w:r w:rsidRPr="00DB6323">
        <w:rPr>
          <w:sz w:val="16"/>
        </w:rPr>
        <w:t>” [1] and “</w:t>
      </w:r>
      <w:hyperlink r:id="rId9" w:tgtFrame="_blank" w:history="1">
        <w:r w:rsidRPr="00DB6323">
          <w:rPr>
            <w:rStyle w:val="Hyperlink"/>
            <w:sz w:val="16"/>
          </w:rPr>
          <w:t>War Is Not Far from Us and Is the Midwife of the Chinese Century</w:t>
        </w:r>
      </w:hyperlink>
      <w:r w:rsidRPr="00DB6323">
        <w:rPr>
          <w:sz w:val="16"/>
        </w:rPr>
        <w:t>.” The two, judging from their similar contexts and consistent theme, are indeed sister articles.</w:t>
      </w:r>
    </w:p>
    <w:p w14:paraId="1EE0D552" w14:textId="77777777" w:rsidR="00977DFA" w:rsidRPr="00DB6323" w:rsidRDefault="00977DFA" w:rsidP="00977DFA">
      <w:pPr>
        <w:rPr>
          <w:sz w:val="16"/>
        </w:rPr>
      </w:pPr>
      <w:r w:rsidRPr="00DB6323">
        <w:rPr>
          <w:sz w:val="16"/>
        </w:rPr>
        <w:t xml:space="preserve">These speeches describe in a comprehensive, systematic, and detailed way the CCP’s nearly 20 years of fear and helplessness over its doomed fate, and its desperate fight to extend its life. In particular, the speeches lay uncharacteristically bare what is really on the CCP’s mind and hide nothing from the public—a rare confession from the CCP that can help people understand its evil nature. If one </w:t>
      </w:r>
      <w:proofErr w:type="gramStart"/>
      <w:r w:rsidRPr="00DB6323">
        <w:rPr>
          <w:sz w:val="16"/>
        </w:rPr>
        <w:t>truly understands</w:t>
      </w:r>
      <w:proofErr w:type="gramEnd"/>
      <w:r w:rsidRPr="00DB6323">
        <w:rPr>
          <w:sz w:val="16"/>
        </w:rPr>
        <w:t xml:space="preserve"> what is said in this confession, one will immediately catch on to the CCP’s thinking.</w:t>
      </w:r>
    </w:p>
    <w:p w14:paraId="326460E3" w14:textId="77777777" w:rsidR="00977DFA" w:rsidRPr="00DB6323" w:rsidRDefault="00977DFA" w:rsidP="00977DFA">
      <w:pPr>
        <w:rPr>
          <w:sz w:val="16"/>
        </w:rPr>
      </w:pPr>
      <w:r w:rsidRPr="00DB6323">
        <w:rPr>
          <w:sz w:val="16"/>
        </w:rPr>
        <w:t>In short, the speeches are worth reading, and I would like to comment on them.</w:t>
      </w:r>
      <w:r w:rsidRPr="00DB6323">
        <w:rPr>
          <w:u w:val="single"/>
        </w:rPr>
        <w:t xml:space="preserve"> </w:t>
      </w:r>
    </w:p>
    <w:p w14:paraId="4FE5C3D9" w14:textId="77777777" w:rsidR="00977DFA" w:rsidRPr="00DB6323" w:rsidRDefault="00977DFA" w:rsidP="00977DFA">
      <w:pPr>
        <w:rPr>
          <w:sz w:val="16"/>
        </w:rPr>
      </w:pPr>
      <w:r w:rsidRPr="00DB6323">
        <w:rPr>
          <w:sz w:val="16"/>
        </w:rPr>
        <w:t>I. A Gangster Gambles with the World as His Stake, and the Lives of People in this Global Village Become Worthless</w:t>
      </w:r>
      <w:r w:rsidRPr="00DB6323">
        <w:rPr>
          <w:u w:val="single"/>
        </w:rPr>
        <w:t xml:space="preserve"> </w:t>
      </w:r>
    </w:p>
    <w:p w14:paraId="3C973E70" w14:textId="77777777" w:rsidR="00977DFA" w:rsidRPr="00DB6323" w:rsidRDefault="00977DFA" w:rsidP="00977DFA">
      <w:pPr>
        <w:rPr>
          <w:sz w:val="16"/>
        </w:rPr>
      </w:pPr>
      <w:r w:rsidRPr="00DB6323">
        <w:rPr>
          <w:sz w:val="16"/>
        </w:rPr>
        <w:t xml:space="preserve">What, then, is the gist of this wild, last-ditch gamble? To put it in a few words: A cornered beast is fighting desperately to survive in a battle with humanity. If you don’t believe me, read some passages directly from </w:t>
      </w:r>
      <w:proofErr w:type="gramStart"/>
      <w:r w:rsidRPr="00DB6323">
        <w:rPr>
          <w:sz w:val="16"/>
        </w:rPr>
        <w:t>the  speeches</w:t>
      </w:r>
      <w:proofErr w:type="gramEnd"/>
      <w:r w:rsidRPr="00DB6323">
        <w:rPr>
          <w:sz w:val="16"/>
        </w:rPr>
        <w:t>.</w:t>
      </w:r>
    </w:p>
    <w:p w14:paraId="11432A07" w14:textId="77777777" w:rsidR="00977DFA" w:rsidRPr="00DB6323" w:rsidRDefault="00977DFA" w:rsidP="00977DFA">
      <w:pPr>
        <w:rPr>
          <w:rStyle w:val="StyleUnderline"/>
        </w:rPr>
      </w:pPr>
      <w:r w:rsidRPr="00DB6323">
        <w:rPr>
          <w:sz w:val="16"/>
        </w:rPr>
        <w:t xml:space="preserve">1) “We must prepare ourselves for </w:t>
      </w:r>
      <w:r w:rsidRPr="00DB6323">
        <w:rPr>
          <w:rStyle w:val="StyleUnderline"/>
        </w:rPr>
        <w:t>two scenarios</w:t>
      </w:r>
      <w:r w:rsidRPr="00DB6323">
        <w:rPr>
          <w:sz w:val="16"/>
        </w:rPr>
        <w:t xml:space="preserve">. </w:t>
      </w:r>
      <w:r w:rsidRPr="00DB6323">
        <w:rPr>
          <w:rStyle w:val="StyleUnderline"/>
        </w:rPr>
        <w:t>If our biological weapons succeed in the surprise attack [on the US],</w:t>
      </w:r>
      <w:r w:rsidRPr="00DB6323">
        <w:rPr>
          <w:sz w:val="16"/>
        </w:rPr>
        <w:t xml:space="preserve"> </w:t>
      </w:r>
      <w:r w:rsidRPr="00DB6323">
        <w:rPr>
          <w:rStyle w:val="StyleUnderline"/>
        </w:rPr>
        <w:t>the Chinese</w:t>
      </w:r>
      <w:r w:rsidRPr="00DB6323">
        <w:rPr>
          <w:sz w:val="16"/>
        </w:rPr>
        <w:t xml:space="preserve"> people will be able to </w:t>
      </w:r>
      <w:r w:rsidRPr="00DB6323">
        <w:rPr>
          <w:rStyle w:val="StyleUnderline"/>
        </w:rPr>
        <w:t>keep</w:t>
      </w:r>
      <w:r w:rsidRPr="00DB6323">
        <w:rPr>
          <w:sz w:val="16"/>
        </w:rPr>
        <w:t xml:space="preserve"> </w:t>
      </w:r>
      <w:r w:rsidRPr="00DB6323">
        <w:rPr>
          <w:rStyle w:val="StyleUnderline"/>
        </w:rPr>
        <w:t>their</w:t>
      </w:r>
      <w:r w:rsidRPr="00DB6323">
        <w:rPr>
          <w:sz w:val="16"/>
        </w:rPr>
        <w:t xml:space="preserve"> </w:t>
      </w:r>
      <w:r w:rsidRPr="00DB6323">
        <w:rPr>
          <w:rStyle w:val="StyleUnderline"/>
        </w:rPr>
        <w:t>losses</w:t>
      </w:r>
      <w:r w:rsidRPr="00DB6323">
        <w:rPr>
          <w:sz w:val="16"/>
        </w:rPr>
        <w:t xml:space="preserve"> at a </w:t>
      </w:r>
      <w:r w:rsidRPr="00DB6323">
        <w:rPr>
          <w:rStyle w:val="StyleUnderline"/>
        </w:rPr>
        <w:t>minimum</w:t>
      </w:r>
      <w:r w:rsidRPr="00DB6323">
        <w:rPr>
          <w:sz w:val="16"/>
        </w:rPr>
        <w:t xml:space="preserve"> in the fight against the U.S. </w:t>
      </w:r>
      <w:r w:rsidRPr="00DB6323">
        <w:rPr>
          <w:rStyle w:val="StyleUnderline"/>
        </w:rPr>
        <w:t xml:space="preserve">If, however, the attack fails and triggers a nuclear retaliation from the U.S., China would perhaps suffer a catastrophe </w:t>
      </w:r>
      <w:r w:rsidRPr="00DB6323">
        <w:rPr>
          <w:sz w:val="16"/>
        </w:rPr>
        <w:t xml:space="preserve">in which more than half of its population would perish. </w:t>
      </w:r>
      <w:r w:rsidRPr="00DB6323">
        <w:rPr>
          <w:rStyle w:val="StyleUnderline"/>
        </w:rPr>
        <w:t>That is why we need to be ready</w:t>
      </w:r>
      <w:r w:rsidRPr="00DB6323">
        <w:rPr>
          <w:sz w:val="16"/>
        </w:rPr>
        <w:t xml:space="preserve"> with air defense systems for our big and medium-sized cities. </w:t>
      </w:r>
      <w:r w:rsidRPr="00DB6323">
        <w:rPr>
          <w:rStyle w:val="StyleUnderline"/>
        </w:rPr>
        <w:t>Whatever the case</w:t>
      </w:r>
      <w:r w:rsidRPr="00DB6323">
        <w:rPr>
          <w:sz w:val="16"/>
        </w:rPr>
        <w:t xml:space="preserve"> may be, </w:t>
      </w:r>
      <w:r w:rsidRPr="00A61485">
        <w:rPr>
          <w:rStyle w:val="Emphasis"/>
          <w:highlight w:val="yellow"/>
        </w:rPr>
        <w:t xml:space="preserve">we can </w:t>
      </w:r>
      <w:r w:rsidRPr="007767F7">
        <w:rPr>
          <w:rStyle w:val="Emphasis"/>
        </w:rPr>
        <w:t xml:space="preserve">only </w:t>
      </w:r>
      <w:r w:rsidRPr="00A61485">
        <w:rPr>
          <w:rStyle w:val="Emphasis"/>
          <w:highlight w:val="yellow"/>
        </w:rPr>
        <w:t xml:space="preserve">move forward </w:t>
      </w:r>
      <w:r w:rsidRPr="007767F7">
        <w:rPr>
          <w:rStyle w:val="Emphasis"/>
        </w:rPr>
        <w:t xml:space="preserve">fearlessly </w:t>
      </w:r>
      <w:r w:rsidRPr="00A61485">
        <w:rPr>
          <w:rStyle w:val="Emphasis"/>
          <w:highlight w:val="yellow"/>
        </w:rPr>
        <w:t>for</w:t>
      </w:r>
      <w:r w:rsidRPr="007767F7">
        <w:rPr>
          <w:rStyle w:val="Emphasis"/>
        </w:rPr>
        <w:t xml:space="preserve"> the sake of </w:t>
      </w:r>
      <w:r w:rsidRPr="00A61485">
        <w:rPr>
          <w:rStyle w:val="Emphasis"/>
          <w:highlight w:val="yellow"/>
        </w:rPr>
        <w:t>our Party</w:t>
      </w:r>
      <w:r w:rsidRPr="00DB6323">
        <w:rPr>
          <w:sz w:val="16"/>
        </w:rPr>
        <w:t xml:space="preserve"> and state and our nation’s future, </w:t>
      </w:r>
      <w:r w:rsidRPr="00A61485">
        <w:rPr>
          <w:rStyle w:val="Emphasis"/>
          <w:highlight w:val="yellow"/>
        </w:rPr>
        <w:t>regardless</w:t>
      </w:r>
      <w:r w:rsidRPr="007767F7">
        <w:rPr>
          <w:rStyle w:val="Emphasis"/>
        </w:rPr>
        <w:t xml:space="preserve"> of</w:t>
      </w:r>
      <w:r w:rsidRPr="00DB6323">
        <w:rPr>
          <w:rStyle w:val="StyleUnderline"/>
        </w:rPr>
        <w:t xml:space="preserve"> the hardships</w:t>
      </w:r>
      <w:r w:rsidRPr="00DB6323">
        <w:rPr>
          <w:sz w:val="16"/>
        </w:rPr>
        <w:t xml:space="preserve"> we </w:t>
      </w:r>
      <w:proofErr w:type="gramStart"/>
      <w:r w:rsidRPr="00DB6323">
        <w:rPr>
          <w:sz w:val="16"/>
        </w:rPr>
        <w:t>have to</w:t>
      </w:r>
      <w:proofErr w:type="gramEnd"/>
      <w:r w:rsidRPr="00DB6323">
        <w:rPr>
          <w:sz w:val="16"/>
        </w:rPr>
        <w:t xml:space="preserve"> face </w:t>
      </w:r>
      <w:r w:rsidRPr="00DB6323">
        <w:rPr>
          <w:rStyle w:val="StyleUnderline"/>
        </w:rPr>
        <w:t xml:space="preserve">and </w:t>
      </w:r>
      <w:r w:rsidRPr="00A61485">
        <w:rPr>
          <w:rStyle w:val="Emphasis"/>
          <w:highlight w:val="yellow"/>
        </w:rPr>
        <w:t>the sacrifices</w:t>
      </w:r>
      <w:r w:rsidRPr="00DB6323">
        <w:rPr>
          <w:sz w:val="16"/>
        </w:rPr>
        <w:t xml:space="preserve"> we have to make. </w:t>
      </w:r>
      <w:r w:rsidRPr="00A61485">
        <w:rPr>
          <w:rStyle w:val="Emphasis"/>
          <w:highlight w:val="yellow"/>
        </w:rPr>
        <w:t>The population, even if</w:t>
      </w:r>
      <w:r w:rsidRPr="00DB6323">
        <w:rPr>
          <w:rStyle w:val="StyleUnderline"/>
        </w:rPr>
        <w:t xml:space="preserve"> more than </w:t>
      </w:r>
      <w:r w:rsidRPr="00A61485">
        <w:rPr>
          <w:rStyle w:val="Emphasis"/>
          <w:highlight w:val="yellow"/>
        </w:rPr>
        <w:t>half dies, can be reproduced</w:t>
      </w:r>
      <w:r w:rsidRPr="00DB6323">
        <w:rPr>
          <w:rStyle w:val="StyleUnderline"/>
        </w:rPr>
        <w:t xml:space="preserve">. </w:t>
      </w:r>
      <w:r w:rsidRPr="007767F7">
        <w:rPr>
          <w:rStyle w:val="StyleUnderline"/>
        </w:rPr>
        <w:t xml:space="preserve">But </w:t>
      </w:r>
      <w:r w:rsidRPr="00A61485">
        <w:rPr>
          <w:rStyle w:val="StyleUnderline"/>
          <w:highlight w:val="yellow"/>
        </w:rPr>
        <w:t>if the Party falls</w:t>
      </w:r>
      <w:r w:rsidRPr="00DB6323">
        <w:rPr>
          <w:rStyle w:val="StyleUnderline"/>
        </w:rPr>
        <w:t xml:space="preserve">, </w:t>
      </w:r>
      <w:r w:rsidRPr="00A61485">
        <w:rPr>
          <w:rStyle w:val="StyleUnderline"/>
          <w:highlight w:val="yellow"/>
        </w:rPr>
        <w:t>everything is gone</w:t>
      </w:r>
      <w:r w:rsidRPr="00DB6323">
        <w:rPr>
          <w:rStyle w:val="StyleUnderline"/>
        </w:rPr>
        <w:t>, and forever gone!”</w:t>
      </w:r>
    </w:p>
    <w:p w14:paraId="58B01221" w14:textId="77777777" w:rsidR="00977DFA" w:rsidRPr="00DB6323" w:rsidRDefault="00977DFA" w:rsidP="00977DFA">
      <w:pPr>
        <w:rPr>
          <w:sz w:val="16"/>
        </w:rPr>
      </w:pPr>
      <w:r w:rsidRPr="00DB6323">
        <w:rPr>
          <w:sz w:val="16"/>
        </w:rPr>
        <w:t xml:space="preserve">2) “In any event, we, </w:t>
      </w:r>
      <w:r w:rsidRPr="00A61485">
        <w:rPr>
          <w:rStyle w:val="StyleUnderline"/>
          <w:highlight w:val="yellow"/>
        </w:rPr>
        <w:t>the CCP</w:t>
      </w:r>
      <w:r w:rsidRPr="00DB6323">
        <w:rPr>
          <w:rStyle w:val="StyleUnderline"/>
        </w:rPr>
        <w:t>, will never step down from the stage of history</w:t>
      </w:r>
      <w:r w:rsidRPr="00DB6323">
        <w:rPr>
          <w:sz w:val="16"/>
        </w:rPr>
        <w:t xml:space="preserve">! </w:t>
      </w:r>
      <w:proofErr w:type="gramStart"/>
      <w:r w:rsidRPr="00DB6323">
        <w:rPr>
          <w:rStyle w:val="StyleUnderline"/>
        </w:rPr>
        <w:t>We</w:t>
      </w:r>
      <w:r w:rsidRPr="00A61485">
        <w:rPr>
          <w:rStyle w:val="StyleUnderline"/>
          <w:highlight w:val="yellow"/>
        </w:rPr>
        <w:t>’d</w:t>
      </w:r>
      <w:proofErr w:type="gramEnd"/>
      <w:r w:rsidRPr="00DB6323">
        <w:rPr>
          <w:rStyle w:val="StyleUnderline"/>
        </w:rPr>
        <w:t xml:space="preserve"> </w:t>
      </w:r>
      <w:r w:rsidRPr="00A61485">
        <w:rPr>
          <w:rStyle w:val="StyleUnderline"/>
          <w:highlight w:val="yellow"/>
        </w:rPr>
        <w:t>rather have the whole world</w:t>
      </w:r>
      <w:r w:rsidRPr="00A61485">
        <w:rPr>
          <w:rStyle w:val="StyleUnderline"/>
        </w:rPr>
        <w:t xml:space="preserve">, </w:t>
      </w:r>
      <w:r w:rsidRPr="00A61485">
        <w:rPr>
          <w:rStyle w:val="StyleUnderline"/>
          <w:highlight w:val="yellow"/>
        </w:rPr>
        <w:t>or</w:t>
      </w:r>
      <w:r w:rsidRPr="00DB6323">
        <w:rPr>
          <w:sz w:val="16"/>
        </w:rPr>
        <w:t xml:space="preserve"> even </w:t>
      </w:r>
      <w:r w:rsidRPr="00DB6323">
        <w:rPr>
          <w:rStyle w:val="StyleUnderline"/>
        </w:rPr>
        <w:t xml:space="preserve">the entire globe, </w:t>
      </w:r>
      <w:r w:rsidRPr="00A61485">
        <w:rPr>
          <w:rStyle w:val="StyleUnderline"/>
          <w:highlight w:val="yellow"/>
        </w:rPr>
        <w:t>share</w:t>
      </w:r>
      <w:r w:rsidRPr="00A61485">
        <w:rPr>
          <w:rStyle w:val="StyleUnderline"/>
        </w:rPr>
        <w:t xml:space="preserve"> life and </w:t>
      </w:r>
      <w:r w:rsidRPr="00A61485">
        <w:rPr>
          <w:rStyle w:val="StyleUnderline"/>
          <w:highlight w:val="yellow"/>
        </w:rPr>
        <w:t>death</w:t>
      </w:r>
      <w:r w:rsidRPr="00DB6323">
        <w:rPr>
          <w:sz w:val="16"/>
        </w:rPr>
        <w:t xml:space="preserve"> with us </w:t>
      </w:r>
      <w:r w:rsidRPr="00DB6323">
        <w:rPr>
          <w:rStyle w:val="StyleUnderline"/>
        </w:rPr>
        <w:t>than step down</w:t>
      </w:r>
      <w:r w:rsidRPr="00DB6323">
        <w:rPr>
          <w:sz w:val="16"/>
        </w:rPr>
        <w:t xml:space="preserve"> from the stage of history!!! Isn’t there a ‘nuclear bondage’ theory? It means that since the nuclear weapons have bound the security of the entire world, all will die together if death is inevitable. In my view, there is another kind of bondage, and that is, the fate our Party is tied up with that of the whole world. </w:t>
      </w:r>
      <w:r w:rsidRPr="00DB6323">
        <w:rPr>
          <w:rStyle w:val="StyleUnderline"/>
        </w:rPr>
        <w:t>If</w:t>
      </w:r>
      <w:r w:rsidRPr="00DB6323">
        <w:rPr>
          <w:sz w:val="16"/>
        </w:rPr>
        <w:t xml:space="preserve"> we, </w:t>
      </w:r>
      <w:r w:rsidRPr="00DB6323">
        <w:rPr>
          <w:rStyle w:val="StyleUnderline"/>
        </w:rPr>
        <w:t>the CCP, are finished</w:t>
      </w:r>
      <w:r w:rsidRPr="00DB6323">
        <w:rPr>
          <w:sz w:val="16"/>
        </w:rPr>
        <w:t xml:space="preserve">, China will be finished, and </w:t>
      </w:r>
      <w:r w:rsidRPr="00DB6323">
        <w:rPr>
          <w:rStyle w:val="StyleUnderline"/>
        </w:rPr>
        <w:t>the world will be finished</w:t>
      </w:r>
      <w:r w:rsidRPr="00DB6323">
        <w:rPr>
          <w:sz w:val="16"/>
        </w:rPr>
        <w:t>.”</w:t>
      </w:r>
    </w:p>
    <w:p w14:paraId="75B44FAE" w14:textId="77777777" w:rsidR="00977DFA" w:rsidRPr="00DB6323" w:rsidRDefault="00977DFA" w:rsidP="00977DFA">
      <w:pPr>
        <w:rPr>
          <w:sz w:val="16"/>
        </w:rPr>
      </w:pPr>
      <w:r w:rsidRPr="00DB6323">
        <w:rPr>
          <w:sz w:val="16"/>
        </w:rPr>
        <w:t xml:space="preserve">3) “It is indeed brutal </w:t>
      </w:r>
      <w:r w:rsidRPr="00A61485">
        <w:rPr>
          <w:rStyle w:val="Emphasis"/>
          <w:highlight w:val="yellow"/>
        </w:rPr>
        <w:t>to kill</w:t>
      </w:r>
      <w:r w:rsidRPr="00DB6323">
        <w:rPr>
          <w:sz w:val="16"/>
        </w:rPr>
        <w:t xml:space="preserve"> one or two hundred million Americans. But that </w:t>
      </w:r>
      <w:r w:rsidRPr="00A61485">
        <w:rPr>
          <w:rStyle w:val="Emphasis"/>
          <w:highlight w:val="yellow"/>
        </w:rPr>
        <w:t>is the only path</w:t>
      </w:r>
      <w:r w:rsidRPr="00DB6323">
        <w:rPr>
          <w:rStyle w:val="StyleUnderline"/>
        </w:rPr>
        <w:t xml:space="preserve"> that will secure a Chinese century</w:t>
      </w:r>
      <w:r w:rsidRPr="00DB6323">
        <w:rPr>
          <w:sz w:val="16"/>
        </w:rPr>
        <w:t xml:space="preserve">, a century </w:t>
      </w:r>
      <w:r w:rsidRPr="00A61485">
        <w:rPr>
          <w:rStyle w:val="Emphasis"/>
          <w:highlight w:val="yellow"/>
        </w:rPr>
        <w:t>in which the CCP leads the world</w:t>
      </w:r>
      <w:r w:rsidRPr="00DB6323">
        <w:rPr>
          <w:sz w:val="16"/>
        </w:rPr>
        <w:t xml:space="preserve">. We, as revolutionary humanitarians, do not want deaths. But if history confronts us with a choice between deaths of Chinese and those of Americans, we’d have to pick the latter, as, for us, it is more important to safeguard the lives of the Chinese people and the life of our Party. That is because, after all, we are Chinese and members of the CCP. Since the day we joined the CCP, </w:t>
      </w:r>
      <w:r w:rsidRPr="00DB6323">
        <w:rPr>
          <w:rStyle w:val="StyleUnderline"/>
        </w:rPr>
        <w:t>the Party’s life has always been above all else</w:t>
      </w:r>
      <w:r w:rsidRPr="00DB6323">
        <w:rPr>
          <w:sz w:val="16"/>
        </w:rPr>
        <w:t>!”</w:t>
      </w:r>
    </w:p>
    <w:p w14:paraId="2161C24B" w14:textId="77777777" w:rsidR="00977DFA" w:rsidRPr="00DB6323" w:rsidRDefault="00977DFA" w:rsidP="00977DFA">
      <w:pPr>
        <w:rPr>
          <w:sz w:val="16"/>
        </w:rPr>
      </w:pPr>
      <w:r w:rsidRPr="00A61485">
        <w:rPr>
          <w:rStyle w:val="StyleUnderline"/>
          <w:highlight w:val="yellow"/>
        </w:rPr>
        <w:t>Since the Party’s life is “above all else,”</w:t>
      </w:r>
      <w:r w:rsidRPr="00DB6323">
        <w:rPr>
          <w:rStyle w:val="StyleUnderline"/>
        </w:rPr>
        <w:t xml:space="preserve"> </w:t>
      </w:r>
      <w:r w:rsidRPr="007767F7">
        <w:rPr>
          <w:rStyle w:val="Emphasis"/>
          <w:highlight w:val="yellow"/>
        </w:rPr>
        <w:t xml:space="preserve">it </w:t>
      </w:r>
      <w:r w:rsidRPr="007767F7">
        <w:rPr>
          <w:rStyle w:val="Emphasis"/>
        </w:rPr>
        <w:t>woul</w:t>
      </w:r>
      <w:r w:rsidRPr="007767F7">
        <w:rPr>
          <w:rStyle w:val="Emphasis"/>
          <w:highlight w:val="yellow"/>
        </w:rPr>
        <w:t>d not be</w:t>
      </w:r>
      <w:r w:rsidRPr="00A61485">
        <w:rPr>
          <w:rStyle w:val="Emphasis"/>
        </w:rPr>
        <w:t xml:space="preserve"> </w:t>
      </w:r>
      <w:r w:rsidRPr="00A61485">
        <w:rPr>
          <w:rStyle w:val="Emphasis"/>
          <w:highlight w:val="yellow"/>
        </w:rPr>
        <w:t>surprising if the CCP</w:t>
      </w:r>
      <w:r w:rsidRPr="00A61485">
        <w:rPr>
          <w:rStyle w:val="Emphasis"/>
        </w:rPr>
        <w:t xml:space="preserve"> </w:t>
      </w:r>
      <w:r w:rsidRPr="00A61485">
        <w:rPr>
          <w:rStyle w:val="Emphasis"/>
          <w:highlight w:val="yellow"/>
        </w:rPr>
        <w:t>resorts to</w:t>
      </w:r>
      <w:r w:rsidRPr="00A61485">
        <w:rPr>
          <w:rStyle w:val="Emphasis"/>
        </w:rPr>
        <w:t xml:space="preserve"> the </w:t>
      </w:r>
      <w:r w:rsidRPr="00A61485">
        <w:rPr>
          <w:rStyle w:val="Emphasis"/>
          <w:highlight w:val="yellow"/>
        </w:rPr>
        <w:t>use of bio</w:t>
      </w:r>
      <w:r w:rsidRPr="00A61485">
        <w:rPr>
          <w:rStyle w:val="Emphasis"/>
        </w:rPr>
        <w:t xml:space="preserve">logical, </w:t>
      </w:r>
      <w:r w:rsidRPr="00A61485">
        <w:rPr>
          <w:rStyle w:val="Emphasis"/>
          <w:highlight w:val="yellow"/>
        </w:rPr>
        <w:t>chem</w:t>
      </w:r>
      <w:r w:rsidRPr="00A61485">
        <w:rPr>
          <w:rStyle w:val="Emphasis"/>
        </w:rPr>
        <w:t xml:space="preserve">ical, </w:t>
      </w:r>
      <w:r w:rsidRPr="00A61485">
        <w:rPr>
          <w:rStyle w:val="Emphasis"/>
          <w:highlight w:val="yellow"/>
        </w:rPr>
        <w:t>and</w:t>
      </w:r>
      <w:r w:rsidRPr="00A61485">
        <w:rPr>
          <w:rStyle w:val="Emphasis"/>
        </w:rPr>
        <w:t xml:space="preserve"> </w:t>
      </w:r>
      <w:r w:rsidRPr="00A61485">
        <w:rPr>
          <w:rStyle w:val="Emphasis"/>
          <w:highlight w:val="yellow"/>
        </w:rPr>
        <w:t>nuc</w:t>
      </w:r>
      <w:r w:rsidRPr="00A61485">
        <w:rPr>
          <w:rStyle w:val="Emphasis"/>
        </w:rPr>
        <w:t xml:space="preserve">lear </w:t>
      </w:r>
      <w:r w:rsidRPr="00A61485">
        <w:rPr>
          <w:rStyle w:val="Emphasis"/>
          <w:highlight w:val="yellow"/>
        </w:rPr>
        <w:t>weapons</w:t>
      </w:r>
      <w:r w:rsidRPr="00DB6323">
        <w:rPr>
          <w:rStyle w:val="StyleUnderline"/>
        </w:rPr>
        <w:t xml:space="preserve"> in its attempt to extend its life</w:t>
      </w:r>
      <w:r w:rsidRPr="00DB6323">
        <w:rPr>
          <w:sz w:val="16"/>
        </w:rPr>
        <w:t xml:space="preserve">. </w:t>
      </w:r>
      <w:r w:rsidRPr="00DB6323">
        <w:rPr>
          <w:rStyle w:val="StyleUnderline"/>
        </w:rPr>
        <w:t>The CCP</w:t>
      </w:r>
      <w:r w:rsidRPr="00DB6323">
        <w:rPr>
          <w:sz w:val="16"/>
        </w:rPr>
        <w:t xml:space="preserve">, which disregards human life, </w:t>
      </w:r>
      <w:r w:rsidRPr="00DB6323">
        <w:rPr>
          <w:rStyle w:val="StyleUnderline"/>
        </w:rPr>
        <w:t>would not hesitate to kill</w:t>
      </w:r>
      <w:r w:rsidRPr="00DB6323">
        <w:rPr>
          <w:sz w:val="16"/>
        </w:rPr>
        <w:t xml:space="preserve"> two hundred million </w:t>
      </w:r>
      <w:r w:rsidRPr="00DB6323">
        <w:rPr>
          <w:rStyle w:val="StyleUnderline"/>
        </w:rPr>
        <w:t>Americans</w:t>
      </w:r>
      <w:r w:rsidRPr="00DB6323">
        <w:rPr>
          <w:sz w:val="16"/>
        </w:rPr>
        <w:t xml:space="preserve">, </w:t>
      </w:r>
      <w:r w:rsidRPr="00DB6323">
        <w:rPr>
          <w:rStyle w:val="StyleUnderline"/>
        </w:rPr>
        <w:t>along with</w:t>
      </w:r>
      <w:r w:rsidRPr="00DB6323">
        <w:rPr>
          <w:sz w:val="16"/>
        </w:rPr>
        <w:t xml:space="preserve"> seven or eight hundred million </w:t>
      </w:r>
      <w:r w:rsidRPr="00DB6323">
        <w:rPr>
          <w:rStyle w:val="StyleUnderline"/>
        </w:rPr>
        <w:t>Chinese</w:t>
      </w:r>
      <w:r w:rsidRPr="00DB6323">
        <w:rPr>
          <w:sz w:val="16"/>
        </w:rPr>
        <w:t>, to achieve its ends. These speeches let the public see the CCP for what it really is. With evil filling its every cell the CCP intends to wage a war against humankind in its desperate attempt to cling to life. That is the main theme of the speeches.</w:t>
      </w:r>
    </w:p>
    <w:p w14:paraId="3E67894B" w14:textId="77777777" w:rsidR="00977DFA" w:rsidRPr="00EF6FDC" w:rsidRDefault="00977DFA" w:rsidP="00977DFA"/>
    <w:p w14:paraId="250AD81E" w14:textId="77777777" w:rsidR="00977DFA" w:rsidRPr="00EF6FDC" w:rsidRDefault="00977DFA" w:rsidP="00977DFA">
      <w:pPr>
        <w:pStyle w:val="Heading4"/>
      </w:pPr>
      <w:r w:rsidRPr="00EF6FDC">
        <w:t>Even pro regime change people say transition wars</w:t>
      </w:r>
    </w:p>
    <w:p w14:paraId="2C11B085" w14:textId="77777777" w:rsidR="00977DFA" w:rsidRPr="00EF6FDC" w:rsidRDefault="00977DFA" w:rsidP="00977DFA">
      <w:r w:rsidRPr="00EF6FDC">
        <w:rPr>
          <w:rStyle w:val="Style13ptBold"/>
        </w:rPr>
        <w:t>Pei 11</w:t>
      </w:r>
      <w:r w:rsidRPr="00EF6FDC">
        <w:t xml:space="preserve">—Chaired prof of gov at Claremont McKenna. PhD in pol sci from Harvard (22 June 2011, </w:t>
      </w:r>
      <w:proofErr w:type="spellStart"/>
      <w:r w:rsidRPr="00EF6FDC">
        <w:t>Minxin</w:t>
      </w:r>
      <w:proofErr w:type="spellEnd"/>
      <w:r w:rsidRPr="00EF6FDC">
        <w:t xml:space="preserve">, The Great Debate, </w:t>
      </w:r>
      <w:r w:rsidRPr="00EF6FDC">
        <w:rPr>
          <w:color w:val="000000"/>
        </w:rPr>
        <w:t>http://nationalinterest.org/greatdebate/peace-democracy-nightmares-5512</w:t>
      </w:r>
      <w:r w:rsidRPr="00EF6FDC">
        <w:t>)</w:t>
      </w:r>
    </w:p>
    <w:p w14:paraId="3DADABF1" w14:textId="77777777" w:rsidR="00977DFA" w:rsidRPr="00EE1279" w:rsidRDefault="00977DFA" w:rsidP="00977DFA">
      <w:pPr>
        <w:rPr>
          <w:sz w:val="16"/>
        </w:rPr>
      </w:pPr>
      <w:r w:rsidRPr="00EE1279">
        <w:rPr>
          <w:rStyle w:val="Emphasis"/>
        </w:rPr>
        <w:t>The</w:t>
      </w:r>
      <w:r w:rsidRPr="00EE1279">
        <w:rPr>
          <w:sz w:val="16"/>
        </w:rPr>
        <w:t xml:space="preserve"> only </w:t>
      </w:r>
      <w:r w:rsidRPr="00EE1279">
        <w:rPr>
          <w:rStyle w:val="Emphasis"/>
        </w:rPr>
        <w:t>caveat about</w:t>
      </w:r>
      <w:r w:rsidRPr="00EE1279">
        <w:rPr>
          <w:rStyle w:val="StyleUnderline"/>
        </w:rPr>
        <w:t xml:space="preserve"> the prospect of </w:t>
      </w:r>
      <w:r w:rsidRPr="00EE1279">
        <w:rPr>
          <w:rStyle w:val="Emphasis"/>
        </w:rPr>
        <w:t>a more</w:t>
      </w:r>
      <w:r w:rsidRPr="00EE1279">
        <w:rPr>
          <w:sz w:val="16"/>
        </w:rPr>
        <w:t xml:space="preserve"> peaceful </w:t>
      </w:r>
      <w:r w:rsidRPr="00EE1279">
        <w:rPr>
          <w:rStyle w:val="Emphasis"/>
        </w:rPr>
        <w:t>democratic China is</w:t>
      </w:r>
      <w:r w:rsidRPr="00EE1279">
        <w:rPr>
          <w:rStyle w:val="StyleUnderline"/>
        </w:rPr>
        <w:t xml:space="preserve"> that the process of </w:t>
      </w:r>
      <w:r w:rsidRPr="00EE1279">
        <w:rPr>
          <w:rStyle w:val="Emphasis"/>
        </w:rPr>
        <w:t>democratization</w:t>
      </w:r>
      <w:r w:rsidRPr="00EE1279">
        <w:rPr>
          <w:sz w:val="16"/>
        </w:rPr>
        <w:t xml:space="preserve"> within the country </w:t>
      </w:r>
      <w:r w:rsidRPr="00EE1279">
        <w:rPr>
          <w:rStyle w:val="Emphasis"/>
        </w:rPr>
        <w:t>could be violent</w:t>
      </w:r>
      <w:r w:rsidRPr="00EE1279">
        <w:rPr>
          <w:sz w:val="16"/>
        </w:rPr>
        <w:t xml:space="preserve">. The </w:t>
      </w:r>
      <w:r w:rsidRPr="00EE1279">
        <w:rPr>
          <w:rStyle w:val="StyleUnderline"/>
        </w:rPr>
        <w:t xml:space="preserve">research on the connection between democratization and war shows that </w:t>
      </w:r>
      <w:r w:rsidRPr="007767F7">
        <w:rPr>
          <w:rStyle w:val="Emphasis"/>
          <w:highlight w:val="yellow"/>
        </w:rPr>
        <w:t>transitions to democracy</w:t>
      </w:r>
      <w:r w:rsidRPr="007767F7">
        <w:rPr>
          <w:rStyle w:val="Emphasis"/>
        </w:rPr>
        <w:t xml:space="preserve"> are likely to </w:t>
      </w:r>
      <w:r w:rsidRPr="007767F7">
        <w:rPr>
          <w:rStyle w:val="Emphasis"/>
          <w:highlight w:val="yellow"/>
        </w:rPr>
        <w:t>lead to conflict</w:t>
      </w:r>
      <w:r w:rsidRPr="00EE1279">
        <w:rPr>
          <w:sz w:val="16"/>
        </w:rPr>
        <w:t xml:space="preserve">. In the Chinese case, </w:t>
      </w:r>
      <w:r w:rsidRPr="00EE1279">
        <w:rPr>
          <w:rStyle w:val="StyleUnderline"/>
        </w:rPr>
        <w:t xml:space="preserve">such risks are highest in two ethnic-minority areas, </w:t>
      </w:r>
      <w:proofErr w:type="gramStart"/>
      <w:r w:rsidRPr="00EE1279">
        <w:rPr>
          <w:rStyle w:val="StyleUnderline"/>
        </w:rPr>
        <w:t>Tibet</w:t>
      </w:r>
      <w:proofErr w:type="gramEnd"/>
      <w:r w:rsidRPr="00EE1279">
        <w:rPr>
          <w:rStyle w:val="StyleUnderline"/>
        </w:rPr>
        <w:t xml:space="preserve"> and Xinjiang.</w:t>
      </w:r>
      <w:r w:rsidRPr="00EE1279">
        <w:rPr>
          <w:sz w:val="16"/>
        </w:rPr>
        <w:t xml:space="preserve"> Depending on the transition scenario, </w:t>
      </w:r>
      <w:r w:rsidRPr="00EE1279">
        <w:rPr>
          <w:rStyle w:val="StyleUnderline"/>
        </w:rPr>
        <w:t xml:space="preserve">a </w:t>
      </w:r>
      <w:r w:rsidRPr="007767F7">
        <w:rPr>
          <w:rStyle w:val="StyleUnderline"/>
          <w:highlight w:val="yellow"/>
        </w:rPr>
        <w:t>collapse of CCP</w:t>
      </w:r>
      <w:r w:rsidRPr="00EE1279">
        <w:rPr>
          <w:rStyle w:val="StyleUnderline"/>
        </w:rPr>
        <w:t xml:space="preserve"> rule inside China </w:t>
      </w:r>
      <w:r w:rsidRPr="007767F7">
        <w:rPr>
          <w:rStyle w:val="StyleUnderline"/>
          <w:highlight w:val="yellow"/>
        </w:rPr>
        <w:t>could</w:t>
      </w:r>
      <w:r w:rsidRPr="00EE1279">
        <w:rPr>
          <w:sz w:val="16"/>
        </w:rPr>
        <w:t xml:space="preserve"> </w:t>
      </w:r>
      <w:proofErr w:type="gramStart"/>
      <w:r w:rsidRPr="00EE1279">
        <w:rPr>
          <w:sz w:val="16"/>
        </w:rPr>
        <w:t xml:space="preserve">very </w:t>
      </w:r>
      <w:r w:rsidRPr="00EE1279">
        <w:rPr>
          <w:rStyle w:val="StyleUnderline"/>
        </w:rPr>
        <w:t>likely</w:t>
      </w:r>
      <w:proofErr w:type="gramEnd"/>
      <w:r w:rsidRPr="00EE1279">
        <w:rPr>
          <w:rStyle w:val="StyleUnderline"/>
        </w:rPr>
        <w:t xml:space="preserve"> </w:t>
      </w:r>
      <w:r w:rsidRPr="007767F7">
        <w:rPr>
          <w:rStyle w:val="StyleUnderline"/>
          <w:highlight w:val="yellow"/>
        </w:rPr>
        <w:t>inspire</w:t>
      </w:r>
      <w:r w:rsidRPr="007767F7">
        <w:rPr>
          <w:rStyle w:val="StyleUnderline"/>
        </w:rPr>
        <w:t xml:space="preserve"> the </w:t>
      </w:r>
      <w:r w:rsidRPr="007767F7">
        <w:rPr>
          <w:rStyle w:val="StyleUnderline"/>
          <w:highlight w:val="yellow"/>
        </w:rPr>
        <w:t>hard-core secessionists</w:t>
      </w:r>
      <w:r w:rsidRPr="00EE1279">
        <w:rPr>
          <w:sz w:val="16"/>
        </w:rPr>
        <w:t xml:space="preserve"> in these two restive regions </w:t>
      </w:r>
      <w:r w:rsidRPr="007767F7">
        <w:rPr>
          <w:rStyle w:val="StyleUnderline"/>
          <w:highlight w:val="yellow"/>
        </w:rPr>
        <w:t>to declare independence</w:t>
      </w:r>
      <w:r w:rsidRPr="00EE1279">
        <w:rPr>
          <w:sz w:val="16"/>
        </w:rPr>
        <w:t xml:space="preserve">. Under this scenario, </w:t>
      </w:r>
      <w:r w:rsidRPr="007767F7">
        <w:rPr>
          <w:rStyle w:val="StyleUnderline"/>
          <w:highlight w:val="yellow"/>
        </w:rPr>
        <w:t xml:space="preserve">Taiwan </w:t>
      </w:r>
      <w:r w:rsidRPr="007767F7">
        <w:rPr>
          <w:rStyle w:val="StyleUnderline"/>
        </w:rPr>
        <w:t xml:space="preserve">could </w:t>
      </w:r>
      <w:r w:rsidRPr="007767F7">
        <w:rPr>
          <w:rStyle w:val="StyleUnderline"/>
          <w:highlight w:val="yellow"/>
        </w:rPr>
        <w:t>follow</w:t>
      </w:r>
      <w:r w:rsidRPr="00EE1279">
        <w:rPr>
          <w:rStyle w:val="StyleUnderline"/>
        </w:rPr>
        <w:t xml:space="preserve"> suit</w:t>
      </w:r>
      <w:r w:rsidRPr="00EE1279">
        <w:rPr>
          <w:sz w:val="16"/>
        </w:rPr>
        <w:t xml:space="preserve">. </w:t>
      </w:r>
      <w:r w:rsidRPr="007767F7">
        <w:rPr>
          <w:rStyle w:val="StyleUnderline"/>
          <w:highlight w:val="yellow"/>
        </w:rPr>
        <w:t xml:space="preserve">Such </w:t>
      </w:r>
      <w:r w:rsidRPr="007767F7">
        <w:rPr>
          <w:rStyle w:val="Emphasis"/>
          <w:highlight w:val="yellow"/>
        </w:rPr>
        <w:t>dev</w:t>
      </w:r>
      <w:r w:rsidRPr="007767F7">
        <w:rPr>
          <w:rStyle w:val="Emphasis"/>
        </w:rPr>
        <w:t>elopment</w:t>
      </w:r>
      <w:r w:rsidRPr="007767F7">
        <w:rPr>
          <w:rStyle w:val="Emphasis"/>
          <w:highlight w:val="yellow"/>
        </w:rPr>
        <w:t>s are</w:t>
      </w:r>
      <w:r w:rsidRPr="00EE1279">
        <w:rPr>
          <w:sz w:val="16"/>
        </w:rPr>
        <w:t xml:space="preserve"> almost </w:t>
      </w:r>
      <w:r w:rsidRPr="007767F7">
        <w:rPr>
          <w:rStyle w:val="Emphasis"/>
          <w:highlight w:val="yellow"/>
        </w:rPr>
        <w:t>certain to elicit</w:t>
      </w:r>
      <w:r w:rsidRPr="00EE1279">
        <w:rPr>
          <w:rStyle w:val="StyleUnderline"/>
        </w:rPr>
        <w:t xml:space="preserve"> a </w:t>
      </w:r>
      <w:r w:rsidRPr="007767F7">
        <w:rPr>
          <w:rStyle w:val="Emphasis"/>
          <w:highlight w:val="yellow"/>
        </w:rPr>
        <w:t>military response</w:t>
      </w:r>
      <w:r w:rsidRPr="007767F7">
        <w:rPr>
          <w:rStyle w:val="StyleUnderline"/>
          <w:highlight w:val="yellow"/>
        </w:rPr>
        <w:t xml:space="preserve"> from Beijing</w:t>
      </w:r>
      <w:r w:rsidRPr="00EE1279">
        <w:rPr>
          <w:sz w:val="16"/>
        </w:rPr>
        <w:t xml:space="preserve">, </w:t>
      </w:r>
      <w:r w:rsidRPr="007767F7">
        <w:rPr>
          <w:rStyle w:val="StyleUnderline"/>
        </w:rPr>
        <w:t>regardless of whether the democrats</w:t>
      </w:r>
      <w:r w:rsidRPr="00EE1279">
        <w:rPr>
          <w:rStyle w:val="StyleUnderline"/>
        </w:rPr>
        <w:t xml:space="preserve"> or the autocrats are in power</w:t>
      </w:r>
      <w:r w:rsidRPr="00EE1279">
        <w:rPr>
          <w:sz w:val="16"/>
        </w:rPr>
        <w:t>.</w:t>
      </w:r>
    </w:p>
    <w:p w14:paraId="2391362C" w14:textId="7BF31EAB" w:rsidR="00977DFA" w:rsidRPr="00EF6FDC" w:rsidRDefault="00977DFA" w:rsidP="00977DFA">
      <w:pPr>
        <w:pStyle w:val="Heading3"/>
      </w:pPr>
      <w:r w:rsidRPr="00EF6FDC">
        <w:t>2NC– AT: Critical Infra=No Link</w:t>
      </w:r>
    </w:p>
    <w:p w14:paraId="14D80AA8" w14:textId="77777777" w:rsidR="00977DFA" w:rsidRPr="00EF6FDC" w:rsidRDefault="00977DFA" w:rsidP="00977DFA"/>
    <w:p w14:paraId="3F1D8C40" w14:textId="77777777" w:rsidR="00977DFA" w:rsidRPr="00EF6FDC" w:rsidRDefault="00977DFA" w:rsidP="00977DFA">
      <w:pPr>
        <w:pStyle w:val="Heading4"/>
      </w:pPr>
      <w:r w:rsidRPr="00EF6FDC">
        <w:t>They still link</w:t>
      </w:r>
    </w:p>
    <w:p w14:paraId="6B9A3615" w14:textId="77777777" w:rsidR="00977DFA" w:rsidRPr="00EF6FDC" w:rsidRDefault="00977DFA" w:rsidP="00977DFA">
      <w:r w:rsidRPr="00EF6FDC">
        <w:t xml:space="preserve">Catherine </w:t>
      </w:r>
      <w:r w:rsidRPr="00EF6FDC">
        <w:rPr>
          <w:b/>
        </w:rPr>
        <w:t>Laporte-Oshiro and</w:t>
      </w:r>
      <w:r w:rsidRPr="00EF6FDC">
        <w:t xml:space="preserve"> James </w:t>
      </w:r>
      <w:r w:rsidRPr="00EF6FDC">
        <w:rPr>
          <w:b/>
        </w:rPr>
        <w:t>Shires, 16</w:t>
      </w:r>
      <w:r w:rsidRPr="00EF6FDC">
        <w:t xml:space="preserve"> – Laporte-Oshiro:</w:t>
      </w:r>
      <w:r w:rsidRPr="00EF6FDC">
        <w:rPr>
          <w:b/>
        </w:rPr>
        <w:t xml:space="preserve"> </w:t>
      </w:r>
      <w:r w:rsidRPr="00EF6FDC">
        <w:t xml:space="preserve">Ph.D. in international relations at University College, University of Oxford; Shires: </w:t>
      </w:r>
      <w:proofErr w:type="spellStart"/>
      <w:r w:rsidRPr="00EF6FDC">
        <w:t>Ph.D</w:t>
      </w:r>
      <w:proofErr w:type="spellEnd"/>
      <w:r w:rsidRPr="00EF6FDC">
        <w:t xml:space="preserve"> in international relations at Christ Church College, University of Oxford (Brussels Forum, “Negotiating Order in Cyberspace: Choosing Economic </w:t>
      </w:r>
      <w:proofErr w:type="spellStart"/>
      <w:r w:rsidRPr="00EF6FDC">
        <w:t>Governace</w:t>
      </w:r>
      <w:proofErr w:type="spellEnd"/>
      <w:r w:rsidRPr="00EF6FDC">
        <w:t xml:space="preserve"> Over Security Spirals”, 2016, http://www.gmfus.org/sites/default/files/Laporte-Oshiro_Shires_NegotiatingOrderCyberspace_Feb16.pdf)</w:t>
      </w:r>
    </w:p>
    <w:p w14:paraId="1619C4BC" w14:textId="77777777" w:rsidR="00977DFA" w:rsidRPr="00013835" w:rsidRDefault="00977DFA" w:rsidP="00977DFA">
      <w:pPr>
        <w:rPr>
          <w:sz w:val="14"/>
        </w:rPr>
      </w:pPr>
      <w:r w:rsidRPr="00013835">
        <w:rPr>
          <w:sz w:val="14"/>
        </w:rPr>
        <w:t xml:space="preserve">First, </w:t>
      </w:r>
      <w:r w:rsidRPr="00013835">
        <w:rPr>
          <w:rStyle w:val="StyleUnderline"/>
        </w:rPr>
        <w:t>the traditional US</w:t>
      </w:r>
      <w:r w:rsidRPr="00013835">
        <w:rPr>
          <w:sz w:val="14"/>
        </w:rPr>
        <w:t xml:space="preserve"> and European </w:t>
      </w:r>
      <w:r w:rsidRPr="00013835">
        <w:rPr>
          <w:rStyle w:val="StyleUnderline"/>
        </w:rPr>
        <w:t>national security sectors</w:t>
      </w:r>
      <w:r w:rsidRPr="00013835">
        <w:rPr>
          <w:sz w:val="14"/>
        </w:rPr>
        <w:t xml:space="preserve">, along with their amorphous ‘critical national infrastructures’, </w:t>
      </w:r>
      <w:r w:rsidRPr="00013835">
        <w:rPr>
          <w:rStyle w:val="StyleUnderline"/>
        </w:rPr>
        <w:t xml:space="preserve">are highly </w:t>
      </w:r>
      <w:proofErr w:type="spellStart"/>
      <w:r w:rsidRPr="00013835">
        <w:rPr>
          <w:rStyle w:val="StyleUnderline"/>
        </w:rPr>
        <w:t>privatised</w:t>
      </w:r>
      <w:proofErr w:type="spellEnd"/>
      <w:r w:rsidRPr="00013835">
        <w:rPr>
          <w:sz w:val="14"/>
        </w:rPr>
        <w:t>. Many</w:t>
      </w:r>
      <w:r w:rsidRPr="00013835">
        <w:t xml:space="preserve"> </w:t>
      </w:r>
      <w:r w:rsidRPr="00013835">
        <w:rPr>
          <w:rStyle w:val="StyleUnderline"/>
          <w:highlight w:val="yellow"/>
        </w:rPr>
        <w:t>companies are big econ</w:t>
      </w:r>
      <w:r w:rsidRPr="00013835">
        <w:rPr>
          <w:sz w:val="14"/>
        </w:rPr>
        <w:t xml:space="preserve">omic </w:t>
      </w:r>
      <w:r w:rsidRPr="00013835">
        <w:rPr>
          <w:rStyle w:val="StyleUnderline"/>
          <w:highlight w:val="yellow"/>
        </w:rPr>
        <w:t>and security</w:t>
      </w:r>
      <w:r w:rsidRPr="00013835">
        <w:rPr>
          <w:sz w:val="14"/>
          <w:highlight w:val="yellow"/>
        </w:rPr>
        <w:t xml:space="preserve"> </w:t>
      </w:r>
      <w:r w:rsidRPr="00013835">
        <w:rPr>
          <w:rStyle w:val="StyleUnderline"/>
          <w:highlight w:val="yellow"/>
        </w:rPr>
        <w:t>players</w:t>
      </w:r>
      <w:r w:rsidRPr="00013835">
        <w:rPr>
          <w:rStyle w:val="StyleUnderline"/>
        </w:rPr>
        <w:t xml:space="preserve"> </w:t>
      </w:r>
      <w:r w:rsidRPr="00013835">
        <w:rPr>
          <w:rStyle w:val="StyleUnderline"/>
          <w:highlight w:val="yellow"/>
        </w:rPr>
        <w:t>and</w:t>
      </w:r>
      <w:r w:rsidRPr="00013835">
        <w:rPr>
          <w:rStyle w:val="StyleUnderline"/>
        </w:rPr>
        <w:t xml:space="preserve"> therefore make attractive </w:t>
      </w:r>
      <w:r w:rsidRPr="00013835">
        <w:rPr>
          <w:rStyle w:val="StyleUnderline"/>
          <w:highlight w:val="yellow"/>
        </w:rPr>
        <w:t>targets on both econ</w:t>
      </w:r>
      <w:r w:rsidRPr="00013835">
        <w:rPr>
          <w:sz w:val="14"/>
        </w:rPr>
        <w:t xml:space="preserve">omic </w:t>
      </w:r>
      <w:proofErr w:type="gramStart"/>
      <w:r w:rsidRPr="00013835">
        <w:rPr>
          <w:rStyle w:val="StyleUnderline"/>
          <w:highlight w:val="yellow"/>
        </w:rPr>
        <w:t>or</w:t>
      </w:r>
      <w:proofErr w:type="gramEnd"/>
      <w:r w:rsidRPr="00013835">
        <w:rPr>
          <w:rStyle w:val="StyleUnderline"/>
          <w:highlight w:val="yellow"/>
        </w:rPr>
        <w:t xml:space="preserve"> national security terms</w:t>
      </w:r>
      <w:r w:rsidRPr="00013835">
        <w:rPr>
          <w:sz w:val="14"/>
        </w:rPr>
        <w:t xml:space="preserve">. To take an extreme example, </w:t>
      </w:r>
      <w:r w:rsidRPr="00013835">
        <w:rPr>
          <w:rStyle w:val="StyleUnderline"/>
          <w:highlight w:val="yellow"/>
        </w:rPr>
        <w:t>information about</w:t>
      </w:r>
      <w:r w:rsidRPr="00013835">
        <w:rPr>
          <w:sz w:val="14"/>
        </w:rPr>
        <w:t xml:space="preserve"> the </w:t>
      </w:r>
      <w:r w:rsidRPr="00013835">
        <w:rPr>
          <w:rStyle w:val="StyleUnderline"/>
        </w:rPr>
        <w:t xml:space="preserve">US </w:t>
      </w:r>
      <w:r w:rsidRPr="00013835">
        <w:rPr>
          <w:rStyle w:val="StyleUnderline"/>
          <w:highlight w:val="yellow"/>
        </w:rPr>
        <w:t>F-35</w:t>
      </w:r>
      <w:r w:rsidRPr="00013835">
        <w:rPr>
          <w:sz w:val="14"/>
        </w:rPr>
        <w:t xml:space="preserve"> Joint Strike Fighter (</w:t>
      </w:r>
      <w:r w:rsidRPr="00013835">
        <w:rPr>
          <w:rStyle w:val="StyleUnderline"/>
        </w:rPr>
        <w:t>JSF</w:t>
      </w:r>
      <w:r w:rsidRPr="00013835">
        <w:rPr>
          <w:sz w:val="14"/>
        </w:rPr>
        <w:t xml:space="preserve">) </w:t>
      </w:r>
      <w:r w:rsidRPr="00013835">
        <w:rPr>
          <w:rStyle w:val="StyleUnderline"/>
          <w:highlight w:val="yellow"/>
        </w:rPr>
        <w:t>was</w:t>
      </w:r>
      <w:r w:rsidRPr="00013835">
        <w:rPr>
          <w:sz w:val="14"/>
        </w:rPr>
        <w:t xml:space="preserve"> reportedly </w:t>
      </w:r>
      <w:r w:rsidRPr="00013835">
        <w:rPr>
          <w:rStyle w:val="StyleUnderline"/>
          <w:highlight w:val="yellow"/>
        </w:rPr>
        <w:t>obtained</w:t>
      </w:r>
      <w:r w:rsidRPr="00013835">
        <w:rPr>
          <w:rStyle w:val="StyleUnderline"/>
        </w:rPr>
        <w:t xml:space="preserve"> </w:t>
      </w:r>
      <w:r w:rsidRPr="00013835">
        <w:rPr>
          <w:rStyle w:val="StyleUnderline"/>
          <w:highlight w:val="yellow"/>
        </w:rPr>
        <w:t>by China through cyber-espionage</w:t>
      </w:r>
      <w:r w:rsidRPr="00013835">
        <w:rPr>
          <w:sz w:val="14"/>
        </w:rPr>
        <w:t xml:space="preserve"> in 2009, </w:t>
      </w:r>
      <w:r w:rsidRPr="00013835">
        <w:rPr>
          <w:rStyle w:val="StyleUnderline"/>
        </w:rPr>
        <w:t>and China</w:t>
      </w:r>
      <w:r w:rsidRPr="00013835">
        <w:rPr>
          <w:sz w:val="14"/>
        </w:rPr>
        <w:t xml:space="preserve"> has recently </w:t>
      </w:r>
      <w:r w:rsidRPr="00013835">
        <w:rPr>
          <w:rStyle w:val="StyleUnderline"/>
        </w:rPr>
        <w:t>unveiled a very similar plane</w:t>
      </w:r>
      <w:r w:rsidRPr="00013835">
        <w:rPr>
          <w:sz w:val="14"/>
        </w:rPr>
        <w:t xml:space="preserve">.8 This activity has clear security implications, in that </w:t>
      </w:r>
      <w:r w:rsidRPr="00013835">
        <w:rPr>
          <w:rStyle w:val="StyleUnderline"/>
          <w:highlight w:val="yellow"/>
        </w:rPr>
        <w:t>China is now better able to match or disrupt US forces in</w:t>
      </w:r>
      <w:r w:rsidRPr="00013835">
        <w:rPr>
          <w:sz w:val="14"/>
        </w:rPr>
        <w:t xml:space="preserve"> a </w:t>
      </w:r>
      <w:r w:rsidRPr="00013835">
        <w:rPr>
          <w:rStyle w:val="StyleUnderline"/>
          <w:highlight w:val="yellow"/>
        </w:rPr>
        <w:t>combat</w:t>
      </w:r>
      <w:r w:rsidRPr="00013835">
        <w:rPr>
          <w:sz w:val="14"/>
        </w:rPr>
        <w:t xml:space="preserve"> scenario. However, </w:t>
      </w:r>
      <w:r w:rsidRPr="00013835">
        <w:rPr>
          <w:rStyle w:val="StyleUnderline"/>
        </w:rPr>
        <w:t>it could</w:t>
      </w:r>
      <w:r w:rsidRPr="00013835">
        <w:rPr>
          <w:sz w:val="14"/>
        </w:rPr>
        <w:t xml:space="preserve"> also </w:t>
      </w:r>
      <w:r w:rsidRPr="00013835">
        <w:rPr>
          <w:rStyle w:val="StyleUnderline"/>
        </w:rPr>
        <w:t>be economically motivated</w:t>
      </w:r>
      <w:r w:rsidRPr="00013835">
        <w:rPr>
          <w:sz w:val="14"/>
        </w:rPr>
        <w:t xml:space="preserve">, as China has its own security contractors, and </w:t>
      </w:r>
      <w:r w:rsidRPr="00013835">
        <w:rPr>
          <w:rStyle w:val="StyleUnderline"/>
        </w:rPr>
        <w:t>developing a fighter jet is expensive</w:t>
      </w:r>
      <w:r w:rsidRPr="00013835">
        <w:rPr>
          <w:sz w:val="14"/>
        </w:rPr>
        <w:t xml:space="preserve"> and US defense firms have the most advanced technology. Additionally, defense and intelligence contractors are intimately involved in offensive, as well as defensive, cyber activity. The </w:t>
      </w:r>
      <w:r w:rsidRPr="00013835">
        <w:rPr>
          <w:rStyle w:val="StyleUnderline"/>
        </w:rPr>
        <w:t>idea of national security cyber activity as being somehow ‘state-on-state’ is</w:t>
      </w:r>
      <w:r w:rsidRPr="00013835">
        <w:rPr>
          <w:sz w:val="14"/>
        </w:rPr>
        <w:t xml:space="preserve"> therefore </w:t>
      </w:r>
      <w:r w:rsidRPr="00013835">
        <w:rPr>
          <w:rStyle w:val="Emphasis"/>
        </w:rPr>
        <w:t>inaccurate</w:t>
      </w:r>
      <w:r w:rsidRPr="00013835">
        <w:rPr>
          <w:rStyle w:val="StyleUnderline"/>
        </w:rPr>
        <w:t>, making the separation of national security and fair economic competition difficult</w:t>
      </w:r>
      <w:r w:rsidRPr="00013835">
        <w:rPr>
          <w:sz w:val="14"/>
        </w:rPr>
        <w:t>.</w:t>
      </w:r>
    </w:p>
    <w:p w14:paraId="759D1292" w14:textId="77777777" w:rsidR="00977DFA" w:rsidRPr="00EF6FDC" w:rsidRDefault="00977DFA" w:rsidP="00977DFA">
      <w:pPr>
        <w:pStyle w:val="Heading4"/>
      </w:pPr>
      <w:r w:rsidRPr="00EF6FDC">
        <w:t xml:space="preserve">More </w:t>
      </w:r>
      <w:proofErr w:type="spellStart"/>
      <w:r w:rsidRPr="00EF6FDC">
        <w:t>ev</w:t>
      </w:r>
      <w:proofErr w:type="spellEnd"/>
      <w:r w:rsidRPr="00EF6FDC">
        <w:t xml:space="preserve"> </w:t>
      </w:r>
    </w:p>
    <w:p w14:paraId="25DE66AC" w14:textId="77777777" w:rsidR="00977DFA" w:rsidRPr="00EF6FDC" w:rsidRDefault="00977DFA" w:rsidP="00977DFA">
      <w:r w:rsidRPr="00EF6FDC">
        <w:rPr>
          <w:b/>
        </w:rPr>
        <w:t>CSCC 11</w:t>
      </w:r>
      <w:r w:rsidRPr="00EF6FDC">
        <w:t xml:space="preserve"> – Chemical Sector Coordinating Council, in partnership with the Department of Homeland Security as part of the Roadmap Awareness Campaign (</w:t>
      </w:r>
      <w:proofErr w:type="gramStart"/>
      <w:r w:rsidRPr="00EF6FDC">
        <w:t>April,</w:t>
      </w:r>
      <w:proofErr w:type="gramEnd"/>
      <w:r w:rsidRPr="00EF6FDC">
        <w:t xml:space="preserve"> 2011, DHS, “Securing Industrial Control Systems in the Chemical Sector,” pdf)</w:t>
      </w:r>
    </w:p>
    <w:p w14:paraId="6015A33B" w14:textId="77777777" w:rsidR="00977DFA" w:rsidRPr="00EF2973" w:rsidRDefault="00977DFA" w:rsidP="00977DFA">
      <w:pPr>
        <w:rPr>
          <w:sz w:val="14"/>
        </w:rPr>
      </w:pPr>
      <w:r w:rsidRPr="00EF2973">
        <w:rPr>
          <w:sz w:val="14"/>
        </w:rPr>
        <w:t xml:space="preserve">According to the DHS ICS-CERT 2010 Year in Review1, </w:t>
      </w:r>
      <w:r w:rsidRPr="00EF2973">
        <w:rPr>
          <w:rStyle w:val="StyleUnderline"/>
        </w:rPr>
        <w:t>2010 saw an increase in advanced persistent threat activity affecting organizations across all critical infrastructure sectors</w:t>
      </w:r>
      <w:r w:rsidRPr="00EF2973">
        <w:rPr>
          <w:sz w:val="14"/>
        </w:rPr>
        <w:t>. In addition, a June 16, 2010 Government Accountability Office (</w:t>
      </w:r>
      <w:r w:rsidRPr="00EF2973">
        <w:rPr>
          <w:rStyle w:val="StyleUnderline"/>
          <w:highlight w:val="yellow"/>
        </w:rPr>
        <w:t>GAO</w:t>
      </w:r>
      <w:r w:rsidRPr="00EF2973">
        <w:rPr>
          <w:sz w:val="14"/>
        </w:rPr>
        <w:t xml:space="preserve">) report2 </w:t>
      </w:r>
      <w:r w:rsidRPr="00EF2973">
        <w:rPr>
          <w:rStyle w:val="StyleUnderline"/>
          <w:highlight w:val="yellow"/>
        </w:rPr>
        <w:t>found that fed</w:t>
      </w:r>
      <w:r w:rsidRPr="00EF2973">
        <w:rPr>
          <w:sz w:val="14"/>
        </w:rPr>
        <w:t xml:space="preserve">eral </w:t>
      </w:r>
      <w:r w:rsidRPr="00EF2973">
        <w:rPr>
          <w:rStyle w:val="StyleUnderline"/>
          <w:highlight w:val="yellow"/>
        </w:rPr>
        <w:t>agencies reported</w:t>
      </w:r>
      <w:r w:rsidRPr="00EF2973">
        <w:rPr>
          <w:rStyle w:val="StyleUnderline"/>
        </w:rPr>
        <w:t xml:space="preserve"> </w:t>
      </w:r>
      <w:r w:rsidRPr="00EF2973">
        <w:rPr>
          <w:rStyle w:val="StyleUnderline"/>
          <w:highlight w:val="yellow"/>
        </w:rPr>
        <w:t>approximately 30,000 incidents</w:t>
      </w:r>
      <w:r w:rsidRPr="00EF2973">
        <w:rPr>
          <w:sz w:val="14"/>
        </w:rPr>
        <w:t xml:space="preserve"> </w:t>
      </w:r>
      <w:r w:rsidRPr="00EF2973">
        <w:rPr>
          <w:rStyle w:val="StyleUnderline"/>
        </w:rPr>
        <w:t>to</w:t>
      </w:r>
      <w:r w:rsidRPr="00EF2973">
        <w:rPr>
          <w:sz w:val="14"/>
        </w:rPr>
        <w:t xml:space="preserve"> US-CERT in </w:t>
      </w:r>
      <w:r w:rsidRPr="00EF2973">
        <w:rPr>
          <w:rStyle w:val="StyleUnderline"/>
        </w:rPr>
        <w:t>fiscal</w:t>
      </w:r>
      <w:r w:rsidRPr="00EF2973">
        <w:rPr>
          <w:sz w:val="14"/>
        </w:rPr>
        <w:t xml:space="preserve"> year </w:t>
      </w:r>
      <w:r w:rsidRPr="00EF2973">
        <w:rPr>
          <w:rStyle w:val="StyleUnderline"/>
        </w:rPr>
        <w:t>2009</w:t>
      </w:r>
      <w:r w:rsidRPr="00EF2973">
        <w:rPr>
          <w:sz w:val="14"/>
        </w:rPr>
        <w:t xml:space="preserve">, representing </w:t>
      </w:r>
      <w:r w:rsidRPr="00EF2973">
        <w:rPr>
          <w:rStyle w:val="StyleUnderline"/>
          <w:highlight w:val="yellow"/>
        </w:rPr>
        <w:t>an increase of</w:t>
      </w:r>
      <w:r w:rsidRPr="00EF2973">
        <w:rPr>
          <w:rStyle w:val="StyleUnderline"/>
        </w:rPr>
        <w:t xml:space="preserve"> more than </w:t>
      </w:r>
      <w:r w:rsidRPr="00EF2973">
        <w:rPr>
          <w:rStyle w:val="StyleUnderline"/>
          <w:highlight w:val="yellow"/>
        </w:rPr>
        <w:t>400 percent</w:t>
      </w:r>
      <w:r w:rsidRPr="00EF2973">
        <w:rPr>
          <w:sz w:val="14"/>
        </w:rPr>
        <w:t xml:space="preserve"> compared to 2006. In most cases, </w:t>
      </w:r>
      <w:r w:rsidRPr="00EF2973">
        <w:rPr>
          <w:rStyle w:val="StyleUnderline"/>
        </w:rPr>
        <w:t>these attacks focus on corporate espionage with the intent to gain a competitive advantage in</w:t>
      </w:r>
      <w:r w:rsidRPr="00EF2973">
        <w:rPr>
          <w:sz w:val="14"/>
        </w:rPr>
        <w:t xml:space="preserve"> regional or global </w:t>
      </w:r>
      <w:r w:rsidRPr="00EF2973">
        <w:rPr>
          <w:rStyle w:val="StyleUnderline"/>
        </w:rPr>
        <w:t>markets</w:t>
      </w:r>
      <w:r w:rsidRPr="00EF2973">
        <w:rPr>
          <w:sz w:val="14"/>
        </w:rPr>
        <w:t xml:space="preserve">. Although control systems are not the typical target, </w:t>
      </w:r>
      <w:r w:rsidRPr="00EF2973">
        <w:rPr>
          <w:rStyle w:val="StyleUnderline"/>
        </w:rPr>
        <w:t>all pathways</w:t>
      </w:r>
      <w:r w:rsidRPr="00EF2973">
        <w:rPr>
          <w:sz w:val="14"/>
        </w:rPr>
        <w:t xml:space="preserve"> from a business network </w:t>
      </w:r>
      <w:r w:rsidRPr="00EF2973">
        <w:rPr>
          <w:rStyle w:val="StyleUnderline"/>
        </w:rPr>
        <w:t>should be considered if a compromise has breached the control network</w:t>
      </w:r>
      <w:r w:rsidRPr="00EF2973">
        <w:rPr>
          <w:sz w:val="14"/>
        </w:rPr>
        <w:t>.</w:t>
      </w:r>
    </w:p>
    <w:p w14:paraId="39240AF7" w14:textId="77777777" w:rsidR="00977DFA" w:rsidRPr="00EF6FDC" w:rsidRDefault="00977DFA" w:rsidP="00977DFA"/>
    <w:p w14:paraId="36C57B39" w14:textId="77777777" w:rsidR="00977DFA" w:rsidRPr="00EF6FDC" w:rsidRDefault="00977DFA" w:rsidP="00977DFA">
      <w:pPr>
        <w:pStyle w:val="Heading4"/>
      </w:pPr>
      <w:proofErr w:type="gramStart"/>
      <w:r w:rsidRPr="00EF6FDC">
        <w:t>They’re</w:t>
      </w:r>
      <w:proofErr w:type="gramEnd"/>
      <w:r w:rsidRPr="00EF6FDC">
        <w:t xml:space="preserve"> the same to China</w:t>
      </w:r>
    </w:p>
    <w:p w14:paraId="51151D36" w14:textId="77777777" w:rsidR="00977DFA" w:rsidRPr="00EF6FDC" w:rsidRDefault="00977DFA" w:rsidP="00977DFA">
      <w:r w:rsidRPr="00EF6FDC">
        <w:t xml:space="preserve">Gary </w:t>
      </w:r>
      <w:r w:rsidRPr="00EF6FDC">
        <w:rPr>
          <w:b/>
        </w:rPr>
        <w:t>Brown and</w:t>
      </w:r>
      <w:r w:rsidRPr="00EF6FDC">
        <w:t xml:space="preserve"> Christopher </w:t>
      </w:r>
      <w:r w:rsidRPr="00EF6FDC">
        <w:rPr>
          <w:b/>
        </w:rPr>
        <w:t>Yung, 17</w:t>
      </w:r>
      <w:r w:rsidRPr="00EF6FDC">
        <w:t xml:space="preserve"> – Brown: Professor of Cyber Security at Marine Corps University; Yung: Donald Bren Chair of Non-Western Strategic Thought at Marine Corps University (The Diplomat, “Evaluating the US-China Cybersecurity Agreement, Part 1: The US Approach to Cyberspace”, 1/19/17, http://webcache.googleusercontent.com/search?q=cache:rUwLmG2v46UJ:thediplomat.com/2017/01/evaluating-the-us-china-cybersecurity-agreement-part-1-the-us-approach-to-cyberspace/+&amp;cd=1&amp;hl=en&amp;ct=clnk&amp;gl=us)</w:t>
      </w:r>
    </w:p>
    <w:p w14:paraId="320E82D9" w14:textId="77777777" w:rsidR="00977DFA" w:rsidRPr="00013835" w:rsidRDefault="00977DFA" w:rsidP="00977DFA">
      <w:pPr>
        <w:rPr>
          <w:u w:val="single"/>
        </w:rPr>
      </w:pPr>
      <w:r w:rsidRPr="00013835">
        <w:rPr>
          <w:rStyle w:val="StyleUnderline"/>
          <w:highlight w:val="yellow"/>
        </w:rPr>
        <w:t>China</w:t>
      </w:r>
      <w:r w:rsidRPr="00013835">
        <w:rPr>
          <w:sz w:val="16"/>
        </w:rPr>
        <w:t xml:space="preserve">, meanwhile, </w:t>
      </w:r>
      <w:r w:rsidRPr="00013835">
        <w:rPr>
          <w:rStyle w:val="StyleUnderline"/>
          <w:highlight w:val="yellow"/>
        </w:rPr>
        <w:t>views econ</w:t>
      </w:r>
      <w:r w:rsidRPr="00EF6FDC">
        <w:rPr>
          <w:rStyle w:val="StyleUnderline"/>
        </w:rPr>
        <w:t xml:space="preserve">omic </w:t>
      </w:r>
      <w:r w:rsidRPr="00013835">
        <w:rPr>
          <w:rStyle w:val="StyleUnderline"/>
          <w:highlight w:val="yellow"/>
        </w:rPr>
        <w:t xml:space="preserve">competition </w:t>
      </w:r>
      <w:proofErr w:type="gramStart"/>
      <w:r w:rsidRPr="00013835">
        <w:rPr>
          <w:rStyle w:val="StyleUnderline"/>
          <w:highlight w:val="yellow"/>
        </w:rPr>
        <w:t>as a way to</w:t>
      </w:r>
      <w:proofErr w:type="gramEnd"/>
      <w:r w:rsidRPr="00013835">
        <w:rPr>
          <w:rStyle w:val="StyleUnderline"/>
          <w:highlight w:val="yellow"/>
        </w:rPr>
        <w:t xml:space="preserve"> achieve peer status</w:t>
      </w:r>
      <w:r w:rsidRPr="00EF6FDC">
        <w:rPr>
          <w:rStyle w:val="StyleUnderline"/>
        </w:rPr>
        <w:t xml:space="preserve"> </w:t>
      </w:r>
      <w:r w:rsidRPr="00013835">
        <w:rPr>
          <w:rStyle w:val="StyleUnderline"/>
        </w:rPr>
        <w:t>with the U.S.</w:t>
      </w:r>
      <w:r w:rsidRPr="00013835">
        <w:rPr>
          <w:sz w:val="16"/>
        </w:rPr>
        <w:t> </w:t>
      </w:r>
      <w:r w:rsidRPr="00013835">
        <w:rPr>
          <w:rStyle w:val="StyleUnderline"/>
          <w:highlight w:val="yellow"/>
        </w:rPr>
        <w:t>and</w:t>
      </w:r>
      <w:r w:rsidRPr="00013835">
        <w:rPr>
          <w:sz w:val="16"/>
        </w:rPr>
        <w:t> </w:t>
      </w:r>
      <w:r w:rsidRPr="00013835">
        <w:rPr>
          <w:rStyle w:val="StyleUnderline"/>
          <w:highlight w:val="yellow"/>
        </w:rPr>
        <w:t>sees cyberspace as</w:t>
      </w:r>
      <w:r w:rsidRPr="00013835">
        <w:rPr>
          <w:sz w:val="16"/>
          <w:highlight w:val="yellow"/>
        </w:rPr>
        <w:t xml:space="preserve"> </w:t>
      </w:r>
      <w:r w:rsidRPr="00013835">
        <w:rPr>
          <w:rStyle w:val="StyleUnderline"/>
          <w:highlight w:val="yellow"/>
        </w:rPr>
        <w:t>an</w:t>
      </w:r>
      <w:r w:rsidRPr="00013835">
        <w:rPr>
          <w:sz w:val="16"/>
        </w:rPr>
        <w:t xml:space="preserve"> asymmetric </w:t>
      </w:r>
      <w:r w:rsidRPr="00013835">
        <w:rPr>
          <w:rStyle w:val="StyleUnderline"/>
          <w:highlight w:val="yellow"/>
        </w:rPr>
        <w:t>instrument</w:t>
      </w:r>
      <w:r w:rsidRPr="00013835">
        <w:rPr>
          <w:sz w:val="16"/>
        </w:rPr>
        <w:t xml:space="preserve"> which it can successfully use </w:t>
      </w:r>
      <w:r w:rsidRPr="00013835">
        <w:rPr>
          <w:rStyle w:val="StyleUnderline"/>
          <w:highlight w:val="yellow"/>
        </w:rPr>
        <w:t>to compete</w:t>
      </w:r>
      <w:r w:rsidRPr="00013835">
        <w:rPr>
          <w:sz w:val="16"/>
        </w:rPr>
        <w:t xml:space="preserve"> with the United States. As a result, </w:t>
      </w:r>
      <w:r w:rsidRPr="00013835">
        <w:rPr>
          <w:rStyle w:val="StyleUnderline"/>
          <w:highlight w:val="yellow"/>
        </w:rPr>
        <w:t xml:space="preserve">it </w:t>
      </w:r>
      <w:proofErr w:type="gramStart"/>
      <w:r w:rsidRPr="00013835">
        <w:rPr>
          <w:rStyle w:val="StyleUnderline"/>
          <w:highlight w:val="yellow"/>
        </w:rPr>
        <w:t>hasn’t</w:t>
      </w:r>
      <w:proofErr w:type="gramEnd"/>
      <w:r w:rsidRPr="00013835">
        <w:rPr>
          <w:rStyle w:val="StyleUnderline"/>
        </w:rPr>
        <w:t xml:space="preserve"> generally </w:t>
      </w:r>
      <w:r w:rsidRPr="00013835">
        <w:rPr>
          <w:rStyle w:val="StyleUnderline"/>
          <w:highlight w:val="yellow"/>
        </w:rPr>
        <w:t>appeared to draw fine distinctions</w:t>
      </w:r>
      <w:r w:rsidRPr="00013835">
        <w:rPr>
          <w:rStyle w:val="StyleUnderline"/>
        </w:rPr>
        <w:t xml:space="preserve"> </w:t>
      </w:r>
      <w:r w:rsidRPr="00013835">
        <w:rPr>
          <w:rStyle w:val="StyleUnderline"/>
          <w:highlight w:val="yellow"/>
        </w:rPr>
        <w:t>between using cyber capabilities</w:t>
      </w:r>
      <w:r w:rsidRPr="00013835">
        <w:rPr>
          <w:sz w:val="16"/>
        </w:rPr>
        <w:t xml:space="preserve"> to</w:t>
      </w:r>
      <w:r w:rsidRPr="00013835">
        <w:rPr>
          <w:color w:val="333333"/>
          <w:sz w:val="16"/>
          <w:szCs w:val="27"/>
        </w:rPr>
        <w:t> </w:t>
      </w:r>
      <w:r w:rsidRPr="00013835">
        <w:rPr>
          <w:rStyle w:val="StyleUnderline"/>
          <w:highlight w:val="yellow"/>
        </w:rPr>
        <w:t>steal info</w:t>
      </w:r>
      <w:r w:rsidRPr="00013835">
        <w:rPr>
          <w:sz w:val="16"/>
        </w:rPr>
        <w:t xml:space="preserve">rmation </w:t>
      </w:r>
      <w:r w:rsidRPr="00013835">
        <w:rPr>
          <w:rStyle w:val="StyleUnderline"/>
          <w:highlight w:val="yellow"/>
        </w:rPr>
        <w:t>for</w:t>
      </w:r>
      <w:r w:rsidRPr="00013835">
        <w:rPr>
          <w:sz w:val="16"/>
        </w:rPr>
        <w:t xml:space="preserve"> traditional </w:t>
      </w:r>
      <w:r w:rsidRPr="00013835">
        <w:rPr>
          <w:rStyle w:val="StyleUnderline"/>
          <w:highlight w:val="yellow"/>
        </w:rPr>
        <w:t>national sec</w:t>
      </w:r>
      <w:r w:rsidRPr="00EF6FDC">
        <w:rPr>
          <w:rStyle w:val="StyleUnderline"/>
        </w:rPr>
        <w:t xml:space="preserve">urity </w:t>
      </w:r>
      <w:r w:rsidRPr="00013835">
        <w:rPr>
          <w:sz w:val="16"/>
        </w:rPr>
        <w:t xml:space="preserve">uses </w:t>
      </w:r>
      <w:r w:rsidRPr="00013835">
        <w:rPr>
          <w:rStyle w:val="StyleUnderline"/>
          <w:highlight w:val="yellow"/>
        </w:rPr>
        <w:t>and for</w:t>
      </w:r>
      <w:r w:rsidRPr="00013835">
        <w:rPr>
          <w:sz w:val="16"/>
        </w:rPr>
        <w:t xml:space="preserve"> more direct </w:t>
      </w:r>
      <w:r w:rsidRPr="00013835">
        <w:rPr>
          <w:rStyle w:val="StyleUnderline"/>
          <w:highlight w:val="yellow"/>
        </w:rPr>
        <w:t>commercial</w:t>
      </w:r>
      <w:r w:rsidRPr="00EF6FDC">
        <w:rPr>
          <w:rStyle w:val="StyleUnderline"/>
        </w:rPr>
        <w:t xml:space="preserve"> purposes</w:t>
      </w:r>
      <w:r w:rsidRPr="00013835">
        <w:rPr>
          <w:sz w:val="16"/>
        </w:rPr>
        <w:t>.</w:t>
      </w:r>
    </w:p>
    <w:p w14:paraId="71BE9DB0" w14:textId="77777777" w:rsidR="00977DFA" w:rsidRPr="00EF6FDC" w:rsidRDefault="00977DFA" w:rsidP="00977DFA"/>
    <w:p w14:paraId="4098E337" w14:textId="66594813" w:rsidR="00977DFA" w:rsidRPr="00EF6FDC" w:rsidRDefault="00977DFA" w:rsidP="00977DFA">
      <w:pPr>
        <w:pStyle w:val="Heading3"/>
      </w:pPr>
      <w:r w:rsidRPr="00EF6FDC">
        <w:t>2NC– AT: Sept Agreement</w:t>
      </w:r>
    </w:p>
    <w:p w14:paraId="445191BE" w14:textId="77777777" w:rsidR="00977DFA" w:rsidRPr="00EF6FDC" w:rsidRDefault="00977DFA" w:rsidP="00977DFA"/>
    <w:p w14:paraId="0850FAEC" w14:textId="77777777" w:rsidR="00977DFA" w:rsidRPr="00EF6FDC" w:rsidRDefault="00977DFA" w:rsidP="00977DFA">
      <w:pPr>
        <w:pStyle w:val="Heading4"/>
      </w:pPr>
      <w:r w:rsidRPr="00EF6FDC">
        <w:t>September did nothing</w:t>
      </w:r>
    </w:p>
    <w:p w14:paraId="25B6DB7F" w14:textId="77777777" w:rsidR="00977DFA" w:rsidRPr="002915CD" w:rsidRDefault="00977DFA" w:rsidP="00977DFA">
      <w:r w:rsidRPr="002915CD">
        <w:t xml:space="preserve">Matt </w:t>
      </w:r>
      <w:proofErr w:type="spellStart"/>
      <w:r w:rsidRPr="002915CD">
        <w:rPr>
          <w:rStyle w:val="Style13ptBold"/>
        </w:rPr>
        <w:t>Luby</w:t>
      </w:r>
      <w:proofErr w:type="spellEnd"/>
      <w:r w:rsidRPr="002915CD">
        <w:t xml:space="preserve">, </w:t>
      </w:r>
      <w:r w:rsidRPr="002915CD">
        <w:rPr>
          <w:rStyle w:val="Style13ptBold"/>
        </w:rPr>
        <w:t>16</w:t>
      </w:r>
      <w:r w:rsidRPr="002915CD">
        <w:t xml:space="preserve"> – (CPA Global, “China vs the United States: Curbing cyber-espionage”, 8/11/16, https://www.cpaglobal.com/blog/china-vs-united-states-curbing-cyber-espionage/)</w:t>
      </w:r>
    </w:p>
    <w:p w14:paraId="730F4D9B" w14:textId="77777777" w:rsidR="00977DFA" w:rsidRPr="002915CD" w:rsidRDefault="00977DFA" w:rsidP="00977DFA">
      <w:pPr>
        <w:rPr>
          <w:sz w:val="16"/>
        </w:rPr>
      </w:pPr>
      <w:r w:rsidRPr="002915CD">
        <w:rPr>
          <w:sz w:val="16"/>
        </w:rPr>
        <w:t>China is well known for its bustling counterfeit trade.  If you cannot afford the latest technology in the US, you will almost certainly find a </w:t>
      </w:r>
      <w:hyperlink r:id="rId10" w:history="1">
        <w:r w:rsidRPr="002915CD">
          <w:rPr>
            <w:rStyle w:val="Hyperlink"/>
            <w:sz w:val="16"/>
          </w:rPr>
          <w:t>cheaper alternative on the Chinese market</w:t>
        </w:r>
      </w:hyperlink>
      <w:r w:rsidRPr="002915CD">
        <w:rPr>
          <w:sz w:val="16"/>
        </w:rPr>
        <w:t xml:space="preserve">.  Chinese cyber-criminals and state proxies have famously stolen designs to reproduce on an industrial level in China.  However, </w:t>
      </w:r>
      <w:r w:rsidRPr="000948F2">
        <w:rPr>
          <w:rStyle w:val="StyleUnderline"/>
        </w:rPr>
        <w:t>China’s cyber-activity is unusual – motivated to breach the security of US companies for an econ</w:t>
      </w:r>
      <w:r w:rsidRPr="002915CD">
        <w:rPr>
          <w:sz w:val="16"/>
        </w:rPr>
        <w:t>omic objective, and not a geopolitical one.  Following landmarks talks in September 2015, the US and China publicly agreed not to digitally spy on each other for commercial gain.  Has US indictment pressure finally curbed China’s cyber-espionage?</w:t>
      </w:r>
    </w:p>
    <w:p w14:paraId="2D213589" w14:textId="77777777" w:rsidR="00977DFA" w:rsidRPr="002915CD" w:rsidRDefault="00977DFA" w:rsidP="00977DFA">
      <w:pPr>
        <w:rPr>
          <w:sz w:val="16"/>
        </w:rPr>
      </w:pPr>
      <w:r w:rsidRPr="002915CD">
        <w:rPr>
          <w:rStyle w:val="StyleUnderline"/>
        </w:rPr>
        <w:t>Managing Chinese cyber threats and protecting US intel</w:t>
      </w:r>
      <w:r w:rsidRPr="002915CD">
        <w:rPr>
          <w:sz w:val="16"/>
        </w:rPr>
        <w:t xml:space="preserve">lectual property </w:t>
      </w:r>
      <w:r w:rsidRPr="002915CD">
        <w:rPr>
          <w:rStyle w:val="StyleUnderline"/>
        </w:rPr>
        <w:t>and trade secrets has been a </w:t>
      </w:r>
      <w:hyperlink r:id="rId11" w:history="1">
        <w:r w:rsidRPr="002915CD">
          <w:rPr>
            <w:rStyle w:val="StyleUnderline"/>
          </w:rPr>
          <w:t>longstanding issue</w:t>
        </w:r>
      </w:hyperlink>
      <w:r w:rsidRPr="002915CD">
        <w:rPr>
          <w:sz w:val="16"/>
        </w:rPr>
        <w:t> </w:t>
      </w:r>
      <w:r w:rsidRPr="002915CD">
        <w:rPr>
          <w:rStyle w:val="StyleUnderline"/>
        </w:rPr>
        <w:t>between</w:t>
      </w:r>
      <w:r w:rsidRPr="002915CD">
        <w:rPr>
          <w:sz w:val="16"/>
        </w:rPr>
        <w:t xml:space="preserve"> the </w:t>
      </w:r>
      <w:r w:rsidRPr="002915CD">
        <w:rPr>
          <w:rStyle w:val="StyleUnderline"/>
        </w:rPr>
        <w:t>China and the US</w:t>
      </w:r>
      <w:r w:rsidRPr="002915CD">
        <w:rPr>
          <w:sz w:val="16"/>
        </w:rPr>
        <w:t xml:space="preserve">.  </w:t>
      </w:r>
      <w:r w:rsidRPr="002915CD">
        <w:rPr>
          <w:rStyle w:val="StyleUnderline"/>
        </w:rPr>
        <w:t>Security breaches at insurer Anthem</w:t>
      </w:r>
      <w:r w:rsidRPr="002915CD">
        <w:rPr>
          <w:sz w:val="16"/>
        </w:rPr>
        <w:t xml:space="preserve">, medical device maker Medtronic </w:t>
      </w:r>
      <w:r w:rsidRPr="002915CD">
        <w:rPr>
          <w:rStyle w:val="StyleUnderline"/>
        </w:rPr>
        <w:t>and US steel have been attributed to Chinese espionage</w:t>
      </w:r>
      <w:r w:rsidRPr="002915CD">
        <w:rPr>
          <w:sz w:val="16"/>
        </w:rPr>
        <w:t>.  Prior to meeting with officials, President Obama considered imposing sanctions on Chinese companies known to benefit from breaches.</w:t>
      </w:r>
    </w:p>
    <w:p w14:paraId="6E0F96EB" w14:textId="77777777" w:rsidR="00977DFA" w:rsidRPr="002915CD" w:rsidRDefault="00977DFA" w:rsidP="00977DFA">
      <w:pPr>
        <w:rPr>
          <w:sz w:val="16"/>
        </w:rPr>
      </w:pPr>
      <w:r w:rsidRPr="002915CD">
        <w:rPr>
          <w:sz w:val="16"/>
        </w:rPr>
        <w:t>Following talks between President Obama and Chinese President Xi Jinping, the public pact led to US officials pressing their Chinese counterparts to improve co-operation and stop cyber-attacks.  Some US lawmakers and Republican presidential candidates claimed the pact agreed between the US and China was a weak display of power from the Obama administration, urging the President to be tougher on a nation responsible for a 53 per cent increase in cases of cyber-espionage.</w:t>
      </w:r>
    </w:p>
    <w:p w14:paraId="671DA084" w14:textId="77777777" w:rsidR="00977DFA" w:rsidRPr="002915CD" w:rsidRDefault="00977DFA" w:rsidP="00977DFA">
      <w:pPr>
        <w:rPr>
          <w:sz w:val="16"/>
        </w:rPr>
      </w:pPr>
      <w:r w:rsidRPr="002915CD">
        <w:rPr>
          <w:rStyle w:val="Emphasis"/>
          <w:highlight w:val="yellow"/>
        </w:rPr>
        <w:t>US law enforcement and intel</w:t>
      </w:r>
      <w:r w:rsidRPr="002915CD">
        <w:rPr>
          <w:sz w:val="16"/>
        </w:rPr>
        <w:t xml:space="preserve">ligence </w:t>
      </w:r>
      <w:r w:rsidRPr="002915CD">
        <w:rPr>
          <w:rStyle w:val="Emphasis"/>
          <w:highlight w:val="yellow"/>
        </w:rPr>
        <w:t>officials</w:t>
      </w:r>
      <w:r w:rsidRPr="002915CD">
        <w:rPr>
          <w:sz w:val="16"/>
        </w:rPr>
        <w:t xml:space="preserve"> have </w:t>
      </w:r>
      <w:r w:rsidRPr="002915CD">
        <w:rPr>
          <w:rStyle w:val="Emphasis"/>
          <w:highlight w:val="yellow"/>
        </w:rPr>
        <w:t>failed to see a positive change in cyber-activity since the September pledge</w:t>
      </w:r>
      <w:r w:rsidRPr="002915CD">
        <w:rPr>
          <w:sz w:val="16"/>
        </w:rPr>
        <w:t xml:space="preserve">.  </w:t>
      </w:r>
      <w:proofErr w:type="spellStart"/>
      <w:r w:rsidRPr="002915CD">
        <w:rPr>
          <w:rStyle w:val="StyleUnderline"/>
        </w:rPr>
        <w:t>Crowdstrike</w:t>
      </w:r>
      <w:proofErr w:type="spellEnd"/>
      <w:r w:rsidRPr="002915CD">
        <w:rPr>
          <w:sz w:val="16"/>
        </w:rPr>
        <w:t>, a cyber security firm, </w:t>
      </w:r>
      <w:hyperlink r:id="rId12" w:history="1">
        <w:r w:rsidRPr="002915CD">
          <w:rPr>
            <w:rStyle w:val="StyleUnderline"/>
          </w:rPr>
          <w:t>reported China was still engaging in hacks</w:t>
        </w:r>
      </w:hyperlink>
      <w:r w:rsidRPr="002915CD">
        <w:rPr>
          <w:sz w:val="16"/>
        </w:rPr>
        <w:t> </w:t>
      </w:r>
      <w:r w:rsidRPr="002915CD">
        <w:rPr>
          <w:rStyle w:val="StyleUnderline"/>
        </w:rPr>
        <w:t>and</w:t>
      </w:r>
      <w:r w:rsidRPr="002915CD">
        <w:rPr>
          <w:sz w:val="16"/>
        </w:rPr>
        <w:t xml:space="preserve"> </w:t>
      </w:r>
      <w:r w:rsidRPr="002915CD">
        <w:rPr>
          <w:rStyle w:val="StyleUnderline"/>
          <w:highlight w:val="yellow"/>
        </w:rPr>
        <w:t>there have been seven attempted breaches</w:t>
      </w:r>
      <w:r w:rsidRPr="002915CD">
        <w:rPr>
          <w:rStyle w:val="StyleUnderline"/>
        </w:rPr>
        <w:t xml:space="preserve"> at companies in the tech</w:t>
      </w:r>
      <w:r w:rsidRPr="002915CD">
        <w:rPr>
          <w:sz w:val="16"/>
        </w:rPr>
        <w:t xml:space="preserve">nology </w:t>
      </w:r>
      <w:r w:rsidRPr="002915CD">
        <w:rPr>
          <w:rStyle w:val="StyleUnderline"/>
        </w:rPr>
        <w:t>and pharmaceutical sectors</w:t>
      </w:r>
      <w:r w:rsidRPr="002915CD">
        <w:rPr>
          <w:sz w:val="16"/>
        </w:rPr>
        <w:t>.</w:t>
      </w:r>
    </w:p>
    <w:p w14:paraId="76A3DE90" w14:textId="77777777" w:rsidR="00977DFA" w:rsidRPr="002915CD" w:rsidRDefault="00977DFA" w:rsidP="00977DFA">
      <w:pPr>
        <w:rPr>
          <w:sz w:val="16"/>
        </w:rPr>
      </w:pPr>
      <w:r w:rsidRPr="002915CD">
        <w:rPr>
          <w:sz w:val="16"/>
        </w:rPr>
        <w:t xml:space="preserve">John </w:t>
      </w:r>
      <w:r w:rsidRPr="002915CD">
        <w:rPr>
          <w:rStyle w:val="StyleUnderline"/>
        </w:rPr>
        <w:t xml:space="preserve">Carlin, assistant attorney general for National Security, admitted China’s </w:t>
      </w:r>
      <w:proofErr w:type="spellStart"/>
      <w:r w:rsidRPr="002915CD">
        <w:rPr>
          <w:rStyle w:val="StyleUnderline"/>
        </w:rPr>
        <w:t>behaviour</w:t>
      </w:r>
      <w:proofErr w:type="spellEnd"/>
      <w:r w:rsidRPr="002915CD">
        <w:rPr>
          <w:rStyle w:val="StyleUnderline"/>
        </w:rPr>
        <w:t xml:space="preserve"> could pose a serious threat to national security</w:t>
      </w:r>
      <w:r w:rsidRPr="002915CD">
        <w:rPr>
          <w:sz w:val="16"/>
        </w:rPr>
        <w:t>: “Our economy depends on the ability to innovate and if there is a dedicated nation state who is using its intelligence apparatus to steal, day in day out, what we’re trying to develop – that poses a serious threat to our country.”</w:t>
      </w:r>
    </w:p>
    <w:p w14:paraId="079E28C3" w14:textId="77777777" w:rsidR="00977DFA" w:rsidRPr="002915CD" w:rsidRDefault="00977DFA" w:rsidP="00977DFA">
      <w:pPr>
        <w:rPr>
          <w:sz w:val="16"/>
        </w:rPr>
      </w:pPr>
      <w:r w:rsidRPr="002915CD">
        <w:rPr>
          <w:rStyle w:val="StyleUnderline"/>
        </w:rPr>
        <w:t>A recent report from</w:t>
      </w:r>
      <w:r w:rsidRPr="002915CD">
        <w:rPr>
          <w:sz w:val="16"/>
        </w:rPr>
        <w:t xml:space="preserve"> the Institute for Critical Infrastructure Technology (</w:t>
      </w:r>
      <w:r w:rsidRPr="002915CD">
        <w:rPr>
          <w:rStyle w:val="StyleUnderline"/>
        </w:rPr>
        <w:t>ICIT</w:t>
      </w:r>
      <w:r w:rsidRPr="002915CD">
        <w:rPr>
          <w:sz w:val="16"/>
        </w:rPr>
        <w:t>) </w:t>
      </w:r>
      <w:r w:rsidRPr="002915CD">
        <w:rPr>
          <w:rStyle w:val="StyleUnderline"/>
        </w:rPr>
        <w:t>warns China's five-year plan</w:t>
      </w:r>
      <w:r w:rsidRPr="002915CD">
        <w:rPr>
          <w:sz w:val="16"/>
        </w:rPr>
        <w:t xml:space="preserve"> for 2016-2020 </w:t>
      </w:r>
      <w:r w:rsidRPr="002915CD">
        <w:rPr>
          <w:rStyle w:val="StyleUnderline"/>
        </w:rPr>
        <w:t>is still largely dependent on the digital theft of intel</w:t>
      </w:r>
      <w:r w:rsidRPr="002915CD">
        <w:rPr>
          <w:sz w:val="16"/>
        </w:rPr>
        <w:t xml:space="preserve">lectual property </w:t>
      </w:r>
      <w:r w:rsidRPr="002915CD">
        <w:rPr>
          <w:rStyle w:val="StyleUnderline"/>
        </w:rPr>
        <w:t>from Western nations</w:t>
      </w:r>
      <w:r w:rsidRPr="002915CD">
        <w:rPr>
          <w:sz w:val="16"/>
        </w:rPr>
        <w:t xml:space="preserve">.  While it is possible China has reduced its targeted attacks against American </w:t>
      </w:r>
      <w:proofErr w:type="spellStart"/>
      <w:r w:rsidRPr="002915CD">
        <w:rPr>
          <w:sz w:val="16"/>
        </w:rPr>
        <w:t>organisations</w:t>
      </w:r>
      <w:proofErr w:type="spellEnd"/>
      <w:r w:rsidRPr="002915CD">
        <w:rPr>
          <w:sz w:val="16"/>
        </w:rPr>
        <w:t xml:space="preserve">, </w:t>
      </w:r>
      <w:r w:rsidRPr="002915CD">
        <w:rPr>
          <w:rStyle w:val="StyleUnderline"/>
        </w:rPr>
        <w:t>ICIT’s report predicts China has restructured its cyber operations to assert greater control over its operatives</w:t>
      </w:r>
      <w:r w:rsidRPr="002915CD">
        <w:rPr>
          <w:sz w:val="16"/>
        </w:rPr>
        <w:t xml:space="preserve">.  </w:t>
      </w:r>
      <w:r w:rsidRPr="002915CD">
        <w:rPr>
          <w:rStyle w:val="Emphasis"/>
          <w:highlight w:val="yellow"/>
        </w:rPr>
        <w:t>China</w:t>
      </w:r>
      <w:r w:rsidRPr="002915CD">
        <w:rPr>
          <w:sz w:val="16"/>
        </w:rPr>
        <w:t xml:space="preserve"> may have reined in its most obvious </w:t>
      </w:r>
      <w:proofErr w:type="gramStart"/>
      <w:r w:rsidRPr="002915CD">
        <w:rPr>
          <w:sz w:val="16"/>
        </w:rPr>
        <w:t>threats, but</w:t>
      </w:r>
      <w:proofErr w:type="gramEnd"/>
      <w:r w:rsidRPr="002915CD">
        <w:rPr>
          <w:sz w:val="16"/>
        </w:rPr>
        <w:t xml:space="preserve"> </w:t>
      </w:r>
      <w:r w:rsidRPr="002915CD">
        <w:rPr>
          <w:rStyle w:val="Emphasis"/>
          <w:highlight w:val="yellow"/>
        </w:rPr>
        <w:t>continues to infiltrate</w:t>
      </w:r>
      <w:r w:rsidRPr="002915CD">
        <w:rPr>
          <w:rStyle w:val="StyleUnderline"/>
          <w:highlight w:val="yellow"/>
        </w:rPr>
        <w:t xml:space="preserve"> Western businesses</w:t>
      </w:r>
      <w:r w:rsidRPr="002915CD">
        <w:rPr>
          <w:rStyle w:val="StyleUnderline"/>
        </w:rPr>
        <w:t xml:space="preserve"> with virtually undetectable</w:t>
      </w:r>
      <w:r w:rsidRPr="002915CD">
        <w:rPr>
          <w:sz w:val="16"/>
        </w:rPr>
        <w:t xml:space="preserve"> advanced persistent threat (</w:t>
      </w:r>
      <w:r w:rsidRPr="002915CD">
        <w:rPr>
          <w:rStyle w:val="StyleUnderline"/>
        </w:rPr>
        <w:t>APT) attacks</w:t>
      </w:r>
      <w:r w:rsidRPr="002915CD">
        <w:rPr>
          <w:sz w:val="16"/>
        </w:rPr>
        <w:t>.</w:t>
      </w:r>
    </w:p>
    <w:p w14:paraId="598E6A6C" w14:textId="77777777" w:rsidR="00977DFA" w:rsidRPr="002915CD" w:rsidRDefault="00977DFA" w:rsidP="00977DFA">
      <w:pPr>
        <w:rPr>
          <w:sz w:val="16"/>
        </w:rPr>
      </w:pPr>
      <w:r w:rsidRPr="002915CD">
        <w:rPr>
          <w:sz w:val="16"/>
        </w:rPr>
        <w:t xml:space="preserve">The US reached out to Chinese officials diplomatically, inviting President Jinping to the White House to secure a pact that would prevent the theft of US intellectual property.  However, </w:t>
      </w:r>
      <w:r w:rsidRPr="002915CD">
        <w:rPr>
          <w:rStyle w:val="Emphasis"/>
          <w:highlight w:val="yellow"/>
        </w:rPr>
        <w:t>the</w:t>
      </w:r>
      <w:r w:rsidRPr="002915CD">
        <w:rPr>
          <w:sz w:val="16"/>
        </w:rPr>
        <w:t xml:space="preserve"> soft </w:t>
      </w:r>
      <w:r w:rsidRPr="002915CD">
        <w:rPr>
          <w:rStyle w:val="Emphasis"/>
          <w:highlight w:val="yellow"/>
        </w:rPr>
        <w:t>approach</w:t>
      </w:r>
      <w:r w:rsidRPr="002915CD">
        <w:rPr>
          <w:u w:val="single"/>
        </w:rPr>
        <w:t xml:space="preserve"> taken by President</w:t>
      </w:r>
      <w:r w:rsidRPr="002915CD">
        <w:rPr>
          <w:sz w:val="16"/>
        </w:rPr>
        <w:t xml:space="preserve"> </w:t>
      </w:r>
      <w:r w:rsidRPr="002915CD">
        <w:rPr>
          <w:u w:val="single"/>
        </w:rPr>
        <w:t>Obama</w:t>
      </w:r>
      <w:r w:rsidRPr="002915CD">
        <w:rPr>
          <w:sz w:val="16"/>
        </w:rPr>
        <w:t> </w:t>
      </w:r>
      <w:hyperlink r:id="rId13" w:history="1">
        <w:r w:rsidRPr="002915CD">
          <w:rPr>
            <w:rStyle w:val="Hyperlink"/>
            <w:sz w:val="16"/>
          </w:rPr>
          <w:t>- at the dismay of US law makers</w:t>
        </w:r>
      </w:hyperlink>
      <w:r w:rsidRPr="002915CD">
        <w:rPr>
          <w:sz w:val="16"/>
        </w:rPr>
        <w:t xml:space="preserve"> – </w:t>
      </w:r>
      <w:r w:rsidRPr="002915CD">
        <w:rPr>
          <w:rStyle w:val="Emphasis"/>
        </w:rPr>
        <w:t>h</w:t>
      </w:r>
      <w:r w:rsidRPr="002915CD">
        <w:rPr>
          <w:rStyle w:val="Emphasis"/>
          <w:highlight w:val="yellow"/>
        </w:rPr>
        <w:t>as not succeeded in curbing</w:t>
      </w:r>
      <w:r w:rsidRPr="002915CD">
        <w:rPr>
          <w:u w:val="single"/>
        </w:rPr>
        <w:t xml:space="preserve"> the threat of </w:t>
      </w:r>
      <w:r w:rsidRPr="002915CD">
        <w:rPr>
          <w:rStyle w:val="Emphasis"/>
          <w:highlight w:val="yellow"/>
        </w:rPr>
        <w:t>cyber-attacks</w:t>
      </w:r>
      <w:r w:rsidRPr="002915CD">
        <w:rPr>
          <w:sz w:val="16"/>
        </w:rPr>
        <w:t xml:space="preserve">.  The report, ‘China's Espionage Dynasty: Economic death by a thousand cuts’, predicts China's program of cyber-espionage through the aggregation of reports from the US government and cybersecurity firms. ICIT will present the report’s findings in Washington on July 28, before an audience of federal agencies and critical infrastructure </w:t>
      </w:r>
      <w:proofErr w:type="gramStart"/>
      <w:r w:rsidRPr="002915CD">
        <w:rPr>
          <w:sz w:val="16"/>
        </w:rPr>
        <w:t>private-sector</w:t>
      </w:r>
      <w:proofErr w:type="gramEnd"/>
      <w:r w:rsidRPr="002915CD">
        <w:rPr>
          <w:sz w:val="16"/>
        </w:rPr>
        <w:t xml:space="preserve"> </w:t>
      </w:r>
      <w:proofErr w:type="spellStart"/>
      <w:r w:rsidRPr="002915CD">
        <w:rPr>
          <w:sz w:val="16"/>
        </w:rPr>
        <w:t>organisations</w:t>
      </w:r>
      <w:proofErr w:type="spellEnd"/>
      <w:r w:rsidRPr="002915CD">
        <w:rPr>
          <w:sz w:val="16"/>
        </w:rPr>
        <w:t>.  Following China’s persistent IP theft and cyber-activity, the US must take a tougher approach to protect its intellectual property – issuing sanctions or public deterrents to regain complete IP ownership.  To halt a significant threat to National Security, the US needs to evaluate the validity of current US – China relations and work quickly to secure what is rightfully theirs.</w:t>
      </w:r>
    </w:p>
    <w:p w14:paraId="4795AA2B" w14:textId="77777777" w:rsidR="00977DFA" w:rsidRDefault="00977DFA" w:rsidP="00977DFA"/>
    <w:p w14:paraId="53AE13E7" w14:textId="77777777" w:rsidR="00977DFA" w:rsidRDefault="00977DFA" w:rsidP="00977DFA"/>
    <w:p w14:paraId="583E6E6A" w14:textId="77777777" w:rsidR="00977DFA" w:rsidRPr="00EF6FDC" w:rsidRDefault="00977DFA" w:rsidP="00977DFA"/>
    <w:p w14:paraId="6E1ECF1E" w14:textId="77777777" w:rsidR="00977DFA" w:rsidRPr="00EF6FDC" w:rsidRDefault="00977DFA" w:rsidP="00977DFA">
      <w:pPr>
        <w:pStyle w:val="Heading4"/>
      </w:pPr>
      <w:r w:rsidRPr="00EF6FDC">
        <w:t>Literally nothing</w:t>
      </w:r>
    </w:p>
    <w:p w14:paraId="2EFCA058" w14:textId="77777777" w:rsidR="00977DFA" w:rsidRPr="00EF6FDC" w:rsidRDefault="00977DFA" w:rsidP="00977DFA">
      <w:r w:rsidRPr="00EF6FDC">
        <w:t xml:space="preserve">Bill </w:t>
      </w:r>
      <w:r w:rsidRPr="00EF6FDC">
        <w:rPr>
          <w:b/>
        </w:rPr>
        <w:t>Gertz, 15</w:t>
      </w:r>
      <w:r w:rsidRPr="00EF6FDC">
        <w:t xml:space="preserve"> – senior editor of the Washington Free Beacon (Free Beacon, “China Continues Cyber Espionage Despite Summit Accord”, 10/19/15, </w:t>
      </w:r>
      <w:hyperlink r:id="rId14" w:history="1">
        <w:r w:rsidRPr="00EF6FDC">
          <w:rPr>
            <w:rStyle w:val="Hyperlink"/>
          </w:rPr>
          <w:t>http://fr</w:t>
        </w:r>
      </w:hyperlink>
      <w:r w:rsidRPr="00EF6FDC">
        <w:t>eebeacon.com/national-security/china-continues-cyber-espionage-despite-summit-accord/)</w:t>
      </w:r>
    </w:p>
    <w:p w14:paraId="2CA01FEB" w14:textId="77777777" w:rsidR="00977DFA" w:rsidRPr="00C8658C" w:rsidRDefault="00977DFA" w:rsidP="00977DFA">
      <w:pPr>
        <w:rPr>
          <w:sz w:val="16"/>
        </w:rPr>
      </w:pPr>
      <w:r w:rsidRPr="00C8658C">
        <w:rPr>
          <w:rStyle w:val="Emphasis"/>
          <w:highlight w:val="yellow"/>
        </w:rPr>
        <w:t>China’s gov</w:t>
      </w:r>
      <w:r w:rsidRPr="00C8658C">
        <w:rPr>
          <w:rStyle w:val="StyleUnderline"/>
        </w:rPr>
        <w:t xml:space="preserve">ernment </w:t>
      </w:r>
      <w:r w:rsidRPr="00C8658C">
        <w:rPr>
          <w:rStyle w:val="Emphasis"/>
          <w:highlight w:val="yellow"/>
        </w:rPr>
        <w:t>continued</w:t>
      </w:r>
      <w:r w:rsidRPr="00C8658C">
        <w:rPr>
          <w:sz w:val="16"/>
        </w:rPr>
        <w:t xml:space="preserve"> economic </w:t>
      </w:r>
      <w:r w:rsidRPr="00C8658C">
        <w:rPr>
          <w:rStyle w:val="Emphasis"/>
          <w:highlight w:val="yellow"/>
        </w:rPr>
        <w:t>cyber</w:t>
      </w:r>
      <w:r w:rsidRPr="00C8658C">
        <w:rPr>
          <w:rStyle w:val="StyleUnderline"/>
          <w:highlight w:val="yellow"/>
        </w:rPr>
        <w:t xml:space="preserve"> espionage </w:t>
      </w:r>
      <w:r w:rsidRPr="00C8658C">
        <w:rPr>
          <w:rStyle w:val="Emphasis"/>
          <w:highlight w:val="yellow"/>
        </w:rPr>
        <w:t>attacks</w:t>
      </w:r>
      <w:r w:rsidRPr="00C8658C">
        <w:rPr>
          <w:sz w:val="16"/>
        </w:rPr>
        <w:t xml:space="preserve"> against businesses </w:t>
      </w:r>
      <w:r w:rsidRPr="00C8658C">
        <w:rPr>
          <w:rStyle w:val="Emphasis"/>
          <w:highlight w:val="yellow"/>
        </w:rPr>
        <w:t>despite a pledge</w:t>
      </w:r>
      <w:r w:rsidRPr="00C8658C">
        <w:rPr>
          <w:rStyle w:val="Emphasis"/>
        </w:rPr>
        <w:t xml:space="preserve"> to halt the practice</w:t>
      </w:r>
      <w:r w:rsidRPr="00C8658C">
        <w:rPr>
          <w:sz w:val="16"/>
        </w:rPr>
        <w:t xml:space="preserve"> last month, a cyber security firm revealed on Monday.</w:t>
      </w:r>
    </w:p>
    <w:p w14:paraId="15F54CF2" w14:textId="77777777" w:rsidR="00977DFA" w:rsidRPr="00C8658C" w:rsidRDefault="00977DFA" w:rsidP="00977DFA">
      <w:pPr>
        <w:rPr>
          <w:sz w:val="16"/>
        </w:rPr>
      </w:pPr>
      <w:r w:rsidRPr="00C8658C">
        <w:rPr>
          <w:sz w:val="16"/>
        </w:rPr>
        <w:t xml:space="preserve">The security company </w:t>
      </w:r>
      <w:r w:rsidRPr="00C8658C">
        <w:rPr>
          <w:rStyle w:val="StyleUnderline"/>
        </w:rPr>
        <w:t>CrowdStrike stated</w:t>
      </w:r>
      <w:r w:rsidRPr="00C8658C">
        <w:rPr>
          <w:sz w:val="16"/>
        </w:rPr>
        <w:t xml:space="preserve"> in a blog post that </w:t>
      </w:r>
      <w:r w:rsidRPr="00C8658C">
        <w:rPr>
          <w:rStyle w:val="Emphasis"/>
          <w:highlight w:val="yellow"/>
        </w:rPr>
        <w:t>seven companies were hit</w:t>
      </w:r>
      <w:r w:rsidRPr="00C8658C">
        <w:rPr>
          <w:rStyle w:val="StyleUnderline"/>
          <w:highlight w:val="yellow"/>
        </w:rPr>
        <w:t xml:space="preserve"> by hackers</w:t>
      </w:r>
      <w:r w:rsidRPr="00C8658C">
        <w:rPr>
          <w:sz w:val="16"/>
        </w:rPr>
        <w:t xml:space="preserve"> </w:t>
      </w:r>
      <w:r w:rsidRPr="00C8658C">
        <w:rPr>
          <w:rStyle w:val="StyleUnderline"/>
        </w:rPr>
        <w:t xml:space="preserve">that "we have </w:t>
      </w:r>
      <w:r w:rsidRPr="00C8658C">
        <w:rPr>
          <w:rStyle w:val="StyleUnderline"/>
          <w:highlight w:val="yellow"/>
        </w:rPr>
        <w:t>affiliated with the Chinese</w:t>
      </w:r>
      <w:r w:rsidRPr="00C8658C">
        <w:rPr>
          <w:rStyle w:val="StyleUnderline"/>
        </w:rPr>
        <w:t xml:space="preserve"> gov</w:t>
      </w:r>
      <w:r w:rsidRPr="00C8658C">
        <w:rPr>
          <w:sz w:val="16"/>
        </w:rPr>
        <w:t>ernment."</w:t>
      </w:r>
    </w:p>
    <w:p w14:paraId="7E9599D5" w14:textId="77777777" w:rsidR="00977DFA" w:rsidRPr="00C8658C" w:rsidRDefault="00977DFA" w:rsidP="00977DFA">
      <w:pPr>
        <w:rPr>
          <w:sz w:val="16"/>
        </w:rPr>
      </w:pPr>
      <w:r w:rsidRPr="00C8658C">
        <w:rPr>
          <w:rStyle w:val="StyleUnderline"/>
          <w:highlight w:val="yellow"/>
        </w:rPr>
        <w:t>The hacker</w:t>
      </w:r>
      <w:r w:rsidRPr="00C8658C">
        <w:rPr>
          <w:rStyle w:val="StyleUnderline"/>
        </w:rPr>
        <w:t xml:space="preserve"> group </w:t>
      </w:r>
      <w:r w:rsidRPr="00C8658C">
        <w:rPr>
          <w:rStyle w:val="StyleUnderline"/>
          <w:highlight w:val="yellow"/>
        </w:rPr>
        <w:t>includes</w:t>
      </w:r>
      <w:r w:rsidRPr="00C8658C">
        <w:rPr>
          <w:sz w:val="16"/>
        </w:rPr>
        <w:t xml:space="preserve"> Deep Panda, a code name used by </w:t>
      </w:r>
      <w:r w:rsidRPr="00C8658C">
        <w:rPr>
          <w:rStyle w:val="StyleUnderline"/>
          <w:highlight w:val="yellow"/>
        </w:rPr>
        <w:t>sec</w:t>
      </w:r>
      <w:r w:rsidRPr="00C8658C">
        <w:rPr>
          <w:rStyle w:val="StyleUnderline"/>
        </w:rPr>
        <w:t xml:space="preserve">urity </w:t>
      </w:r>
      <w:r w:rsidRPr="00C8658C">
        <w:rPr>
          <w:rStyle w:val="StyleUnderline"/>
          <w:highlight w:val="yellow"/>
        </w:rPr>
        <w:t>researchers for Chinese military</w:t>
      </w:r>
      <w:r w:rsidRPr="00C8658C">
        <w:rPr>
          <w:rStyle w:val="StyleUnderline"/>
        </w:rPr>
        <w:t>-affiliated hackers who have been linked to numerous covert information network intrusions</w:t>
      </w:r>
      <w:r w:rsidRPr="00C8658C">
        <w:rPr>
          <w:sz w:val="16"/>
        </w:rPr>
        <w:t>.</w:t>
      </w:r>
    </w:p>
    <w:p w14:paraId="4C3B69E1" w14:textId="77777777" w:rsidR="00977DFA" w:rsidRDefault="00977DFA" w:rsidP="00977DFA">
      <w:pPr>
        <w:rPr>
          <w:sz w:val="16"/>
        </w:rPr>
      </w:pPr>
      <w:r w:rsidRPr="00C8658C">
        <w:rPr>
          <w:sz w:val="16"/>
        </w:rPr>
        <w:t>The company said the recent intrusions were detected by software used to monitor and thwart sophisticated hacking attacks.</w:t>
      </w:r>
    </w:p>
    <w:p w14:paraId="1E59ACFD" w14:textId="77777777" w:rsidR="00977DFA" w:rsidRPr="00C8658C" w:rsidRDefault="00977DFA" w:rsidP="00977DFA">
      <w:pPr>
        <w:rPr>
          <w:sz w:val="16"/>
        </w:rPr>
      </w:pPr>
      <w:r w:rsidRPr="00C8658C">
        <w:rPr>
          <w:sz w:val="16"/>
        </w:rPr>
        <w:t xml:space="preserve">The </w:t>
      </w:r>
      <w:r w:rsidRPr="00C8658C">
        <w:rPr>
          <w:rStyle w:val="StyleUnderline"/>
        </w:rPr>
        <w:t>Chinese cyber strikes contradict the informal agreement announced Sept. 25</w:t>
      </w:r>
      <w:r w:rsidRPr="00C8658C">
        <w:rPr>
          <w:sz w:val="16"/>
        </w:rPr>
        <w:t xml:space="preserve"> during a summit in Washington between President Obama and President Xi Jinping.</w:t>
      </w:r>
    </w:p>
    <w:p w14:paraId="714E2DFD" w14:textId="77777777" w:rsidR="00977DFA" w:rsidRDefault="00977DFA" w:rsidP="00977DFA">
      <w:pPr>
        <w:rPr>
          <w:sz w:val="16"/>
        </w:rPr>
      </w:pPr>
      <w:r w:rsidRPr="00C8658C">
        <w:rPr>
          <w:rStyle w:val="StyleUnderline"/>
        </w:rPr>
        <w:t>The two leaders agreed that "neither country’s government will conduct or knowingly support cyber-enabled theft</w:t>
      </w:r>
      <w:r w:rsidRPr="00C8658C">
        <w:rPr>
          <w:sz w:val="16"/>
        </w:rPr>
        <w:t xml:space="preserve"> of intellectual property, including trade secrets or other confidential business information, with the intent of providing competitive advantages to companies or commercial sectors," according to a summit fact sheet.</w:t>
      </w:r>
    </w:p>
    <w:p w14:paraId="5F473912" w14:textId="77777777" w:rsidR="00977DFA" w:rsidRPr="00C8658C" w:rsidRDefault="00977DFA" w:rsidP="00977DFA">
      <w:pPr>
        <w:rPr>
          <w:sz w:val="16"/>
        </w:rPr>
      </w:pPr>
      <w:r w:rsidRPr="00C8658C">
        <w:rPr>
          <w:sz w:val="16"/>
        </w:rPr>
        <w:t xml:space="preserve">Additionally, the two sides agreed to cooperate in investigating </w:t>
      </w:r>
      <w:proofErr w:type="spellStart"/>
      <w:r w:rsidRPr="00C8658C">
        <w:rPr>
          <w:sz w:val="16"/>
        </w:rPr>
        <w:t>cyber crime</w:t>
      </w:r>
      <w:proofErr w:type="spellEnd"/>
      <w:r w:rsidRPr="00C8658C">
        <w:rPr>
          <w:sz w:val="16"/>
        </w:rPr>
        <w:t xml:space="preserve"> and to hold high-level talks on the issue.</w:t>
      </w:r>
    </w:p>
    <w:p w14:paraId="4A65529C" w14:textId="77777777" w:rsidR="00977DFA" w:rsidRPr="00C8658C" w:rsidRDefault="00977DFA" w:rsidP="00977DFA">
      <w:pPr>
        <w:rPr>
          <w:sz w:val="16"/>
        </w:rPr>
      </w:pPr>
      <w:r w:rsidRPr="00C8658C">
        <w:rPr>
          <w:sz w:val="16"/>
        </w:rPr>
        <w:t>"</w:t>
      </w:r>
      <w:r w:rsidRPr="00C8658C">
        <w:rPr>
          <w:rStyle w:val="StyleUnderline"/>
        </w:rPr>
        <w:t>The</w:t>
      </w:r>
      <w:r w:rsidRPr="00C8658C">
        <w:rPr>
          <w:sz w:val="16"/>
        </w:rPr>
        <w:t xml:space="preserve"> very </w:t>
      </w:r>
      <w:r w:rsidRPr="00C8658C">
        <w:rPr>
          <w:rStyle w:val="StyleUnderline"/>
        </w:rPr>
        <w:t>first intrusion conducted by China-affiliated actors after the</w:t>
      </w:r>
      <w:r w:rsidRPr="00C8658C">
        <w:rPr>
          <w:sz w:val="16"/>
        </w:rPr>
        <w:t xml:space="preserve"> joint Xi-Obama </w:t>
      </w:r>
      <w:r w:rsidRPr="00C8658C">
        <w:rPr>
          <w:rStyle w:val="StyleUnderline"/>
        </w:rPr>
        <w:t>announcement</w:t>
      </w:r>
      <w:r w:rsidRPr="00C8658C">
        <w:rPr>
          <w:sz w:val="16"/>
        </w:rPr>
        <w:t xml:space="preserve"> at the White House </w:t>
      </w:r>
      <w:r w:rsidRPr="00C8658C">
        <w:rPr>
          <w:rStyle w:val="StyleUnderline"/>
        </w:rPr>
        <w:t>took place the</w:t>
      </w:r>
      <w:r w:rsidRPr="00C8658C">
        <w:rPr>
          <w:sz w:val="16"/>
        </w:rPr>
        <w:t xml:space="preserve"> very </w:t>
      </w:r>
      <w:r w:rsidRPr="00C8658C">
        <w:rPr>
          <w:rStyle w:val="StyleUnderline"/>
        </w:rPr>
        <w:t>next day</w:t>
      </w:r>
      <w:r w:rsidRPr="00C8658C">
        <w:rPr>
          <w:sz w:val="16"/>
        </w:rPr>
        <w:t>—</w:t>
      </w:r>
      <w:r w:rsidRPr="00C8658C">
        <w:rPr>
          <w:rStyle w:val="StyleUnderline"/>
        </w:rPr>
        <w:t>Saturday, Sept. 26th</w:t>
      </w:r>
      <w:r w:rsidRPr="00C8658C">
        <w:rPr>
          <w:sz w:val="16"/>
        </w:rPr>
        <w:t xml:space="preserve">," said Dmitri </w:t>
      </w:r>
      <w:proofErr w:type="spellStart"/>
      <w:r w:rsidRPr="00C8658C">
        <w:rPr>
          <w:sz w:val="16"/>
        </w:rPr>
        <w:t>Alperovitch</w:t>
      </w:r>
      <w:proofErr w:type="spellEnd"/>
      <w:r w:rsidRPr="00C8658C">
        <w:rPr>
          <w:sz w:val="16"/>
        </w:rPr>
        <w:t>, a co-founder founder of CrowdStrike. "We detected and stopped the actors, so no exfiltration of customer data actually took place, but the very fact that these attempts occurred highlights the need to remain vigilant despite the newly minted cyber agreement."</w:t>
      </w:r>
    </w:p>
    <w:p w14:paraId="2C1F1A2B" w14:textId="77777777" w:rsidR="00977DFA" w:rsidRDefault="00977DFA" w:rsidP="00977DFA"/>
    <w:p w14:paraId="403BA1E3" w14:textId="77777777" w:rsidR="00977DFA" w:rsidRPr="00EF6FDC" w:rsidRDefault="00977DFA" w:rsidP="00977DFA"/>
    <w:p w14:paraId="4ABE5921" w14:textId="77777777" w:rsidR="00977DFA" w:rsidRPr="00EF6FDC" w:rsidRDefault="00977DFA" w:rsidP="00977DFA">
      <w:pPr>
        <w:pStyle w:val="Heading4"/>
      </w:pPr>
      <w:r w:rsidRPr="00EF6FDC">
        <w:t>China cheats</w:t>
      </w:r>
    </w:p>
    <w:p w14:paraId="036E34C3" w14:textId="77777777" w:rsidR="00977DFA" w:rsidRPr="00EF6FDC" w:rsidRDefault="00977DFA" w:rsidP="00977DFA">
      <w:r w:rsidRPr="00EF6FDC">
        <w:t xml:space="preserve">Jennifer </w:t>
      </w:r>
      <w:r w:rsidRPr="00EF6FDC">
        <w:rPr>
          <w:b/>
        </w:rPr>
        <w:t>McArdle, 15</w:t>
      </w:r>
      <w:r w:rsidRPr="00EF6FDC">
        <w:t xml:space="preserve"> – a Fellow in the Center for Revolutionary Scientific Thought at the Potomac Institute for Policy Studies and a PhD candidate at Kings College London in the War Studies department (Jennifer, National Interest, “Why the U.S.-China Cyber Spying Ban Will Inevitably Fail”, 11/1/15, http://nationalinterest.org/feature/why-the-us-china-cyber-spying-ban-will-inevitably-fail-14219?page=2)</w:t>
      </w:r>
    </w:p>
    <w:p w14:paraId="35EAD44A" w14:textId="77777777" w:rsidR="00977DFA" w:rsidRPr="00CF2574" w:rsidRDefault="00977DFA" w:rsidP="00977DFA">
      <w:pPr>
        <w:rPr>
          <w:sz w:val="16"/>
        </w:rPr>
      </w:pPr>
      <w:r w:rsidRPr="00CF2574">
        <w:rPr>
          <w:sz w:val="16"/>
        </w:rPr>
        <w:t xml:space="preserve">While </w:t>
      </w:r>
      <w:r w:rsidRPr="00CF2574">
        <w:rPr>
          <w:rStyle w:val="StyleUnderline"/>
        </w:rPr>
        <w:t>the Obama-Xi meetings did lead to some</w:t>
      </w:r>
      <w:r w:rsidRPr="00CF2574">
        <w:rPr>
          <w:sz w:val="16"/>
        </w:rPr>
        <w:t> </w:t>
      </w:r>
      <w:hyperlink r:id="rId15" w:tgtFrame="_blank" w:history="1">
        <w:r w:rsidRPr="00CF2574">
          <w:rPr>
            <w:rStyle w:val="Hyperlink"/>
          </w:rPr>
          <w:t xml:space="preserve">notable </w:t>
        </w:r>
        <w:r w:rsidRPr="00CF2574">
          <w:rPr>
            <w:rStyle w:val="StyleUnderline"/>
            <w:highlight w:val="yellow"/>
          </w:rPr>
          <w:t>successes</w:t>
        </w:r>
      </w:hyperlink>
      <w:r w:rsidRPr="00CF2574">
        <w:rPr>
          <w:sz w:val="16"/>
        </w:rPr>
        <w:t xml:space="preserve">, such as the Chinese purchase of 300 Boeing airplanes, </w:t>
      </w:r>
      <w:r w:rsidRPr="00CF2574">
        <w:rPr>
          <w:rStyle w:val="StyleUnderline"/>
        </w:rPr>
        <w:t>the agreement on cyberespionage is not one of them</w:t>
      </w:r>
      <w:r w:rsidRPr="00CF2574">
        <w:rPr>
          <w:sz w:val="16"/>
        </w:rPr>
        <w:t xml:space="preserve">. </w:t>
      </w:r>
      <w:r w:rsidRPr="00CF2574">
        <w:rPr>
          <w:rStyle w:val="StyleUnderline"/>
          <w:highlight w:val="yellow"/>
        </w:rPr>
        <w:t>Barely a day</w:t>
      </w:r>
      <w:r w:rsidRPr="00CF2574">
        <w:rPr>
          <w:rStyle w:val="StyleUnderline"/>
        </w:rPr>
        <w:t xml:space="preserve"> had </w:t>
      </w:r>
      <w:r w:rsidRPr="00CF2574">
        <w:rPr>
          <w:rStyle w:val="StyleUnderline"/>
          <w:highlight w:val="yellow"/>
        </w:rPr>
        <w:t>passed</w:t>
      </w:r>
      <w:r w:rsidRPr="00CF2574">
        <w:rPr>
          <w:rStyle w:val="StyleUnderline"/>
        </w:rPr>
        <w:t xml:space="preserve"> since</w:t>
      </w:r>
      <w:r w:rsidRPr="00CF2574">
        <w:rPr>
          <w:sz w:val="16"/>
        </w:rPr>
        <w:t xml:space="preserve"> the announcement </w:t>
      </w:r>
      <w:r w:rsidRPr="00CF2574">
        <w:rPr>
          <w:rStyle w:val="StyleUnderline"/>
          <w:highlight w:val="yellow"/>
        </w:rPr>
        <w:t>when</w:t>
      </w:r>
      <w:r w:rsidRPr="00CF2574">
        <w:rPr>
          <w:sz w:val="16"/>
          <w:highlight w:val="yellow"/>
        </w:rPr>
        <w:t xml:space="preserve"> </w:t>
      </w:r>
      <w:r w:rsidRPr="00CF2574">
        <w:rPr>
          <w:rStyle w:val="StyleUnderline"/>
          <w:highlight w:val="yellow"/>
        </w:rPr>
        <w:t>CrowdStrike</w:t>
      </w:r>
      <w:r w:rsidRPr="00CF2574">
        <w:rPr>
          <w:rStyle w:val="StyleUnderline"/>
        </w:rPr>
        <w:t>,</w:t>
      </w:r>
      <w:r w:rsidRPr="00CF2574">
        <w:rPr>
          <w:sz w:val="16"/>
        </w:rPr>
        <w:t xml:space="preserve"> a cybersecurity service provider, </w:t>
      </w:r>
      <w:r w:rsidRPr="00CF2574">
        <w:rPr>
          <w:rStyle w:val="StyleUnderline"/>
          <w:highlight w:val="yellow"/>
        </w:rPr>
        <w:t>accused “Chinese</w:t>
      </w:r>
      <w:r w:rsidRPr="00CF2574">
        <w:rPr>
          <w:rStyle w:val="StyleUnderline"/>
        </w:rPr>
        <w:t xml:space="preserve"> government-affiliated </w:t>
      </w:r>
      <w:r w:rsidRPr="00CF2574">
        <w:rPr>
          <w:rStyle w:val="StyleUnderline"/>
          <w:highlight w:val="yellow"/>
        </w:rPr>
        <w:t>actors</w:t>
      </w:r>
      <w:r w:rsidRPr="00CF2574">
        <w:rPr>
          <w:rStyle w:val="StyleUnderline"/>
        </w:rPr>
        <w:t xml:space="preserve">,” </w:t>
      </w:r>
      <w:r w:rsidRPr="00CF2574">
        <w:rPr>
          <w:rStyle w:val="StyleUnderline"/>
          <w:highlight w:val="yellow"/>
        </w:rPr>
        <w:t>of attempting to hack</w:t>
      </w:r>
      <w:r w:rsidRPr="00CF2574">
        <w:rPr>
          <w:sz w:val="16"/>
        </w:rPr>
        <w:t xml:space="preserve"> into their client’s networks. In a </w:t>
      </w:r>
      <w:hyperlink r:id="rId16" w:tgtFrame="_blank" w:history="1">
        <w:r w:rsidRPr="00CF2574">
          <w:rPr>
            <w:rStyle w:val="Hyperlink"/>
            <w:sz w:val="16"/>
          </w:rPr>
          <w:t>blog post</w:t>
        </w:r>
      </w:hyperlink>
      <w:r w:rsidRPr="00CF2574">
        <w:rPr>
          <w:sz w:val="16"/>
        </w:rPr>
        <w:t xml:space="preserve">, CrowdStrike noted that </w:t>
      </w:r>
      <w:r w:rsidRPr="00CF2574">
        <w:rPr>
          <w:u w:val="single"/>
        </w:rPr>
        <w:t xml:space="preserve">the intrusions were </w:t>
      </w:r>
      <w:r w:rsidRPr="00CF2574">
        <w:rPr>
          <w:highlight w:val="yellow"/>
          <w:u w:val="single"/>
        </w:rPr>
        <w:t>against tech</w:t>
      </w:r>
      <w:r w:rsidRPr="00CF2574">
        <w:rPr>
          <w:sz w:val="16"/>
        </w:rPr>
        <w:t xml:space="preserve">nology </w:t>
      </w:r>
      <w:r w:rsidRPr="00CF2574">
        <w:rPr>
          <w:highlight w:val="yellow"/>
          <w:u w:val="single"/>
        </w:rPr>
        <w:t>and pharmaceutical sectors</w:t>
      </w:r>
      <w:r w:rsidRPr="00CF2574">
        <w:rPr>
          <w:sz w:val="16"/>
        </w:rPr>
        <w:t>, which implied they were conducted with the goal of stealing IP and trade secrets.</w:t>
      </w:r>
    </w:p>
    <w:p w14:paraId="0CDEDE3F" w14:textId="77777777" w:rsidR="00977DFA" w:rsidRPr="00CF2574" w:rsidRDefault="00977DFA" w:rsidP="00977DFA">
      <w:pPr>
        <w:rPr>
          <w:sz w:val="16"/>
        </w:rPr>
      </w:pPr>
      <w:r w:rsidRPr="00CF2574">
        <w:rPr>
          <w:sz w:val="16"/>
        </w:rPr>
        <w:t>The </w:t>
      </w:r>
      <w:hyperlink r:id="rId17" w:tgtFrame="_blank" w:history="1">
        <w:r w:rsidRPr="00CF2574">
          <w:rPr>
            <w:rStyle w:val="Hyperlink"/>
            <w:sz w:val="16"/>
          </w:rPr>
          <w:t>media</w:t>
        </w:r>
      </w:hyperlink>
      <w:r w:rsidRPr="00CF2574">
        <w:rPr>
          <w:sz w:val="16"/>
        </w:rPr>
        <w:t xml:space="preserve"> immediately seized on this announcement with much excitement, but it should not have come as a surprise. There are five main reasons why the agreement was never </w:t>
      </w:r>
      <w:proofErr w:type="gramStart"/>
      <w:r w:rsidRPr="00CF2574">
        <w:rPr>
          <w:sz w:val="16"/>
        </w:rPr>
        <w:t>really more</w:t>
      </w:r>
      <w:proofErr w:type="gramEnd"/>
      <w:r w:rsidRPr="00CF2574">
        <w:rPr>
          <w:sz w:val="16"/>
        </w:rPr>
        <w:t xml:space="preserve"> than words:</w:t>
      </w:r>
    </w:p>
    <w:p w14:paraId="5D00D5AD" w14:textId="77777777" w:rsidR="00977DFA" w:rsidRPr="00CF2574" w:rsidRDefault="00977DFA" w:rsidP="00977DFA">
      <w:pPr>
        <w:rPr>
          <w:sz w:val="16"/>
        </w:rPr>
      </w:pPr>
      <w:r w:rsidRPr="00CF2574">
        <w:rPr>
          <w:sz w:val="16"/>
        </w:rPr>
        <w:t>1. Chinese unrestricted warfare includes peacetime economic warfare. </w:t>
      </w:r>
    </w:p>
    <w:p w14:paraId="04122FEF" w14:textId="77777777" w:rsidR="00977DFA" w:rsidRPr="00CF2574" w:rsidRDefault="00977DFA" w:rsidP="00977DFA">
      <w:pPr>
        <w:rPr>
          <w:sz w:val="16"/>
        </w:rPr>
      </w:pPr>
      <w:r w:rsidRPr="00CF2574">
        <w:rPr>
          <w:sz w:val="16"/>
        </w:rPr>
        <w:t xml:space="preserve">In 1999, People’s Liberation Army (PLA) colonels </w:t>
      </w:r>
      <w:proofErr w:type="spellStart"/>
      <w:r w:rsidRPr="00CF2574">
        <w:rPr>
          <w:sz w:val="16"/>
        </w:rPr>
        <w:t>Qiao</w:t>
      </w:r>
      <w:proofErr w:type="spellEnd"/>
      <w:r w:rsidRPr="00CF2574">
        <w:rPr>
          <w:sz w:val="16"/>
        </w:rPr>
        <w:t xml:space="preserve"> Ling and Wang </w:t>
      </w:r>
      <w:proofErr w:type="spellStart"/>
      <w:r w:rsidRPr="00CF2574">
        <w:rPr>
          <w:sz w:val="16"/>
        </w:rPr>
        <w:t>Xiangsui</w:t>
      </w:r>
      <w:proofErr w:type="spellEnd"/>
      <w:r w:rsidRPr="00CF2574">
        <w:rPr>
          <w:sz w:val="16"/>
        </w:rPr>
        <w:t xml:space="preserve"> published a text, entitled </w:t>
      </w:r>
      <w:hyperlink r:id="rId18" w:tgtFrame="_blank" w:history="1">
        <w:r w:rsidRPr="00CF2574">
          <w:rPr>
            <w:rStyle w:val="Hyperlink"/>
            <w:sz w:val="16"/>
          </w:rPr>
          <w:t>Unrestricted Warfare</w:t>
        </w:r>
      </w:hyperlink>
      <w:r w:rsidRPr="00CF2574">
        <w:rPr>
          <w:sz w:val="16"/>
        </w:rPr>
        <w:t>, which argued that modern warfare transcends the “matériel” of the military domain and includes information, economic and psychological operations.</w:t>
      </w:r>
      <w:hyperlink r:id="rId19" w:tgtFrame="_blank" w:history="1">
        <w:r w:rsidRPr="00CF2574">
          <w:rPr>
            <w:rStyle w:val="Hyperlink"/>
            <w:sz w:val="16"/>
          </w:rPr>
          <w:t> Moreover</w:t>
        </w:r>
      </w:hyperlink>
      <w:r w:rsidRPr="00CF2574">
        <w:rPr>
          <w:sz w:val="16"/>
        </w:rPr>
        <w:t>, unrestricted warfare was not simply a strategy to be operationalized at the onset of active hostilities; it could also be used in peacetime as a subcomponent of a strategy for long-term competition with the United States and other Western countries.</w:t>
      </w:r>
      <w:r w:rsidRPr="00CF2574">
        <w:rPr>
          <w:u w:val="single"/>
        </w:rPr>
        <w:t xml:space="preserve"> </w:t>
      </w:r>
    </w:p>
    <w:p w14:paraId="48C58E62" w14:textId="77777777" w:rsidR="00977DFA" w:rsidRPr="00CF2574" w:rsidRDefault="00977DFA" w:rsidP="00977DFA">
      <w:pPr>
        <w:rPr>
          <w:sz w:val="16"/>
        </w:rPr>
      </w:pPr>
      <w:r w:rsidRPr="00CF2574">
        <w:rPr>
          <w:sz w:val="16"/>
        </w:rPr>
        <w:t>It is perhaps within this framework that the People’s Republic of China’s (PRC) use of economic cyberespionage can best be understood. The theft of IP and trade secrets is a form of economic warfare—it levels the economic and technological playing field, progressively diluting the core strengths of a competitor or potential adversary for strategic ends. Industrial espionage does not necessarily need to be aimed against classified systems to yield national security benefits. Many unclassified systems may contain information on technology and innovation that is currently under export control or, in the case of intrusions of software vendors, provide potential insight into latent vulnerabilities that can be leveraged for future purposes.</w:t>
      </w:r>
      <w:r w:rsidRPr="00CF2574">
        <w:rPr>
          <w:u w:val="single"/>
        </w:rPr>
        <w:t xml:space="preserve"> </w:t>
      </w:r>
    </w:p>
    <w:p w14:paraId="5DF42608" w14:textId="77777777" w:rsidR="00977DFA" w:rsidRPr="00CF2574" w:rsidRDefault="00977DFA" w:rsidP="00977DFA">
      <w:pPr>
        <w:rPr>
          <w:sz w:val="16"/>
        </w:rPr>
      </w:pPr>
      <w:r w:rsidRPr="00CF2574">
        <w:rPr>
          <w:sz w:val="16"/>
        </w:rPr>
        <w:t>Past cyber-industrial espionage campaigns such as </w:t>
      </w:r>
      <w:hyperlink r:id="rId20" w:tgtFrame="_blank" w:history="1">
        <w:r w:rsidRPr="00CF2574">
          <w:rPr>
            <w:rStyle w:val="Hyperlink"/>
            <w:sz w:val="16"/>
          </w:rPr>
          <w:t>Titan Rain</w:t>
        </w:r>
      </w:hyperlink>
      <w:r w:rsidRPr="00CF2574">
        <w:rPr>
          <w:sz w:val="16"/>
        </w:rPr>
        <w:t> and </w:t>
      </w:r>
      <w:hyperlink r:id="rId21" w:tgtFrame="_blank" w:history="1">
        <w:r w:rsidRPr="00CF2574">
          <w:rPr>
            <w:rStyle w:val="Hyperlink"/>
            <w:sz w:val="16"/>
          </w:rPr>
          <w:t>Operation Aurora</w:t>
        </w:r>
      </w:hyperlink>
      <w:r w:rsidRPr="00CF2574">
        <w:rPr>
          <w:sz w:val="16"/>
        </w:rPr>
        <w:t xml:space="preserve">, both of which have been largely attributed to China, fit within this framework. In both cases, the targeted systems were unclassified, but the amount of data exfiltrated over a prolonged period of time—allegedly twenty-four months in the case of Titan Rain and about six in the case of Operation Aurora—undoubtedly provided some economic and intelligence benefit. Former FBI Assistant Director for Counterintelligence Dave </w:t>
      </w:r>
      <w:proofErr w:type="spellStart"/>
      <w:r w:rsidRPr="00CF2574">
        <w:rPr>
          <w:sz w:val="16"/>
        </w:rPr>
        <w:t>Szady</w:t>
      </w:r>
      <w:proofErr w:type="spellEnd"/>
      <w:r w:rsidRPr="00CF2574">
        <w:rPr>
          <w:sz w:val="16"/>
        </w:rPr>
        <w:t xml:space="preserve"> has dubbed this the “</w:t>
      </w:r>
      <w:hyperlink r:id="rId22" w:tgtFrame="_blank" w:history="1">
        <w:r w:rsidRPr="00CF2574">
          <w:rPr>
            <w:rStyle w:val="Hyperlink"/>
            <w:sz w:val="16"/>
          </w:rPr>
          <w:t>thousand grain approach</w:t>
        </w:r>
      </w:hyperlink>
      <w:r w:rsidRPr="00CF2574">
        <w:rPr>
          <w:sz w:val="16"/>
        </w:rPr>
        <w:t>”: the notion that most intelligence requirements can be met through the mass accumulation of open source data.</w:t>
      </w:r>
      <w:r w:rsidRPr="00CF2574">
        <w:rPr>
          <w:u w:val="single"/>
        </w:rPr>
        <w:t xml:space="preserve"> </w:t>
      </w:r>
    </w:p>
    <w:p w14:paraId="7A63F857" w14:textId="77777777" w:rsidR="00977DFA" w:rsidRPr="00CF2574" w:rsidRDefault="00977DFA" w:rsidP="00977DFA">
      <w:pPr>
        <w:rPr>
          <w:sz w:val="16"/>
        </w:rPr>
      </w:pPr>
      <w:r w:rsidRPr="00CF2574">
        <w:rPr>
          <w:rStyle w:val="StyleUnderline"/>
        </w:rPr>
        <w:t xml:space="preserve">Given the centrality of such thinking in Chinese strategic thought, </w:t>
      </w:r>
      <w:r w:rsidRPr="005F33D7">
        <w:rPr>
          <w:rStyle w:val="StyleUnderline"/>
          <w:highlight w:val="yellow"/>
        </w:rPr>
        <w:t>it is highly unlikely</w:t>
      </w:r>
      <w:r w:rsidRPr="00CF2574">
        <w:rPr>
          <w:rStyle w:val="StyleUnderline"/>
        </w:rPr>
        <w:t xml:space="preserve"> t</w:t>
      </w:r>
      <w:r w:rsidRPr="005F33D7">
        <w:rPr>
          <w:rStyle w:val="StyleUnderline"/>
          <w:highlight w:val="yellow"/>
        </w:rPr>
        <w:t>hat industrial espionage could ever cease to exist</w:t>
      </w:r>
      <w:r w:rsidRPr="00CF2574">
        <w:rPr>
          <w:sz w:val="16"/>
        </w:rPr>
        <w:t xml:space="preserve"> after an agreement. </w:t>
      </w:r>
    </w:p>
    <w:p w14:paraId="683B0FF9" w14:textId="77777777" w:rsidR="00977DFA" w:rsidRPr="00CF2574" w:rsidRDefault="00977DFA" w:rsidP="00977DFA">
      <w:pPr>
        <w:rPr>
          <w:sz w:val="16"/>
        </w:rPr>
      </w:pPr>
      <w:r w:rsidRPr="00CF2574">
        <w:rPr>
          <w:sz w:val="16"/>
        </w:rPr>
        <w:t>2. The Chinese R&amp;D strategy supports acquiring foreign technology via espionage.</w:t>
      </w:r>
      <w:r w:rsidRPr="00CF2574">
        <w:rPr>
          <w:u w:val="single"/>
        </w:rPr>
        <w:t xml:space="preserve"> </w:t>
      </w:r>
    </w:p>
    <w:p w14:paraId="3CE0B2BA" w14:textId="77777777" w:rsidR="00977DFA" w:rsidRPr="00CF2574" w:rsidRDefault="00977DFA" w:rsidP="00977DFA">
      <w:pPr>
        <w:rPr>
          <w:rStyle w:val="StyleUnderline"/>
        </w:rPr>
      </w:pPr>
      <w:r w:rsidRPr="005F33D7">
        <w:rPr>
          <w:rStyle w:val="StyleUnderline"/>
          <w:highlight w:val="yellow"/>
        </w:rPr>
        <w:t>The impetus</w:t>
      </w:r>
      <w:r w:rsidRPr="00CF2574">
        <w:rPr>
          <w:rStyle w:val="StyleUnderline"/>
        </w:rPr>
        <w:t xml:space="preserve"> for Chinese industrial espionage </w:t>
      </w:r>
      <w:r w:rsidRPr="005F33D7">
        <w:rPr>
          <w:rStyle w:val="StyleUnderline"/>
          <w:highlight w:val="yellow"/>
        </w:rPr>
        <w:t>is</w:t>
      </w:r>
      <w:r w:rsidRPr="00CF2574">
        <w:rPr>
          <w:sz w:val="16"/>
        </w:rPr>
        <w:t xml:space="preserve"> also </w:t>
      </w:r>
      <w:r w:rsidRPr="00CF2574">
        <w:rPr>
          <w:rStyle w:val="StyleUnderline"/>
        </w:rPr>
        <w:t xml:space="preserve">captured in </w:t>
      </w:r>
      <w:r w:rsidRPr="005F33D7">
        <w:rPr>
          <w:rStyle w:val="StyleUnderline"/>
          <w:highlight w:val="yellow"/>
        </w:rPr>
        <w:t>Beijing’s</w:t>
      </w:r>
      <w:r w:rsidRPr="00CF2574">
        <w:rPr>
          <w:sz w:val="16"/>
        </w:rPr>
        <w:t xml:space="preserve"> research and development (</w:t>
      </w:r>
      <w:r w:rsidRPr="005F33D7">
        <w:rPr>
          <w:rStyle w:val="StyleUnderline"/>
          <w:highlight w:val="yellow"/>
        </w:rPr>
        <w:t>R&amp;D</w:t>
      </w:r>
      <w:r w:rsidRPr="00CF2574">
        <w:rPr>
          <w:sz w:val="16"/>
        </w:rPr>
        <w:t xml:space="preserve">) </w:t>
      </w:r>
      <w:r w:rsidRPr="005F33D7">
        <w:rPr>
          <w:rStyle w:val="StyleUnderline"/>
          <w:highlight w:val="yellow"/>
        </w:rPr>
        <w:t>strategy</w:t>
      </w:r>
      <w:r w:rsidRPr="00CF2574">
        <w:rPr>
          <w:sz w:val="16"/>
        </w:rPr>
        <w:t>. China’s “National Medium and Long-Term Plan for Science and Technology Development (2006-2020),” </w:t>
      </w:r>
      <w:hyperlink r:id="rId23" w:tgtFrame="_blank" w:history="1">
        <w:r w:rsidRPr="00CF2574">
          <w:rPr>
            <w:rStyle w:val="Hyperlink"/>
            <w:sz w:val="16"/>
          </w:rPr>
          <w:t>known in the West as the MLP</w:t>
        </w:r>
      </w:hyperlink>
      <w:r w:rsidRPr="00CF2574">
        <w:rPr>
          <w:sz w:val="16"/>
        </w:rPr>
        <w:t xml:space="preserve">, describes itself as being the “grand blueprint for science and technology development” required to realize the “great renaissance of the Chinese nation.” While </w:t>
      </w:r>
      <w:r w:rsidRPr="00CF2574">
        <w:rPr>
          <w:rStyle w:val="StyleUnderline"/>
        </w:rPr>
        <w:t xml:space="preserve">the </w:t>
      </w:r>
      <w:r w:rsidRPr="005F33D7">
        <w:rPr>
          <w:rStyle w:val="StyleUnderline"/>
          <w:highlight w:val="yellow"/>
        </w:rPr>
        <w:t>MLP</w:t>
      </w:r>
      <w:r w:rsidRPr="00CF2574">
        <w:rPr>
          <w:sz w:val="16"/>
        </w:rPr>
        <w:t xml:space="preserve"> does promote a policy of indigenous innovation, it also </w:t>
      </w:r>
      <w:r w:rsidRPr="005F33D7">
        <w:rPr>
          <w:rStyle w:val="StyleUnderline"/>
          <w:highlight w:val="yellow"/>
        </w:rPr>
        <w:t>advocates</w:t>
      </w:r>
      <w:r w:rsidRPr="00CF2574">
        <w:rPr>
          <w:rStyle w:val="StyleUnderline"/>
        </w:rPr>
        <w:t xml:space="preserve"> “</w:t>
      </w:r>
      <w:r w:rsidRPr="005F33D7">
        <w:rPr>
          <w:rStyle w:val="StyleUnderline"/>
          <w:highlight w:val="yellow"/>
        </w:rPr>
        <w:t>enhancing</w:t>
      </w:r>
      <w:r w:rsidRPr="00CF2574">
        <w:rPr>
          <w:rStyle w:val="StyleUnderline"/>
        </w:rPr>
        <w:t xml:space="preserve"> original innovation </w:t>
      </w:r>
      <w:r w:rsidRPr="005F33D7">
        <w:rPr>
          <w:rStyle w:val="StyleUnderline"/>
          <w:highlight w:val="yellow"/>
        </w:rPr>
        <w:t>through</w:t>
      </w:r>
      <w:r w:rsidRPr="00CF2574">
        <w:rPr>
          <w:rStyle w:val="StyleUnderline"/>
        </w:rPr>
        <w:t xml:space="preserve"> </w:t>
      </w:r>
      <w:r w:rsidRPr="005F33D7">
        <w:rPr>
          <w:rStyle w:val="StyleUnderline"/>
          <w:highlight w:val="yellow"/>
        </w:rPr>
        <w:t>co-</w:t>
      </w:r>
      <w:r w:rsidRPr="00CF2574">
        <w:rPr>
          <w:rStyle w:val="StyleUnderline"/>
        </w:rPr>
        <w:t xml:space="preserve">innovation </w:t>
      </w:r>
      <w:r w:rsidRPr="005F33D7">
        <w:rPr>
          <w:rStyle w:val="StyleUnderline"/>
          <w:highlight w:val="yellow"/>
        </w:rPr>
        <w:t>and</w:t>
      </w:r>
      <w:r w:rsidRPr="00CF2574">
        <w:rPr>
          <w:rStyle w:val="StyleUnderline"/>
        </w:rPr>
        <w:t xml:space="preserve"> </w:t>
      </w:r>
      <w:r w:rsidRPr="005F33D7">
        <w:rPr>
          <w:rStyle w:val="StyleUnderline"/>
          <w:highlight w:val="yellow"/>
        </w:rPr>
        <w:t>re-innovation</w:t>
      </w:r>
      <w:r w:rsidRPr="00CF2574">
        <w:rPr>
          <w:rStyle w:val="StyleUnderline"/>
        </w:rPr>
        <w:t xml:space="preserve"> based </w:t>
      </w:r>
      <w:r w:rsidRPr="005F33D7">
        <w:rPr>
          <w:rStyle w:val="StyleUnderline"/>
          <w:highlight w:val="yellow"/>
        </w:rPr>
        <w:t>on the assimilation of tech</w:t>
      </w:r>
      <w:r w:rsidRPr="00CF2574">
        <w:rPr>
          <w:rStyle w:val="StyleUnderline"/>
        </w:rPr>
        <w:t>nologies</w:t>
      </w:r>
      <w:r w:rsidRPr="00CF2574">
        <w:rPr>
          <w:sz w:val="16"/>
        </w:rPr>
        <w:t xml:space="preserve">.” Accordingly, </w:t>
      </w:r>
      <w:r w:rsidRPr="00CF2574">
        <w:rPr>
          <w:rStyle w:val="StyleUnderline"/>
        </w:rPr>
        <w:t xml:space="preserve">many international </w:t>
      </w:r>
      <w:r w:rsidRPr="005F33D7">
        <w:rPr>
          <w:rStyle w:val="StyleUnderline"/>
          <w:highlight w:val="yellow"/>
        </w:rPr>
        <w:t>tech</w:t>
      </w:r>
      <w:r w:rsidRPr="00CF2574">
        <w:rPr>
          <w:sz w:val="16"/>
        </w:rPr>
        <w:t xml:space="preserve">nology </w:t>
      </w:r>
      <w:r w:rsidRPr="005F33D7">
        <w:rPr>
          <w:rStyle w:val="StyleUnderline"/>
          <w:highlight w:val="yellow"/>
        </w:rPr>
        <w:t>companies consider</w:t>
      </w:r>
      <w:r w:rsidRPr="00CF2574">
        <w:rPr>
          <w:rStyle w:val="StyleUnderline"/>
        </w:rPr>
        <w:t xml:space="preserve"> the M</w:t>
      </w:r>
      <w:r w:rsidRPr="005F33D7">
        <w:rPr>
          <w:rStyle w:val="StyleUnderline"/>
          <w:highlight w:val="yellow"/>
        </w:rPr>
        <w:t>LP an official green light for industrial espionage</w:t>
      </w:r>
      <w:r w:rsidRPr="00CF2574">
        <w:rPr>
          <w:rStyle w:val="StyleUnderline"/>
        </w:rPr>
        <w:t>.</w:t>
      </w:r>
    </w:p>
    <w:p w14:paraId="15C4D6BA" w14:textId="77777777" w:rsidR="003A6361" w:rsidRDefault="003A6361" w:rsidP="003A6361">
      <w:pPr>
        <w:pStyle w:val="Heading3"/>
      </w:pPr>
      <w:r>
        <w:t>2NC—</w:t>
      </w:r>
      <w:proofErr w:type="spellStart"/>
      <w:proofErr w:type="gramStart"/>
      <w:r>
        <w:t>AT:legitimacy</w:t>
      </w:r>
      <w:proofErr w:type="spellEnd"/>
      <w:proofErr w:type="gramEnd"/>
      <w:r>
        <w:t xml:space="preserve"> low now</w:t>
      </w:r>
    </w:p>
    <w:p w14:paraId="3B6E4D00" w14:textId="77777777" w:rsidR="003A6361" w:rsidRDefault="003A6361" w:rsidP="003A6361"/>
    <w:p w14:paraId="118CD205" w14:textId="77777777" w:rsidR="003A6361" w:rsidRPr="00674196" w:rsidRDefault="003A6361" w:rsidP="003A6361">
      <w:pPr>
        <w:pStyle w:val="Heading4"/>
      </w:pPr>
      <w:r>
        <w:t>CCP legitimacy is high now</w:t>
      </w:r>
    </w:p>
    <w:p w14:paraId="6261B533" w14:textId="77777777" w:rsidR="003A6361" w:rsidRDefault="003A6361" w:rsidP="003A6361">
      <w:r w:rsidRPr="00674196">
        <w:rPr>
          <w:b/>
          <w:bCs/>
          <w:sz w:val="26"/>
          <w:szCs w:val="26"/>
        </w:rPr>
        <w:t>Lo 7/19</w:t>
      </w:r>
      <w:r>
        <w:t xml:space="preserve"> </w:t>
      </w:r>
      <w:r w:rsidRPr="00674196">
        <w:t>Beijing enjoys greater legitimacy than any Western state</w:t>
      </w:r>
      <w:r>
        <w:t xml:space="preserve"> </w:t>
      </w:r>
      <w:r w:rsidRPr="00674196">
        <w:rPr>
          <w:i/>
          <w:iCs/>
        </w:rPr>
        <w:t>South China Morning Post</w:t>
      </w:r>
      <w:r>
        <w:t xml:space="preserve"> </w:t>
      </w:r>
      <w:hyperlink r:id="rId24" w:history="1">
        <w:r w:rsidRPr="009137CC">
          <w:rPr>
            <w:rStyle w:val="Hyperlink"/>
          </w:rPr>
          <w:t>https://www.scmp.com/comment/opinion/article/3093825/beijing-enjoys-greater-legitimacy-any-western-state</w:t>
        </w:r>
      </w:hyperlink>
      <w:r>
        <w:t xml:space="preserve"> </w:t>
      </w:r>
      <w:r w:rsidRPr="00674196">
        <w:t>Alex Lo has been a Post columnist since 2012, covering major issues affecting Hong Kong and the rest of China. A journalist for 25 years, he has worked for various publications in Hong Kong and Toronto as a news reporter and editor. He has also lectured in journalism at the University of Hong Kong.</w:t>
      </w:r>
    </w:p>
    <w:p w14:paraId="597145E2" w14:textId="77777777" w:rsidR="003A6361" w:rsidRPr="005713A2" w:rsidRDefault="003A6361" w:rsidP="003A6361">
      <w:r>
        <w:t xml:space="preserve">Most Americans think with its democracy, the United States has the best form of government. China, with its one-party dictatorial state, communist or otherwise, has the worst form. This is China’s Achilles' heel and will spell the downfall of the Chinese Communist Party (CCP). </w:t>
      </w:r>
      <w:proofErr w:type="gramStart"/>
      <w:r>
        <w:t xml:space="preserve">In reality, </w:t>
      </w:r>
      <w:r w:rsidRPr="00674196">
        <w:rPr>
          <w:u w:val="single"/>
        </w:rPr>
        <w:t>from</w:t>
      </w:r>
      <w:proofErr w:type="gramEnd"/>
      <w:r w:rsidRPr="00674196">
        <w:rPr>
          <w:u w:val="single"/>
        </w:rPr>
        <w:t xml:space="preserve"> the Chinese people’s perspective and theirs alone, their g</w:t>
      </w:r>
      <w:r w:rsidRPr="00674196">
        <w:rPr>
          <w:highlight w:val="cyan"/>
          <w:u w:val="single"/>
        </w:rPr>
        <w:t>overnment</w:t>
      </w:r>
      <w:r w:rsidRPr="00674196">
        <w:rPr>
          <w:u w:val="single"/>
        </w:rPr>
        <w:t xml:space="preserve"> today </w:t>
      </w:r>
      <w:r w:rsidRPr="00674196">
        <w:rPr>
          <w:highlight w:val="cyan"/>
          <w:u w:val="single"/>
        </w:rPr>
        <w:t>enjoys greater legitimacy</w:t>
      </w:r>
      <w:r w:rsidRPr="00674196">
        <w:rPr>
          <w:u w:val="single"/>
        </w:rPr>
        <w:t xml:space="preserve"> </w:t>
      </w:r>
      <w:r w:rsidRPr="00674196">
        <w:rPr>
          <w:highlight w:val="cyan"/>
          <w:u w:val="single"/>
        </w:rPr>
        <w:t>and popularity</w:t>
      </w:r>
      <w:r w:rsidRPr="00674196">
        <w:rPr>
          <w:u w:val="single"/>
        </w:rPr>
        <w:t xml:space="preserve"> than </w:t>
      </w:r>
      <w:r w:rsidRPr="00674196">
        <w:rPr>
          <w:highlight w:val="cyan"/>
          <w:u w:val="single"/>
        </w:rPr>
        <w:t>any American</w:t>
      </w:r>
      <w:r w:rsidRPr="00674196">
        <w:rPr>
          <w:u w:val="single"/>
        </w:rPr>
        <w:t xml:space="preserve"> or </w:t>
      </w:r>
      <w:r w:rsidRPr="00674196">
        <w:rPr>
          <w:highlight w:val="cyan"/>
          <w:u w:val="single"/>
        </w:rPr>
        <w:t>Western government</w:t>
      </w:r>
      <w:r w:rsidRPr="00674196">
        <w:rPr>
          <w:u w:val="single"/>
        </w:rPr>
        <w:t xml:space="preserve"> </w:t>
      </w:r>
      <w:r w:rsidRPr="00674196">
        <w:rPr>
          <w:highlight w:val="cyan"/>
          <w:u w:val="single"/>
        </w:rPr>
        <w:t>with respect to their own citizens</w:t>
      </w:r>
      <w:r>
        <w:t xml:space="preserve">. Consider the latest “Understanding CCP Resilience: Surveying Chinese Public Opinion Through Time” produced by the Ash Center for Democratic Governance and Innovation at the Harvard Kennedy School of Government. </w:t>
      </w:r>
      <w:r w:rsidRPr="00674196">
        <w:rPr>
          <w:highlight w:val="cyan"/>
        </w:rPr>
        <w:t>B</w:t>
      </w:r>
      <w:r w:rsidRPr="00674196">
        <w:rPr>
          <w:highlight w:val="cyan"/>
          <w:u w:val="single"/>
        </w:rPr>
        <w:t>ased on eight surveys</w:t>
      </w:r>
      <w:r w:rsidRPr="00674196">
        <w:rPr>
          <w:u w:val="single"/>
        </w:rPr>
        <w:t xml:space="preserve"> conducted between 2003 and 2016, and face-to-face interviews with more than 31,000 Chinese urban and rural residents, the satisfaction of the Chinese people with the central government </w:t>
      </w:r>
      <w:r w:rsidRPr="00674196">
        <w:rPr>
          <w:highlight w:val="cyan"/>
          <w:u w:val="single"/>
        </w:rPr>
        <w:t>was as high as 93.1</w:t>
      </w:r>
      <w:r w:rsidRPr="00674196">
        <w:rPr>
          <w:u w:val="single"/>
        </w:rPr>
        <w:t xml:space="preserve"> per cent in 2016, and that of the other three-level governments – provinces, cities and counties – was </w:t>
      </w:r>
      <w:r w:rsidRPr="00674196">
        <w:rPr>
          <w:highlight w:val="cyan"/>
          <w:u w:val="single"/>
        </w:rPr>
        <w:t>more than 70 per cent</w:t>
      </w:r>
      <w:r>
        <w:t xml:space="preserve">. By 2016, the Chinese government </w:t>
      </w:r>
      <w:proofErr w:type="gramStart"/>
      <w:r>
        <w:t>as a whole was</w:t>
      </w:r>
      <w:proofErr w:type="gramEnd"/>
      <w:r>
        <w:t xml:space="preserve"> more popular than at any time in the previous 20 years. But by an almost universal (mis)understanding, the US government represents the people and their interests while the Chinese government </w:t>
      </w:r>
      <w:proofErr w:type="gramStart"/>
      <w:r>
        <w:t>doesn’t</w:t>
      </w:r>
      <w:proofErr w:type="gramEnd"/>
      <w:r>
        <w:t xml:space="preserve">. </w:t>
      </w:r>
      <w:proofErr w:type="gramStart"/>
      <w:r>
        <w:t>It’s</w:t>
      </w:r>
      <w:proofErr w:type="gramEnd"/>
      <w:r>
        <w:t xml:space="preserve"> this unshakeable presupposition that leads many outsiders to distinguish between the communist state and the Chinese people. It turns on the all-important question of political legitimacy and explains why top US officials nowadays </w:t>
      </w:r>
      <w:proofErr w:type="gramStart"/>
      <w:r>
        <w:t>don’t</w:t>
      </w:r>
      <w:proofErr w:type="gramEnd"/>
      <w:r>
        <w:t xml:space="preserve"> refer to the Chinese government but the Chinese Communist Party. It has </w:t>
      </w:r>
      <w:r w:rsidRPr="00674196">
        <w:rPr>
          <w:u w:val="single"/>
        </w:rPr>
        <w:t>become a common rhetorical strategy for US President Donald Trump, Attorney General William Barr, Secretary of State Mike Pompeo and any number of Pentagon generals and national security chiefs to draw a line between China’s leaders and its people</w:t>
      </w:r>
      <w:r>
        <w:t xml:space="preserve">. I would argue </w:t>
      </w:r>
      <w:proofErr w:type="gramStart"/>
      <w:r>
        <w:t>it’s</w:t>
      </w:r>
      <w:proofErr w:type="gramEnd"/>
      <w:r>
        <w:t xml:space="preserve"> mainly because of this unshakeable presupposition among many Westerners – and Hong Kong people – that so many analysts and pundits consistently get China wrong. </w:t>
      </w:r>
      <w:r w:rsidRPr="00674196">
        <w:rPr>
          <w:u w:val="single"/>
        </w:rPr>
        <w:t xml:space="preserve">Their </w:t>
      </w:r>
      <w:r w:rsidRPr="00674196">
        <w:rPr>
          <w:highlight w:val="cyan"/>
          <w:u w:val="single"/>
        </w:rPr>
        <w:t>doom-and-gloom prognosis</w:t>
      </w:r>
      <w:r w:rsidRPr="00674196">
        <w:rPr>
          <w:u w:val="single"/>
        </w:rPr>
        <w:t xml:space="preserve"> has </w:t>
      </w:r>
      <w:r w:rsidRPr="00674196">
        <w:rPr>
          <w:highlight w:val="cyan"/>
          <w:u w:val="single"/>
        </w:rPr>
        <w:t>been so consistent that people who listen</w:t>
      </w:r>
      <w:r w:rsidRPr="00674196">
        <w:rPr>
          <w:u w:val="single"/>
        </w:rPr>
        <w:t xml:space="preserve"> to them are unfailingly </w:t>
      </w:r>
      <w:r w:rsidRPr="00674196">
        <w:rPr>
          <w:highlight w:val="cyan"/>
          <w:u w:val="single"/>
        </w:rPr>
        <w:t>surprised by</w:t>
      </w:r>
      <w:r w:rsidRPr="00674196">
        <w:rPr>
          <w:u w:val="single"/>
        </w:rPr>
        <w:t xml:space="preserve"> how </w:t>
      </w:r>
      <w:r w:rsidRPr="00674196">
        <w:rPr>
          <w:highlight w:val="cyan"/>
          <w:u w:val="single"/>
        </w:rPr>
        <w:t>China</w:t>
      </w:r>
      <w:r w:rsidRPr="00674196">
        <w:rPr>
          <w:u w:val="single"/>
        </w:rPr>
        <w:t xml:space="preserve">, instead of collapsing, has </w:t>
      </w:r>
      <w:r w:rsidRPr="00674196">
        <w:rPr>
          <w:highlight w:val="cyan"/>
          <w:u w:val="single"/>
        </w:rPr>
        <w:t>achieved the greatest progress</w:t>
      </w:r>
      <w:r w:rsidRPr="00674196">
        <w:rPr>
          <w:u w:val="single"/>
        </w:rPr>
        <w:t xml:space="preserve"> in economic development and human betterment in the shortest period of time in history – to </w:t>
      </w:r>
      <w:r w:rsidRPr="00674196">
        <w:rPr>
          <w:highlight w:val="cyan"/>
          <w:u w:val="single"/>
        </w:rPr>
        <w:t>become the second-largest econ</w:t>
      </w:r>
      <w:r w:rsidRPr="00674196">
        <w:rPr>
          <w:u w:val="single"/>
        </w:rPr>
        <w:t>omy</w:t>
      </w:r>
      <w:r>
        <w:t xml:space="preserve">. You are free to hate and despise the Chinese state all you want, </w:t>
      </w:r>
      <w:r w:rsidRPr="00674196">
        <w:rPr>
          <w:u w:val="single"/>
        </w:rPr>
        <w:t xml:space="preserve">but </w:t>
      </w:r>
      <w:r w:rsidRPr="00674196">
        <w:rPr>
          <w:highlight w:val="cyan"/>
          <w:u w:val="single"/>
        </w:rPr>
        <w:t>if you think it will collapse</w:t>
      </w:r>
      <w:r w:rsidRPr="00674196">
        <w:rPr>
          <w:u w:val="single"/>
        </w:rPr>
        <w:t xml:space="preserve"> by its own weight </w:t>
      </w:r>
      <w:r w:rsidRPr="00674196">
        <w:rPr>
          <w:highlight w:val="cyan"/>
          <w:u w:val="single"/>
        </w:rPr>
        <w:t>because it lacks legitimacy</w:t>
      </w:r>
      <w:r w:rsidRPr="00674196">
        <w:rPr>
          <w:u w:val="single"/>
        </w:rPr>
        <w:t xml:space="preserve"> or popular support</w:t>
      </w:r>
      <w:r w:rsidRPr="00674196">
        <w:rPr>
          <w:highlight w:val="cyan"/>
          <w:u w:val="single"/>
        </w:rPr>
        <w:t>, you will always be surpri</w:t>
      </w:r>
      <w:r w:rsidRPr="00674196">
        <w:rPr>
          <w:u w:val="single"/>
        </w:rPr>
        <w:t xml:space="preserve">sed and </w:t>
      </w:r>
      <w:r w:rsidRPr="00674196">
        <w:rPr>
          <w:highlight w:val="cyan"/>
          <w:u w:val="single"/>
        </w:rPr>
        <w:t>never understand your enemy</w:t>
      </w:r>
      <w:r w:rsidRPr="00674196">
        <w:rPr>
          <w:u w:val="single"/>
        </w:rPr>
        <w:t>.</w:t>
      </w:r>
    </w:p>
    <w:p w14:paraId="6992DF91" w14:textId="77777777" w:rsidR="003A6361" w:rsidRPr="00EF6FDC" w:rsidRDefault="003A6361" w:rsidP="003A6361"/>
    <w:p w14:paraId="07154199" w14:textId="11682C7C" w:rsidR="003A6361" w:rsidRDefault="003A6361" w:rsidP="003A6361">
      <w:pPr>
        <w:pStyle w:val="Heading2"/>
      </w:pPr>
      <w:r>
        <w:t>2NC China Good</w:t>
      </w:r>
    </w:p>
    <w:p w14:paraId="5582306B" w14:textId="77777777" w:rsidR="003A6361" w:rsidRPr="006C2162" w:rsidRDefault="003A6361" w:rsidP="003A6361">
      <w:pPr>
        <w:pStyle w:val="Heading3"/>
      </w:pPr>
      <w:r>
        <w:t>2NC—Leadership inevitable</w:t>
      </w:r>
    </w:p>
    <w:p w14:paraId="7E886EA8" w14:textId="77777777" w:rsidR="003A6361" w:rsidRDefault="003A6361" w:rsidP="003A6361">
      <w:pPr>
        <w:rPr>
          <w:rStyle w:val="Emphasis"/>
          <w:sz w:val="24"/>
          <w:szCs w:val="24"/>
          <w:u w:val="none"/>
        </w:rPr>
      </w:pPr>
      <w:r w:rsidRPr="001342EF">
        <w:rPr>
          <w:rStyle w:val="Emphasis"/>
          <w:sz w:val="24"/>
          <w:szCs w:val="24"/>
          <w:u w:val="none"/>
        </w:rPr>
        <w:t xml:space="preserve">Chinese dominance is imminent because of large economy, growing trade, and a stagnating America. US info will inevitably </w:t>
      </w:r>
      <w:r>
        <w:rPr>
          <w:rStyle w:val="Emphasis"/>
          <w:sz w:val="24"/>
          <w:szCs w:val="24"/>
          <w:u w:val="none"/>
        </w:rPr>
        <w:t>spread to</w:t>
      </w:r>
      <w:r w:rsidRPr="001342EF">
        <w:rPr>
          <w:rStyle w:val="Emphasis"/>
          <w:sz w:val="24"/>
          <w:szCs w:val="24"/>
          <w:u w:val="none"/>
        </w:rPr>
        <w:t xml:space="preserve"> China </w:t>
      </w:r>
      <w:r>
        <w:rPr>
          <w:rStyle w:val="Emphasis"/>
          <w:sz w:val="24"/>
          <w:szCs w:val="24"/>
          <w:u w:val="none"/>
        </w:rPr>
        <w:t xml:space="preserve">and help them </w:t>
      </w:r>
      <w:r w:rsidRPr="001342EF">
        <w:rPr>
          <w:rStyle w:val="Emphasis"/>
          <w:sz w:val="24"/>
          <w:szCs w:val="24"/>
          <w:u w:val="none"/>
        </w:rPr>
        <w:t xml:space="preserve">rise since Chinese are better suited to </w:t>
      </w:r>
      <w:r>
        <w:rPr>
          <w:rStyle w:val="Emphasis"/>
          <w:sz w:val="24"/>
          <w:szCs w:val="24"/>
          <w:u w:val="none"/>
        </w:rPr>
        <w:t>absorb new</w:t>
      </w:r>
      <w:r w:rsidRPr="001342EF">
        <w:rPr>
          <w:rStyle w:val="Emphasis"/>
          <w:sz w:val="24"/>
          <w:szCs w:val="24"/>
          <w:u w:val="none"/>
        </w:rPr>
        <w:t xml:space="preserve"> tech</w:t>
      </w:r>
    </w:p>
    <w:p w14:paraId="530A118D" w14:textId="77777777" w:rsidR="003A6361" w:rsidRPr="001342EF" w:rsidRDefault="003A6361" w:rsidP="003A6361">
      <w:r>
        <w:rPr>
          <w:rStyle w:val="Style13ptBold"/>
        </w:rPr>
        <w:t xml:space="preserve">Subramanian 11 </w:t>
      </w:r>
      <w:r w:rsidRPr="001342EF">
        <w:rPr>
          <w:sz w:val="18"/>
          <w:szCs w:val="18"/>
        </w:rPr>
        <w:t>Arvind Subramanian is a Senior Fellow at the Peterson Institute for International Economics and at the Center for Global Development, “The Inevitable Superpower: Why China's Dominance Is a Sure Thing”, Foreign Affairs , Vol. 90, No. 5, pp. 66-70, 71-78, 2011, http://www.jstor.com/stable/23041777</w:t>
      </w:r>
    </w:p>
    <w:p w14:paraId="44502511" w14:textId="77777777" w:rsidR="003A6361" w:rsidRDefault="003A6361" w:rsidP="003A6361">
      <w:pPr>
        <w:rPr>
          <w:rStyle w:val="Emphasis"/>
        </w:rPr>
      </w:pPr>
      <w:r>
        <w:t xml:space="preserve">But such </w:t>
      </w:r>
      <w:r w:rsidRPr="0063197D">
        <w:rPr>
          <w:rStyle w:val="Emphasis"/>
        </w:rPr>
        <w:t xml:space="preserve">views underestimate </w:t>
      </w:r>
      <w:r>
        <w:t xml:space="preserve">the probability </w:t>
      </w:r>
      <w:r w:rsidRPr="0063197D">
        <w:rPr>
          <w:rStyle w:val="Emphasis"/>
        </w:rPr>
        <w:t>that</w:t>
      </w:r>
      <w:r>
        <w:t xml:space="preserve"> </w:t>
      </w:r>
      <w:r w:rsidRPr="001342EF">
        <w:rPr>
          <w:rStyle w:val="Emphasis"/>
          <w:highlight w:val="yellow"/>
        </w:rPr>
        <w:t>China will be economically dominant in 20 years</w:t>
      </w:r>
      <w:r w:rsidRPr="001342EF">
        <w:rPr>
          <w:highlight w:val="yellow"/>
        </w:rPr>
        <w:t>.</w:t>
      </w:r>
      <w:r>
        <w:t xml:space="preserve"> And they reveal a one-sided, U.S.-centric perspective: </w:t>
      </w:r>
      <w:r w:rsidRPr="0063197D">
        <w:rPr>
          <w:rStyle w:val="Emphasis"/>
        </w:rPr>
        <w:t>that world dominance will be determined</w:t>
      </w:r>
      <w:r>
        <w:t xml:space="preserve"> mostly </w:t>
      </w:r>
      <w:r w:rsidRPr="0063197D">
        <w:rPr>
          <w:rStyle w:val="Emphasis"/>
        </w:rPr>
        <w:t>by</w:t>
      </w:r>
      <w:r>
        <w:t xml:space="preserve"> the actions of the United States, not those of </w:t>
      </w:r>
      <w:r w:rsidRPr="0063197D">
        <w:rPr>
          <w:rStyle w:val="Emphasis"/>
        </w:rPr>
        <w:t>China</w:t>
      </w:r>
      <w:r>
        <w:t xml:space="preserve">. In fact, the outcome of this race is far more likely to be shaped by China. the WORLD IN 2030 Broadly speaking, economic dominance is the ability of a state to use economic means to get other countries to do what it wants or to prevent them from forcing it to do what it does not want. Such means include the size of a country's economy, its trade, the health of its external and internal finances, its military prowess, its technological dynamism, and the international status that its currency enjoys. My forthcoming book develops an </w:t>
      </w:r>
      <w:r w:rsidRPr="0063197D">
        <w:rPr>
          <w:rStyle w:val="Emphasis"/>
        </w:rPr>
        <w:t>index of dominance combining</w:t>
      </w:r>
      <w:r>
        <w:t xml:space="preserve"> just </w:t>
      </w:r>
      <w:r w:rsidRPr="0063197D">
        <w:rPr>
          <w:rStyle w:val="Emphasis"/>
        </w:rPr>
        <w:t>three</w:t>
      </w:r>
      <w:r>
        <w:t xml:space="preserve"> </w:t>
      </w:r>
      <w:r w:rsidRPr="0063197D">
        <w:rPr>
          <w:rStyle w:val="Emphasis"/>
        </w:rPr>
        <w:t>key</w:t>
      </w:r>
      <w:r>
        <w:t xml:space="preserve"> </w:t>
      </w:r>
      <w:r w:rsidRPr="0063197D">
        <w:rPr>
          <w:rStyle w:val="Emphasis"/>
        </w:rPr>
        <w:t>factors</w:t>
      </w:r>
      <w:r>
        <w:t xml:space="preserve">: a </w:t>
      </w:r>
      <w:r w:rsidRPr="0063197D">
        <w:rPr>
          <w:rStyle w:val="Emphasis"/>
        </w:rPr>
        <w:t xml:space="preserve">country's </w:t>
      </w:r>
      <w:proofErr w:type="spellStart"/>
      <w:r w:rsidRPr="0063197D">
        <w:rPr>
          <w:rStyle w:val="Emphasis"/>
        </w:rPr>
        <w:t>gdp</w:t>
      </w:r>
      <w:proofErr w:type="spellEnd"/>
      <w:r w:rsidRPr="0063197D">
        <w:rPr>
          <w:rStyle w:val="Emphasis"/>
        </w:rPr>
        <w:t>, its trade</w:t>
      </w:r>
      <w:r>
        <w:t xml:space="preserve"> (measured as the sum of its exports and imports of goods), </w:t>
      </w:r>
      <w:r w:rsidRPr="0063197D">
        <w:rPr>
          <w:rStyle w:val="Emphasis"/>
        </w:rPr>
        <w:t>and</w:t>
      </w:r>
      <w:r>
        <w:t xml:space="preserve"> </w:t>
      </w:r>
      <w:r w:rsidRPr="0063197D">
        <w:rPr>
          <w:rStyle w:val="Emphasis"/>
        </w:rPr>
        <w:t>the extent to which it is a net creditor to the rest of the world</w:t>
      </w:r>
      <w:r>
        <w:t xml:space="preserve">. </w:t>
      </w:r>
      <w:proofErr w:type="spellStart"/>
      <w:r w:rsidRPr="0063197D">
        <w:rPr>
          <w:rStyle w:val="StyleUnderline"/>
        </w:rPr>
        <w:t>Gdp</w:t>
      </w:r>
      <w:proofErr w:type="spellEnd"/>
      <w:r w:rsidRPr="0063197D">
        <w:rPr>
          <w:rStyle w:val="StyleUnderline"/>
        </w:rPr>
        <w:t xml:space="preserve"> matters because the overall resources that a country can muster to project power against potential rivals or otherwise have its way. Trade</w:t>
      </w:r>
      <w:r>
        <w:t xml:space="preserve">, and especially imports, </w:t>
      </w:r>
      <w:r w:rsidRPr="0063197D">
        <w:rPr>
          <w:rStyle w:val="StyleUnderline"/>
        </w:rPr>
        <w:t>determines how much leverage a country can get from offering or denying other countries access to its markets.</w:t>
      </w:r>
      <w:r>
        <w:t xml:space="preserve"> </w:t>
      </w:r>
      <w:r w:rsidRPr="0063197D">
        <w:rPr>
          <w:rStyle w:val="StyleUnderline"/>
        </w:rPr>
        <w:t>And</w:t>
      </w:r>
      <w:r>
        <w:t xml:space="preserve"> </w:t>
      </w:r>
      <w:r w:rsidRPr="0063197D">
        <w:rPr>
          <w:rStyle w:val="StyleUnderline"/>
        </w:rPr>
        <w:t>being</w:t>
      </w:r>
      <w:r>
        <w:t xml:space="preserve"> </w:t>
      </w:r>
      <w:r w:rsidRPr="0063197D">
        <w:rPr>
          <w:rStyle w:val="StyleUnderline"/>
        </w:rPr>
        <w:t>a leading financier confers</w:t>
      </w:r>
      <w:r>
        <w:t xml:space="preserve"> </w:t>
      </w:r>
      <w:r w:rsidRPr="0063197D">
        <w:rPr>
          <w:rStyle w:val="StyleUnderline"/>
        </w:rPr>
        <w:t>extraordinary</w:t>
      </w:r>
      <w:r>
        <w:t xml:space="preserve"> </w:t>
      </w:r>
      <w:r w:rsidRPr="0063197D">
        <w:rPr>
          <w:rStyle w:val="StyleUnderline"/>
        </w:rPr>
        <w:t>influence over other countries that need funds, especially in times of crisis</w:t>
      </w:r>
      <w:r>
        <w:t xml:space="preserve">. </w:t>
      </w:r>
      <w:r w:rsidRPr="0063197D">
        <w:rPr>
          <w:sz w:val="12"/>
          <w:szCs w:val="12"/>
        </w:rPr>
        <w:t xml:space="preserve">No other gauge of dominance is as instructive as these three: the others are largely derivative (military strength, for example, depends on the overall health and size of an economy in the long run), marginal (currency dominance), or difficult to measure consistently across countries (fiscal strength). I computed this index going back to 1870 (focusing on the United Kingdom's and the United States' economic positions then) and projected it to 2030 (focusing on the United States' and China's positions then). The projections are based on </w:t>
      </w:r>
      <w:proofErr w:type="gramStart"/>
      <w:r w:rsidRPr="0063197D">
        <w:rPr>
          <w:sz w:val="12"/>
          <w:szCs w:val="12"/>
        </w:rPr>
        <w:t>fairly conservative</w:t>
      </w:r>
      <w:proofErr w:type="gramEnd"/>
      <w:r w:rsidRPr="0063197D">
        <w:rPr>
          <w:sz w:val="12"/>
          <w:szCs w:val="12"/>
        </w:rPr>
        <w:t xml:space="preserve"> assumptions about China's future growth, acknowledging that China faces several major challenges going forward. For starters, its population will begin to age over the coming decade. And its economy is severely distorted in several respects: overly cheap capital has led to excessive investment; the exchange rate has been undervalued, which has led to the over development of exports; and energy is subsidized, leading to its inefficient use and pollution. Correcting these distortions will impose costly dislocations. To take account of these costs, I project that China's growth will slow down considerably: it will average seven percent a year over the next 20 years, compared with the approximately 11 percent it has registered over the last decade. History suggests that plenty of economies—Germany, Japan, Singapore, South Korea, and Taiwan— grew at the pace I project for China after they reached China's current level of development. Meanwhile, I assume that the U.S. economy will grow at about 2.5 percent per year, as it has over the last 30 years. This is slightly optimistic compared with the Congressional Budget Office's latest long-term growth forecast of 2.2 percent, a forecast that the CBO lowers occasionally because of the negative impact of the country's accumulating public and private debt and sustained high unemployment on the U.S. economy</w:t>
      </w:r>
      <w:r>
        <w:rPr>
          <w:sz w:val="12"/>
          <w:szCs w:val="12"/>
        </w:rPr>
        <w:t xml:space="preserve">. </w:t>
      </w:r>
      <w:r>
        <w:t xml:space="preserve">The upshot of my analysis is that </w:t>
      </w:r>
      <w:r w:rsidRPr="001342EF">
        <w:rPr>
          <w:rStyle w:val="Emphasis"/>
          <w:highlight w:val="yellow"/>
        </w:rPr>
        <w:t>by 2030, relative U.S. decline will have yielded</w:t>
      </w:r>
      <w:r w:rsidRPr="0063197D">
        <w:rPr>
          <w:rStyle w:val="Emphasis"/>
        </w:rPr>
        <w:t xml:space="preserve"> </w:t>
      </w:r>
      <w:r>
        <w:t xml:space="preserve">not </w:t>
      </w:r>
      <w:r w:rsidRPr="001342EF">
        <w:rPr>
          <w:rStyle w:val="Emphasis"/>
          <w:highlight w:val="yellow"/>
        </w:rPr>
        <w:t>a</w:t>
      </w:r>
      <w:r>
        <w:t xml:space="preserve"> multipolar </w:t>
      </w:r>
      <w:r w:rsidRPr="001342EF">
        <w:rPr>
          <w:rStyle w:val="Emphasis"/>
          <w:highlight w:val="yellow"/>
        </w:rPr>
        <w:t>world</w:t>
      </w:r>
      <w:r>
        <w:t xml:space="preserve"> but a near-</w:t>
      </w:r>
      <w:r w:rsidRPr="0063197D">
        <w:rPr>
          <w:rStyle w:val="Emphasis"/>
        </w:rPr>
        <w:t>unipolar</w:t>
      </w:r>
      <w:r>
        <w:t xml:space="preserve"> one </w:t>
      </w:r>
      <w:r w:rsidRPr="001342EF">
        <w:rPr>
          <w:rStyle w:val="Emphasis"/>
          <w:highlight w:val="yellow"/>
        </w:rPr>
        <w:t>dominated</w:t>
      </w:r>
      <w:r w:rsidRPr="0063197D">
        <w:rPr>
          <w:rStyle w:val="Emphasis"/>
        </w:rPr>
        <w:t xml:space="preserve"> </w:t>
      </w:r>
      <w:r w:rsidRPr="001342EF">
        <w:rPr>
          <w:rStyle w:val="Emphasis"/>
          <w:highlight w:val="yellow"/>
        </w:rPr>
        <w:t>by China</w:t>
      </w:r>
      <w:r>
        <w:t xml:space="preserve">. </w:t>
      </w:r>
      <w:r w:rsidRPr="001342EF">
        <w:rPr>
          <w:rStyle w:val="Emphasis"/>
          <w:highlight w:val="yellow"/>
        </w:rPr>
        <w:t>China</w:t>
      </w:r>
      <w:r w:rsidRPr="0063197D">
        <w:rPr>
          <w:rStyle w:val="Emphasis"/>
        </w:rPr>
        <w:t xml:space="preserve"> will </w:t>
      </w:r>
      <w:r w:rsidRPr="001342EF">
        <w:rPr>
          <w:rStyle w:val="Emphasis"/>
          <w:highlight w:val="yellow"/>
        </w:rPr>
        <w:t>account</w:t>
      </w:r>
      <w:r w:rsidRPr="0063197D">
        <w:rPr>
          <w:rStyle w:val="Emphasis"/>
        </w:rPr>
        <w:t xml:space="preserve"> </w:t>
      </w:r>
      <w:r w:rsidRPr="001342EF">
        <w:rPr>
          <w:rStyle w:val="Emphasis"/>
          <w:highlight w:val="yellow"/>
        </w:rPr>
        <w:t>for</w:t>
      </w:r>
      <w:r w:rsidRPr="0063197D">
        <w:rPr>
          <w:rStyle w:val="Emphasis"/>
        </w:rPr>
        <w:t xml:space="preserve"> </w:t>
      </w:r>
      <w:r>
        <w:t xml:space="preserve">close to </w:t>
      </w:r>
      <w:r w:rsidRPr="001342EF">
        <w:rPr>
          <w:rStyle w:val="Emphasis"/>
          <w:highlight w:val="yellow"/>
        </w:rPr>
        <w:t>20 percent of global</w:t>
      </w:r>
      <w:r>
        <w:t xml:space="preserve"> (measured half in dollars and half in terms of real purchasing power), </w:t>
      </w:r>
      <w:r w:rsidRPr="001342EF">
        <w:rPr>
          <w:rStyle w:val="Emphasis"/>
          <w:highlight w:val="yellow"/>
        </w:rPr>
        <w:t>compared</w:t>
      </w:r>
      <w:r>
        <w:t xml:space="preserve"> </w:t>
      </w:r>
      <w:r w:rsidRPr="001342EF">
        <w:rPr>
          <w:rStyle w:val="Emphasis"/>
          <w:highlight w:val="yellow"/>
        </w:rPr>
        <w:t>with</w:t>
      </w:r>
      <w:r>
        <w:t xml:space="preserve"> </w:t>
      </w:r>
      <w:r w:rsidRPr="0063197D">
        <w:t>just</w:t>
      </w:r>
      <w:r>
        <w:t xml:space="preserve"> </w:t>
      </w:r>
      <w:r w:rsidRPr="001342EF">
        <w:rPr>
          <w:rStyle w:val="Emphasis"/>
          <w:highlight w:val="yellow"/>
        </w:rPr>
        <w:t>under 15 percent for the</w:t>
      </w:r>
      <w:r w:rsidRPr="0063197D">
        <w:rPr>
          <w:rStyle w:val="Emphasis"/>
        </w:rPr>
        <w:t xml:space="preserve"> </w:t>
      </w:r>
      <w:r w:rsidRPr="001342EF">
        <w:rPr>
          <w:rStyle w:val="Emphasis"/>
          <w:highlight w:val="yellow"/>
        </w:rPr>
        <w:t>U</w:t>
      </w:r>
      <w:r w:rsidRPr="0063197D">
        <w:rPr>
          <w:rStyle w:val="Emphasis"/>
        </w:rPr>
        <w:t>nited</w:t>
      </w:r>
      <w:r>
        <w:t xml:space="preserve"> </w:t>
      </w:r>
      <w:r w:rsidRPr="001342EF">
        <w:rPr>
          <w:rStyle w:val="Emphasis"/>
          <w:highlight w:val="yellow"/>
        </w:rPr>
        <w:t>S</w:t>
      </w:r>
      <w:r w:rsidRPr="0063197D">
        <w:rPr>
          <w:rStyle w:val="Emphasis"/>
        </w:rPr>
        <w:t>tates</w:t>
      </w:r>
      <w:r>
        <w:t xml:space="preserve">. At that point, China's per capita </w:t>
      </w:r>
      <w:proofErr w:type="spellStart"/>
      <w:r>
        <w:t>gdp</w:t>
      </w:r>
      <w:proofErr w:type="spellEnd"/>
      <w:r>
        <w:t xml:space="preserve"> will be about $33,000, or about half of U.S. </w:t>
      </w:r>
      <w:proofErr w:type="spellStart"/>
      <w:r>
        <w:t>gdp</w:t>
      </w:r>
      <w:proofErr w:type="spellEnd"/>
      <w:r>
        <w:t xml:space="preserve">. In other words, China will not be dirt poor, as is commonly believed. Moreover, </w:t>
      </w:r>
      <w:r w:rsidRPr="001342EF">
        <w:rPr>
          <w:rStyle w:val="Emphasis"/>
          <w:highlight w:val="yellow"/>
        </w:rPr>
        <w:t>it will generate 15 percent of world trade</w:t>
      </w:r>
      <w:r w:rsidRPr="0063197D">
        <w:rPr>
          <w:rStyle w:val="Emphasis"/>
        </w:rPr>
        <w:t>—</w:t>
      </w:r>
      <w:r w:rsidRPr="001342EF">
        <w:rPr>
          <w:rStyle w:val="Emphasis"/>
          <w:highlight w:val="yellow"/>
        </w:rPr>
        <w:t>twice as much as</w:t>
      </w:r>
      <w:r w:rsidRPr="0063197D">
        <w:rPr>
          <w:rStyle w:val="Emphasis"/>
        </w:rPr>
        <w:t xml:space="preserve"> will the </w:t>
      </w:r>
      <w:r w:rsidRPr="001342EF">
        <w:rPr>
          <w:rStyle w:val="Emphasis"/>
          <w:highlight w:val="yellow"/>
        </w:rPr>
        <w:t>U</w:t>
      </w:r>
      <w:r w:rsidRPr="0063197D">
        <w:rPr>
          <w:rStyle w:val="Emphasis"/>
        </w:rPr>
        <w:t xml:space="preserve">nited </w:t>
      </w:r>
      <w:r w:rsidRPr="001342EF">
        <w:rPr>
          <w:rStyle w:val="Emphasis"/>
          <w:highlight w:val="yellow"/>
        </w:rPr>
        <w:t>S</w:t>
      </w:r>
      <w:r w:rsidRPr="0063197D">
        <w:rPr>
          <w:rStyle w:val="Emphasis"/>
        </w:rPr>
        <w:t>tates.</w:t>
      </w:r>
      <w:r>
        <w:t xml:space="preserve"> </w:t>
      </w:r>
      <w:r w:rsidRPr="0063197D">
        <w:rPr>
          <w:rStyle w:val="StyleUnderline"/>
        </w:rPr>
        <w:t xml:space="preserve">By 2030, China will be dominant whether one thinks </w:t>
      </w:r>
      <w:proofErr w:type="spellStart"/>
      <w:r w:rsidRPr="0063197D">
        <w:rPr>
          <w:rStyle w:val="StyleUnderline"/>
        </w:rPr>
        <w:t>gdp</w:t>
      </w:r>
      <w:proofErr w:type="spellEnd"/>
      <w:r w:rsidRPr="0063197D">
        <w:rPr>
          <w:rStyle w:val="StyleUnderline"/>
        </w:rPr>
        <w:t xml:space="preserve"> is more important than trade or the other way around; it will be ahead on both counts</w:t>
      </w:r>
      <w:r>
        <w:t>. According to this index and these projections</w:t>
      </w:r>
      <w:r w:rsidRPr="0063197D">
        <w:rPr>
          <w:rStyle w:val="Emphasis"/>
          <w:sz w:val="28"/>
          <w:szCs w:val="28"/>
        </w:rPr>
        <w:t xml:space="preserve">, </w:t>
      </w:r>
      <w:r w:rsidRPr="001342EF">
        <w:rPr>
          <w:rStyle w:val="Emphasis"/>
          <w:sz w:val="28"/>
          <w:szCs w:val="28"/>
          <w:highlight w:val="yellow"/>
        </w:rPr>
        <w:t>China's ascendancy is imminent</w:t>
      </w:r>
      <w:r w:rsidRPr="0063197D">
        <w:rPr>
          <w:rStyle w:val="Emphasis"/>
          <w:sz w:val="28"/>
          <w:szCs w:val="28"/>
        </w:rPr>
        <w:t xml:space="preserve">. </w:t>
      </w:r>
      <w:r w:rsidRPr="0063197D">
        <w:rPr>
          <w:rStyle w:val="Emphasis"/>
        </w:rPr>
        <w:t xml:space="preserve">Although the United States' </w:t>
      </w:r>
      <w:proofErr w:type="spellStart"/>
      <w:r w:rsidRPr="0063197D">
        <w:rPr>
          <w:rStyle w:val="Emphasis"/>
        </w:rPr>
        <w:t>gdp</w:t>
      </w:r>
      <w:proofErr w:type="spellEnd"/>
      <w:r w:rsidRPr="0063197D">
        <w:rPr>
          <w:rStyle w:val="Emphasis"/>
        </w:rPr>
        <w:t xml:space="preserve"> is greater than Chinas today</w:t>
      </w:r>
      <w:r>
        <w:t xml:space="preserve"> and the two countries' respective trade levels are close, the United States is a very large and vulnerable debtor—it hogs about 50 percent of the world's net capital flows—whereas </w:t>
      </w:r>
      <w:r w:rsidRPr="001342EF">
        <w:rPr>
          <w:rStyle w:val="Emphasis"/>
          <w:highlight w:val="yellow"/>
        </w:rPr>
        <w:t>China is a substantial net creditor to the world</w:t>
      </w:r>
      <w:r w:rsidRPr="0063197D">
        <w:rPr>
          <w:rStyle w:val="Emphasis"/>
        </w:rPr>
        <w:t>.</w:t>
      </w:r>
      <w:r>
        <w:t xml:space="preserve"> </w:t>
      </w:r>
      <w:r w:rsidRPr="0063197D">
        <w:rPr>
          <w:rStyle w:val="Emphasis"/>
        </w:rPr>
        <w:t>In 2010, the United States' lead over China was marginal</w:t>
      </w:r>
      <w:r>
        <w:t xml:space="preserve">: there was less than one percentage point difference between their respective indices of dominance. In fact, if one weighed these factors slightly differently, giving slightly less weight to the size of the economy relative to trade, China was already ahead of the United States in 2010. China's ascendancy in the future will also apply to many more issues than is recognized today. </w:t>
      </w:r>
      <w:r w:rsidRPr="0063197D">
        <w:rPr>
          <w:rStyle w:val="Emphasis"/>
        </w:rPr>
        <w:t>The Chinese economy will be larger than the economy of</w:t>
      </w:r>
      <w:r>
        <w:t xml:space="preserve"> the </w:t>
      </w:r>
      <w:r w:rsidRPr="0063197D">
        <w:rPr>
          <w:rStyle w:val="Emphasis"/>
        </w:rPr>
        <w:t>U</w:t>
      </w:r>
      <w:r>
        <w:t xml:space="preserve">nited </w:t>
      </w:r>
      <w:r w:rsidRPr="0063197D">
        <w:rPr>
          <w:rStyle w:val="Emphasis"/>
        </w:rPr>
        <w:t>S</w:t>
      </w:r>
      <w:r>
        <w:t xml:space="preserve">tates </w:t>
      </w:r>
      <w:r w:rsidRPr="0063197D">
        <w:rPr>
          <w:rStyle w:val="Emphasis"/>
        </w:rPr>
        <w:t>and</w:t>
      </w:r>
      <w:r>
        <w:t xml:space="preserve"> larger than that of </w:t>
      </w:r>
      <w:r w:rsidRPr="0063197D">
        <w:rPr>
          <w:rStyle w:val="Emphasis"/>
        </w:rPr>
        <w:t>any other country</w:t>
      </w:r>
      <w:r>
        <w:t xml:space="preserve">, </w:t>
      </w:r>
      <w:r w:rsidRPr="0063197D">
        <w:rPr>
          <w:rStyle w:val="Emphasis"/>
        </w:rPr>
        <w:t>and so will its trade and supplies of capital</w:t>
      </w:r>
      <w:r>
        <w:t xml:space="preserve">. </w:t>
      </w:r>
      <w:r w:rsidRPr="001342EF">
        <w:rPr>
          <w:rStyle w:val="Emphasis"/>
          <w:highlight w:val="yellow"/>
        </w:rPr>
        <w:t xml:space="preserve">The yuan will be </w:t>
      </w:r>
      <w:r w:rsidRPr="001342EF">
        <w:rPr>
          <w:rStyle w:val="Emphasis"/>
        </w:rPr>
        <w:t xml:space="preserve">a credible </w:t>
      </w:r>
      <w:r w:rsidRPr="001342EF">
        <w:rPr>
          <w:rStyle w:val="Emphasis"/>
          <w:highlight w:val="yellow"/>
        </w:rPr>
        <w:t xml:space="preserve">rival to </w:t>
      </w:r>
      <w:r w:rsidRPr="001342EF">
        <w:rPr>
          <w:rStyle w:val="Emphasis"/>
        </w:rPr>
        <w:t xml:space="preserve">the </w:t>
      </w:r>
      <w:r w:rsidRPr="001342EF">
        <w:rPr>
          <w:rStyle w:val="Emphasis"/>
          <w:highlight w:val="yellow"/>
        </w:rPr>
        <w:t>dollar</w:t>
      </w:r>
      <w:r>
        <w:t xml:space="preserve"> as the world's premier reserve currency. What is more, the gap between China and the United States will be far greater than expected. In 2010, the U.S. National Intelligence Council assessed that in 2025, "the U.S. will remain the preeminent power, but that American dominance will be much diminished." This is unduly optimistic. My projections suggest that the gap between China and the United States in 2030 will be similar to that between the United States and its rivals in the mid-1970s, the heyday of U.S. hegemony, and greater than that between the United Kingdom and its rivals during the halcyon days of the British Empire, in 1870 short, </w:t>
      </w:r>
      <w:r w:rsidRPr="0063197D">
        <w:rPr>
          <w:rStyle w:val="Emphasis"/>
        </w:rPr>
        <w:t>Chinas future economic dominance is</w:t>
      </w:r>
      <w:r>
        <w:t xml:space="preserve"> more </w:t>
      </w:r>
      <w:r w:rsidRPr="0063197D">
        <w:rPr>
          <w:rStyle w:val="Emphasis"/>
        </w:rPr>
        <w:t>imminent</w:t>
      </w:r>
      <w:r>
        <w:t xml:space="preserve"> </w:t>
      </w:r>
      <w:r w:rsidRPr="0063197D">
        <w:rPr>
          <w:rStyle w:val="Emphasis"/>
        </w:rPr>
        <w:t>and</w:t>
      </w:r>
      <w:r>
        <w:t xml:space="preserve"> will be both </w:t>
      </w:r>
      <w:r w:rsidRPr="0063197D">
        <w:rPr>
          <w:rStyle w:val="Emphasis"/>
        </w:rPr>
        <w:t>greater</w:t>
      </w:r>
      <w:r>
        <w:t xml:space="preserve"> and more varied than is currently supposed Martin Wolf, the Financial Times columnist, has used the term "premature superpower" to describe </w:t>
      </w:r>
      <w:r w:rsidRPr="001342EF">
        <w:rPr>
          <w:rStyle w:val="Emphasis"/>
          <w:highlight w:val="yellow"/>
        </w:rPr>
        <w:t>China's unique ability to wield power despite being poor</w:t>
      </w:r>
      <w:r w:rsidRPr="00B21242">
        <w:rPr>
          <w:rStyle w:val="Emphasis"/>
        </w:rPr>
        <w:t>.</w:t>
      </w:r>
      <w:r>
        <w:t xml:space="preserve"> According to my projections, however, </w:t>
      </w:r>
      <w:r w:rsidRPr="00B21242">
        <w:rPr>
          <w:rStyle w:val="Emphasis"/>
        </w:rPr>
        <w:t>by 2030, China will not be so badly off.</w:t>
      </w:r>
      <w:r>
        <w:t xml:space="preserve"> </w:t>
      </w:r>
      <w:r w:rsidRPr="00B21242">
        <w:rPr>
          <w:sz w:val="12"/>
          <w:szCs w:val="12"/>
        </w:rPr>
        <w:t xml:space="preserve">Rather, its </w:t>
      </w:r>
      <w:proofErr w:type="spellStart"/>
      <w:r w:rsidRPr="00B21242">
        <w:rPr>
          <w:sz w:val="12"/>
          <w:szCs w:val="12"/>
        </w:rPr>
        <w:t>gdp</w:t>
      </w:r>
      <w:proofErr w:type="spellEnd"/>
      <w:r w:rsidRPr="00B21242">
        <w:rPr>
          <w:sz w:val="12"/>
          <w:szCs w:val="12"/>
        </w:rPr>
        <w:t xml:space="preserve"> per capita (in terms of purchasing power parity) will be more than half that of the United States and greater than the average per capita </w:t>
      </w:r>
      <w:proofErr w:type="spellStart"/>
      <w:r w:rsidRPr="00B21242">
        <w:rPr>
          <w:sz w:val="12"/>
          <w:szCs w:val="12"/>
        </w:rPr>
        <w:t>gdp</w:t>
      </w:r>
      <w:proofErr w:type="spellEnd"/>
      <w:r w:rsidRPr="00B21242">
        <w:rPr>
          <w:sz w:val="12"/>
          <w:szCs w:val="12"/>
        </w:rPr>
        <w:t xml:space="preserve"> around the world. Still, China's economic dominance will be singular: unlike in the past, when the dominant powers—the United Kingdom and the United States—were very rich relative to their competitors, China will be just a middle- or upper-middle-income country. And can a country be dominant even when it is not among the richest? There are three plausible reasons for thinking that it cannot. First, a relatively poor country might have to subordinate its hopes of projecting power internationally to its need to address more pressing domestic challenges, such as achieving higher standards of living and greater social stability. Second, it might not be able to reliably raise the resources it needs to project power abroad. Military assets, for one thing, </w:t>
      </w:r>
      <w:proofErr w:type="gramStart"/>
      <w:r w:rsidRPr="00B21242">
        <w:rPr>
          <w:sz w:val="12"/>
          <w:szCs w:val="12"/>
        </w:rPr>
        <w:t>have to</w:t>
      </w:r>
      <w:proofErr w:type="gramEnd"/>
      <w:r w:rsidRPr="00B21242">
        <w:rPr>
          <w:sz w:val="12"/>
          <w:szCs w:val="12"/>
        </w:rPr>
        <w:t xml:space="preserve"> be financed, and poorer countries have more difficulty taxing their citizens than do rich countries. Third, a poor country can have only so much influence abroad if it does not have soft power, such as democracy, an open society, or pluralistic values. The </w:t>
      </w:r>
      <w:proofErr w:type="gramStart"/>
      <w:r w:rsidRPr="00B21242">
        <w:rPr>
          <w:sz w:val="12"/>
          <w:szCs w:val="12"/>
        </w:rPr>
        <w:t>leader ship</w:t>
      </w:r>
      <w:proofErr w:type="gramEnd"/>
      <w:r w:rsidRPr="00B21242">
        <w:rPr>
          <w:sz w:val="12"/>
          <w:szCs w:val="12"/>
        </w:rPr>
        <w:t xml:space="preserve"> that comes with dominance lasts only if it inspires followers: only those who stand for something that commands universal or near universal appeal are inspiring. Likewise, only a rich country—one on the economic and technological edge—can be a fount of ideas, technology, institutions, and practices for others. That said, even if dominance is generally inconsistent with poverty, </w:t>
      </w:r>
      <w:r>
        <w:t xml:space="preserve">one can be dominant without being among the richest countries. Even a middle-income power, which China is likely to be by 2030, can be internally cohesive, raise resources for external purposes (such as military expenditures), and possess some inspiring national ideals. In fact, </w:t>
      </w:r>
      <w:r w:rsidRPr="001342EF">
        <w:rPr>
          <w:rStyle w:val="Emphasis"/>
          <w:highlight w:val="yellow"/>
        </w:rPr>
        <w:t>despite China's relatively low</w:t>
      </w:r>
      <w:r w:rsidRPr="00B21242">
        <w:rPr>
          <w:rStyle w:val="Emphasis"/>
        </w:rPr>
        <w:t xml:space="preserve"> per capita </w:t>
      </w:r>
      <w:r w:rsidRPr="001342EF">
        <w:rPr>
          <w:rStyle w:val="Emphasis"/>
          <w:highlight w:val="yellow"/>
        </w:rPr>
        <w:t>GDP</w:t>
      </w:r>
      <w:r w:rsidRPr="00B21242">
        <w:rPr>
          <w:rStyle w:val="Emphasis"/>
        </w:rPr>
        <w:t xml:space="preserve"> </w:t>
      </w:r>
      <w:r w:rsidRPr="001342EF">
        <w:rPr>
          <w:rStyle w:val="Emphasis"/>
          <w:highlight w:val="yellow"/>
        </w:rPr>
        <w:t>today, it is already dominant in several ways</w:t>
      </w:r>
      <w:r w:rsidRPr="00B21242">
        <w:rPr>
          <w:rStyle w:val="Emphasis"/>
        </w:rPr>
        <w:t>.</w:t>
      </w:r>
      <w:r>
        <w:t xml:space="preserve"> </w:t>
      </w:r>
      <w:r w:rsidRPr="00B21242">
        <w:rPr>
          <w:rStyle w:val="Emphasis"/>
        </w:rPr>
        <w:t>China</w:t>
      </w:r>
      <w:r>
        <w:t xml:space="preserve"> </w:t>
      </w:r>
      <w:r w:rsidRPr="00B21242">
        <w:rPr>
          <w:rStyle w:val="Emphasis"/>
        </w:rPr>
        <w:t>convinced</w:t>
      </w:r>
      <w:r>
        <w:t xml:space="preserve"> the </w:t>
      </w:r>
      <w:r w:rsidRPr="00B21242">
        <w:rPr>
          <w:rStyle w:val="Emphasis"/>
        </w:rPr>
        <w:t>African countries</w:t>
      </w:r>
      <w:r>
        <w:t xml:space="preserve"> in which it invests heavily </w:t>
      </w:r>
      <w:r w:rsidRPr="00B21242">
        <w:rPr>
          <w:rStyle w:val="Emphasis"/>
        </w:rPr>
        <w:t xml:space="preserve">to </w:t>
      </w:r>
      <w:proofErr w:type="gramStart"/>
      <w:r w:rsidRPr="00B21242">
        <w:rPr>
          <w:rStyle w:val="Emphasis"/>
        </w:rPr>
        <w:t>close down</w:t>
      </w:r>
      <w:proofErr w:type="gramEnd"/>
      <w:r w:rsidRPr="00B21242">
        <w:rPr>
          <w:rStyle w:val="Emphasis"/>
        </w:rPr>
        <w:t xml:space="preserve"> the Taiwanese embassies</w:t>
      </w:r>
      <w:r>
        <w:t xml:space="preserve"> they were hosting</w:t>
      </w:r>
      <w:r w:rsidRPr="00B21242">
        <w:rPr>
          <w:rStyle w:val="Emphasis"/>
        </w:rPr>
        <w:t>. With $3 trillion in foreign reserves, it has offered to buy</w:t>
      </w:r>
      <w:r>
        <w:t xml:space="preserve"> Greek, Irish, Portuguese, and Spanish </w:t>
      </w:r>
      <w:r w:rsidRPr="00B21242">
        <w:rPr>
          <w:rStyle w:val="Emphasis"/>
        </w:rPr>
        <w:t>debt</w:t>
      </w:r>
      <w:r>
        <w:t xml:space="preserve"> to </w:t>
      </w:r>
      <w:r w:rsidRPr="00B21242">
        <w:t>forestall</w:t>
      </w:r>
      <w:r>
        <w:t xml:space="preserve"> or mitigate financial chaos in Europe. ("China is Spain's best friend," said Spanish Prime Minister José Luis Rodríguez Zapatero in April </w:t>
      </w:r>
      <w:proofErr w:type="gramStart"/>
      <w:r>
        <w:t>on the occasion of</w:t>
      </w:r>
      <w:proofErr w:type="gramEnd"/>
      <w:r>
        <w:t xml:space="preserve"> the Chinese president's visit.) </w:t>
      </w:r>
      <w:r w:rsidRPr="00B21242">
        <w:rPr>
          <w:rStyle w:val="Emphasis"/>
        </w:rPr>
        <w:t>China has also used its size to strengthen its trade and financial relationships</w:t>
      </w:r>
      <w:r>
        <w:t xml:space="preserve"> in Asia and Latin America: for example, trade transactions among several countries in both regions can now be settled in yuan. Above all, China's exchange-rate policy has affected economies throughout the world, hurting developing countries as much as the United States: by keeping its currency cheap, China has managed to keep its exports more competitive than those from countries such as Bangladesh, India, Mexico, and Vietnam. Yet these countries have stood on the sidelines, leaving Washington to wage a crusade against Beijing on its own—and for that reason, it has not done so very success fully. China, meanwhile, has been able to buy off the opposition. Although many countries chafe at seeing their competitiveness </w:t>
      </w:r>
      <w:proofErr w:type="gramStart"/>
      <w:r>
        <w:t>un determined</w:t>
      </w:r>
      <w:proofErr w:type="gramEnd"/>
      <w:r>
        <w:t xml:space="preserve"> by an undervalued yuan, they remain silent, either for fear of China's political muscle or because China offers them financial assistance or trading opportunities. Even within the United States, few groups have really been critical</w:t>
      </w:r>
      <w:r w:rsidRPr="00B21242">
        <w:rPr>
          <w:rStyle w:val="Emphasis"/>
        </w:rPr>
        <w:t xml:space="preserve">. </w:t>
      </w:r>
      <w:r w:rsidRPr="001342EF">
        <w:rPr>
          <w:rStyle w:val="Emphasis"/>
          <w:highlight w:val="yellow"/>
        </w:rPr>
        <w:t>China is a large market for U.S. companies</w:t>
      </w:r>
      <w:r>
        <w:t xml:space="preserve">, and so it is the liberal left, not the holders of U.S. capital, that has condemned China's exchange-rate policy, on behalf of U.S. workers. Even if China is unlikely to muster anytime soon the kind of dominance that naturally inspires or might be necessary to build international systems and institutions like those the United States created after World War II, </w:t>
      </w:r>
      <w:r w:rsidRPr="001342EF">
        <w:rPr>
          <w:rStyle w:val="Emphasis"/>
          <w:highlight w:val="yellow"/>
        </w:rPr>
        <w:t>Beijing</w:t>
      </w:r>
      <w:r>
        <w:t xml:space="preserve"> is already </w:t>
      </w:r>
      <w:r w:rsidRPr="00B21242">
        <w:rPr>
          <w:rStyle w:val="Emphasis"/>
        </w:rPr>
        <w:t>exercising</w:t>
      </w:r>
      <w:r>
        <w:t xml:space="preserve"> other </w:t>
      </w:r>
      <w:r w:rsidRPr="00B21242">
        <w:rPr>
          <w:rStyle w:val="Emphasis"/>
        </w:rPr>
        <w:t>forms of</w:t>
      </w:r>
      <w:r>
        <w:t xml:space="preserve"> </w:t>
      </w:r>
      <w:r w:rsidRPr="00B21242">
        <w:rPr>
          <w:rStyle w:val="Emphasis"/>
        </w:rPr>
        <w:t>dominance</w:t>
      </w:r>
      <w:r>
        <w:t>. For example</w:t>
      </w:r>
      <w:r w:rsidRPr="00B21242">
        <w:rPr>
          <w:rStyle w:val="Emphasis"/>
        </w:rPr>
        <w:t xml:space="preserve">, it </w:t>
      </w:r>
      <w:r w:rsidRPr="001342EF">
        <w:rPr>
          <w:rStyle w:val="Emphasis"/>
          <w:highlight w:val="yellow"/>
        </w:rPr>
        <w:t>can require that U.S</w:t>
      </w:r>
      <w:r w:rsidRPr="00B21242">
        <w:rPr>
          <w:rStyle w:val="Emphasis"/>
        </w:rPr>
        <w:t>.</w:t>
      </w:r>
      <w:r>
        <w:t xml:space="preserve"> and European </w:t>
      </w:r>
      <w:r w:rsidRPr="001342EF">
        <w:rPr>
          <w:rStyle w:val="Emphasis"/>
          <w:highlight w:val="yellow"/>
        </w:rPr>
        <w:t>firms</w:t>
      </w:r>
      <w:r>
        <w:t xml:space="preserve"> </w:t>
      </w:r>
      <w:r w:rsidRPr="001342EF">
        <w:rPr>
          <w:rStyle w:val="Emphasis"/>
          <w:highlight w:val="yellow"/>
        </w:rPr>
        <w:t>share</w:t>
      </w:r>
      <w:r>
        <w:t xml:space="preserve"> </w:t>
      </w:r>
      <w:r w:rsidRPr="00B21242">
        <w:rPr>
          <w:rStyle w:val="Emphasis"/>
        </w:rPr>
        <w:t xml:space="preserve">their </w:t>
      </w:r>
      <w:r w:rsidRPr="001342EF">
        <w:rPr>
          <w:rStyle w:val="Emphasis"/>
          <w:highlight w:val="yellow"/>
        </w:rPr>
        <w:t>technology</w:t>
      </w:r>
      <w:r>
        <w:t xml:space="preserve"> with Chinese firms </w:t>
      </w:r>
      <w:r w:rsidRPr="00B21242">
        <w:rPr>
          <w:rStyle w:val="Emphasis"/>
        </w:rPr>
        <w:t>before</w:t>
      </w:r>
      <w:r>
        <w:t xml:space="preserve"> </w:t>
      </w:r>
      <w:r w:rsidRPr="00B21242">
        <w:rPr>
          <w:rStyle w:val="Emphasis"/>
        </w:rPr>
        <w:t>granting</w:t>
      </w:r>
      <w:r>
        <w:t xml:space="preserve"> </w:t>
      </w:r>
      <w:r w:rsidRPr="00B21242">
        <w:rPr>
          <w:rStyle w:val="Emphasis"/>
        </w:rPr>
        <w:t>them access to its market</w:t>
      </w:r>
      <w:r>
        <w:t>. And it can pursue policies that have systemic effects, despite opposition from much of the world. Its policy of undervaluing its exchange rate is a classic beggar-thy-neighbor strategy that undermines the openness of the world's trading and financial systems while also creating the conditions for easy liquidity, which contributed to the recent global economic crisis</w:t>
      </w:r>
      <w:r w:rsidRPr="00B21242">
        <w:rPr>
          <w:rStyle w:val="Emphasis"/>
        </w:rPr>
        <w:t xml:space="preserve">. </w:t>
      </w:r>
      <w:r w:rsidRPr="001342EF">
        <w:rPr>
          <w:rStyle w:val="Emphasis"/>
          <w:highlight w:val="yellow"/>
        </w:rPr>
        <w:t>Chinese dominance is</w:t>
      </w:r>
      <w:r w:rsidRPr="00B21242">
        <w:rPr>
          <w:rStyle w:val="Emphasis"/>
        </w:rPr>
        <w:t xml:space="preserve"> not looming. </w:t>
      </w:r>
      <w:r w:rsidRPr="001342EF">
        <w:rPr>
          <w:rStyle w:val="Emphasis"/>
          <w:highlight w:val="yellow"/>
        </w:rPr>
        <w:t>In some ways, it is already here</w:t>
      </w:r>
      <w:r>
        <w:t xml:space="preserve">. </w:t>
      </w:r>
      <w:r w:rsidRPr="00B21242">
        <w:rPr>
          <w:rStyle w:val="Emphasis"/>
        </w:rPr>
        <w:t xml:space="preserve">Can the </w:t>
      </w:r>
      <w:r w:rsidRPr="002632C3">
        <w:rPr>
          <w:rStyle w:val="Emphasis"/>
          <w:highlight w:val="yellow"/>
        </w:rPr>
        <w:t>United</w:t>
      </w:r>
      <w:r w:rsidRPr="00B21242">
        <w:rPr>
          <w:rStyle w:val="Emphasis"/>
        </w:rPr>
        <w:t xml:space="preserve"> </w:t>
      </w:r>
      <w:r w:rsidRPr="002632C3">
        <w:rPr>
          <w:rStyle w:val="Emphasis"/>
          <w:highlight w:val="yellow"/>
        </w:rPr>
        <w:t>States</w:t>
      </w:r>
      <w:r w:rsidRPr="00B21242">
        <w:rPr>
          <w:rStyle w:val="Emphasis"/>
        </w:rPr>
        <w:t xml:space="preserve"> reverse this trend?</w:t>
      </w:r>
      <w:r>
        <w:t xml:space="preserve"> Its economic future inspires angst: the country has a fiscal problem, a growth problem, and, perhaps most intractable of all, a middle-class problem. Repeated tax cuts and two wars, the financial and economic crisis of 2008-10, the inexorable growth of long-term entitlements (especially related to health), and the possible buildup of bad assets for which the govern </w:t>
      </w:r>
      <w:proofErr w:type="spellStart"/>
      <w:r>
        <w:t>ment</w:t>
      </w:r>
      <w:proofErr w:type="spellEnd"/>
      <w:r>
        <w:t xml:space="preserve"> might eventually be responsible have created serious doubts about the U.S. public sector's balance sheet. </w:t>
      </w:r>
      <w:r w:rsidRPr="002632C3">
        <w:rPr>
          <w:rStyle w:val="Emphasis"/>
          <w:highlight w:val="yellow"/>
        </w:rPr>
        <w:t>High</w:t>
      </w:r>
      <w:r>
        <w:t xml:space="preserve"> public and private </w:t>
      </w:r>
      <w:r w:rsidRPr="002632C3">
        <w:rPr>
          <w:rStyle w:val="Emphasis"/>
          <w:highlight w:val="yellow"/>
        </w:rPr>
        <w:t>debt</w:t>
      </w:r>
      <w:r w:rsidRPr="00B21242">
        <w:rPr>
          <w:rStyle w:val="Emphasis"/>
        </w:rPr>
        <w:t xml:space="preserve"> and </w:t>
      </w:r>
      <w:r w:rsidRPr="002632C3">
        <w:rPr>
          <w:rStyle w:val="Emphasis"/>
          <w:highlight w:val="yellow"/>
        </w:rPr>
        <w:t>long-term unemployment will depress long-term growth</w:t>
      </w:r>
      <w:r w:rsidRPr="002632C3">
        <w:rPr>
          <w:highlight w:val="yellow"/>
        </w:rPr>
        <w:t>.</w:t>
      </w:r>
      <w:r>
        <w:t xml:space="preserve"> And a combination of </w:t>
      </w:r>
      <w:r w:rsidRPr="002632C3">
        <w:rPr>
          <w:rStyle w:val="Emphasis"/>
          <w:highlight w:val="yellow"/>
        </w:rPr>
        <w:t>stagnating</w:t>
      </w:r>
      <w:r>
        <w:t xml:space="preserve"> </w:t>
      </w:r>
      <w:r w:rsidRPr="002632C3">
        <w:rPr>
          <w:rStyle w:val="Emphasis"/>
          <w:highlight w:val="yellow"/>
        </w:rPr>
        <w:t>middle</w:t>
      </w:r>
      <w:r w:rsidRPr="002632C3">
        <w:rPr>
          <w:highlight w:val="yellow"/>
        </w:rPr>
        <w:t>-</w:t>
      </w:r>
      <w:r w:rsidRPr="002632C3">
        <w:rPr>
          <w:rStyle w:val="Emphasis"/>
          <w:highlight w:val="yellow"/>
        </w:rPr>
        <w:t>class</w:t>
      </w:r>
      <w:r w:rsidRPr="002632C3">
        <w:rPr>
          <w:highlight w:val="yellow"/>
        </w:rPr>
        <w:t xml:space="preserve"> </w:t>
      </w:r>
      <w:r w:rsidRPr="002632C3">
        <w:rPr>
          <w:rStyle w:val="Emphasis"/>
          <w:highlight w:val="yellow"/>
        </w:rPr>
        <w:t>incomes</w:t>
      </w:r>
      <w:r>
        <w:t xml:space="preserve">, </w:t>
      </w:r>
      <w:r w:rsidRPr="002632C3">
        <w:rPr>
          <w:rStyle w:val="Emphasis"/>
          <w:highlight w:val="yellow"/>
        </w:rPr>
        <w:t>growing</w:t>
      </w:r>
      <w:r w:rsidRPr="002632C3">
        <w:rPr>
          <w:highlight w:val="yellow"/>
        </w:rPr>
        <w:t xml:space="preserve"> </w:t>
      </w:r>
      <w:r w:rsidRPr="002632C3">
        <w:rPr>
          <w:rStyle w:val="Emphasis"/>
          <w:highlight w:val="yellow"/>
        </w:rPr>
        <w:t>inequality</w:t>
      </w:r>
      <w:r w:rsidRPr="002632C3">
        <w:rPr>
          <w:highlight w:val="yellow"/>
        </w:rPr>
        <w:t xml:space="preserve">, </w:t>
      </w:r>
      <w:r w:rsidRPr="002632C3">
        <w:rPr>
          <w:rStyle w:val="Emphasis"/>
          <w:highlight w:val="yellow"/>
        </w:rPr>
        <w:t>declining mobility</w:t>
      </w:r>
      <w:r w:rsidRPr="00B21242">
        <w:rPr>
          <w:rStyle w:val="Emphasis"/>
        </w:rPr>
        <w:t>,</w:t>
      </w:r>
      <w:r>
        <w:t xml:space="preserve"> and, more recently, falling prospects for even the college </w:t>
      </w:r>
      <w:r w:rsidRPr="002632C3">
        <w:t>educated</w:t>
      </w:r>
      <w:r>
        <w:t xml:space="preserve"> has created big distributional problems. </w:t>
      </w:r>
      <w:r w:rsidRPr="00B21242">
        <w:rPr>
          <w:sz w:val="12"/>
          <w:szCs w:val="12"/>
        </w:rPr>
        <w:t xml:space="preserve">The middle class is feeling beleaguered: it does not want to have to move down the skill ladder, but its upward prospects are increasingly limited by competition from China and India. The United States' continued strength comes from its can-do attitude about fixing its economic problems and its confidence that sound economic fundamentals can ensure its enduring economic dominance. Most notably, the United States affords unique opportunities for entrepreneurship "because it has a favorable business culture, the most mature venture capital industry, close relations between universities and industry, and an open immigration policy," according to the Global Entrepreneurship Monitor, an academic consortium that studies entrepreneurial activity worldwide. In a 2009 survey, gem ranked the United States first in the world in providing such opportunities. Nearly all the major commercially successful companies that have made technological breakthroughs in the last three decades—Apple and Microsoft, </w:t>
      </w:r>
      <w:proofErr w:type="gramStart"/>
      <w:r w:rsidRPr="00B21242">
        <w:rPr>
          <w:sz w:val="12"/>
          <w:szCs w:val="12"/>
        </w:rPr>
        <w:t>Google</w:t>
      </w:r>
      <w:proofErr w:type="gramEnd"/>
      <w:r w:rsidRPr="00B21242">
        <w:rPr>
          <w:sz w:val="12"/>
          <w:szCs w:val="12"/>
        </w:rPr>
        <w:t xml:space="preserve"> and Facebook—were founded and are based in the United States. In fact, it was by finding new and dynamic sources of growth in the 1990s that the United States was able to head off the economic challenge posed by that era's rising power, Japan. Today, optimists argue that the United States can replicate that experience with China. It is true that if the U.S. econ </w:t>
      </w:r>
      <w:proofErr w:type="spellStart"/>
      <w:r w:rsidRPr="00B21242">
        <w:rPr>
          <w:sz w:val="12"/>
          <w:szCs w:val="12"/>
        </w:rPr>
        <w:t>omy</w:t>
      </w:r>
      <w:proofErr w:type="spellEnd"/>
      <w:r w:rsidRPr="00B21242">
        <w:rPr>
          <w:sz w:val="12"/>
          <w:szCs w:val="12"/>
        </w:rPr>
        <w:t xml:space="preserve"> were to grow consistently at a rate of 3.5 percent over the next 20 years, as it did in the 1990s, investor sentiment and confidence in the dollar as a reserve currency could be buoyed. But</w:t>
      </w:r>
      <w:r>
        <w:t xml:space="preserve"> some </w:t>
      </w:r>
      <w:r w:rsidRPr="00B21242">
        <w:rPr>
          <w:rStyle w:val="Emphasis"/>
        </w:rPr>
        <w:t>key</w:t>
      </w:r>
      <w:r>
        <w:t xml:space="preserve"> </w:t>
      </w:r>
      <w:r w:rsidRPr="00B21242">
        <w:rPr>
          <w:rStyle w:val="Emphasis"/>
        </w:rPr>
        <w:t>differences</w:t>
      </w:r>
      <w:r>
        <w:t xml:space="preserve"> </w:t>
      </w:r>
      <w:r w:rsidRPr="00B21242">
        <w:rPr>
          <w:rStyle w:val="Emphasis"/>
        </w:rPr>
        <w:t>today</w:t>
      </w:r>
      <w:r>
        <w:t xml:space="preserve"> should </w:t>
      </w:r>
      <w:r w:rsidRPr="002632C3">
        <w:rPr>
          <w:rStyle w:val="Emphasis"/>
          <w:highlight w:val="yellow"/>
        </w:rPr>
        <w:t>dampen any such hope</w:t>
      </w:r>
      <w:r w:rsidRPr="00B21242">
        <w:rPr>
          <w:rStyle w:val="Emphasis"/>
        </w:rPr>
        <w:t>.</w:t>
      </w:r>
      <w:r>
        <w:t xml:space="preserve"> </w:t>
      </w:r>
      <w:r w:rsidRPr="001342EF">
        <w:rPr>
          <w:sz w:val="14"/>
          <w:szCs w:val="14"/>
        </w:rPr>
        <w:t xml:space="preserve">The United States headed into the 1990s with far less government debt than it will have in the future. In 1990, the ratio of public debt to GDP was about 42 percent, whereas the cob's latest projected figure for 2020 is close to 100 percent. The external position of the United States was also less vulnerable two decades ago. For example, in 1990, foreign holdings of U.S. government debt amounted to 19 percent; today, they are close to 50 percent, and a majority are in China's hands. In the 1990s, the country was also considerably further away from the date at which it would have to reckon with the cost of entitlements. And then there is the United States' beleaguered middle class. Over the last 20 years, several related pathologies that have squeezed the American middle class, such as a stagnating median income, have become more entrenched and more intractable. Even a 3.5 percent growth rate, which would be well above current expectations, may not be adequate to maintain confidence in the U.S. model, which is based on the hope of a better future for many. </w:t>
      </w:r>
      <w:r>
        <w:t xml:space="preserve">In other words, the </w:t>
      </w:r>
      <w:r w:rsidRPr="002632C3">
        <w:rPr>
          <w:rStyle w:val="Emphasis"/>
          <w:highlight w:val="yellow"/>
        </w:rPr>
        <w:t>U</w:t>
      </w:r>
      <w:r w:rsidRPr="00B21242">
        <w:rPr>
          <w:rStyle w:val="Emphasis"/>
        </w:rPr>
        <w:t xml:space="preserve">nited </w:t>
      </w:r>
      <w:r w:rsidRPr="002632C3">
        <w:rPr>
          <w:rStyle w:val="Emphasis"/>
          <w:highlight w:val="yellow"/>
        </w:rPr>
        <w:t>S</w:t>
      </w:r>
      <w:r w:rsidRPr="00B21242">
        <w:rPr>
          <w:rStyle w:val="Emphasis"/>
        </w:rPr>
        <w:t xml:space="preserve">tates </w:t>
      </w:r>
      <w:r w:rsidRPr="002632C3">
        <w:rPr>
          <w:rStyle w:val="Emphasis"/>
          <w:highlight w:val="yellow"/>
        </w:rPr>
        <w:t>cannot</w:t>
      </w:r>
      <w:r w:rsidRPr="00B21242">
        <w:rPr>
          <w:rStyle w:val="Emphasis"/>
        </w:rPr>
        <w:t xml:space="preserve"> </w:t>
      </w:r>
      <w:r w:rsidRPr="002632C3">
        <w:rPr>
          <w:rStyle w:val="Emphasis"/>
          <w:highlight w:val="yellow"/>
        </w:rPr>
        <w:t>escape</w:t>
      </w:r>
      <w:r w:rsidRPr="00B21242">
        <w:rPr>
          <w:rStyle w:val="Emphasis"/>
        </w:rPr>
        <w:t xml:space="preserve"> the</w:t>
      </w:r>
      <w:r>
        <w:t xml:space="preserve"> inexorable logic of demography and the </w:t>
      </w:r>
      <w:r w:rsidRPr="00B21242">
        <w:rPr>
          <w:rStyle w:val="Emphasis"/>
        </w:rPr>
        <w:t>fact</w:t>
      </w:r>
      <w:r>
        <w:t xml:space="preserve"> </w:t>
      </w:r>
      <w:r w:rsidRPr="002632C3">
        <w:rPr>
          <w:rStyle w:val="Emphasis"/>
          <w:highlight w:val="yellow"/>
        </w:rPr>
        <w:t>that</w:t>
      </w:r>
      <w:r>
        <w:t xml:space="preserve"> poor </w:t>
      </w:r>
      <w:r w:rsidRPr="00B21242">
        <w:t>countries</w:t>
      </w:r>
      <w:r>
        <w:t xml:space="preserve">, especially </w:t>
      </w:r>
      <w:r w:rsidRPr="002632C3">
        <w:rPr>
          <w:rStyle w:val="Emphasis"/>
          <w:highlight w:val="yellow"/>
        </w:rPr>
        <w:t>China</w:t>
      </w:r>
      <w:r>
        <w:t xml:space="preserve">, are </w:t>
      </w:r>
      <w:r w:rsidRPr="002632C3">
        <w:rPr>
          <w:rStyle w:val="Emphasis"/>
          <w:highlight w:val="yellow"/>
        </w:rPr>
        <w:t>catching up with it</w:t>
      </w:r>
      <w:r w:rsidRPr="002632C3">
        <w:rPr>
          <w:highlight w:val="yellow"/>
        </w:rPr>
        <w:t>.</w:t>
      </w:r>
      <w:r>
        <w:t xml:space="preserve"> </w:t>
      </w:r>
      <w:r w:rsidRPr="00B21242">
        <w:rPr>
          <w:rStyle w:val="Emphasis"/>
        </w:rPr>
        <w:t>China</w:t>
      </w:r>
      <w:r>
        <w:t xml:space="preserve">, which is </w:t>
      </w:r>
      <w:r w:rsidRPr="00B21242">
        <w:rPr>
          <w:rStyle w:val="Emphasis"/>
        </w:rPr>
        <w:t>four times as populous</w:t>
      </w:r>
      <w:r>
        <w:t xml:space="preserve"> as the United States, will be a </w:t>
      </w:r>
      <w:r w:rsidRPr="00B21242">
        <w:rPr>
          <w:rStyle w:val="Emphasis"/>
        </w:rPr>
        <w:t>bigger</w:t>
      </w:r>
      <w:r>
        <w:t xml:space="preserve"> </w:t>
      </w:r>
      <w:r w:rsidRPr="00B21242">
        <w:rPr>
          <w:rStyle w:val="Emphasis"/>
        </w:rPr>
        <w:t>economy</w:t>
      </w:r>
      <w:r>
        <w:t xml:space="preserve"> as soon as its average standard of living (measure in per capita </w:t>
      </w:r>
      <w:proofErr w:type="spellStart"/>
      <w:r>
        <w:t>gdp</w:t>
      </w:r>
      <w:proofErr w:type="spellEnd"/>
      <w:r>
        <w:t xml:space="preserve">) </w:t>
      </w:r>
      <w:r w:rsidRPr="00B21242">
        <w:rPr>
          <w:rStyle w:val="Emphasis"/>
        </w:rPr>
        <w:t>exceeds</w:t>
      </w:r>
      <w:r>
        <w:t xml:space="preserve"> one-quarter of </w:t>
      </w:r>
      <w:r w:rsidRPr="00B21242">
        <w:rPr>
          <w:rStyle w:val="Emphasis"/>
        </w:rPr>
        <w:t>the</w:t>
      </w:r>
      <w:r>
        <w:t xml:space="preserve"> </w:t>
      </w:r>
      <w:r w:rsidRPr="00B21242">
        <w:rPr>
          <w:rStyle w:val="Emphasis"/>
        </w:rPr>
        <w:t>United</w:t>
      </w:r>
      <w:r>
        <w:t xml:space="preserve"> </w:t>
      </w:r>
      <w:r w:rsidRPr="00B21242">
        <w:rPr>
          <w:rStyle w:val="Emphasis"/>
        </w:rPr>
        <w:t>States'</w:t>
      </w:r>
      <w:r>
        <w:t>. By some measures, including my own, this has already occurred, and as China continues to grow, the gap will only widen. A resurgent United States might be able to slow down that process, but it will not be able to prevent it. Growing by 3.5 percent, rather than 2.5 percent, over the next 20 years might boost the United States' eco nomic performance, social stability, and national mood. But it would not make a significant difference in its position relative to China in the face of, say, a seven percent growth rate there. These projections undermine the dominant belief that the United States' economic preeminence is its own to lose</w:t>
      </w:r>
      <w:r w:rsidRPr="00B21242">
        <w:rPr>
          <w:rStyle w:val="Emphasis"/>
        </w:rPr>
        <w:t>. It is China's actions that will largely determine whether</w:t>
      </w:r>
      <w:r>
        <w:t xml:space="preserve"> the differential in </w:t>
      </w:r>
      <w:r w:rsidRPr="00B21242">
        <w:rPr>
          <w:rStyle w:val="Emphasis"/>
        </w:rPr>
        <w:t>growth between China and the United States is</w:t>
      </w:r>
      <w:r>
        <w:t xml:space="preserve"> </w:t>
      </w:r>
      <w:r w:rsidRPr="00B21242">
        <w:rPr>
          <w:rStyle w:val="Emphasis"/>
        </w:rPr>
        <w:t>modest</w:t>
      </w:r>
      <w:r>
        <w:t xml:space="preserve"> </w:t>
      </w:r>
      <w:r w:rsidRPr="00B21242">
        <w:rPr>
          <w:rStyle w:val="Emphasis"/>
        </w:rPr>
        <w:t>or great</w:t>
      </w:r>
      <w:r>
        <w:t xml:space="preserve">. </w:t>
      </w:r>
      <w:r w:rsidRPr="00B21242">
        <w:rPr>
          <w:sz w:val="12"/>
          <w:szCs w:val="12"/>
        </w:rPr>
        <w:t>China can radically mess up, for example, if it allows asset bubbles to build or if it fails to stave off political upheaval. Or it can surge ahead by correcting existing economic distortions, especially by moving away from an export intensive growth strategy toward one that develops demand at home. The United States' range of action is much narrower. If the United States is unlikely to grow significantly slower than by 2.0-2.5 percent, it is even more unlikely to grow faster than by 3.5 percent. This is the curse of being at the frontier of economic development: both the potential downsides and the potential upsides are limited</w:t>
      </w:r>
      <w:r>
        <w:t xml:space="preserve">. </w:t>
      </w:r>
      <w:r w:rsidRPr="002632C3">
        <w:rPr>
          <w:rStyle w:val="Emphasis"/>
          <w:highlight w:val="yellow"/>
        </w:rPr>
        <w:t>Even if the United States grows fast</w:t>
      </w:r>
      <w:r>
        <w:t xml:space="preserve">—say, by 3.5 percent—other countries, such as </w:t>
      </w:r>
      <w:r w:rsidRPr="002632C3">
        <w:rPr>
          <w:rStyle w:val="Emphasis"/>
          <w:highlight w:val="yellow"/>
        </w:rPr>
        <w:t>China</w:t>
      </w:r>
      <w:r>
        <w:t xml:space="preserve">, may </w:t>
      </w:r>
      <w:r w:rsidRPr="002632C3">
        <w:rPr>
          <w:rStyle w:val="Emphasis"/>
          <w:highlight w:val="yellow"/>
        </w:rPr>
        <w:t>grow</w:t>
      </w:r>
      <w:r>
        <w:t xml:space="preserve"> </w:t>
      </w:r>
      <w:r w:rsidRPr="002632C3">
        <w:rPr>
          <w:rStyle w:val="Emphasis"/>
          <w:highlight w:val="yellow"/>
        </w:rPr>
        <w:t>faster</w:t>
      </w:r>
      <w:r>
        <w:t xml:space="preserve">, too, leaving the basic picture of their relative economic power unaffected. In fact, when the pace of technological innovation in leading countries, such as the </w:t>
      </w:r>
      <w:r w:rsidRPr="002632C3">
        <w:rPr>
          <w:rStyle w:val="Emphasis"/>
          <w:highlight w:val="yellow"/>
        </w:rPr>
        <w:t>U</w:t>
      </w:r>
      <w:r w:rsidRPr="00B21242">
        <w:rPr>
          <w:rStyle w:val="Emphasis"/>
        </w:rPr>
        <w:t>nited</w:t>
      </w:r>
      <w:r>
        <w:t xml:space="preserve"> </w:t>
      </w:r>
      <w:r w:rsidRPr="002632C3">
        <w:rPr>
          <w:rStyle w:val="Emphasis"/>
          <w:highlight w:val="yellow"/>
        </w:rPr>
        <w:t>S</w:t>
      </w:r>
      <w:r w:rsidRPr="00B21242">
        <w:rPr>
          <w:rStyle w:val="Emphasis"/>
        </w:rPr>
        <w:t>tates</w:t>
      </w:r>
      <w:r>
        <w:t xml:space="preserve">, quickens, the new </w:t>
      </w:r>
      <w:r w:rsidRPr="002632C3">
        <w:rPr>
          <w:rStyle w:val="Emphasis"/>
          <w:highlight w:val="yellow"/>
        </w:rPr>
        <w:t>tech</w:t>
      </w:r>
      <w:r w:rsidRPr="00B21242">
        <w:rPr>
          <w:rStyle w:val="Emphasis"/>
        </w:rPr>
        <w:t>nologies</w:t>
      </w:r>
      <w:r>
        <w:t xml:space="preserve"> </w:t>
      </w:r>
      <w:r w:rsidRPr="002632C3">
        <w:rPr>
          <w:rStyle w:val="Emphasis"/>
          <w:highlight w:val="yellow"/>
        </w:rPr>
        <w:t>become</w:t>
      </w:r>
      <w:r>
        <w:t xml:space="preserve"> quickly </w:t>
      </w:r>
      <w:r w:rsidRPr="002632C3">
        <w:rPr>
          <w:rStyle w:val="Emphasis"/>
          <w:highlight w:val="yellow"/>
        </w:rPr>
        <w:t>available</w:t>
      </w:r>
      <w:r w:rsidRPr="00B21242">
        <w:rPr>
          <w:rStyle w:val="Emphasis"/>
        </w:rPr>
        <w:t xml:space="preserve"> t</w:t>
      </w:r>
      <w:r w:rsidRPr="002632C3">
        <w:rPr>
          <w:rStyle w:val="Emphasis"/>
          <w:highlight w:val="yellow"/>
        </w:rPr>
        <w:t>o</w:t>
      </w:r>
      <w:r w:rsidRPr="00B21242">
        <w:rPr>
          <w:rStyle w:val="Emphasis"/>
        </w:rPr>
        <w:t xml:space="preserve"> </w:t>
      </w:r>
      <w:r w:rsidRPr="002632C3">
        <w:rPr>
          <w:rStyle w:val="Emphasis"/>
          <w:highlight w:val="yellow"/>
        </w:rPr>
        <w:t>poorer</w:t>
      </w:r>
      <w:r w:rsidRPr="002632C3">
        <w:rPr>
          <w:highlight w:val="yellow"/>
        </w:rPr>
        <w:t xml:space="preserve"> </w:t>
      </w:r>
      <w:r w:rsidRPr="002632C3">
        <w:rPr>
          <w:rStyle w:val="Emphasis"/>
          <w:highlight w:val="yellow"/>
        </w:rPr>
        <w:t>countries</w:t>
      </w:r>
      <w:r w:rsidRPr="002632C3">
        <w:rPr>
          <w:highlight w:val="yellow"/>
        </w:rPr>
        <w:t xml:space="preserve">, </w:t>
      </w:r>
      <w:r w:rsidRPr="002632C3">
        <w:rPr>
          <w:rStyle w:val="Emphasis"/>
          <w:highlight w:val="yellow"/>
        </w:rPr>
        <w:t xml:space="preserve">providing a stimulus to their growth, too. </w:t>
      </w:r>
      <w:r w:rsidRPr="002632C3">
        <w:rPr>
          <w:rStyle w:val="Emphasis"/>
          <w:sz w:val="28"/>
          <w:szCs w:val="28"/>
          <w:highlight w:val="yellow"/>
        </w:rPr>
        <w:t>Even more important than producing new technologies</w:t>
      </w:r>
      <w:r w:rsidRPr="00B21242">
        <w:rPr>
          <w:rStyle w:val="Emphasis"/>
          <w:sz w:val="28"/>
          <w:szCs w:val="28"/>
        </w:rPr>
        <w:t xml:space="preserve"> </w:t>
      </w:r>
      <w:r w:rsidRPr="002632C3">
        <w:rPr>
          <w:rStyle w:val="Emphasis"/>
          <w:sz w:val="28"/>
          <w:szCs w:val="28"/>
          <w:highlight w:val="yellow"/>
        </w:rPr>
        <w:t>is having the human capital and the skills to use them.</w:t>
      </w:r>
      <w:r w:rsidRPr="00B21242">
        <w:rPr>
          <w:sz w:val="28"/>
          <w:szCs w:val="28"/>
        </w:rPr>
        <w:t xml:space="preserve"> </w:t>
      </w:r>
      <w:r>
        <w:t xml:space="preserve">According to the National Science Foundation, in 2006 there were nearly </w:t>
      </w:r>
      <w:r w:rsidRPr="002632C3">
        <w:rPr>
          <w:rStyle w:val="Emphasis"/>
          <w:highlight w:val="yellow"/>
        </w:rPr>
        <w:t>twice as many under graduates in</w:t>
      </w:r>
      <w:r w:rsidRPr="001342EF">
        <w:rPr>
          <w:rStyle w:val="Emphasis"/>
        </w:rPr>
        <w:t xml:space="preserve"> </w:t>
      </w:r>
      <w:r w:rsidRPr="002632C3">
        <w:rPr>
          <w:rStyle w:val="Emphasis"/>
          <w:highlight w:val="yellow"/>
        </w:rPr>
        <w:t>science</w:t>
      </w:r>
      <w:r w:rsidRPr="001342EF">
        <w:rPr>
          <w:rStyle w:val="Emphasis"/>
        </w:rPr>
        <w:t xml:space="preserve"> and engineering </w:t>
      </w:r>
      <w:r w:rsidRPr="002632C3">
        <w:rPr>
          <w:rStyle w:val="Emphasis"/>
          <w:highlight w:val="yellow"/>
        </w:rPr>
        <w:t>in China as in</w:t>
      </w:r>
      <w:r w:rsidRPr="001342EF">
        <w:rPr>
          <w:rStyle w:val="Emphasis"/>
        </w:rPr>
        <w:t xml:space="preserve"> the </w:t>
      </w:r>
      <w:r w:rsidRPr="002632C3">
        <w:rPr>
          <w:rStyle w:val="Emphasis"/>
          <w:highlight w:val="yellow"/>
        </w:rPr>
        <w:t>U</w:t>
      </w:r>
      <w:r w:rsidRPr="001342EF">
        <w:rPr>
          <w:rStyle w:val="Emphasis"/>
        </w:rPr>
        <w:t xml:space="preserve">nited </w:t>
      </w:r>
      <w:r w:rsidRPr="002632C3">
        <w:rPr>
          <w:rStyle w:val="Emphasis"/>
          <w:highlight w:val="yellow"/>
        </w:rPr>
        <w:t>S</w:t>
      </w:r>
      <w:r w:rsidRPr="001342EF">
        <w:rPr>
          <w:rStyle w:val="Emphasis"/>
        </w:rPr>
        <w:t>tates</w:t>
      </w:r>
      <w:r>
        <w:t xml:space="preserve">. This differential is likely only to grow. Despite having a considerably worse educational system than the United States, </w:t>
      </w:r>
      <w:r w:rsidRPr="002632C3">
        <w:rPr>
          <w:rStyle w:val="Emphasis"/>
          <w:highlight w:val="yellow"/>
        </w:rPr>
        <w:t>China</w:t>
      </w:r>
      <w:r>
        <w:t xml:space="preserve"> </w:t>
      </w:r>
      <w:r w:rsidRPr="001342EF">
        <w:t>seems</w:t>
      </w:r>
      <w:r>
        <w:t xml:space="preserve"> </w:t>
      </w:r>
      <w:r w:rsidRPr="002632C3">
        <w:rPr>
          <w:rStyle w:val="Emphasis"/>
          <w:highlight w:val="yellow"/>
        </w:rPr>
        <w:t>well positioned to absorb new tech</w:t>
      </w:r>
      <w:r>
        <w:t xml:space="preserve">nologies. There were six times as many peer-reviewed scientific publications in the United States as in China in 2002—and just 2.5 times as many in 2008. The ability of rich countries to stay ahead in terms of growth is inherently limited because China is better able to absorb and use new technologies. China's technological sophistication is growing: </w:t>
      </w:r>
      <w:proofErr w:type="gramStart"/>
      <w:r w:rsidRPr="001342EF">
        <w:rPr>
          <w:rStyle w:val="Emphasis"/>
        </w:rPr>
        <w:t>the</w:t>
      </w:r>
      <w:proofErr w:type="gramEnd"/>
      <w:r w:rsidRPr="001342EF">
        <w:rPr>
          <w:rStyle w:val="Emphasis"/>
        </w:rPr>
        <w:t xml:space="preserve"> United States,</w:t>
      </w:r>
      <w:r>
        <w:t xml:space="preserve"> Europe, and Japan </w:t>
      </w:r>
      <w:r w:rsidRPr="001342EF">
        <w:rPr>
          <w:rStyle w:val="Emphasis"/>
        </w:rPr>
        <w:t>export</w:t>
      </w:r>
      <w:r>
        <w:t xml:space="preserve"> </w:t>
      </w:r>
      <w:r w:rsidRPr="001342EF">
        <w:rPr>
          <w:rStyle w:val="Emphasis"/>
        </w:rPr>
        <w:t>very</w:t>
      </w:r>
      <w:r>
        <w:t xml:space="preserve"> </w:t>
      </w:r>
      <w:r w:rsidRPr="001342EF">
        <w:rPr>
          <w:rStyle w:val="Emphasis"/>
        </w:rPr>
        <w:t>few</w:t>
      </w:r>
      <w:r>
        <w:t xml:space="preserve"> </w:t>
      </w:r>
      <w:r w:rsidRPr="001342EF">
        <w:rPr>
          <w:rStyle w:val="Emphasis"/>
        </w:rPr>
        <w:t>products</w:t>
      </w:r>
      <w:r>
        <w:t xml:space="preserve"> </w:t>
      </w:r>
      <w:r w:rsidRPr="001342EF">
        <w:rPr>
          <w:rStyle w:val="Emphasis"/>
        </w:rPr>
        <w:t>that China does not also export</w:t>
      </w:r>
      <w:r>
        <w:t>. More generally</w:t>
      </w:r>
      <w:r w:rsidRPr="002632C3">
        <w:rPr>
          <w:highlight w:val="yellow"/>
        </w:rPr>
        <w:t xml:space="preserve">, </w:t>
      </w:r>
      <w:r w:rsidRPr="002632C3">
        <w:rPr>
          <w:rStyle w:val="Emphasis"/>
          <w:highlight w:val="yellow"/>
        </w:rPr>
        <w:t>if growth in</w:t>
      </w:r>
      <w:r w:rsidRPr="001342EF">
        <w:rPr>
          <w:rStyle w:val="Emphasis"/>
        </w:rPr>
        <w:t xml:space="preserve"> the </w:t>
      </w:r>
      <w:r w:rsidRPr="002632C3">
        <w:rPr>
          <w:rStyle w:val="Emphasis"/>
          <w:highlight w:val="yellow"/>
        </w:rPr>
        <w:t>U</w:t>
      </w:r>
      <w:r w:rsidRPr="001342EF">
        <w:rPr>
          <w:rStyle w:val="Emphasis"/>
        </w:rPr>
        <w:t xml:space="preserve">nited </w:t>
      </w:r>
      <w:r w:rsidRPr="002632C3">
        <w:rPr>
          <w:rStyle w:val="Emphasis"/>
          <w:highlight w:val="yellow"/>
        </w:rPr>
        <w:t>S</w:t>
      </w:r>
      <w:r w:rsidRPr="001342EF">
        <w:rPr>
          <w:rStyle w:val="Emphasis"/>
        </w:rPr>
        <w:t xml:space="preserve">tates </w:t>
      </w:r>
      <w:r w:rsidRPr="002632C3">
        <w:rPr>
          <w:rStyle w:val="Emphasis"/>
          <w:highlight w:val="yellow"/>
        </w:rPr>
        <w:t>slows,</w:t>
      </w:r>
      <w:r w:rsidRPr="001342EF">
        <w:rPr>
          <w:rStyle w:val="Emphasis"/>
        </w:rPr>
        <w:t xml:space="preserve"> </w:t>
      </w:r>
      <w:r w:rsidRPr="002632C3">
        <w:rPr>
          <w:rStyle w:val="Emphasis"/>
          <w:highlight w:val="yellow"/>
        </w:rPr>
        <w:t>China's</w:t>
      </w:r>
      <w:r w:rsidRPr="001342EF">
        <w:rPr>
          <w:rStyle w:val="Emphasis"/>
        </w:rPr>
        <w:t xml:space="preserve"> </w:t>
      </w:r>
      <w:r w:rsidRPr="002632C3">
        <w:rPr>
          <w:rStyle w:val="Emphasis"/>
          <w:highlight w:val="yellow"/>
        </w:rPr>
        <w:t>growth</w:t>
      </w:r>
      <w:r w:rsidRPr="001342EF">
        <w:rPr>
          <w:rStyle w:val="Emphasis"/>
        </w:rPr>
        <w:t xml:space="preserve"> might be </w:t>
      </w:r>
      <w:r w:rsidRPr="002632C3">
        <w:rPr>
          <w:rStyle w:val="Emphasis"/>
          <w:highlight w:val="yellow"/>
        </w:rPr>
        <w:t>unaffected, but if it accelerates, China's growth might, too</w:t>
      </w:r>
      <w:r>
        <w:t>. Either way, the United States cannot pull away.</w:t>
      </w:r>
    </w:p>
    <w:p w14:paraId="51AAC4A8" w14:textId="77777777" w:rsidR="003A6361" w:rsidRDefault="003A6361" w:rsidP="003A6361">
      <w:pPr>
        <w:pStyle w:val="Heading4"/>
        <w:rPr>
          <w:rStyle w:val="Emphasis"/>
          <w:b/>
          <w:bCs/>
          <w:sz w:val="26"/>
          <w:szCs w:val="26"/>
          <w:u w:val="none"/>
        </w:rPr>
      </w:pPr>
      <w:r w:rsidRPr="007070EE">
        <w:rPr>
          <w:rStyle w:val="Emphasis"/>
          <w:b/>
          <w:bCs/>
          <w:sz w:val="26"/>
          <w:szCs w:val="26"/>
          <w:u w:val="none"/>
        </w:rPr>
        <w:t xml:space="preserve">Chinese leadership is </w:t>
      </w:r>
      <w:r>
        <w:rPr>
          <w:rStyle w:val="Emphasis"/>
          <w:b/>
          <w:bCs/>
          <w:sz w:val="26"/>
          <w:szCs w:val="26"/>
          <w:u w:val="none"/>
        </w:rPr>
        <w:t>inevitable now</w:t>
      </w:r>
      <w:r w:rsidRPr="007070EE">
        <w:rPr>
          <w:rStyle w:val="Emphasis"/>
          <w:b/>
          <w:bCs/>
          <w:sz w:val="26"/>
          <w:szCs w:val="26"/>
          <w:u w:val="none"/>
        </w:rPr>
        <w:t xml:space="preserve"> </w:t>
      </w:r>
      <w:r>
        <w:rPr>
          <w:rStyle w:val="Emphasis"/>
          <w:b/>
          <w:bCs/>
          <w:sz w:val="26"/>
          <w:szCs w:val="26"/>
          <w:u w:val="none"/>
        </w:rPr>
        <w:t xml:space="preserve">especially </w:t>
      </w:r>
      <w:r w:rsidRPr="007070EE">
        <w:rPr>
          <w:rStyle w:val="Emphasis"/>
          <w:b/>
          <w:bCs/>
          <w:sz w:val="26"/>
          <w:szCs w:val="26"/>
          <w:u w:val="none"/>
        </w:rPr>
        <w:t>due to COVID-19 and deteriorating US leadership</w:t>
      </w:r>
    </w:p>
    <w:p w14:paraId="1F4745D0" w14:textId="77777777" w:rsidR="003A6361" w:rsidRPr="007070EE" w:rsidRDefault="003A6361" w:rsidP="003A6361">
      <w:proofErr w:type="spellStart"/>
      <w:r>
        <w:rPr>
          <w:rStyle w:val="Style13ptBold"/>
        </w:rPr>
        <w:t>Bienkov</w:t>
      </w:r>
      <w:proofErr w:type="spellEnd"/>
      <w:r>
        <w:rPr>
          <w:rStyle w:val="Style13ptBold"/>
        </w:rPr>
        <w:t xml:space="preserve"> 5/20 </w:t>
      </w:r>
      <w:r>
        <w:t xml:space="preserve">Adam </w:t>
      </w:r>
      <w:proofErr w:type="spellStart"/>
      <w:r>
        <w:t>Bienkov</w:t>
      </w:r>
      <w:proofErr w:type="spellEnd"/>
      <w:r>
        <w:t xml:space="preserve"> is the UK Politics Editor of Business Insider. Before joining </w:t>
      </w:r>
      <w:proofErr w:type="gramStart"/>
      <w:r>
        <w:t>BI</w:t>
      </w:r>
      <w:proofErr w:type="gramEnd"/>
      <w:r>
        <w:t xml:space="preserve"> he was the Deputy Editor of Politics.co.uk. He regularly talks about politics on TV and radio. “Europe is abandoning Trump on the world stage as it turns away from the US toward China”, Business Insider, May 20, 2020, 5:27 AM https://www.businessinsider.com/europe-abandoning-donald-trump-coronavirus-world-stage-turns-towards-china-2020-5</w:t>
      </w:r>
    </w:p>
    <w:p w14:paraId="0C4DFBCE" w14:textId="77777777" w:rsidR="003A6361" w:rsidRPr="007070EE" w:rsidRDefault="003A6361" w:rsidP="003A6361">
      <w:pPr>
        <w:rPr>
          <w:rStyle w:val="Emphasis"/>
        </w:rPr>
      </w:pPr>
      <w:r w:rsidRPr="007070EE">
        <w:t xml:space="preserve">President Donald Trump is presiding over </w:t>
      </w:r>
      <w:r w:rsidRPr="00C06C14">
        <w:rPr>
          <w:rStyle w:val="Emphasis"/>
          <w:highlight w:val="yellow"/>
        </w:rPr>
        <w:t>the deterioration of the US's position on the world stage as</w:t>
      </w:r>
      <w:r w:rsidRPr="007070EE">
        <w:t xml:space="preserve"> European </w:t>
      </w:r>
      <w:r w:rsidRPr="00C06C14">
        <w:rPr>
          <w:rStyle w:val="Emphasis"/>
          <w:highlight w:val="yellow"/>
        </w:rPr>
        <w:t>countries</w:t>
      </w:r>
      <w:r w:rsidRPr="007070EE">
        <w:t xml:space="preserve"> </w:t>
      </w:r>
      <w:r w:rsidRPr="007070EE">
        <w:rPr>
          <w:rStyle w:val="Emphasis"/>
        </w:rPr>
        <w:t>increasingly</w:t>
      </w:r>
      <w:r w:rsidRPr="007070EE">
        <w:t xml:space="preserve"> </w:t>
      </w:r>
      <w:r w:rsidRPr="00C06C14">
        <w:rPr>
          <w:rStyle w:val="Emphasis"/>
          <w:highlight w:val="yellow"/>
        </w:rPr>
        <w:t>look toward China as a future global leader.</w:t>
      </w:r>
    </w:p>
    <w:p w14:paraId="26C1CD01" w14:textId="77777777" w:rsidR="003A6361" w:rsidRPr="007070EE" w:rsidRDefault="003A6361" w:rsidP="003A6361">
      <w:r w:rsidRPr="007070EE">
        <w:rPr>
          <w:rStyle w:val="Emphasis"/>
        </w:rPr>
        <w:t xml:space="preserve">This shift is </w:t>
      </w:r>
      <w:r w:rsidRPr="00C06C14">
        <w:rPr>
          <w:rStyle w:val="Emphasis"/>
          <w:highlight w:val="yellow"/>
        </w:rPr>
        <w:t>apparent in</w:t>
      </w:r>
      <w:r w:rsidRPr="007070EE">
        <w:rPr>
          <w:rStyle w:val="Emphasis"/>
        </w:rPr>
        <w:t xml:space="preserve"> a series of </w:t>
      </w:r>
      <w:r w:rsidRPr="00C06C14">
        <w:rPr>
          <w:rStyle w:val="Emphasis"/>
          <w:highlight w:val="yellow"/>
        </w:rPr>
        <w:t>recent</w:t>
      </w:r>
      <w:r w:rsidRPr="007070EE">
        <w:rPr>
          <w:rStyle w:val="Emphasis"/>
        </w:rPr>
        <w:t xml:space="preserve"> opinion </w:t>
      </w:r>
      <w:r w:rsidRPr="00C06C14">
        <w:rPr>
          <w:rStyle w:val="Emphasis"/>
          <w:highlight w:val="yellow"/>
        </w:rPr>
        <w:t>polls</w:t>
      </w:r>
      <w:r w:rsidRPr="007070EE">
        <w:t xml:space="preserve"> </w:t>
      </w:r>
      <w:r w:rsidRPr="007070EE">
        <w:rPr>
          <w:sz w:val="12"/>
          <w:szCs w:val="12"/>
        </w:rPr>
        <w:t xml:space="preserve">that found European sentiment toward the US to be in decline since the start of the coronavirus pandemic. </w:t>
      </w:r>
      <w:hyperlink r:id="rId25" w:history="1">
        <w:r w:rsidRPr="007070EE">
          <w:rPr>
            <w:rStyle w:val="Hyperlink"/>
            <w:sz w:val="12"/>
            <w:szCs w:val="12"/>
          </w:rPr>
          <w:t>New polling</w:t>
        </w:r>
      </w:hyperlink>
      <w:r w:rsidRPr="007070EE">
        <w:rPr>
          <w:sz w:val="12"/>
          <w:szCs w:val="12"/>
        </w:rPr>
        <w:t xml:space="preserve"> published in Germany this week found that an overwhelming majority of Germans said they had a worse opinion of the US because of the pandemic. The survey found that 76% of Germans said their view of the US had deteriorated because of the pandemic, compared with 36% who said the same of China. The poll found: Germans were largely split when asked whether they favored maintaining close relations with China or the US. 37% of Germans said it was more important to maintain close relations with the US, compared to 36% who said the same of China. That was a big drop from a poll last year, when 50% of Germans said maintaining US relations was the priority, compared with just 24% who said China. In a separate question, just 10% of Germans saw the US as the country's most important global partner, down from 19% last year. Six percent said the same of China, down 1 percentage point from the year before.</w:t>
      </w:r>
    </w:p>
    <w:p w14:paraId="73E2578F" w14:textId="77777777" w:rsidR="003A6361" w:rsidRPr="007070EE" w:rsidRDefault="003A6361" w:rsidP="003A6361">
      <w:pPr>
        <w:rPr>
          <w:rStyle w:val="Emphasis"/>
        </w:rPr>
      </w:pPr>
      <w:r w:rsidRPr="007070EE">
        <w:t xml:space="preserve">Separate polling conducted in the UK also found a </w:t>
      </w:r>
      <w:r w:rsidRPr="007070EE">
        <w:rPr>
          <w:rStyle w:val="Emphasis"/>
        </w:rPr>
        <w:t>deterioration in Britain's view of the US since the pandemic began.</w:t>
      </w:r>
    </w:p>
    <w:p w14:paraId="4D45EBA1" w14:textId="77777777" w:rsidR="003A6361" w:rsidRPr="007070EE" w:rsidRDefault="003A6361" w:rsidP="003A6361">
      <w:r w:rsidRPr="007070EE">
        <w:t>Asked at the end of last month whether Britain should forge a stronger relationship with Europe or with the US, 35% of Brits told </w:t>
      </w:r>
      <w:hyperlink r:id="rId26" w:history="1">
        <w:r w:rsidRPr="007070EE">
          <w:rPr>
            <w:rStyle w:val="Hyperlink"/>
          </w:rPr>
          <w:t>the pollsters YouGov</w:t>
        </w:r>
      </w:hyperlink>
      <w:r w:rsidRPr="007070EE">
        <w:t> that Europe should be the priority, compared with just 13% who said the US.</w:t>
      </w:r>
    </w:p>
    <w:p w14:paraId="0E6D61DF" w14:textId="77777777" w:rsidR="003A6361" w:rsidRPr="007070EE" w:rsidRDefault="003A6361" w:rsidP="003A6361">
      <w:proofErr w:type="gramStart"/>
      <w:r w:rsidRPr="007070EE">
        <w:t>That's</w:t>
      </w:r>
      <w:proofErr w:type="gramEnd"/>
      <w:r w:rsidRPr="007070EE">
        <w:t xml:space="preserve"> a net shift of 6 percentage points toward Europe since early November and came despite Britain's exit from the European Union in January.</w:t>
      </w:r>
    </w:p>
    <w:p w14:paraId="15506E72" w14:textId="77777777" w:rsidR="003A6361" w:rsidRPr="007070EE" w:rsidRDefault="003A6361" w:rsidP="003A6361">
      <w:pPr>
        <w:rPr>
          <w:rStyle w:val="Emphasis"/>
        </w:rPr>
      </w:pPr>
      <w:r w:rsidRPr="007070EE">
        <w:t xml:space="preserve">The </w:t>
      </w:r>
      <w:r w:rsidRPr="00C06C14">
        <w:rPr>
          <w:rStyle w:val="Emphasis"/>
          <w:highlight w:val="yellow"/>
        </w:rPr>
        <w:t>shift comes amid global shock abou</w:t>
      </w:r>
      <w:r w:rsidRPr="007070EE">
        <w:rPr>
          <w:rStyle w:val="Emphasis"/>
        </w:rPr>
        <w:t>t</w:t>
      </w:r>
      <w:r w:rsidRPr="007070EE">
        <w:t xml:space="preserve"> recent interventions by President Donald </w:t>
      </w:r>
      <w:r w:rsidRPr="00C06C14">
        <w:rPr>
          <w:rStyle w:val="Emphasis"/>
          <w:highlight w:val="yellow"/>
        </w:rPr>
        <w:t>Trump on the coronavirus pandemic.</w:t>
      </w:r>
    </w:p>
    <w:p w14:paraId="49A9DB5D" w14:textId="77777777" w:rsidR="003A6361" w:rsidRPr="007070EE" w:rsidRDefault="003A6361" w:rsidP="003A6361">
      <w:pPr>
        <w:rPr>
          <w:sz w:val="12"/>
          <w:szCs w:val="12"/>
        </w:rPr>
      </w:pPr>
      <w:r w:rsidRPr="007070EE">
        <w:rPr>
          <w:sz w:val="12"/>
          <w:szCs w:val="12"/>
        </w:rPr>
        <w:t>The president's comments</w:t>
      </w:r>
      <w:r>
        <w:rPr>
          <w:sz w:val="12"/>
          <w:szCs w:val="12"/>
        </w:rPr>
        <w:t xml:space="preserve"> </w:t>
      </w:r>
      <w:hyperlink r:id="rId27" w:history="1">
        <w:r w:rsidRPr="007070EE">
          <w:rPr>
            <w:sz w:val="12"/>
            <w:szCs w:val="12"/>
          </w:rPr>
          <w:t>speculating that disinfectant might be used to treat coronavirus patients</w:t>
        </w:r>
      </w:hyperlink>
      <w:r>
        <w:rPr>
          <w:sz w:val="12"/>
          <w:szCs w:val="12"/>
        </w:rPr>
        <w:t xml:space="preserve"> </w:t>
      </w:r>
      <w:r w:rsidRPr="007070EE">
        <w:rPr>
          <w:sz w:val="12"/>
          <w:szCs w:val="12"/>
        </w:rPr>
        <w:t>caused widespread disbelief and horror in many European countries.</w:t>
      </w:r>
      <w:r>
        <w:rPr>
          <w:sz w:val="12"/>
          <w:szCs w:val="12"/>
        </w:rPr>
        <w:t xml:space="preserve"> </w:t>
      </w:r>
      <w:r w:rsidRPr="007070EE">
        <w:rPr>
          <w:sz w:val="12"/>
          <w:szCs w:val="12"/>
        </w:rPr>
        <w:t>"Over more than two centuries, the United States has stirred a very wide range of feelings in the rest of the world: love and hatred, fear and hope, envy and contempt, awe and anger," the Irish Times columnist Fintan O'Toole</w:t>
      </w:r>
      <w:r>
        <w:rPr>
          <w:sz w:val="12"/>
          <w:szCs w:val="12"/>
        </w:rPr>
        <w:t xml:space="preserve"> </w:t>
      </w:r>
      <w:hyperlink r:id="rId28" w:history="1">
        <w:r w:rsidRPr="007070EE">
          <w:rPr>
            <w:sz w:val="12"/>
            <w:szCs w:val="12"/>
          </w:rPr>
          <w:t>wrote last month</w:t>
        </w:r>
      </w:hyperlink>
      <w:r>
        <w:rPr>
          <w:sz w:val="12"/>
          <w:szCs w:val="12"/>
        </w:rPr>
        <w:t xml:space="preserve"> </w:t>
      </w:r>
      <w:r w:rsidRPr="007070EE">
        <w:rPr>
          <w:sz w:val="12"/>
          <w:szCs w:val="12"/>
        </w:rPr>
        <w:t>in response to Trump's comments.</w:t>
      </w:r>
    </w:p>
    <w:p w14:paraId="1451515C" w14:textId="77777777" w:rsidR="003A6361" w:rsidRPr="007070EE" w:rsidRDefault="003A6361" w:rsidP="003A6361">
      <w:r w:rsidRPr="007070EE">
        <w:t xml:space="preserve">"But </w:t>
      </w:r>
      <w:r w:rsidRPr="007070EE">
        <w:rPr>
          <w:rStyle w:val="Emphasis"/>
        </w:rPr>
        <w:t xml:space="preserve">there is </w:t>
      </w:r>
      <w:r w:rsidRPr="00C06C14">
        <w:rPr>
          <w:rStyle w:val="Emphasis"/>
          <w:highlight w:val="yellow"/>
        </w:rPr>
        <w:t>one</w:t>
      </w:r>
      <w:r w:rsidRPr="007070EE">
        <w:rPr>
          <w:rStyle w:val="Emphasis"/>
        </w:rPr>
        <w:t xml:space="preserve"> </w:t>
      </w:r>
      <w:r w:rsidRPr="00C06C14">
        <w:rPr>
          <w:rStyle w:val="Emphasis"/>
          <w:highlight w:val="yellow"/>
        </w:rPr>
        <w:t>emotion</w:t>
      </w:r>
      <w:r w:rsidRPr="007070EE">
        <w:rPr>
          <w:rStyle w:val="Emphasis"/>
        </w:rPr>
        <w:t xml:space="preserve"> that </w:t>
      </w:r>
      <w:r w:rsidRPr="00C06C14">
        <w:rPr>
          <w:rStyle w:val="Emphasis"/>
          <w:highlight w:val="yellow"/>
        </w:rPr>
        <w:t>has</w:t>
      </w:r>
      <w:r w:rsidRPr="007070EE">
        <w:rPr>
          <w:rStyle w:val="Emphasis"/>
        </w:rPr>
        <w:t xml:space="preserve"> never </w:t>
      </w:r>
      <w:r w:rsidRPr="00C06C14">
        <w:rPr>
          <w:rStyle w:val="Emphasis"/>
          <w:highlight w:val="yellow"/>
        </w:rPr>
        <w:t>been</w:t>
      </w:r>
      <w:r w:rsidRPr="007070EE">
        <w:rPr>
          <w:rStyle w:val="Emphasis"/>
        </w:rPr>
        <w:t xml:space="preserve"> </w:t>
      </w:r>
      <w:r w:rsidRPr="00C06C14">
        <w:rPr>
          <w:rStyle w:val="Emphasis"/>
          <w:highlight w:val="yellow"/>
        </w:rPr>
        <w:t>directed towards the US</w:t>
      </w:r>
      <w:r w:rsidRPr="007070EE">
        <w:rPr>
          <w:rStyle w:val="Emphasis"/>
        </w:rPr>
        <w:t xml:space="preserve"> until </w:t>
      </w:r>
      <w:r w:rsidRPr="00C06C14">
        <w:rPr>
          <w:rStyle w:val="Emphasis"/>
          <w:highlight w:val="yellow"/>
        </w:rPr>
        <w:t>now:</w:t>
      </w:r>
      <w:r w:rsidRPr="007070EE">
        <w:rPr>
          <w:rStyle w:val="Emphasis"/>
        </w:rPr>
        <w:t xml:space="preserve"> </w:t>
      </w:r>
      <w:r w:rsidRPr="00C06C14">
        <w:rPr>
          <w:rStyle w:val="Emphasis"/>
          <w:highlight w:val="yellow"/>
        </w:rPr>
        <w:t>pity</w:t>
      </w:r>
      <w:r w:rsidRPr="007070EE">
        <w:t>."</w:t>
      </w:r>
    </w:p>
    <w:p w14:paraId="0EAAF058" w14:textId="77777777" w:rsidR="003A6361" w:rsidRPr="007070EE" w:rsidRDefault="003A6361" w:rsidP="003A6361">
      <w:pPr>
        <w:rPr>
          <w:sz w:val="12"/>
          <w:szCs w:val="12"/>
        </w:rPr>
      </w:pPr>
      <w:r w:rsidRPr="007070EE">
        <w:rPr>
          <w:sz w:val="12"/>
          <w:szCs w:val="12"/>
        </w:rPr>
        <w:t xml:space="preserve">Reports that Trump had attempted to buy exclusive rights to a coronavirus vaccine being developed in Germany </w:t>
      </w:r>
      <w:hyperlink r:id="rId29" w:history="1">
        <w:r w:rsidRPr="007070EE">
          <w:rPr>
            <w:rStyle w:val="Hyperlink"/>
            <w:sz w:val="12"/>
            <w:szCs w:val="12"/>
          </w:rPr>
          <w:t>also triggered anger on the continent</w:t>
        </w:r>
      </w:hyperlink>
      <w:r w:rsidRPr="007070EE">
        <w:rPr>
          <w:sz w:val="12"/>
          <w:szCs w:val="12"/>
        </w:rPr>
        <w:t xml:space="preserve">. Trump's behavior has highlighted already widespread negative feelings in Europe toward the president, with </w:t>
      </w:r>
      <w:hyperlink r:id="rId30" w:history="1">
        <w:r w:rsidRPr="007070EE">
          <w:rPr>
            <w:rStyle w:val="Hyperlink"/>
            <w:sz w:val="12"/>
            <w:szCs w:val="12"/>
          </w:rPr>
          <w:t>one survey last week</w:t>
        </w:r>
      </w:hyperlink>
      <w:r w:rsidRPr="007070EE">
        <w:rPr>
          <w:sz w:val="12"/>
          <w:szCs w:val="12"/>
        </w:rPr>
        <w:t xml:space="preserve"> finding that just 2% of French people trusted Trump to lead the world. This shift is also seen in the behavior of European governments, which appear increasingly willing to ignore Trump's threats about forging closer ties with China. A series of European countries are working on deals with the Chinese telecoms company Huawei to develop their 5G networks, despite increasingly aggressive threats from the White House. UK Prime Minister Boris Johnson, who </w:t>
      </w:r>
      <w:hyperlink r:id="rId31" w:history="1">
        <w:r w:rsidRPr="007070EE">
          <w:rPr>
            <w:rStyle w:val="Hyperlink"/>
            <w:sz w:val="12"/>
            <w:szCs w:val="12"/>
          </w:rPr>
          <w:t>Trump was said to have hung up on in a moment of "apoplectic" fury</w:t>
        </w:r>
      </w:hyperlink>
      <w:r w:rsidRPr="007070EE">
        <w:rPr>
          <w:sz w:val="12"/>
          <w:szCs w:val="12"/>
        </w:rPr>
        <w:t xml:space="preserve"> earlier this year for defying the president's threats on Huawei, is pushing ahead with plans to allow the company 5G development rights. Several other European countries are </w:t>
      </w:r>
      <w:hyperlink r:id="rId32" w:history="1">
        <w:r w:rsidRPr="007070EE">
          <w:rPr>
            <w:rStyle w:val="Hyperlink"/>
            <w:sz w:val="12"/>
            <w:szCs w:val="12"/>
          </w:rPr>
          <w:t>also pushing ahead with similar deals</w:t>
        </w:r>
      </w:hyperlink>
      <w:r w:rsidRPr="007070EE">
        <w:rPr>
          <w:sz w:val="12"/>
          <w:szCs w:val="12"/>
        </w:rPr>
        <w:t xml:space="preserve"> despite threats from the Trump administration of a new trade war. Beijing is also demonstrating an increasing ability to wield diplomatic pressure on Europe, even when it counters the wishes of Washington. The European Union </w:t>
      </w:r>
      <w:hyperlink r:id="rId33" w:history="1">
        <w:r w:rsidRPr="007070EE">
          <w:rPr>
            <w:rStyle w:val="Hyperlink"/>
            <w:sz w:val="12"/>
            <w:szCs w:val="12"/>
          </w:rPr>
          <w:t>recently removed references</w:t>
        </w:r>
      </w:hyperlink>
      <w:r w:rsidRPr="007070EE">
        <w:rPr>
          <w:sz w:val="12"/>
          <w:szCs w:val="12"/>
        </w:rPr>
        <w:t xml:space="preserve"> to a Chinese campaign of "global disinformation" from an official report into propaganda spread by foreign powers, following diplomatic pressure from Beijing.</w:t>
      </w:r>
    </w:p>
    <w:p w14:paraId="4ED3231B" w14:textId="77777777" w:rsidR="003A6361" w:rsidRPr="007070EE" w:rsidRDefault="003A6361" w:rsidP="003A6361">
      <w:pPr>
        <w:rPr>
          <w:rStyle w:val="Emphasis"/>
        </w:rPr>
      </w:pPr>
      <w:r w:rsidRPr="00F93CEE">
        <w:rPr>
          <w:highlight w:val="yellow"/>
        </w:rPr>
        <w:t xml:space="preserve">Europe's </w:t>
      </w:r>
      <w:r w:rsidRPr="00F93CEE">
        <w:rPr>
          <w:rStyle w:val="Emphasis"/>
          <w:highlight w:val="yellow"/>
        </w:rPr>
        <w:t>reluctance to criticize Chin</w:t>
      </w:r>
      <w:r w:rsidRPr="007070EE">
        <w:rPr>
          <w:rStyle w:val="Emphasis"/>
        </w:rPr>
        <w:t xml:space="preserve">a may be </w:t>
      </w:r>
      <w:r w:rsidRPr="00F93CEE">
        <w:rPr>
          <w:rStyle w:val="Emphasis"/>
          <w:highlight w:val="yellow"/>
        </w:rPr>
        <w:t>due</w:t>
      </w:r>
      <w:r w:rsidRPr="007070EE">
        <w:rPr>
          <w:rStyle w:val="Emphasis"/>
        </w:rPr>
        <w:t xml:space="preserve"> in part </w:t>
      </w:r>
      <w:r w:rsidRPr="00F93CEE">
        <w:rPr>
          <w:rStyle w:val="Emphasis"/>
          <w:highlight w:val="yellow"/>
        </w:rPr>
        <w:t>to</w:t>
      </w:r>
      <w:r w:rsidRPr="007070EE">
        <w:t xml:space="preserve"> the </w:t>
      </w:r>
      <w:r w:rsidRPr="00F93CEE">
        <w:rPr>
          <w:rStyle w:val="Emphasis"/>
          <w:highlight w:val="yellow"/>
        </w:rPr>
        <w:t>increasing</w:t>
      </w:r>
      <w:r w:rsidRPr="00F93CEE">
        <w:rPr>
          <w:highlight w:val="yellow"/>
        </w:rPr>
        <w:t xml:space="preserve"> </w:t>
      </w:r>
      <w:r w:rsidRPr="00F93CEE">
        <w:rPr>
          <w:rStyle w:val="Emphasis"/>
          <w:highlight w:val="yellow"/>
        </w:rPr>
        <w:t>economic</w:t>
      </w:r>
      <w:r w:rsidRPr="00F93CEE">
        <w:rPr>
          <w:highlight w:val="yellow"/>
        </w:rPr>
        <w:t xml:space="preserve"> </w:t>
      </w:r>
      <w:r w:rsidRPr="00F93CEE">
        <w:rPr>
          <w:rStyle w:val="Emphasis"/>
          <w:highlight w:val="yellow"/>
        </w:rPr>
        <w:t>dominance</w:t>
      </w:r>
      <w:r w:rsidRPr="00F93CEE">
        <w:rPr>
          <w:highlight w:val="yellow"/>
        </w:rPr>
        <w:t xml:space="preserve"> </w:t>
      </w:r>
      <w:r w:rsidRPr="00F93CEE">
        <w:rPr>
          <w:rStyle w:val="Emphasis"/>
          <w:highlight w:val="yellow"/>
        </w:rPr>
        <w:t>of Beijing.</w:t>
      </w:r>
    </w:p>
    <w:p w14:paraId="14F6930F" w14:textId="77777777" w:rsidR="003A6361" w:rsidRPr="007070EE" w:rsidRDefault="003A6361" w:rsidP="003A6361">
      <w:r w:rsidRPr="007070EE">
        <w:t>A </w:t>
      </w:r>
      <w:hyperlink r:id="rId34" w:history="1">
        <w:r w:rsidRPr="007070EE">
          <w:rPr>
            <w:rStyle w:val="Hyperlink"/>
          </w:rPr>
          <w:t>recent report</w:t>
        </w:r>
      </w:hyperlink>
      <w:r w:rsidRPr="007070EE">
        <w:t> by the investment bank GP Bullhound suggests that since the European tech markets reopened, China has caught up with the US in terms of investment in European tech companies for the first time since 2018.</w:t>
      </w:r>
    </w:p>
    <w:p w14:paraId="52746E88" w14:textId="77777777" w:rsidR="003A6361" w:rsidRPr="007070EE" w:rsidRDefault="003A6361" w:rsidP="003A6361">
      <w:r w:rsidRPr="007070EE">
        <w:t>China's investment extends to critical scientific investment as well.</w:t>
      </w:r>
    </w:p>
    <w:p w14:paraId="57C12734" w14:textId="77777777" w:rsidR="003A6361" w:rsidRPr="007070EE" w:rsidRDefault="003A6361" w:rsidP="003A6361">
      <w:r w:rsidRPr="007070EE">
        <w:t>The Mail on Sunday newspaper </w:t>
      </w:r>
      <w:hyperlink r:id="rId35" w:history="1">
        <w:r w:rsidRPr="007070EE">
          <w:rPr>
            <w:rStyle w:val="Hyperlink"/>
          </w:rPr>
          <w:t>reported this week</w:t>
        </w:r>
      </w:hyperlink>
      <w:r w:rsidRPr="007070EE">
        <w:t> that Huawei had invested £5 million into a new tech center at Imperial College London.</w:t>
      </w:r>
    </w:p>
    <w:p w14:paraId="2809E0E4" w14:textId="77777777" w:rsidR="003A6361" w:rsidRPr="007070EE" w:rsidRDefault="003A6361" w:rsidP="003A6361">
      <w:r w:rsidRPr="007070EE">
        <w:t>The investment has triggered controversy because scientists at Imperial have been central to advising the UK government's response to the coronavirus crisis.</w:t>
      </w:r>
    </w:p>
    <w:p w14:paraId="1E054CFE" w14:textId="77777777" w:rsidR="003A6361" w:rsidRPr="007070EE" w:rsidRDefault="003A6361" w:rsidP="003A6361">
      <w:pPr>
        <w:rPr>
          <w:rStyle w:val="Emphasis"/>
        </w:rPr>
      </w:pPr>
      <w:r w:rsidRPr="007070EE">
        <w:t xml:space="preserve">What is clear is that with the global economy heading for a deep recession, European </w:t>
      </w:r>
      <w:r w:rsidRPr="00F93CEE">
        <w:rPr>
          <w:rStyle w:val="Emphasis"/>
          <w:highlight w:val="yellow"/>
        </w:rPr>
        <w:t>governments</w:t>
      </w:r>
      <w:r w:rsidRPr="007070EE">
        <w:t xml:space="preserve">, </w:t>
      </w:r>
      <w:r w:rsidRPr="00F93CEE">
        <w:rPr>
          <w:rStyle w:val="Emphasis"/>
          <w:highlight w:val="yellow"/>
        </w:rPr>
        <w:t>public</w:t>
      </w:r>
      <w:r w:rsidRPr="007070EE">
        <w:t xml:space="preserve"> </w:t>
      </w:r>
      <w:r w:rsidRPr="00F93CEE">
        <w:rPr>
          <w:rStyle w:val="Emphasis"/>
          <w:highlight w:val="yellow"/>
        </w:rPr>
        <w:t>institutions</w:t>
      </w:r>
      <w:r w:rsidRPr="007070EE">
        <w:t xml:space="preserve">, </w:t>
      </w:r>
      <w:r w:rsidRPr="00F93CEE">
        <w:rPr>
          <w:rStyle w:val="Emphasis"/>
          <w:highlight w:val="yellow"/>
        </w:rPr>
        <w:t>and</w:t>
      </w:r>
      <w:r w:rsidRPr="007070EE">
        <w:rPr>
          <w:rStyle w:val="Emphasis"/>
        </w:rPr>
        <w:t xml:space="preserve"> </w:t>
      </w:r>
      <w:r w:rsidRPr="00F93CEE">
        <w:rPr>
          <w:rStyle w:val="Emphasis"/>
          <w:highlight w:val="yellow"/>
        </w:rPr>
        <w:t>companies</w:t>
      </w:r>
      <w:r w:rsidRPr="007070EE">
        <w:rPr>
          <w:rStyle w:val="Emphasis"/>
        </w:rPr>
        <w:t xml:space="preserve"> are </w:t>
      </w:r>
      <w:r w:rsidRPr="00F93CEE">
        <w:rPr>
          <w:rStyle w:val="Emphasis"/>
        </w:rPr>
        <w:t>increasingly</w:t>
      </w:r>
      <w:r w:rsidRPr="007070EE">
        <w:rPr>
          <w:rStyle w:val="Emphasis"/>
        </w:rPr>
        <w:t xml:space="preserve"> </w:t>
      </w:r>
      <w:r w:rsidRPr="00F93CEE">
        <w:rPr>
          <w:rStyle w:val="Emphasis"/>
          <w:highlight w:val="yellow"/>
        </w:rPr>
        <w:t>turn</w:t>
      </w:r>
      <w:r w:rsidRPr="007070EE">
        <w:rPr>
          <w:rStyle w:val="Emphasis"/>
        </w:rPr>
        <w:t xml:space="preserve">ing </w:t>
      </w:r>
      <w:r w:rsidRPr="00F93CEE">
        <w:rPr>
          <w:rStyle w:val="Emphasis"/>
          <w:highlight w:val="yellow"/>
        </w:rPr>
        <w:t>to</w:t>
      </w:r>
      <w:r w:rsidRPr="00F93CEE">
        <w:rPr>
          <w:rStyle w:val="Emphasis"/>
        </w:rPr>
        <w:t>ward</w:t>
      </w:r>
      <w:r w:rsidRPr="007070EE">
        <w:rPr>
          <w:rStyle w:val="Emphasis"/>
        </w:rPr>
        <w:t xml:space="preserve"> </w:t>
      </w:r>
      <w:r w:rsidRPr="00F93CEE">
        <w:rPr>
          <w:rStyle w:val="Emphasis"/>
          <w:highlight w:val="yellow"/>
        </w:rPr>
        <w:t>China</w:t>
      </w:r>
      <w:r w:rsidRPr="007070EE">
        <w:rPr>
          <w:rStyle w:val="Emphasis"/>
        </w:rPr>
        <w:t xml:space="preserve"> </w:t>
      </w:r>
      <w:r w:rsidRPr="00F93CEE">
        <w:rPr>
          <w:rStyle w:val="Emphasis"/>
          <w:highlight w:val="yellow"/>
        </w:rPr>
        <w:t>for support and investment.</w:t>
      </w:r>
    </w:p>
    <w:p w14:paraId="4C676EA9" w14:textId="77777777" w:rsidR="003A6361" w:rsidRDefault="003A6361" w:rsidP="003A6361">
      <w:r w:rsidRPr="007070EE">
        <w:t xml:space="preserve">And </w:t>
      </w:r>
      <w:r w:rsidRPr="007070EE">
        <w:rPr>
          <w:rStyle w:val="Emphasis"/>
        </w:rPr>
        <w:t>with</w:t>
      </w:r>
      <w:r w:rsidRPr="007070EE">
        <w:t xml:space="preserve"> </w:t>
      </w:r>
      <w:r w:rsidRPr="007070EE">
        <w:rPr>
          <w:rStyle w:val="Emphasis"/>
        </w:rPr>
        <w:t>public opinion toward the US deteriorating</w:t>
      </w:r>
      <w:r w:rsidRPr="007070EE">
        <w:t xml:space="preserve"> in Europe under Trump's leadership</w:t>
      </w:r>
      <w:r w:rsidRPr="00F93CEE">
        <w:rPr>
          <w:highlight w:val="yellow"/>
        </w:rPr>
        <w:t xml:space="preserve">, </w:t>
      </w:r>
      <w:r w:rsidRPr="00F93CEE">
        <w:rPr>
          <w:rStyle w:val="Emphasis"/>
          <w:highlight w:val="yellow"/>
        </w:rPr>
        <w:t>China's resurgence could</w:t>
      </w:r>
      <w:r w:rsidRPr="007070EE">
        <w:t xml:space="preserve"> well </w:t>
      </w:r>
      <w:r w:rsidRPr="00F93CEE">
        <w:rPr>
          <w:rStyle w:val="Emphasis"/>
          <w:highlight w:val="yellow"/>
        </w:rPr>
        <w:t>come</w:t>
      </w:r>
      <w:r w:rsidRPr="007070EE">
        <w:t xml:space="preserve"> at America's cost.</w:t>
      </w:r>
    </w:p>
    <w:p w14:paraId="370D20B0" w14:textId="77777777" w:rsidR="003A6361" w:rsidRDefault="003A6361" w:rsidP="003A6361">
      <w:pPr>
        <w:pStyle w:val="Heading3"/>
      </w:pPr>
      <w:r>
        <w:t>2NC—Chinese leadership good</w:t>
      </w:r>
    </w:p>
    <w:p w14:paraId="0DABCADF" w14:textId="77777777" w:rsidR="003A6361" w:rsidRDefault="003A6361" w:rsidP="003A6361">
      <w:pPr>
        <w:pStyle w:val="Heading4"/>
      </w:pPr>
      <w:r>
        <w:t xml:space="preserve">Chinese leadership in climate change is beneficial globally – they have the most domestic incentive and economic capability- also reduces risk of military presence </w:t>
      </w:r>
    </w:p>
    <w:p w14:paraId="129272B4" w14:textId="77777777" w:rsidR="003A6361" w:rsidRPr="009C595E" w:rsidRDefault="003A6361" w:rsidP="003A6361">
      <w:r>
        <w:rPr>
          <w:rStyle w:val="Style13ptBold"/>
        </w:rPr>
        <w:t xml:space="preserve">Chiu No Date </w:t>
      </w:r>
      <w:r>
        <w:t>Dominic Chiu was a research intern with the William E. Simon Chair in Political Economy at CSIS. “The East Is Green: China’s Global Leadership in Renewable Energy”, Center for Strategic and International Studies (CSIS), https://www.csis.org/east-green-chinas-global-leadership-renewable-energy</w:t>
      </w:r>
    </w:p>
    <w:p w14:paraId="174724E1" w14:textId="77777777" w:rsidR="003A6361" w:rsidRDefault="003A6361" w:rsidP="003A6361">
      <w:r w:rsidRPr="004D23A8">
        <w:rPr>
          <w:sz w:val="12"/>
          <w:szCs w:val="12"/>
        </w:rPr>
        <w:t xml:space="preserve">Nevertheless, the international community should be assured that China is genuinely interested in leading the world in one </w:t>
      </w:r>
      <w:proofErr w:type="gramStart"/>
      <w:r w:rsidRPr="004D23A8">
        <w:rPr>
          <w:sz w:val="12"/>
          <w:szCs w:val="12"/>
        </w:rPr>
        <w:t>particular sector</w:t>
      </w:r>
      <w:proofErr w:type="gramEnd"/>
      <w:r w:rsidRPr="004D23A8">
        <w:rPr>
          <w:sz w:val="12"/>
          <w:szCs w:val="12"/>
        </w:rPr>
        <w:t>: deployment and investment in renewable energy</w:t>
      </w:r>
      <w:r>
        <w:t xml:space="preserve">.8 </w:t>
      </w:r>
      <w:r w:rsidRPr="00F93CEE">
        <w:rPr>
          <w:rStyle w:val="Emphasis"/>
        </w:rPr>
        <w:t>China</w:t>
      </w:r>
      <w:r>
        <w:t xml:space="preserve"> </w:t>
      </w:r>
      <w:r w:rsidRPr="00F93CEE">
        <w:rPr>
          <w:rStyle w:val="Emphasis"/>
        </w:rPr>
        <w:t>is</w:t>
      </w:r>
      <w:r>
        <w:t xml:space="preserve"> already </w:t>
      </w:r>
      <w:r w:rsidRPr="00F93CEE">
        <w:rPr>
          <w:rStyle w:val="Emphasis"/>
        </w:rPr>
        <w:t>leading in renewable energy production figures</w:t>
      </w:r>
      <w:r>
        <w:t xml:space="preserve">. It is currently the world’s </w:t>
      </w:r>
      <w:r w:rsidRPr="00F93CEE">
        <w:rPr>
          <w:rStyle w:val="Emphasis"/>
        </w:rPr>
        <w:t>largest</w:t>
      </w:r>
      <w:r>
        <w:t xml:space="preserve"> </w:t>
      </w:r>
      <w:r w:rsidRPr="00F93CEE">
        <w:rPr>
          <w:rStyle w:val="Emphasis"/>
        </w:rPr>
        <w:t>producer of wind and solar energy</w:t>
      </w:r>
      <w:r>
        <w:t>,</w:t>
      </w:r>
      <w:proofErr w:type="gramStart"/>
      <w:r>
        <w:t>9</w:t>
      </w:r>
      <w:proofErr w:type="gramEnd"/>
      <w:r>
        <w:t xml:space="preserve"> </w:t>
      </w:r>
      <w:r w:rsidRPr="004D23A8">
        <w:rPr>
          <w:sz w:val="14"/>
          <w:szCs w:val="14"/>
        </w:rPr>
        <w:t>and the largest domestic and outbound investor in renewable energy.10 Four of the world’s five biggest renewable energy deals were made by Chinese companies in 2016. As of early 2017, China owns five of the world’s six largest solar-module manufacturing companies and the world’s largest wind turbine manufacturer.11</w:t>
      </w:r>
      <w:r>
        <w:rPr>
          <w:sz w:val="14"/>
          <w:szCs w:val="14"/>
        </w:rPr>
        <w:t xml:space="preserve"> </w:t>
      </w:r>
      <w:r w:rsidRPr="00F93CEE">
        <w:rPr>
          <w:rStyle w:val="Emphasis"/>
        </w:rPr>
        <w:t xml:space="preserve">This article will </w:t>
      </w:r>
      <w:r w:rsidRPr="004D23A8">
        <w:rPr>
          <w:rStyle w:val="Emphasis"/>
          <w:highlight w:val="yellow"/>
        </w:rPr>
        <w:t>argue for the case of China’s future leadership in the sector</w:t>
      </w:r>
      <w:r>
        <w:t xml:space="preserve"> by examining domestic incentives for the Chinese government to reduce carbon emissions and pollution, China’s ambitious targets in renewable energy investment, the international community’s consensus on climate change, geopolitical implications of transitioning to renewable energy, and current government policy towards inbound investment in the sector. </w:t>
      </w:r>
      <w:r w:rsidRPr="004D23A8">
        <w:rPr>
          <w:rStyle w:val="Emphasis"/>
          <w:highlight w:val="yellow"/>
        </w:rPr>
        <w:t>In contrast to</w:t>
      </w:r>
      <w:r w:rsidRPr="00F93CEE">
        <w:rPr>
          <w:rStyle w:val="Emphasis"/>
        </w:rPr>
        <w:t xml:space="preserve"> the </w:t>
      </w:r>
      <w:r w:rsidRPr="004D23A8">
        <w:rPr>
          <w:rStyle w:val="Emphasis"/>
          <w:highlight w:val="yellow"/>
        </w:rPr>
        <w:t>U</w:t>
      </w:r>
      <w:r w:rsidRPr="00F93CEE">
        <w:rPr>
          <w:rStyle w:val="Emphasis"/>
        </w:rPr>
        <w:t xml:space="preserve">nited </w:t>
      </w:r>
      <w:r w:rsidRPr="004D23A8">
        <w:rPr>
          <w:rStyle w:val="Emphasis"/>
          <w:highlight w:val="yellow"/>
        </w:rPr>
        <w:t>S</w:t>
      </w:r>
      <w:r w:rsidRPr="00F93CEE">
        <w:rPr>
          <w:rStyle w:val="Emphasis"/>
        </w:rPr>
        <w:t xml:space="preserve">tates government’s </w:t>
      </w:r>
      <w:r w:rsidRPr="0042582D">
        <w:rPr>
          <w:rStyle w:val="Emphasis"/>
          <w:highlight w:val="yellow"/>
        </w:rPr>
        <w:t>retreating</w:t>
      </w:r>
      <w:r w:rsidRPr="00F93CEE">
        <w:rPr>
          <w:rStyle w:val="Emphasis"/>
        </w:rPr>
        <w:t xml:space="preserve"> </w:t>
      </w:r>
      <w:r w:rsidRPr="0042582D">
        <w:rPr>
          <w:rStyle w:val="Emphasis"/>
          <w:highlight w:val="yellow"/>
        </w:rPr>
        <w:t>commitment</w:t>
      </w:r>
      <w:r w:rsidRPr="00F93CEE">
        <w:rPr>
          <w:rStyle w:val="Emphasis"/>
        </w:rPr>
        <w:t xml:space="preserve"> to the industry under</w:t>
      </w:r>
      <w:r>
        <w:t xml:space="preserve"> President Donald </w:t>
      </w:r>
      <w:r w:rsidRPr="00F93CEE">
        <w:rPr>
          <w:rStyle w:val="Emphasis"/>
        </w:rPr>
        <w:t>Trump</w:t>
      </w:r>
      <w:r>
        <w:t xml:space="preserve">,12 </w:t>
      </w:r>
      <w:r w:rsidRPr="0042582D">
        <w:rPr>
          <w:rStyle w:val="Emphasis"/>
          <w:highlight w:val="yellow"/>
        </w:rPr>
        <w:t>China has the political incentive,</w:t>
      </w:r>
      <w:r w:rsidRPr="0042582D">
        <w:rPr>
          <w:highlight w:val="yellow"/>
        </w:rPr>
        <w:t xml:space="preserve"> </w:t>
      </w:r>
      <w:r w:rsidRPr="0042582D">
        <w:rPr>
          <w:rStyle w:val="Emphasis"/>
          <w:highlight w:val="yellow"/>
        </w:rPr>
        <w:t>economic</w:t>
      </w:r>
      <w:r w:rsidRPr="0042582D">
        <w:rPr>
          <w:highlight w:val="yellow"/>
        </w:rPr>
        <w:t xml:space="preserve"> </w:t>
      </w:r>
      <w:r w:rsidRPr="0042582D">
        <w:rPr>
          <w:rStyle w:val="Emphasis"/>
          <w:highlight w:val="yellow"/>
        </w:rPr>
        <w:t>capability, and moral consensus</w:t>
      </w:r>
      <w:r w:rsidRPr="00F93CEE">
        <w:rPr>
          <w:rStyle w:val="Emphasis"/>
        </w:rPr>
        <w:t xml:space="preserve"> needed </w:t>
      </w:r>
      <w:r w:rsidRPr="0042582D">
        <w:rPr>
          <w:rStyle w:val="Emphasis"/>
          <w:highlight w:val="yellow"/>
        </w:rPr>
        <w:t>to lead the global</w:t>
      </w:r>
      <w:r w:rsidRPr="0042582D">
        <w:rPr>
          <w:highlight w:val="yellow"/>
        </w:rPr>
        <w:t xml:space="preserve"> </w:t>
      </w:r>
      <w:r w:rsidRPr="0042582D">
        <w:rPr>
          <w:rStyle w:val="Emphasis"/>
          <w:highlight w:val="yellow"/>
        </w:rPr>
        <w:t>renewable</w:t>
      </w:r>
      <w:r>
        <w:t xml:space="preserve"> energy </w:t>
      </w:r>
      <w:r w:rsidRPr="0042582D">
        <w:rPr>
          <w:rStyle w:val="Emphasis"/>
          <w:highlight w:val="yellow"/>
        </w:rPr>
        <w:t>sector</w:t>
      </w:r>
      <w:r>
        <w:t>.</w:t>
      </w:r>
    </w:p>
    <w:p w14:paraId="1F5E9C23" w14:textId="77777777" w:rsidR="003A6361" w:rsidRDefault="003A6361" w:rsidP="003A6361">
      <w:r>
        <w:t>China has an urgent domestic incentive to invest in renewable energy</w:t>
      </w:r>
    </w:p>
    <w:p w14:paraId="0B98C0BC" w14:textId="77777777" w:rsidR="003A6361" w:rsidRDefault="003A6361" w:rsidP="003A6361">
      <w:r>
        <w:t xml:space="preserve">The Chinese government places a priority on investing in renewable energy primarily because it enables the country to tackle problems of air and water </w:t>
      </w:r>
      <w:proofErr w:type="gramStart"/>
      <w:r>
        <w:t>pollution, and</w:t>
      </w:r>
      <w:proofErr w:type="gramEnd"/>
      <w:r>
        <w:t xml:space="preserve"> mitigate risks of socio-economic instability. </w:t>
      </w:r>
      <w:r w:rsidRPr="0042582D">
        <w:rPr>
          <w:rStyle w:val="Emphasis"/>
          <w:highlight w:val="yellow"/>
        </w:rPr>
        <w:t>Reducing air pollution is a direct reason why Chinese government promotes renewable energy</w:t>
      </w:r>
      <w:r w:rsidRPr="00F93CEE">
        <w:rPr>
          <w:sz w:val="12"/>
          <w:szCs w:val="12"/>
        </w:rPr>
        <w:t xml:space="preserve">. The 2005 National People’s Congress’ (NPC) </w:t>
      </w:r>
      <w:r w:rsidRPr="004D23A8">
        <w:rPr>
          <w:sz w:val="12"/>
          <w:szCs w:val="12"/>
        </w:rPr>
        <w:t>Environmental</w:t>
      </w:r>
      <w:r w:rsidRPr="00F93CEE">
        <w:rPr>
          <w:sz w:val="12"/>
          <w:szCs w:val="12"/>
        </w:rPr>
        <w:t xml:space="preserve"> Committee observed that fossil fuel energy production and consumption is the cause of 90 percent of the country’s sulfur dioxide emissions.13 In 2013 Tsinghua University and the Asian Development Bank reported that 7 out of the 10 most polluted cities in the world are in China.14 Studies also point to climate change being a contributor to China’s aggravating smog crises.15 The economic and health consequences of air pollution are also well researched. RAND Corporation estimated that</w:t>
      </w:r>
      <w:r>
        <w:t xml:space="preserve"> </w:t>
      </w:r>
      <w:r w:rsidRPr="00F93CEE">
        <w:rPr>
          <w:rStyle w:val="Emphasis"/>
        </w:rPr>
        <w:t>air pollution</w:t>
      </w:r>
      <w:r>
        <w:t xml:space="preserve"> in 2012 </w:t>
      </w:r>
      <w:r w:rsidRPr="0042582D">
        <w:rPr>
          <w:rStyle w:val="Emphasis"/>
          <w:highlight w:val="yellow"/>
        </w:rPr>
        <w:t>cost</w:t>
      </w:r>
      <w:r w:rsidRPr="0042582D">
        <w:rPr>
          <w:highlight w:val="yellow"/>
        </w:rPr>
        <w:t xml:space="preserve"> </w:t>
      </w:r>
      <w:r w:rsidRPr="0042582D">
        <w:rPr>
          <w:rStyle w:val="Emphasis"/>
          <w:highlight w:val="yellow"/>
        </w:rPr>
        <w:t>China $535 billion</w:t>
      </w:r>
      <w:r>
        <w:t xml:space="preserve">, or 6.5 percent of its gross domestic product, </w:t>
      </w:r>
      <w:r w:rsidRPr="00F93CEE">
        <w:rPr>
          <w:rStyle w:val="Emphasis"/>
        </w:rPr>
        <w:t>due to losses in labor productivit</w:t>
      </w:r>
      <w:r>
        <w:t xml:space="preserve">y.16 A UC Berkeley study concluded that </w:t>
      </w:r>
      <w:r w:rsidRPr="00F93CEE">
        <w:rPr>
          <w:rStyle w:val="Emphasis"/>
        </w:rPr>
        <w:t>air pollution led to an</w:t>
      </w:r>
      <w:r>
        <w:t xml:space="preserve"> </w:t>
      </w:r>
      <w:r w:rsidRPr="00F93CEE">
        <w:rPr>
          <w:rStyle w:val="Emphasis"/>
        </w:rPr>
        <w:t>estimated 1.6 million deaths a year</w:t>
      </w:r>
      <w:r>
        <w:t>, roughly 17 percent of all deaths in the country.17 A University of Chicago report found that suspended particulates is causing half a billion residents in northern China to lose an average of 5 years of life expectancy.18</w:t>
      </w:r>
    </w:p>
    <w:p w14:paraId="7E26B3DA" w14:textId="77777777" w:rsidR="003A6361" w:rsidRDefault="003A6361" w:rsidP="003A6361">
      <w:r>
        <w:t xml:space="preserve">The Chinese government places a priority on </w:t>
      </w:r>
      <w:r w:rsidRPr="00F93CEE">
        <w:rPr>
          <w:rStyle w:val="Emphasis"/>
        </w:rPr>
        <w:t xml:space="preserve">investing in renewable energy </w:t>
      </w:r>
      <w:r>
        <w:t xml:space="preserve">primarily because it enables the country to tackle problems of air and water </w:t>
      </w:r>
      <w:proofErr w:type="gramStart"/>
      <w:r>
        <w:t>pollution, and</w:t>
      </w:r>
      <w:proofErr w:type="gramEnd"/>
      <w:r>
        <w:t xml:space="preserve"> </w:t>
      </w:r>
      <w:r w:rsidRPr="00F93CEE">
        <w:rPr>
          <w:rStyle w:val="Emphasis"/>
        </w:rPr>
        <w:t>mitigate</w:t>
      </w:r>
      <w:r>
        <w:t xml:space="preserve"> </w:t>
      </w:r>
      <w:r w:rsidRPr="00F93CEE">
        <w:rPr>
          <w:rStyle w:val="Emphasis"/>
        </w:rPr>
        <w:t>risks of socioeconomic instability.</w:t>
      </w:r>
      <w:r>
        <w:rPr>
          <w:sz w:val="12"/>
          <w:szCs w:val="12"/>
        </w:rPr>
        <w:t xml:space="preserve"> </w:t>
      </w:r>
      <w:r w:rsidRPr="00F93CEE">
        <w:rPr>
          <w:sz w:val="12"/>
          <w:szCs w:val="12"/>
        </w:rPr>
        <w:t>It is hardly a surprise, therefore, to see air pollution ranked as a top concern for people in the country. A 2015 Pew poll found that air pollution is considered the second largest problem for residents in China, second only to the issue of government corruption.19 However, respondents are much more pessimistic about the prospects for air quality improvement: 34 percent of respondents believe that air pollution will worsen in the next five years, while only 18 percent of respondents believed that corruption would worsen.</w:t>
      </w:r>
      <w:r>
        <w:rPr>
          <w:sz w:val="12"/>
          <w:szCs w:val="12"/>
        </w:rPr>
        <w:t xml:space="preserve"> </w:t>
      </w:r>
      <w:r w:rsidRPr="00F93CEE">
        <w:rPr>
          <w:sz w:val="12"/>
          <w:szCs w:val="12"/>
        </w:rPr>
        <w:t xml:space="preserve">Dissatisfaction engenders unrest. Chen </w:t>
      </w:r>
      <w:proofErr w:type="spellStart"/>
      <w:r w:rsidRPr="00F93CEE">
        <w:rPr>
          <w:sz w:val="12"/>
          <w:szCs w:val="12"/>
        </w:rPr>
        <w:t>Jiping</w:t>
      </w:r>
      <w:proofErr w:type="spellEnd"/>
      <w:r w:rsidRPr="00F93CEE">
        <w:rPr>
          <w:sz w:val="12"/>
          <w:szCs w:val="12"/>
        </w:rPr>
        <w:t>, a former leading member of the Communist Party’s Committee of Political and Legislative Affairs, said in 2013 that environmental issues are a major reason for mass protests.20 As maintaining domestic stability is the Communist Party’s top priority,21 Premier Li Keqiang highlighted the need to combat air pollution by developing cleaner sources of energy in multiple State Council and NPC work reports over the years.22,23</w:t>
      </w:r>
      <w:r>
        <w:rPr>
          <w:sz w:val="12"/>
          <w:szCs w:val="12"/>
        </w:rPr>
        <w:t xml:space="preserve"> </w:t>
      </w:r>
      <w:r w:rsidRPr="0042582D">
        <w:rPr>
          <w:rStyle w:val="Emphasis"/>
          <w:highlight w:val="yellow"/>
        </w:rPr>
        <w:t>China has ambitious goals in promoting renewable energy</w:t>
      </w:r>
      <w:r w:rsidRPr="00F93CEE">
        <w:rPr>
          <w:rStyle w:val="Emphasis"/>
        </w:rPr>
        <w:t xml:space="preserve"> </w:t>
      </w:r>
      <w:r>
        <w:t xml:space="preserve">China’s commitment to invest in renewables is borne out by its large potential for further production and consumption increases. Its 13th Five Year Plan for Electricity (2016-2020) aims to raise non-fossil fuel’s share of total electricity production from 35 to 39 percent by 2020.24 By 2030, one-fifth of the country’s electricity consumption is forecasted to come from non-fossil fuel sources.25 According to the International Energy Agency, 36 percent and </w:t>
      </w:r>
      <w:r w:rsidRPr="00F93CEE">
        <w:rPr>
          <w:rStyle w:val="Emphasis"/>
        </w:rPr>
        <w:t>40 percent of the world’s growth in solar and wind energy</w:t>
      </w:r>
      <w:r>
        <w:t xml:space="preserve"> in the next five years </w:t>
      </w:r>
      <w:r w:rsidRPr="004D23A8">
        <w:rPr>
          <w:rStyle w:val="Emphasis"/>
        </w:rPr>
        <w:t>will come from China.</w:t>
      </w:r>
      <w:r>
        <w:t>26 Renewable energy deployment is also a part of a larger effort within China to develop an ‘ecological civilization,’27 a cross-industrial approach to lower pollution level and fossil fuel use, mitigate climate change, and improve energy efficiency.28</w:t>
      </w:r>
    </w:p>
    <w:p w14:paraId="2DCE9DF2" w14:textId="77777777" w:rsidR="003A6361" w:rsidRDefault="003A6361" w:rsidP="003A6361">
      <w:r w:rsidRPr="0042582D">
        <w:rPr>
          <w:rStyle w:val="Emphasis"/>
          <w:highlight w:val="yellow"/>
        </w:rPr>
        <w:t>China</w:t>
      </w:r>
      <w:r w:rsidRPr="0042582D">
        <w:rPr>
          <w:highlight w:val="yellow"/>
        </w:rPr>
        <w:t>’s</w:t>
      </w:r>
      <w:r>
        <w:t xml:space="preserve"> National Energy Administration (NEA) and the National Development and Reform Commission (NDRC) also </w:t>
      </w:r>
      <w:r w:rsidRPr="0042582D">
        <w:rPr>
          <w:rStyle w:val="Emphasis"/>
          <w:highlight w:val="yellow"/>
        </w:rPr>
        <w:t>plan</w:t>
      </w:r>
      <w:r w:rsidRPr="0042582D">
        <w:rPr>
          <w:highlight w:val="yellow"/>
        </w:rPr>
        <w:t xml:space="preserve"> </w:t>
      </w:r>
      <w:r w:rsidRPr="0042582D">
        <w:rPr>
          <w:rStyle w:val="Emphasis"/>
          <w:highlight w:val="yellow"/>
        </w:rPr>
        <w:t>to spend more than $360 billion developing renewable energy</w:t>
      </w:r>
      <w:r>
        <w:t xml:space="preserve"> and creating 13 million jobs in the sector by 2020.29 The country’s renewable energy workforce </w:t>
      </w:r>
      <w:r w:rsidRPr="0042582D">
        <w:rPr>
          <w:rStyle w:val="Emphasis"/>
          <w:highlight w:val="yellow"/>
        </w:rPr>
        <w:t>far outstrips that of the United States</w:t>
      </w:r>
      <w:r w:rsidRPr="0042582D">
        <w:rPr>
          <w:highlight w:val="yellow"/>
        </w:rPr>
        <w:t>,</w:t>
      </w:r>
      <w:r>
        <w:t xml:space="preserve"> which in 2016 employed less than 800,000 workers in renewable energy sector.30 China also leads by investing in a growing number of international renewable energy projects through increasing contributions to multilateral organizations. For example, the BRICS New Development Bank, of which China is a participant, gave its first round of long-term green loans worth $811 million last April to fund clean energy projects to its members.31</w:t>
      </w:r>
    </w:p>
    <w:p w14:paraId="6A8E082E" w14:textId="77777777" w:rsidR="003A6361" w:rsidRDefault="003A6361" w:rsidP="003A6361">
      <w:r>
        <w:t>There are ecological and geopolitical reasons for China’s leadership in renewable energy</w:t>
      </w:r>
    </w:p>
    <w:p w14:paraId="65DCC08C" w14:textId="77777777" w:rsidR="003A6361" w:rsidRDefault="003A6361" w:rsidP="003A6361">
      <w:r>
        <w:t xml:space="preserve">Aside from domestic considerations, there are two other reasons why the international community should respond positively to China’s leadership in the sector. The first is ecological: </w:t>
      </w:r>
      <w:r w:rsidRPr="0042582D">
        <w:rPr>
          <w:rStyle w:val="Emphasis"/>
          <w:highlight w:val="yellow"/>
        </w:rPr>
        <w:t>China’s</w:t>
      </w:r>
      <w:r w:rsidRPr="004D23A8">
        <w:rPr>
          <w:rStyle w:val="Emphasis"/>
        </w:rPr>
        <w:t xml:space="preserve"> </w:t>
      </w:r>
      <w:r>
        <w:t xml:space="preserve">stated </w:t>
      </w:r>
      <w:r w:rsidRPr="004D23A8">
        <w:rPr>
          <w:rStyle w:val="Emphasis"/>
        </w:rPr>
        <w:t>ecological</w:t>
      </w:r>
      <w:r>
        <w:t xml:space="preserve"> </w:t>
      </w:r>
      <w:r w:rsidRPr="0042582D">
        <w:rPr>
          <w:rStyle w:val="Emphasis"/>
          <w:highlight w:val="yellow"/>
        </w:rPr>
        <w:t>objectives</w:t>
      </w:r>
      <w:r>
        <w:t xml:space="preserve"> of developing renewable energy </w:t>
      </w:r>
      <w:r w:rsidRPr="0042582D">
        <w:rPr>
          <w:rStyle w:val="Emphasis"/>
          <w:highlight w:val="yellow"/>
        </w:rPr>
        <w:t>are</w:t>
      </w:r>
      <w:r>
        <w:t xml:space="preserve"> relatively </w:t>
      </w:r>
      <w:r w:rsidRPr="004D23A8">
        <w:rPr>
          <w:rStyle w:val="Emphasis"/>
        </w:rPr>
        <w:t xml:space="preserve">uncontroversial and </w:t>
      </w:r>
      <w:r w:rsidRPr="0042582D">
        <w:rPr>
          <w:rStyle w:val="Emphasis"/>
          <w:highlight w:val="yellow"/>
        </w:rPr>
        <w:t>widely</w:t>
      </w:r>
      <w:r w:rsidRPr="004D23A8">
        <w:rPr>
          <w:rStyle w:val="Emphasis"/>
        </w:rPr>
        <w:t xml:space="preserve"> </w:t>
      </w:r>
      <w:r w:rsidRPr="0042582D">
        <w:rPr>
          <w:rStyle w:val="Emphasis"/>
          <w:highlight w:val="yellow"/>
        </w:rPr>
        <w:t>supported</w:t>
      </w:r>
      <w:r>
        <w:t xml:space="preserve"> for the positive externality its investments in technology and deployment will bring.</w:t>
      </w:r>
    </w:p>
    <w:p w14:paraId="60D3B404" w14:textId="77777777" w:rsidR="003A6361" w:rsidRDefault="003A6361" w:rsidP="003A6361">
      <w:r>
        <w:t xml:space="preserve">This is because there is largely </w:t>
      </w:r>
      <w:r w:rsidRPr="009C595E">
        <w:rPr>
          <w:rStyle w:val="Emphasis"/>
          <w:highlight w:val="yellow"/>
        </w:rPr>
        <w:t>a global consensus on the need to reduce greenhouse gas emissions</w:t>
      </w:r>
      <w:r>
        <w:t xml:space="preserve"> </w:t>
      </w:r>
      <w:proofErr w:type="gramStart"/>
      <w:r>
        <w:t xml:space="preserve">in order </w:t>
      </w:r>
      <w:r w:rsidRPr="009C595E">
        <w:rPr>
          <w:rStyle w:val="Emphasis"/>
          <w:highlight w:val="yellow"/>
        </w:rPr>
        <w:t>to</w:t>
      </w:r>
      <w:proofErr w:type="gramEnd"/>
      <w:r w:rsidRPr="009C595E">
        <w:rPr>
          <w:highlight w:val="yellow"/>
        </w:rPr>
        <w:t xml:space="preserve"> </w:t>
      </w:r>
      <w:r w:rsidRPr="009C595E">
        <w:rPr>
          <w:rStyle w:val="Emphasis"/>
          <w:highlight w:val="yellow"/>
        </w:rPr>
        <w:t>mitigate</w:t>
      </w:r>
      <w:r>
        <w:t xml:space="preserve"> the effects of </w:t>
      </w:r>
      <w:r w:rsidRPr="009C595E">
        <w:rPr>
          <w:rStyle w:val="Emphasis"/>
          <w:highlight w:val="yellow"/>
        </w:rPr>
        <w:t>climate change</w:t>
      </w:r>
      <w:r w:rsidRPr="009C595E">
        <w:rPr>
          <w:rStyle w:val="Emphasis"/>
        </w:rPr>
        <w:t>.</w:t>
      </w:r>
      <w:r>
        <w:t xml:space="preserve"> </w:t>
      </w:r>
      <w:r w:rsidRPr="004D23A8">
        <w:rPr>
          <w:sz w:val="12"/>
          <w:szCs w:val="12"/>
        </w:rPr>
        <w:t>Pew polls done in 2015 across 40 nations identify climate change as the top global threat,32 with 79 percent of respondents of one survey saying that their countries should limit greenhouse gas emissions as part of an international agreement.33 A unanimous decision to sign the Paris Agreement in 2015 is a formal indication of the international community’s commitment to resolving the challenge of climate change. As the world’s leading emitter of greenhouse gases,34 China’s transition to renewable electricity production and consumption is crucial to its international commitment to peak carbon dioxide emissions by 2030.35</w:t>
      </w:r>
      <w:r>
        <w:rPr>
          <w:sz w:val="12"/>
          <w:szCs w:val="12"/>
        </w:rPr>
        <w:t xml:space="preserve"> </w:t>
      </w:r>
      <w:r w:rsidRPr="004D23A8">
        <w:rPr>
          <w:sz w:val="12"/>
          <w:szCs w:val="12"/>
        </w:rPr>
        <w:t>The second reason is strategic: by increasing the proportion of renewable sources in its energy mix for electricity consumption, China can mitigate geopolitical tensions by making the country less reliant on unstable regions for energy security. An energy market dependent on fossil fuels relies on securing oil and gas transportation routes to and from fossil fuel-rich countries, which in turn requires extended military protection. The protection of oil transit choke points was one of the reasons why China constructed its first overseas naval base in Djibouti last year.36 In contrast, the availability of resources such as wind and sunlight for renewable energy far outstrips that of fossil fuels and is much more evenly spread across different countries.37</w:t>
      </w:r>
      <w:r>
        <w:rPr>
          <w:sz w:val="12"/>
          <w:szCs w:val="12"/>
        </w:rPr>
        <w:t xml:space="preserve"> </w:t>
      </w:r>
      <w:r w:rsidRPr="0042582D">
        <w:rPr>
          <w:rStyle w:val="Emphasis"/>
          <w:highlight w:val="yellow"/>
        </w:rPr>
        <w:t>China’s</w:t>
      </w:r>
      <w:r w:rsidRPr="0042582D">
        <w:rPr>
          <w:highlight w:val="yellow"/>
        </w:rPr>
        <w:t xml:space="preserve"> </w:t>
      </w:r>
      <w:r w:rsidRPr="0042582D">
        <w:rPr>
          <w:rStyle w:val="Emphasis"/>
          <w:highlight w:val="yellow"/>
        </w:rPr>
        <w:t>leadership</w:t>
      </w:r>
      <w:r>
        <w:t xml:space="preserve"> in renewable energy growth </w:t>
      </w:r>
      <w:r w:rsidRPr="0042582D">
        <w:rPr>
          <w:rStyle w:val="Emphasis"/>
          <w:sz w:val="26"/>
          <w:szCs w:val="26"/>
          <w:highlight w:val="yellow"/>
        </w:rPr>
        <w:t>will benefit global geopolitics</w:t>
      </w:r>
      <w:r>
        <w:t xml:space="preserve"> in two ways. </w:t>
      </w:r>
      <w:r w:rsidRPr="004D23A8">
        <w:rPr>
          <w:rStyle w:val="Emphasis"/>
        </w:rPr>
        <w:t>Firstly</w:t>
      </w:r>
      <w:r>
        <w:t xml:space="preserve">, </w:t>
      </w:r>
      <w:r w:rsidRPr="009C595E">
        <w:rPr>
          <w:rStyle w:val="Emphasis"/>
          <w:highlight w:val="yellow"/>
        </w:rPr>
        <w:t>China will have</w:t>
      </w:r>
      <w:r>
        <w:t xml:space="preserve"> one </w:t>
      </w:r>
      <w:r w:rsidRPr="004D23A8">
        <w:rPr>
          <w:rStyle w:val="Emphasis"/>
        </w:rPr>
        <w:t>l</w:t>
      </w:r>
      <w:r w:rsidRPr="009C595E">
        <w:rPr>
          <w:rStyle w:val="Emphasis"/>
          <w:highlight w:val="yellow"/>
        </w:rPr>
        <w:t>ess</w:t>
      </w:r>
      <w:r w:rsidRPr="009C595E">
        <w:rPr>
          <w:highlight w:val="yellow"/>
        </w:rPr>
        <w:t xml:space="preserve"> </w:t>
      </w:r>
      <w:r w:rsidRPr="009C595E">
        <w:rPr>
          <w:rStyle w:val="Emphasis"/>
          <w:highlight w:val="yellow"/>
        </w:rPr>
        <w:t>excuse to expand its regional military presence</w:t>
      </w:r>
      <w:r>
        <w:t xml:space="preserve"> for the sake of energy security </w:t>
      </w:r>
      <w:r w:rsidRPr="004D23A8">
        <w:rPr>
          <w:rStyle w:val="Emphasis"/>
        </w:rPr>
        <w:t xml:space="preserve">as it raises the share of </w:t>
      </w:r>
      <w:proofErr w:type="gramStart"/>
      <w:r w:rsidRPr="004D23A8">
        <w:rPr>
          <w:rStyle w:val="Emphasis"/>
        </w:rPr>
        <w:t>domestically-produced</w:t>
      </w:r>
      <w:proofErr w:type="gramEnd"/>
      <w:r w:rsidRPr="004D23A8">
        <w:rPr>
          <w:rStyle w:val="Emphasis"/>
        </w:rPr>
        <w:t xml:space="preserve"> renewable energy</w:t>
      </w:r>
      <w:r>
        <w:t xml:space="preserve"> in its energy mix. </w:t>
      </w:r>
      <w:r w:rsidRPr="009C595E">
        <w:rPr>
          <w:rStyle w:val="Emphasis"/>
          <w:highlight w:val="yellow"/>
        </w:rPr>
        <w:t>Secondly</w:t>
      </w:r>
      <w:r>
        <w:t xml:space="preserve">, as </w:t>
      </w:r>
      <w:r w:rsidRPr="004D23A8">
        <w:rPr>
          <w:rStyle w:val="Emphasis"/>
        </w:rPr>
        <w:t>renewable</w:t>
      </w:r>
      <w:r>
        <w:t xml:space="preserve"> </w:t>
      </w:r>
      <w:r w:rsidRPr="004D23A8">
        <w:rPr>
          <w:rStyle w:val="Emphasis"/>
        </w:rPr>
        <w:t>energy</w:t>
      </w:r>
      <w:r>
        <w:t xml:space="preserve"> usage </w:t>
      </w:r>
      <w:r w:rsidRPr="004D23A8">
        <w:rPr>
          <w:rStyle w:val="Emphasis"/>
        </w:rPr>
        <w:t>diffuses</w:t>
      </w:r>
      <w:r>
        <w:t xml:space="preserve"> globally as an externality </w:t>
      </w:r>
      <w:r w:rsidRPr="004D23A8">
        <w:rPr>
          <w:rStyle w:val="Emphasis"/>
        </w:rPr>
        <w:t>from</w:t>
      </w:r>
      <w:r>
        <w:t xml:space="preserve"> </w:t>
      </w:r>
      <w:r w:rsidRPr="004D23A8">
        <w:rPr>
          <w:rStyle w:val="Emphasis"/>
        </w:rPr>
        <w:t>China’s</w:t>
      </w:r>
      <w:r>
        <w:t xml:space="preserve"> development of the </w:t>
      </w:r>
      <w:r w:rsidRPr="004D23A8">
        <w:rPr>
          <w:rStyle w:val="Emphasis"/>
        </w:rPr>
        <w:t>sector</w:t>
      </w:r>
      <w:r>
        <w:t xml:space="preserve">, </w:t>
      </w:r>
      <w:r w:rsidRPr="009C595E">
        <w:rPr>
          <w:rStyle w:val="Emphasis"/>
          <w:highlight w:val="yellow"/>
        </w:rPr>
        <w:t>more countries will have the potential to become energy producers</w:t>
      </w:r>
      <w:r w:rsidRPr="009C595E">
        <w:rPr>
          <w:highlight w:val="yellow"/>
        </w:rPr>
        <w:t xml:space="preserve"> </w:t>
      </w:r>
      <w:r w:rsidRPr="009C595E">
        <w:rPr>
          <w:rStyle w:val="Emphasis"/>
          <w:highlight w:val="yellow"/>
        </w:rPr>
        <w:t>and</w:t>
      </w:r>
      <w:r>
        <w:t xml:space="preserve"> hence be </w:t>
      </w:r>
      <w:r w:rsidRPr="009C595E">
        <w:rPr>
          <w:rStyle w:val="Emphasis"/>
          <w:highlight w:val="yellow"/>
        </w:rPr>
        <w:t>less</w:t>
      </w:r>
      <w:r w:rsidRPr="009C595E">
        <w:rPr>
          <w:highlight w:val="yellow"/>
        </w:rPr>
        <w:t xml:space="preserve"> </w:t>
      </w:r>
      <w:r w:rsidRPr="009C595E">
        <w:rPr>
          <w:rStyle w:val="Emphasis"/>
          <w:highlight w:val="yellow"/>
        </w:rPr>
        <w:t>dependent on unstable regions such</w:t>
      </w:r>
      <w:r w:rsidRPr="009C595E">
        <w:rPr>
          <w:highlight w:val="yellow"/>
        </w:rPr>
        <w:t xml:space="preserve"> as</w:t>
      </w:r>
      <w:r>
        <w:t xml:space="preserve"> MENA and </w:t>
      </w:r>
      <w:r w:rsidRPr="009C595E">
        <w:rPr>
          <w:rStyle w:val="Emphasis"/>
          <w:highlight w:val="yellow"/>
        </w:rPr>
        <w:t>Russia</w:t>
      </w:r>
      <w:r>
        <w:t xml:space="preserve"> </w:t>
      </w:r>
      <w:r w:rsidRPr="004D23A8">
        <w:rPr>
          <w:rStyle w:val="Emphasis"/>
        </w:rPr>
        <w:t>for</w:t>
      </w:r>
      <w:r>
        <w:t xml:space="preserve"> conventional </w:t>
      </w:r>
      <w:r w:rsidRPr="004D23A8">
        <w:rPr>
          <w:rStyle w:val="Emphasis"/>
        </w:rPr>
        <w:t>fossil</w:t>
      </w:r>
      <w:r>
        <w:t xml:space="preserve"> </w:t>
      </w:r>
      <w:r w:rsidRPr="004D23A8">
        <w:rPr>
          <w:rStyle w:val="Emphasis"/>
        </w:rPr>
        <w:t>fuels</w:t>
      </w:r>
      <w:r>
        <w:t>.</w:t>
      </w:r>
    </w:p>
    <w:p w14:paraId="34ADF2A4" w14:textId="77777777" w:rsidR="003A6361" w:rsidRDefault="003A6361" w:rsidP="003A6361">
      <w:pPr>
        <w:pStyle w:val="Heading4"/>
      </w:pPr>
      <w:r>
        <w:t>American’s divided government is uniquely bad at dealing with longer term problems like climate change</w:t>
      </w:r>
    </w:p>
    <w:p w14:paraId="10425AB8" w14:textId="77777777" w:rsidR="003A6361" w:rsidRPr="00315A66" w:rsidRDefault="003A6361" w:rsidP="003A6361">
      <w:proofErr w:type="spellStart"/>
      <w:r>
        <w:rPr>
          <w:rStyle w:val="Style13ptBold"/>
        </w:rPr>
        <w:t>Zelizer</w:t>
      </w:r>
      <w:proofErr w:type="spellEnd"/>
      <w:r>
        <w:rPr>
          <w:rStyle w:val="Style13ptBold"/>
        </w:rPr>
        <w:t xml:space="preserve"> 18 </w:t>
      </w:r>
      <w:r>
        <w:t xml:space="preserve">Julian E. </w:t>
      </w:r>
      <w:proofErr w:type="spellStart"/>
      <w:r>
        <w:t>Zelizer</w:t>
      </w:r>
      <w:proofErr w:type="spellEnd"/>
      <w:r>
        <w:t xml:space="preserve"> is a history and public-affairs professor at Princeton University. He is the author of the forthcoming book Burning Down the House: Newt Gingrich, the Fall of a Speaker, and the Rise of the New Republican Party, “Why the U.S. </w:t>
      </w:r>
      <w:proofErr w:type="gramStart"/>
      <w:r>
        <w:t>Can’t</w:t>
      </w:r>
      <w:proofErr w:type="gramEnd"/>
      <w:r>
        <w:t xml:space="preserve"> Solve Big Problems”, NOVEMBER 28, 2018, the Atlantic, https://www.theatlantic.com/ideas/archive/2018/11/us-bad-big-problems-like-climate-change/576802/</w:t>
      </w:r>
    </w:p>
    <w:p w14:paraId="5C9EEFDA" w14:textId="77777777" w:rsidR="003A6361" w:rsidRDefault="003A6361" w:rsidP="003A6361">
      <w:r>
        <w:t xml:space="preserve">The federal government released a devastating report last week documenting </w:t>
      </w:r>
      <w:r w:rsidRPr="00315A66">
        <w:rPr>
          <w:rStyle w:val="Emphasis"/>
          <w:highlight w:val="yellow"/>
        </w:rPr>
        <w:t>the immense economic and human cost</w:t>
      </w:r>
      <w:r w:rsidRPr="00315A66">
        <w:rPr>
          <w:rStyle w:val="Emphasis"/>
        </w:rPr>
        <w:t xml:space="preserve"> that the U.S. </w:t>
      </w:r>
      <w:r w:rsidRPr="00315A66">
        <w:rPr>
          <w:rStyle w:val="Emphasis"/>
          <w:highlight w:val="yellow"/>
        </w:rPr>
        <w:t xml:space="preserve">will incur </w:t>
      </w:r>
      <w:proofErr w:type="gramStart"/>
      <w:r w:rsidRPr="00315A66">
        <w:rPr>
          <w:rStyle w:val="Emphasis"/>
          <w:highlight w:val="yellow"/>
        </w:rPr>
        <w:t>as a result of</w:t>
      </w:r>
      <w:proofErr w:type="gramEnd"/>
      <w:r w:rsidRPr="00315A66">
        <w:rPr>
          <w:rStyle w:val="Emphasis"/>
          <w:highlight w:val="yellow"/>
        </w:rPr>
        <w:t xml:space="preserve"> climate change</w:t>
      </w:r>
      <w:r w:rsidRPr="00315A66">
        <w:rPr>
          <w:rStyle w:val="Emphasis"/>
        </w:rPr>
        <w:t xml:space="preserve">. </w:t>
      </w:r>
      <w:r>
        <w:t xml:space="preserve">It warns that the damage to roads alone will add up to $21 billion by the end of the century. In certain parts of the Midwest, farms will produce 75 percent less corn than today, while </w:t>
      </w:r>
      <w:r w:rsidRPr="00315A66">
        <w:rPr>
          <w:rStyle w:val="Emphasis"/>
        </w:rPr>
        <w:t>ocean acidification could result in $</w:t>
      </w:r>
      <w:r w:rsidRPr="00315A66">
        <w:rPr>
          <w:rStyle w:val="Emphasis"/>
          <w:highlight w:val="yellow"/>
        </w:rPr>
        <w:t>230 billion in financial losses.</w:t>
      </w:r>
      <w:r>
        <w:t xml:space="preserve"> More people will die from extreme temperatures and mosquito-borne diseases. Wildfire seasons will become more frequent and more destructive. </w:t>
      </w:r>
      <w:r w:rsidRPr="00315A66">
        <w:rPr>
          <w:rStyle w:val="Emphasis"/>
        </w:rPr>
        <w:t xml:space="preserve">Tens of </w:t>
      </w:r>
      <w:r w:rsidRPr="00315A66">
        <w:rPr>
          <w:rStyle w:val="Emphasis"/>
          <w:highlight w:val="yellow"/>
        </w:rPr>
        <w:t>millions of people</w:t>
      </w:r>
      <w:r>
        <w:t xml:space="preserve"> living near rising oceans </w:t>
      </w:r>
      <w:r w:rsidRPr="00315A66">
        <w:rPr>
          <w:rStyle w:val="Emphasis"/>
        </w:rPr>
        <w:t xml:space="preserve">will be </w:t>
      </w:r>
      <w:r w:rsidRPr="00315A66">
        <w:rPr>
          <w:rStyle w:val="Emphasis"/>
          <w:highlight w:val="yellow"/>
        </w:rPr>
        <w:t>forced to resettle</w:t>
      </w:r>
      <w:r w:rsidRPr="00315A66">
        <w:rPr>
          <w:rStyle w:val="Emphasis"/>
        </w:rPr>
        <w:t>.</w:t>
      </w:r>
      <w:r>
        <w:t xml:space="preserve"> The findings put the country on notice, once again, that doing nothing is a recipe for disaster.</w:t>
      </w:r>
    </w:p>
    <w:p w14:paraId="58646213" w14:textId="77777777" w:rsidR="003A6361" w:rsidRDefault="003A6361" w:rsidP="003A6361">
      <w:r>
        <w:t xml:space="preserve">Yet </w:t>
      </w:r>
      <w:r w:rsidRPr="00315A66">
        <w:rPr>
          <w:rStyle w:val="Emphasis"/>
        </w:rPr>
        <w:t>odds are that the federal government will</w:t>
      </w:r>
      <w:r>
        <w:t xml:space="preserve">, in fact, </w:t>
      </w:r>
      <w:r w:rsidRPr="00315A66">
        <w:rPr>
          <w:rStyle w:val="Emphasis"/>
        </w:rPr>
        <w:t>do</w:t>
      </w:r>
      <w:r>
        <w:t xml:space="preserve"> </w:t>
      </w:r>
      <w:r w:rsidRPr="00315A66">
        <w:rPr>
          <w:rStyle w:val="Emphasis"/>
        </w:rPr>
        <w:t>nothing</w:t>
      </w:r>
      <w:r>
        <w:t xml:space="preserve">. </w:t>
      </w:r>
      <w:proofErr w:type="gramStart"/>
      <w:r>
        <w:t>It’s</w:t>
      </w:r>
      <w:proofErr w:type="gramEnd"/>
      <w:r>
        <w:t xml:space="preserve"> tempting to blame inaction on current political conditions, like having a climate change denier in the White House or intense partisan polarization in Washington. But the unfortunate reality is </w:t>
      </w:r>
      <w:r w:rsidRPr="00315A66">
        <w:rPr>
          <w:rStyle w:val="Emphasis"/>
        </w:rPr>
        <w:t xml:space="preserve">that </w:t>
      </w:r>
      <w:r w:rsidRPr="00315A66">
        <w:rPr>
          <w:rStyle w:val="Emphasis"/>
          <w:highlight w:val="yellow"/>
        </w:rPr>
        <w:t>American politicians</w:t>
      </w:r>
      <w:r w:rsidRPr="00315A66">
        <w:rPr>
          <w:rStyle w:val="Emphasis"/>
        </w:rPr>
        <w:t xml:space="preserve"> have </w:t>
      </w:r>
      <w:r w:rsidRPr="00315A66">
        <w:rPr>
          <w:rStyle w:val="Emphasis"/>
          <w:highlight w:val="yellow"/>
        </w:rPr>
        <w:t>never</w:t>
      </w:r>
      <w:r w:rsidRPr="00315A66">
        <w:rPr>
          <w:rStyle w:val="Emphasis"/>
        </w:rPr>
        <w:t xml:space="preserve"> been </w:t>
      </w:r>
      <w:r w:rsidRPr="00315A66">
        <w:rPr>
          <w:rStyle w:val="Emphasis"/>
          <w:highlight w:val="yellow"/>
        </w:rPr>
        <w:t>good</w:t>
      </w:r>
      <w:r w:rsidRPr="00315A66">
        <w:rPr>
          <w:rStyle w:val="Emphasis"/>
        </w:rPr>
        <w:t xml:space="preserve"> at dealing </w:t>
      </w:r>
      <w:r w:rsidRPr="00315A66">
        <w:rPr>
          <w:rStyle w:val="Emphasis"/>
          <w:highlight w:val="yellow"/>
        </w:rPr>
        <w:t>with</w:t>
      </w:r>
      <w:r w:rsidRPr="00315A66">
        <w:rPr>
          <w:rStyle w:val="Emphasis"/>
        </w:rPr>
        <w:t xml:space="preserve"> </w:t>
      </w:r>
      <w:r w:rsidRPr="00315A66">
        <w:rPr>
          <w:rStyle w:val="Emphasis"/>
          <w:highlight w:val="yellow"/>
        </w:rPr>
        <w:t>big, long-term problems</w:t>
      </w:r>
      <w:r>
        <w:t>. Lawmakers have tended to act only when they had no other choice.</w:t>
      </w:r>
    </w:p>
    <w:p w14:paraId="1E13519D" w14:textId="77777777" w:rsidR="003A6361" w:rsidRDefault="003A6361" w:rsidP="003A6361">
      <w:r w:rsidRPr="00315A66">
        <w:rPr>
          <w:rStyle w:val="Emphasis"/>
          <w:highlight w:val="yellow"/>
        </w:rPr>
        <w:t>It took a brutal Civil War to end slavery</w:t>
      </w:r>
      <w:r w:rsidRPr="00315A66">
        <w:rPr>
          <w:highlight w:val="yellow"/>
        </w:rPr>
        <w:t xml:space="preserve">. </w:t>
      </w:r>
      <w:r w:rsidRPr="00315A66">
        <w:rPr>
          <w:rStyle w:val="Emphasis"/>
          <w:highlight w:val="yellow"/>
        </w:rPr>
        <w:t>Bankers</w:t>
      </w:r>
      <w:r w:rsidRPr="00315A66">
        <w:rPr>
          <w:highlight w:val="yellow"/>
        </w:rPr>
        <w:t xml:space="preserve"> </w:t>
      </w:r>
      <w:r w:rsidRPr="00315A66">
        <w:rPr>
          <w:rStyle w:val="Emphasis"/>
          <w:highlight w:val="yellow"/>
        </w:rPr>
        <w:t>avoided</w:t>
      </w:r>
      <w:r w:rsidRPr="00315A66">
        <w:rPr>
          <w:highlight w:val="yellow"/>
        </w:rPr>
        <w:t xml:space="preserve"> </w:t>
      </w:r>
      <w:r w:rsidRPr="00315A66">
        <w:rPr>
          <w:rStyle w:val="Emphasis"/>
          <w:highlight w:val="yellow"/>
        </w:rPr>
        <w:t>regulation until the financial system totally collapsed</w:t>
      </w:r>
      <w:r>
        <w:t xml:space="preserve"> </w:t>
      </w:r>
      <w:r w:rsidRPr="00315A66">
        <w:rPr>
          <w:rStyle w:val="Emphasis"/>
        </w:rPr>
        <w:t>in</w:t>
      </w:r>
      <w:r>
        <w:t xml:space="preserve"> the early </w:t>
      </w:r>
      <w:r w:rsidRPr="00315A66">
        <w:rPr>
          <w:rStyle w:val="Emphasis"/>
        </w:rPr>
        <w:t xml:space="preserve">1930s. </w:t>
      </w:r>
      <w:r>
        <w:t xml:space="preserve">Americans saw southern police brutality on their television sets before civil-rights legislation could get through Congress. Widespread </w:t>
      </w:r>
      <w:r w:rsidRPr="00315A66">
        <w:rPr>
          <w:rStyle w:val="Emphasis"/>
        </w:rPr>
        <w:t>dissatisfaction with the health-care system</w:t>
      </w:r>
      <w:r>
        <w:t xml:space="preserve"> has </w:t>
      </w:r>
      <w:r w:rsidRPr="00315A66">
        <w:rPr>
          <w:rStyle w:val="Emphasis"/>
        </w:rPr>
        <w:t>resulted</w:t>
      </w:r>
      <w:r>
        <w:t xml:space="preserve"> in </w:t>
      </w:r>
      <w:r w:rsidRPr="00315A66">
        <w:rPr>
          <w:rStyle w:val="Emphasis"/>
        </w:rPr>
        <w:t>only a patchwork solution</w:t>
      </w:r>
      <w:r>
        <w:t xml:space="preserve"> (the Affordable Care Act</w:t>
      </w:r>
      <w:r w:rsidRPr="00315A66">
        <w:rPr>
          <w:rStyle w:val="Emphasis"/>
        </w:rPr>
        <w:t xml:space="preserve">). </w:t>
      </w:r>
      <w:r w:rsidRPr="00315A66">
        <w:rPr>
          <w:rStyle w:val="Emphasis"/>
          <w:highlight w:val="yellow"/>
        </w:rPr>
        <w:t>Mass shootings have still not yielded effective gun control.</w:t>
      </w:r>
      <w:r w:rsidRPr="00315A66">
        <w:rPr>
          <w:rStyle w:val="Emphasis"/>
        </w:rPr>
        <w:t xml:space="preserve"> </w:t>
      </w:r>
      <w:r>
        <w:t xml:space="preserve">Why does America so often play catch-up? </w:t>
      </w:r>
      <w:r w:rsidRPr="00315A66">
        <w:rPr>
          <w:rStyle w:val="Emphasis"/>
          <w:highlight w:val="yellow"/>
        </w:rPr>
        <w:t>The problem</w:t>
      </w:r>
      <w:r>
        <w:t xml:space="preserve">, I submit, </w:t>
      </w:r>
      <w:r w:rsidRPr="00315A66">
        <w:rPr>
          <w:rStyle w:val="Emphasis"/>
          <w:highlight w:val="yellow"/>
        </w:rPr>
        <w:t>is</w:t>
      </w:r>
      <w:r w:rsidRPr="00315A66">
        <w:rPr>
          <w:highlight w:val="yellow"/>
        </w:rPr>
        <w:t xml:space="preserve"> </w:t>
      </w:r>
      <w:r w:rsidRPr="00315A66">
        <w:rPr>
          <w:rStyle w:val="Emphasis"/>
          <w:highlight w:val="yellow"/>
        </w:rPr>
        <w:t>America’s</w:t>
      </w:r>
      <w:r>
        <w:t xml:space="preserve"> system of </w:t>
      </w:r>
      <w:r w:rsidRPr="00315A66">
        <w:rPr>
          <w:rStyle w:val="Emphasis"/>
          <w:highlight w:val="yellow"/>
        </w:rPr>
        <w:t>government</w:t>
      </w:r>
      <w:r w:rsidRPr="00315A66">
        <w:rPr>
          <w:rStyle w:val="Emphasis"/>
        </w:rPr>
        <w:t xml:space="preserve">. The </w:t>
      </w:r>
      <w:r w:rsidRPr="00315A66">
        <w:rPr>
          <w:rStyle w:val="Emphasis"/>
          <w:highlight w:val="yellow"/>
        </w:rPr>
        <w:t>separation of powers</w:t>
      </w:r>
      <w:r w:rsidRPr="00315A66">
        <w:rPr>
          <w:rStyle w:val="Emphasis"/>
        </w:rPr>
        <w:t>,</w:t>
      </w:r>
      <w:r>
        <w:t xml:space="preserve"> which </w:t>
      </w:r>
      <w:r w:rsidRPr="00315A66">
        <w:rPr>
          <w:rStyle w:val="Emphasis"/>
        </w:rPr>
        <w:t>ensures</w:t>
      </w:r>
      <w:r>
        <w:t xml:space="preserve"> that </w:t>
      </w:r>
      <w:r w:rsidRPr="00315A66">
        <w:rPr>
          <w:rStyle w:val="Emphasis"/>
        </w:rPr>
        <w:t xml:space="preserve">no single part </w:t>
      </w:r>
      <w:r>
        <w:t xml:space="preserve">of the government can </w:t>
      </w:r>
      <w:r w:rsidRPr="00315A66">
        <w:rPr>
          <w:rStyle w:val="Emphasis"/>
        </w:rPr>
        <w:t>ever</w:t>
      </w:r>
      <w:r>
        <w:t xml:space="preserve"> </w:t>
      </w:r>
      <w:r w:rsidRPr="00315A66">
        <w:rPr>
          <w:rStyle w:val="Emphasis"/>
        </w:rPr>
        <w:t>achieve</w:t>
      </w:r>
      <w:r>
        <w:t xml:space="preserve"> </w:t>
      </w:r>
      <w:r w:rsidRPr="00315A66">
        <w:rPr>
          <w:rStyle w:val="Emphasis"/>
        </w:rPr>
        <w:t>unified</w:t>
      </w:r>
      <w:r>
        <w:t xml:space="preserve"> </w:t>
      </w:r>
      <w:r w:rsidRPr="00315A66">
        <w:rPr>
          <w:rStyle w:val="Emphasis"/>
        </w:rPr>
        <w:t>control</w:t>
      </w:r>
      <w:r>
        <w:t xml:space="preserve"> of the policymaking process, has been a blessing and a curse. </w:t>
      </w:r>
      <w:r w:rsidRPr="00315A66">
        <w:rPr>
          <w:rStyle w:val="Emphasis"/>
        </w:rPr>
        <w:t>It prevents tyranny</w:t>
      </w:r>
      <w:r>
        <w:t xml:space="preserve"> </w:t>
      </w:r>
      <w:r w:rsidRPr="00315A66">
        <w:rPr>
          <w:rStyle w:val="Emphasis"/>
        </w:rPr>
        <w:t>but</w:t>
      </w:r>
      <w:r>
        <w:t xml:space="preserve"> </w:t>
      </w:r>
      <w:r w:rsidRPr="00315A66">
        <w:rPr>
          <w:rStyle w:val="Emphasis"/>
          <w:highlight w:val="yellow"/>
        </w:rPr>
        <w:t>creates</w:t>
      </w:r>
      <w:r>
        <w:t xml:space="preserve"> </w:t>
      </w:r>
      <w:r w:rsidRPr="00315A66">
        <w:rPr>
          <w:rStyle w:val="Emphasis"/>
          <w:highlight w:val="yellow"/>
        </w:rPr>
        <w:t>veto</w:t>
      </w:r>
      <w:r>
        <w:t xml:space="preserve"> </w:t>
      </w:r>
      <w:r w:rsidRPr="00315A66">
        <w:rPr>
          <w:rStyle w:val="Emphasis"/>
          <w:highlight w:val="yellow"/>
        </w:rPr>
        <w:t>points</w:t>
      </w:r>
      <w:r>
        <w:t xml:space="preserve"> for politicians who, for whatever reason, wish to </w:t>
      </w:r>
      <w:r w:rsidRPr="00315A66">
        <w:rPr>
          <w:rStyle w:val="Emphasis"/>
          <w:highlight w:val="yellow"/>
        </w:rPr>
        <w:t>stop</w:t>
      </w:r>
      <w:r>
        <w:t xml:space="preserve"> federal </w:t>
      </w:r>
      <w:r w:rsidRPr="00315A66">
        <w:rPr>
          <w:rStyle w:val="Emphasis"/>
          <w:highlight w:val="yellow"/>
        </w:rPr>
        <w:t>solutions to long-term challenges</w:t>
      </w:r>
      <w:r>
        <w:t>. Opponents driven by the desire to defend the status quo can always find different bases in the government from which to pursue their agenda and block forward-looking legislation.</w:t>
      </w:r>
    </w:p>
    <w:p w14:paraId="662EBE49" w14:textId="77777777" w:rsidR="003A6361" w:rsidRDefault="003A6361" w:rsidP="003A6361">
      <w:r>
        <w:t xml:space="preserve">Even when there is substantial majority support for tackling big problems, such as gun violence and climate change today, </w:t>
      </w:r>
      <w:r w:rsidRPr="00315A66">
        <w:rPr>
          <w:rStyle w:val="Emphasis"/>
        </w:rPr>
        <w:t>political minoritie</w:t>
      </w:r>
      <w:r>
        <w:t xml:space="preserve">s who disagree with their neighbors </w:t>
      </w:r>
      <w:r w:rsidRPr="00315A66">
        <w:rPr>
          <w:rStyle w:val="Emphasis"/>
        </w:rPr>
        <w:t>can</w:t>
      </w:r>
      <w:r>
        <w:t xml:space="preserve"> </w:t>
      </w:r>
      <w:r w:rsidRPr="00315A66">
        <w:rPr>
          <w:rStyle w:val="Emphasis"/>
        </w:rPr>
        <w:t>count</w:t>
      </w:r>
      <w:r>
        <w:t xml:space="preserve"> </w:t>
      </w:r>
      <w:r w:rsidRPr="00315A66">
        <w:rPr>
          <w:rStyle w:val="Emphasis"/>
        </w:rPr>
        <w:t>on the system to help them</w:t>
      </w:r>
      <w:r>
        <w:t xml:space="preserve">. There are a lot more people in California (where climate legislation is popular) than West Virginia (where the coal industry still dominates government), but </w:t>
      </w:r>
      <w:r w:rsidRPr="00315A66">
        <w:rPr>
          <w:rStyle w:val="StyleUnderline"/>
        </w:rPr>
        <w:t>both states send two representatives to the U.S. Senate.</w:t>
      </w:r>
      <w:r>
        <w:t xml:space="preserve"> </w:t>
      </w:r>
      <w:r w:rsidRPr="00315A66">
        <w:rPr>
          <w:rStyle w:val="Emphasis"/>
        </w:rPr>
        <w:t>Smaller</w:t>
      </w:r>
      <w:r>
        <w:t xml:space="preserve">, </w:t>
      </w:r>
      <w:r w:rsidRPr="00315A66">
        <w:rPr>
          <w:rStyle w:val="Emphasis"/>
          <w:highlight w:val="yellow"/>
        </w:rPr>
        <w:t>rural states</w:t>
      </w:r>
      <w:r w:rsidRPr="00315A66">
        <w:rPr>
          <w:rStyle w:val="Emphasis"/>
        </w:rPr>
        <w:t xml:space="preserve">—whose residents may be less likely to endorse regulation of industry— </w:t>
      </w:r>
      <w:r w:rsidRPr="00315A66">
        <w:rPr>
          <w:rStyle w:val="Emphasis"/>
          <w:highlight w:val="yellow"/>
        </w:rPr>
        <w:t>are disproportionately powerful in the Electoral College</w:t>
      </w:r>
      <w:r w:rsidRPr="00315A66">
        <w:rPr>
          <w:highlight w:val="yellow"/>
        </w:rPr>
        <w:t>.</w:t>
      </w:r>
    </w:p>
    <w:p w14:paraId="2A46F6F3" w14:textId="77777777" w:rsidR="003A6361" w:rsidRDefault="003A6361" w:rsidP="003A6361">
      <w:r>
        <w:t xml:space="preserve">Not only is the American government separated and fragmented, but private interest groups hold tremendous sway. </w:t>
      </w:r>
      <w:r w:rsidRPr="00315A66">
        <w:rPr>
          <w:rStyle w:val="Emphasis"/>
        </w:rPr>
        <w:t>Through</w:t>
      </w:r>
      <w:r>
        <w:t xml:space="preserve"> </w:t>
      </w:r>
      <w:r w:rsidRPr="00315A66">
        <w:rPr>
          <w:rStyle w:val="Emphasis"/>
          <w:highlight w:val="yellow"/>
        </w:rPr>
        <w:t>lobbying</w:t>
      </w:r>
      <w:r>
        <w:t xml:space="preserve"> </w:t>
      </w:r>
      <w:r w:rsidRPr="00315A66">
        <w:rPr>
          <w:rStyle w:val="Emphasis"/>
        </w:rPr>
        <w:t>and campaign contributions</w:t>
      </w:r>
      <w:r>
        <w:t xml:space="preserve">, </w:t>
      </w:r>
      <w:r w:rsidRPr="00315A66">
        <w:rPr>
          <w:rStyle w:val="Emphasis"/>
          <w:highlight w:val="yellow"/>
        </w:rPr>
        <w:t>outside</w:t>
      </w:r>
      <w:r>
        <w:t xml:space="preserve"> </w:t>
      </w:r>
      <w:r w:rsidRPr="00315A66">
        <w:rPr>
          <w:rStyle w:val="StyleUnderline"/>
          <w:highlight w:val="yellow"/>
        </w:rPr>
        <w:t>actors</w:t>
      </w:r>
      <w:r w:rsidRPr="00315A66">
        <w:rPr>
          <w:rStyle w:val="StyleUnderline"/>
        </w:rPr>
        <w:t xml:space="preserve"> like the Koch brothers</w:t>
      </w:r>
      <w:r>
        <w:t xml:space="preserve"> </w:t>
      </w:r>
      <w:r w:rsidRPr="00315A66">
        <w:rPr>
          <w:highlight w:val="yellow"/>
        </w:rPr>
        <w:t xml:space="preserve">can </w:t>
      </w:r>
      <w:r w:rsidRPr="00315A66">
        <w:rPr>
          <w:rStyle w:val="Emphasis"/>
          <w:highlight w:val="yellow"/>
        </w:rPr>
        <w:t>make</w:t>
      </w:r>
      <w:r w:rsidRPr="00315A66">
        <w:rPr>
          <w:highlight w:val="yellow"/>
        </w:rPr>
        <w:t xml:space="preserve"> </w:t>
      </w:r>
      <w:r w:rsidRPr="00315A66">
        <w:rPr>
          <w:rStyle w:val="Emphasis"/>
          <w:highlight w:val="yellow"/>
        </w:rPr>
        <w:t>it</w:t>
      </w:r>
      <w:r w:rsidRPr="00315A66">
        <w:rPr>
          <w:highlight w:val="yellow"/>
        </w:rPr>
        <w:t xml:space="preserve"> </w:t>
      </w:r>
      <w:r w:rsidRPr="00315A66">
        <w:rPr>
          <w:rStyle w:val="Emphasis"/>
          <w:highlight w:val="yellow"/>
        </w:rPr>
        <w:t>painful</w:t>
      </w:r>
      <w:r w:rsidRPr="00315A66">
        <w:rPr>
          <w:highlight w:val="yellow"/>
        </w:rPr>
        <w:t xml:space="preserve"> </w:t>
      </w:r>
      <w:r w:rsidRPr="00315A66">
        <w:rPr>
          <w:rStyle w:val="Emphasis"/>
          <w:highlight w:val="yellow"/>
        </w:rPr>
        <w:t>for politicians to</w:t>
      </w:r>
      <w:r>
        <w:t xml:space="preserve"> </w:t>
      </w:r>
      <w:r w:rsidRPr="00315A66">
        <w:rPr>
          <w:highlight w:val="yellow"/>
        </w:rPr>
        <w:t>support</w:t>
      </w:r>
      <w:r>
        <w:t xml:space="preserve"> beneficial, even popular policies—including </w:t>
      </w:r>
      <w:r w:rsidRPr="00315A66">
        <w:rPr>
          <w:rStyle w:val="Emphasis"/>
          <w:highlight w:val="yellow"/>
        </w:rPr>
        <w:t>climate</w:t>
      </w:r>
      <w:r>
        <w:t xml:space="preserve"> </w:t>
      </w:r>
      <w:r w:rsidRPr="00315A66">
        <w:rPr>
          <w:rStyle w:val="Emphasis"/>
          <w:highlight w:val="yellow"/>
        </w:rPr>
        <w:t>change</w:t>
      </w:r>
      <w:r>
        <w:t xml:space="preserve"> regulation— </w:t>
      </w:r>
      <w:r w:rsidRPr="00315A66">
        <w:rPr>
          <w:rStyle w:val="Emphasis"/>
        </w:rPr>
        <w:t>that</w:t>
      </w:r>
      <w:r>
        <w:t xml:space="preserve"> </w:t>
      </w:r>
      <w:r w:rsidRPr="00315A66">
        <w:rPr>
          <w:rStyle w:val="Emphasis"/>
        </w:rPr>
        <w:t>would</w:t>
      </w:r>
      <w:r>
        <w:t xml:space="preserve"> </w:t>
      </w:r>
      <w:r w:rsidRPr="00315A66">
        <w:rPr>
          <w:rStyle w:val="Emphasis"/>
        </w:rPr>
        <w:t>hurt</w:t>
      </w:r>
      <w:r>
        <w:t xml:space="preserve"> their </w:t>
      </w:r>
      <w:r w:rsidRPr="00315A66">
        <w:rPr>
          <w:rStyle w:val="Emphasis"/>
        </w:rPr>
        <w:t>private</w:t>
      </w:r>
      <w:r>
        <w:t xml:space="preserve"> </w:t>
      </w:r>
      <w:r w:rsidRPr="00315A66">
        <w:rPr>
          <w:rStyle w:val="Emphasis"/>
        </w:rPr>
        <w:t>interests</w:t>
      </w:r>
      <w:r>
        <w:t>. When President Carter pushed for a bold energy conservation program in the late 1970s, he ran directly into fossil fuel industry representatives who had little appetite for what he was selling.</w:t>
      </w:r>
    </w:p>
    <w:p w14:paraId="7F7C887D" w14:textId="77777777" w:rsidR="003A6361" w:rsidRDefault="003A6361" w:rsidP="003A6361">
      <w:r w:rsidRPr="00315A66">
        <w:rPr>
          <w:rStyle w:val="Emphasis"/>
        </w:rPr>
        <w:t>American anti-intellectualism stands in the way of change</w:t>
      </w:r>
      <w:r>
        <w:t xml:space="preserve">, too. The historian Richard Hofstadter famously accused Americans of harboring “resentment of the life of the mind, and those who are considered to represent it.” The cultural suspicion of expertise has only become worse since 1963, when Hofstadter published Anti-Intellectualism in American Life; politicians now, including the president, feel no shame at all about dismissing expert opinion.  </w:t>
      </w:r>
    </w:p>
    <w:p w14:paraId="678D16CC" w14:textId="77777777" w:rsidR="003A6361" w:rsidRDefault="003A6361" w:rsidP="003A6361">
      <w:r>
        <w:t xml:space="preserve">Perhaps </w:t>
      </w:r>
      <w:r w:rsidRPr="00315A66">
        <w:rPr>
          <w:rStyle w:val="Emphasis"/>
        </w:rPr>
        <w:t xml:space="preserve">as influential </w:t>
      </w:r>
      <w:r>
        <w:t xml:space="preserve">as anti-intellectualism </w:t>
      </w:r>
      <w:r w:rsidRPr="00315A66">
        <w:rPr>
          <w:rStyle w:val="Emphasis"/>
        </w:rPr>
        <w:t>is anti-</w:t>
      </w:r>
      <w:proofErr w:type="spellStart"/>
      <w:r w:rsidRPr="00315A66">
        <w:rPr>
          <w:rStyle w:val="Emphasis"/>
        </w:rPr>
        <w:t>statism</w:t>
      </w:r>
      <w:proofErr w:type="spellEnd"/>
      <w:r w:rsidRPr="00315A66">
        <w:rPr>
          <w:rStyle w:val="Emphasis"/>
        </w:rPr>
        <w:t>:</w:t>
      </w:r>
      <w:r>
        <w:t xml:space="preserve"> the resistance to strong government, and accompanying </w:t>
      </w:r>
      <w:r w:rsidRPr="00315A66">
        <w:rPr>
          <w:rStyle w:val="Emphasis"/>
        </w:rPr>
        <w:t>confidence in the private marketplace</w:t>
      </w:r>
      <w:r>
        <w:t xml:space="preserve">, </w:t>
      </w:r>
      <w:r w:rsidRPr="00315A66">
        <w:rPr>
          <w:rStyle w:val="Emphasis"/>
        </w:rPr>
        <w:t>which</w:t>
      </w:r>
      <w:r>
        <w:t xml:space="preserve"> </w:t>
      </w:r>
      <w:r w:rsidRPr="00315A66">
        <w:rPr>
          <w:rStyle w:val="Emphasis"/>
        </w:rPr>
        <w:t>hampers</w:t>
      </w:r>
      <w:r>
        <w:t xml:space="preserve"> </w:t>
      </w:r>
      <w:r w:rsidRPr="00315A66">
        <w:rPr>
          <w:rStyle w:val="Emphasis"/>
        </w:rPr>
        <w:t>lawmakers’</w:t>
      </w:r>
      <w:r>
        <w:t xml:space="preserve"> </w:t>
      </w:r>
      <w:r w:rsidRPr="00315A66">
        <w:rPr>
          <w:rStyle w:val="Emphasis"/>
        </w:rPr>
        <w:t>ability to mobilize</w:t>
      </w:r>
      <w:r>
        <w:t xml:space="preserve"> support for the </w:t>
      </w:r>
      <w:r w:rsidRPr="00315A66">
        <w:rPr>
          <w:rStyle w:val="Emphasis"/>
        </w:rPr>
        <w:t>large</w:t>
      </w:r>
      <w:r>
        <w:t>-</w:t>
      </w:r>
      <w:r w:rsidRPr="00315A66">
        <w:rPr>
          <w:rStyle w:val="Emphasis"/>
        </w:rPr>
        <w:t>scale</w:t>
      </w:r>
      <w:r>
        <w:t xml:space="preserve"> </w:t>
      </w:r>
      <w:r w:rsidRPr="00315A66">
        <w:rPr>
          <w:rStyle w:val="Emphasis"/>
        </w:rPr>
        <w:t>regulations</w:t>
      </w:r>
      <w:r>
        <w:t xml:space="preserve"> or programs needed </w:t>
      </w:r>
      <w:r w:rsidRPr="00315A66">
        <w:rPr>
          <w:rStyle w:val="Emphasis"/>
        </w:rPr>
        <w:t>to tackle big challenges.</w:t>
      </w:r>
    </w:p>
    <w:p w14:paraId="2AB085D3" w14:textId="77777777" w:rsidR="003A6361" w:rsidRDefault="003A6361" w:rsidP="003A6361">
      <w:r w:rsidRPr="00315A66">
        <w:rPr>
          <w:rStyle w:val="Emphasis"/>
        </w:rPr>
        <w:t xml:space="preserve">One last obstacle is </w:t>
      </w:r>
      <w:r w:rsidRPr="00315A66">
        <w:rPr>
          <w:rStyle w:val="Emphasis"/>
          <w:highlight w:val="yellow"/>
        </w:rPr>
        <w:t>American</w:t>
      </w:r>
      <w:r w:rsidRPr="00315A66">
        <w:rPr>
          <w:rStyle w:val="Emphasis"/>
        </w:rPr>
        <w:t xml:space="preserve"> </w:t>
      </w:r>
      <w:r w:rsidRPr="00315A66">
        <w:rPr>
          <w:rStyle w:val="Emphasis"/>
          <w:highlight w:val="yellow"/>
        </w:rPr>
        <w:t>Exceptionalism</w:t>
      </w:r>
      <w:r>
        <w:t>—</w:t>
      </w:r>
      <w:r w:rsidRPr="00315A66">
        <w:rPr>
          <w:rStyle w:val="Emphasis"/>
        </w:rPr>
        <w:t xml:space="preserve">the notion that the U.S. is immune from </w:t>
      </w:r>
      <w:r>
        <w:t xml:space="preserve">the same kinds of </w:t>
      </w:r>
      <w:r w:rsidRPr="00315A66">
        <w:rPr>
          <w:rStyle w:val="Emphasis"/>
        </w:rPr>
        <w:t xml:space="preserve">problems that face other </w:t>
      </w:r>
      <w:r w:rsidRPr="00315A66">
        <w:t>comparable</w:t>
      </w:r>
      <w:r w:rsidRPr="00315A66">
        <w:rPr>
          <w:rStyle w:val="Emphasis"/>
        </w:rPr>
        <w:t xml:space="preserve"> countries</w:t>
      </w:r>
      <w:r>
        <w:t xml:space="preserve">. There is a </w:t>
      </w:r>
      <w:r w:rsidRPr="00315A66">
        <w:rPr>
          <w:rStyle w:val="Emphasis"/>
          <w:highlight w:val="yellow"/>
        </w:rPr>
        <w:t>misplaced</w:t>
      </w:r>
      <w:r>
        <w:t xml:space="preserve"> sense of </w:t>
      </w:r>
      <w:r w:rsidRPr="00315A66">
        <w:rPr>
          <w:rStyle w:val="Emphasis"/>
          <w:highlight w:val="yellow"/>
        </w:rPr>
        <w:t>confidence</w:t>
      </w:r>
      <w:r>
        <w:t xml:space="preserve"> that the scariest </w:t>
      </w:r>
      <w:r w:rsidRPr="00315A66">
        <w:t>predictions</w:t>
      </w:r>
      <w:r>
        <w:t xml:space="preserve"> just </w:t>
      </w:r>
      <w:proofErr w:type="gramStart"/>
      <w:r>
        <w:t>won’t</w:t>
      </w:r>
      <w:proofErr w:type="gramEnd"/>
      <w:r>
        <w:t xml:space="preserve"> come to pass here; the U.S. will always find a way to avoid the disasters other nations face. Somehow America’s scientists and business leaders will figure a way out. The belief in American Exceptionalism also pushes many American leaders to </w:t>
      </w:r>
      <w:r w:rsidRPr="00315A66">
        <w:rPr>
          <w:rStyle w:val="Emphasis"/>
          <w:highlight w:val="yellow"/>
        </w:rPr>
        <w:t>resist</w:t>
      </w:r>
      <w:r>
        <w:t xml:space="preserve"> the kind of </w:t>
      </w:r>
      <w:r w:rsidRPr="00315A66">
        <w:rPr>
          <w:rStyle w:val="Emphasis"/>
          <w:highlight w:val="yellow"/>
        </w:rPr>
        <w:t>international</w:t>
      </w:r>
      <w:r>
        <w:t xml:space="preserve"> </w:t>
      </w:r>
      <w:r w:rsidRPr="00315A66">
        <w:rPr>
          <w:rStyle w:val="Emphasis"/>
          <w:highlight w:val="yellow"/>
        </w:rPr>
        <w:t>agreements</w:t>
      </w:r>
      <w:r>
        <w:t xml:space="preserve">—such as the Kyoto Pact </w:t>
      </w:r>
      <w:r w:rsidRPr="00315A66">
        <w:rPr>
          <w:rStyle w:val="Emphasis"/>
          <w:highlight w:val="yellow"/>
        </w:rPr>
        <w:t>on</w:t>
      </w:r>
      <w:r w:rsidRPr="00315A66">
        <w:rPr>
          <w:highlight w:val="yellow"/>
        </w:rPr>
        <w:t xml:space="preserve"> </w:t>
      </w:r>
      <w:r w:rsidRPr="00315A66">
        <w:rPr>
          <w:rStyle w:val="Emphasis"/>
          <w:highlight w:val="yellow"/>
        </w:rPr>
        <w:t>Global</w:t>
      </w:r>
      <w:r w:rsidRPr="00315A66">
        <w:rPr>
          <w:highlight w:val="yellow"/>
        </w:rPr>
        <w:t xml:space="preserve"> </w:t>
      </w:r>
      <w:r w:rsidRPr="00315A66">
        <w:rPr>
          <w:rStyle w:val="Emphasis"/>
          <w:highlight w:val="yellow"/>
        </w:rPr>
        <w:t>Warming</w:t>
      </w:r>
      <w:r>
        <w:t xml:space="preserve"> and the Paris Climate Agreement—</w:t>
      </w:r>
      <w:r w:rsidRPr="00315A66">
        <w:rPr>
          <w:rStyle w:val="Emphasis"/>
          <w:highlight w:val="yellow"/>
        </w:rPr>
        <w:t>that are the path to real progress</w:t>
      </w:r>
      <w:r w:rsidRPr="00315A66">
        <w:rPr>
          <w:rStyle w:val="Emphasis"/>
        </w:rPr>
        <w:t>.</w:t>
      </w:r>
      <w:r>
        <w:t xml:space="preserve"> Those who feel that America is different and superior </w:t>
      </w:r>
      <w:proofErr w:type="gramStart"/>
      <w:r>
        <w:t>than</w:t>
      </w:r>
      <w:proofErr w:type="gramEnd"/>
      <w:r>
        <w:t xml:space="preserve"> the rest of the world are reluctant to concede that it </w:t>
      </w:r>
      <w:r w:rsidRPr="00315A66">
        <w:t>can’t do</w:t>
      </w:r>
      <w:r>
        <w:t xml:space="preserve"> whatever it wants, on its own.</w:t>
      </w:r>
    </w:p>
    <w:p w14:paraId="510AB0D7" w14:textId="77777777" w:rsidR="003A6361" w:rsidRDefault="003A6361" w:rsidP="003A6361">
      <w:r w:rsidRPr="00315A66">
        <w:rPr>
          <w:rStyle w:val="Emphasis"/>
          <w:highlight w:val="yellow"/>
        </w:rPr>
        <w:t>None of these features</w:t>
      </w:r>
      <w:r>
        <w:t xml:space="preserve"> of American politics </w:t>
      </w:r>
      <w:r w:rsidRPr="00315A66">
        <w:rPr>
          <w:rStyle w:val="Emphasis"/>
          <w:highlight w:val="yellow"/>
        </w:rPr>
        <w:t>will</w:t>
      </w:r>
      <w:r>
        <w:t xml:space="preserve"> </w:t>
      </w:r>
      <w:r w:rsidRPr="00315A66">
        <w:rPr>
          <w:rStyle w:val="Emphasis"/>
          <w:highlight w:val="yellow"/>
        </w:rPr>
        <w:t>disappear</w:t>
      </w:r>
      <w:r>
        <w:t xml:space="preserve">; they are </w:t>
      </w:r>
      <w:r w:rsidRPr="00315A66">
        <w:rPr>
          <w:rStyle w:val="Emphasis"/>
        </w:rPr>
        <w:t>deeply</w:t>
      </w:r>
      <w:r>
        <w:t xml:space="preserve"> </w:t>
      </w:r>
      <w:r w:rsidRPr="00315A66">
        <w:rPr>
          <w:rStyle w:val="Emphasis"/>
          <w:highlight w:val="yellow"/>
        </w:rPr>
        <w:t>rooted</w:t>
      </w:r>
      <w:r w:rsidRPr="00315A66">
        <w:rPr>
          <w:rStyle w:val="Emphasis"/>
        </w:rPr>
        <w:t xml:space="preserve"> </w:t>
      </w:r>
      <w:r w:rsidRPr="00315A66">
        <w:rPr>
          <w:rStyle w:val="Emphasis"/>
          <w:highlight w:val="yellow"/>
        </w:rPr>
        <w:t>in</w:t>
      </w:r>
      <w:r>
        <w:t xml:space="preserve"> the country’s </w:t>
      </w:r>
      <w:r w:rsidRPr="00315A66">
        <w:rPr>
          <w:rStyle w:val="Emphasis"/>
          <w:highlight w:val="yellow"/>
        </w:rPr>
        <w:t>Constitution</w:t>
      </w:r>
      <w:r>
        <w:t xml:space="preserve"> </w:t>
      </w:r>
      <w:r w:rsidRPr="00315A66">
        <w:rPr>
          <w:rStyle w:val="Emphasis"/>
        </w:rPr>
        <w:t>and</w:t>
      </w:r>
      <w:r>
        <w:t xml:space="preserve"> its </w:t>
      </w:r>
      <w:r w:rsidRPr="00315A66">
        <w:rPr>
          <w:rStyle w:val="Emphasis"/>
        </w:rPr>
        <w:t>history</w:t>
      </w:r>
      <w:r>
        <w:t>. Freshman Democratic Representative Alexandria Ocasio-Cortez can call for a “</w:t>
      </w:r>
      <w:r w:rsidRPr="00315A66">
        <w:rPr>
          <w:rStyle w:val="Emphasis"/>
          <w:highlight w:val="yellow"/>
        </w:rPr>
        <w:t>Green New Deal</w:t>
      </w:r>
      <w:r>
        <w:t xml:space="preserve">”—but she </w:t>
      </w:r>
      <w:r w:rsidRPr="00315A66">
        <w:rPr>
          <w:rStyle w:val="Emphasis"/>
          <w:highlight w:val="yellow"/>
        </w:rPr>
        <w:t>will</w:t>
      </w:r>
      <w:r w:rsidRPr="00315A66">
        <w:rPr>
          <w:rStyle w:val="Emphasis"/>
        </w:rPr>
        <w:t xml:space="preserve"> </w:t>
      </w:r>
      <w:r w:rsidRPr="00315A66">
        <w:rPr>
          <w:rStyle w:val="Emphasis"/>
          <w:highlight w:val="yellow"/>
        </w:rPr>
        <w:t>encounter</w:t>
      </w:r>
      <w:r>
        <w:t xml:space="preserve"> the </w:t>
      </w:r>
      <w:r w:rsidRPr="00315A66">
        <w:rPr>
          <w:rStyle w:val="Emphasis"/>
          <w:highlight w:val="yellow"/>
        </w:rPr>
        <w:t>same</w:t>
      </w:r>
      <w:r>
        <w:t xml:space="preserve"> intense </w:t>
      </w:r>
      <w:r w:rsidRPr="00315A66">
        <w:rPr>
          <w:rStyle w:val="Emphasis"/>
          <w:highlight w:val="yellow"/>
        </w:rPr>
        <w:t>resistance</w:t>
      </w:r>
      <w:r>
        <w:t xml:space="preserve"> that President Obama encountered when he lobbied for the same, and with the power of the presidency behind him.</w:t>
      </w:r>
    </w:p>
    <w:p w14:paraId="222F02FF" w14:textId="77777777" w:rsidR="003A6361" w:rsidRDefault="003A6361" w:rsidP="003A6361">
      <w:pPr>
        <w:pStyle w:val="Heading4"/>
        <w:rPr>
          <w:rStyle w:val="Emphasis"/>
          <w:b/>
          <w:bCs/>
          <w:u w:val="none"/>
        </w:rPr>
      </w:pPr>
      <w:r w:rsidRPr="006428CC">
        <w:rPr>
          <w:rStyle w:val="Emphasis"/>
          <w:b/>
          <w:bCs/>
          <w:u w:val="none"/>
        </w:rPr>
        <w:t xml:space="preserve">Chinese leadership is </w:t>
      </w:r>
      <w:proofErr w:type="gramStart"/>
      <w:r>
        <w:rPr>
          <w:rStyle w:val="Emphasis"/>
          <w:b/>
          <w:bCs/>
          <w:u w:val="none"/>
        </w:rPr>
        <w:t>good</w:t>
      </w:r>
      <w:proofErr w:type="gramEnd"/>
      <w:r w:rsidRPr="006428CC">
        <w:rPr>
          <w:rStyle w:val="Emphasis"/>
          <w:b/>
          <w:bCs/>
          <w:u w:val="none"/>
        </w:rPr>
        <w:t xml:space="preserve"> and Xi’s authoritarianism brings stability</w:t>
      </w:r>
      <w:r>
        <w:rPr>
          <w:rStyle w:val="Emphasis"/>
          <w:b/>
          <w:bCs/>
          <w:u w:val="none"/>
        </w:rPr>
        <w:t xml:space="preserve"> in a time when democracy is lacking leadership globally </w:t>
      </w:r>
    </w:p>
    <w:p w14:paraId="0092B0C8" w14:textId="77777777" w:rsidR="003A6361" w:rsidRPr="006428CC" w:rsidRDefault="003A6361" w:rsidP="003A6361">
      <w:r w:rsidRPr="006428CC">
        <w:rPr>
          <w:rStyle w:val="Style13ptBold"/>
        </w:rPr>
        <w:t>Wang 18</w:t>
      </w:r>
      <w:r>
        <w:t xml:space="preserve"> Chi Wang, a former head of the Chinese section of the US Library of Congress, is president of the US-China Policy Foundation, “Xi Jinping’s strong leadership style has its risks, but also advantages”, South China Morning Post, March 8, 2019, https://www.scmp.com/comment/insight-opinion/article/2136235/xi-jinpings-strong-leadership-style-has-its-risks-also</w:t>
      </w:r>
    </w:p>
    <w:p w14:paraId="1694885B" w14:textId="77777777" w:rsidR="003A6361" w:rsidRDefault="003A6361" w:rsidP="003A6361">
      <w:pPr>
        <w:rPr>
          <w:color w:val="222222"/>
          <w:sz w:val="21"/>
          <w:szCs w:val="21"/>
        </w:rPr>
      </w:pPr>
      <w:r>
        <w:rPr>
          <w:color w:val="222222"/>
          <w:sz w:val="21"/>
          <w:szCs w:val="21"/>
        </w:rPr>
        <w:t xml:space="preserve">American media is, of course, interested in reporting any alarming news about China. </w:t>
      </w:r>
      <w:r w:rsidRPr="00B94A56">
        <w:rPr>
          <w:rStyle w:val="Emphasis"/>
        </w:rPr>
        <w:t>America prides itself as a world leader in democracy and freedom. At a time when</w:t>
      </w:r>
      <w:r>
        <w:rPr>
          <w:color w:val="222222"/>
          <w:sz w:val="21"/>
          <w:szCs w:val="21"/>
        </w:rPr>
        <w:t xml:space="preserve"> the </w:t>
      </w:r>
      <w:r w:rsidRPr="006428CC">
        <w:rPr>
          <w:rStyle w:val="Emphasis"/>
          <w:highlight w:val="yellow"/>
        </w:rPr>
        <w:t>US is</w:t>
      </w:r>
      <w:r>
        <w:rPr>
          <w:color w:val="222222"/>
          <w:sz w:val="21"/>
          <w:szCs w:val="21"/>
        </w:rPr>
        <w:t xml:space="preserve"> also </w:t>
      </w:r>
      <w:r w:rsidRPr="006428CC">
        <w:rPr>
          <w:rStyle w:val="Emphasis"/>
          <w:highlight w:val="yellow"/>
        </w:rPr>
        <w:t>facing</w:t>
      </w:r>
      <w:r>
        <w:rPr>
          <w:color w:val="222222"/>
          <w:sz w:val="21"/>
          <w:szCs w:val="21"/>
        </w:rPr>
        <w:t xml:space="preserve"> questions about </w:t>
      </w:r>
      <w:hyperlink r:id="rId36" w:history="1">
        <w:r>
          <w:rPr>
            <w:rStyle w:val="text"/>
            <w:rFonts w:ascii="inherit" w:hAnsi="inherit"/>
            <w:color w:val="222222"/>
            <w:sz w:val="21"/>
            <w:szCs w:val="21"/>
            <w:bdr w:val="none" w:sz="0" w:space="0" w:color="auto" w:frame="1"/>
          </w:rPr>
          <w:t>its own unpredictable leadership</w:t>
        </w:r>
      </w:hyperlink>
      <w:r>
        <w:rPr>
          <w:color w:val="222222"/>
          <w:sz w:val="21"/>
          <w:szCs w:val="21"/>
        </w:rPr>
        <w:t xml:space="preserve"> , it is nice to have a finger to point at someone else’s problems. Still, this fear may point to </w:t>
      </w:r>
      <w:r w:rsidRPr="006428CC">
        <w:rPr>
          <w:rStyle w:val="Emphasis"/>
          <w:highlight w:val="yellow"/>
        </w:rPr>
        <w:t>underlying</w:t>
      </w:r>
      <w:r w:rsidRPr="006428CC">
        <w:rPr>
          <w:color w:val="222222"/>
          <w:sz w:val="21"/>
          <w:szCs w:val="21"/>
          <w:highlight w:val="yellow"/>
        </w:rPr>
        <w:t xml:space="preserve"> </w:t>
      </w:r>
      <w:r w:rsidRPr="006428CC">
        <w:rPr>
          <w:rStyle w:val="Emphasis"/>
          <w:highlight w:val="yellow"/>
        </w:rPr>
        <w:t>concern in</w:t>
      </w:r>
      <w:r>
        <w:rPr>
          <w:color w:val="222222"/>
          <w:sz w:val="21"/>
          <w:szCs w:val="21"/>
        </w:rPr>
        <w:t xml:space="preserve"> America about </w:t>
      </w:r>
      <w:r w:rsidRPr="006428CC">
        <w:t>the</w:t>
      </w:r>
      <w:r w:rsidRPr="006428CC">
        <w:rPr>
          <w:color w:val="222222"/>
          <w:sz w:val="21"/>
          <w:szCs w:val="21"/>
          <w:highlight w:val="yellow"/>
        </w:rPr>
        <w:t xml:space="preserve"> </w:t>
      </w:r>
      <w:r w:rsidRPr="006428CC">
        <w:rPr>
          <w:rStyle w:val="Emphasis"/>
          <w:highlight w:val="yellow"/>
        </w:rPr>
        <w:t>erosion of democracy worldwide</w:t>
      </w:r>
      <w:r>
        <w:rPr>
          <w:color w:val="222222"/>
          <w:sz w:val="21"/>
          <w:szCs w:val="21"/>
        </w:rPr>
        <w:t xml:space="preserve"> – </w:t>
      </w:r>
      <w:r w:rsidRPr="006428CC">
        <w:rPr>
          <w:rStyle w:val="Emphasis"/>
          <w:highlight w:val="yellow"/>
        </w:rPr>
        <w:t>and</w:t>
      </w:r>
      <w:r>
        <w:rPr>
          <w:color w:val="222222"/>
          <w:sz w:val="21"/>
          <w:szCs w:val="21"/>
        </w:rPr>
        <w:t xml:space="preserve"> especially </w:t>
      </w:r>
      <w:r w:rsidRPr="00B94A56">
        <w:rPr>
          <w:rStyle w:val="Emphasis"/>
        </w:rPr>
        <w:t>at</w:t>
      </w:r>
      <w:r>
        <w:rPr>
          <w:color w:val="222222"/>
          <w:sz w:val="21"/>
          <w:szCs w:val="21"/>
        </w:rPr>
        <w:t xml:space="preserve"> </w:t>
      </w:r>
      <w:r w:rsidRPr="00B94A56">
        <w:rPr>
          <w:rStyle w:val="Emphasis"/>
        </w:rPr>
        <w:t>home</w:t>
      </w:r>
      <w:r>
        <w:rPr>
          <w:color w:val="222222"/>
          <w:sz w:val="21"/>
          <w:szCs w:val="21"/>
        </w:rPr>
        <w:t xml:space="preserve">. </w:t>
      </w:r>
      <w:r w:rsidRPr="006428CC">
        <w:rPr>
          <w:rStyle w:val="Emphasis"/>
          <w:highlight w:val="yellow"/>
        </w:rPr>
        <w:t xml:space="preserve">As Western countries struggle to find leadership, </w:t>
      </w:r>
      <w:hyperlink r:id="rId37" w:history="1">
        <w:r w:rsidRPr="006428CC">
          <w:rPr>
            <w:rStyle w:val="Emphasis"/>
            <w:highlight w:val="yellow"/>
          </w:rPr>
          <w:t>Xi sees a vacuum he can fill</w:t>
        </w:r>
      </w:hyperlink>
      <w:r>
        <w:rPr>
          <w:color w:val="222222"/>
          <w:sz w:val="21"/>
          <w:szCs w:val="21"/>
        </w:rPr>
        <w:t xml:space="preserve"> . If he remains stable, China will become stronger, too. To be fair</w:t>
      </w:r>
      <w:r w:rsidRPr="00B94A56">
        <w:rPr>
          <w:rStyle w:val="Emphasis"/>
        </w:rPr>
        <w:t xml:space="preserve">, </w:t>
      </w:r>
      <w:proofErr w:type="gramStart"/>
      <w:r w:rsidRPr="006428CC">
        <w:rPr>
          <w:rStyle w:val="Emphasis"/>
          <w:highlight w:val="yellow"/>
        </w:rPr>
        <w:t>Xi</w:t>
      </w:r>
      <w:proofErr w:type="gramEnd"/>
      <w:r w:rsidRPr="006428CC">
        <w:rPr>
          <w:rStyle w:val="Emphasis"/>
          <w:highlight w:val="yellow"/>
        </w:rPr>
        <w:t xml:space="preserve"> has</w:t>
      </w:r>
      <w:r w:rsidRPr="00B94A56">
        <w:rPr>
          <w:rStyle w:val="Emphasis"/>
        </w:rPr>
        <w:t xml:space="preserve"> indeed </w:t>
      </w:r>
      <w:r w:rsidRPr="006428CC">
        <w:rPr>
          <w:rStyle w:val="Emphasis"/>
          <w:highlight w:val="yellow"/>
        </w:rPr>
        <w:t>been a strong leader</w:t>
      </w:r>
      <w:r w:rsidRPr="00B94A56">
        <w:rPr>
          <w:rStyle w:val="Emphasis"/>
        </w:rPr>
        <w:t xml:space="preserve"> for China</w:t>
      </w:r>
      <w:r>
        <w:rPr>
          <w:color w:val="222222"/>
          <w:sz w:val="21"/>
          <w:szCs w:val="21"/>
        </w:rPr>
        <w:t xml:space="preserve">. To the Western world, </w:t>
      </w:r>
      <w:proofErr w:type="gramStart"/>
      <w:r>
        <w:rPr>
          <w:color w:val="222222"/>
          <w:sz w:val="21"/>
          <w:szCs w:val="21"/>
        </w:rPr>
        <w:t>Xi</w:t>
      </w:r>
      <w:proofErr w:type="gramEnd"/>
      <w:r>
        <w:rPr>
          <w:color w:val="222222"/>
          <w:sz w:val="21"/>
          <w:szCs w:val="21"/>
        </w:rPr>
        <w:t xml:space="preserve"> appears a </w:t>
      </w:r>
      <w:r w:rsidRPr="00B94A56">
        <w:t>bully; in China,</w:t>
      </w:r>
      <w:r w:rsidRPr="00B94A56">
        <w:rPr>
          <w:rStyle w:val="Emphasis"/>
        </w:rPr>
        <w:t xml:space="preserve"> </w:t>
      </w:r>
      <w:r w:rsidRPr="006428CC">
        <w:t>authoritarian leadership is the norm.</w:t>
      </w:r>
      <w:r w:rsidRPr="006428CC">
        <w:rPr>
          <w:color w:val="222222"/>
          <w:sz w:val="21"/>
          <w:szCs w:val="21"/>
          <w:highlight w:val="yellow"/>
        </w:rPr>
        <w:t xml:space="preserve"> </w:t>
      </w:r>
      <w:r w:rsidRPr="006428CC">
        <w:rPr>
          <w:rStyle w:val="Emphasis"/>
          <w:highlight w:val="yellow"/>
        </w:rPr>
        <w:t>Xi</w:t>
      </w:r>
      <w:r w:rsidRPr="00B94A56">
        <w:rPr>
          <w:rStyle w:val="Emphasis"/>
        </w:rPr>
        <w:t xml:space="preserve"> </w:t>
      </w:r>
      <w:r>
        <w:rPr>
          <w:color w:val="222222"/>
          <w:sz w:val="21"/>
          <w:szCs w:val="21"/>
        </w:rPr>
        <w:t xml:space="preserve">may be an authoritarian leader, but he </w:t>
      </w:r>
      <w:r w:rsidRPr="006428CC">
        <w:rPr>
          <w:rStyle w:val="Emphasis"/>
          <w:highlight w:val="yellow"/>
        </w:rPr>
        <w:t xml:space="preserve">is not </w:t>
      </w:r>
      <w:hyperlink r:id="rId38" w:history="1">
        <w:r w:rsidRPr="006428CC">
          <w:rPr>
            <w:rStyle w:val="Emphasis"/>
            <w:highlight w:val="yellow"/>
          </w:rPr>
          <w:t>the kind of dictator that Mao was</w:t>
        </w:r>
      </w:hyperlink>
      <w:r>
        <w:rPr>
          <w:color w:val="222222"/>
          <w:sz w:val="21"/>
          <w:szCs w:val="21"/>
        </w:rPr>
        <w:t xml:space="preserve"> . Although Xi has so far avoided the upheaval of rebellion or government purges, he is trying to control 1.4 billion people with disciplinary rule under one man. It is possible, as Xi may believe, that </w:t>
      </w:r>
      <w:r w:rsidRPr="00B94A56">
        <w:rPr>
          <w:rStyle w:val="Emphasis"/>
        </w:rPr>
        <w:t>implementing</w:t>
      </w:r>
      <w:r>
        <w:rPr>
          <w:color w:val="222222"/>
          <w:sz w:val="21"/>
          <w:szCs w:val="21"/>
        </w:rPr>
        <w:t xml:space="preserve"> </w:t>
      </w:r>
      <w:r w:rsidRPr="00B94A56">
        <w:rPr>
          <w:rStyle w:val="Emphasis"/>
        </w:rPr>
        <w:t>full</w:t>
      </w:r>
      <w:r>
        <w:rPr>
          <w:color w:val="222222"/>
          <w:sz w:val="21"/>
          <w:szCs w:val="21"/>
        </w:rPr>
        <w:t xml:space="preserve"> </w:t>
      </w:r>
      <w:r w:rsidRPr="006428CC">
        <w:rPr>
          <w:rStyle w:val="Emphasis"/>
          <w:highlight w:val="yellow"/>
        </w:rPr>
        <w:t>democracy would lead to chaos</w:t>
      </w:r>
      <w:r>
        <w:rPr>
          <w:color w:val="222222"/>
          <w:sz w:val="21"/>
          <w:szCs w:val="21"/>
        </w:rPr>
        <w:t xml:space="preserve"> or anarchy. No one else in Xi’s Politburo or top-level leadership is a strong leader. If there must be one leader, </w:t>
      </w:r>
      <w:proofErr w:type="gramStart"/>
      <w:r>
        <w:rPr>
          <w:color w:val="222222"/>
          <w:sz w:val="21"/>
          <w:szCs w:val="21"/>
        </w:rPr>
        <w:t>Xi</w:t>
      </w:r>
      <w:proofErr w:type="gramEnd"/>
      <w:r>
        <w:rPr>
          <w:color w:val="222222"/>
          <w:sz w:val="21"/>
          <w:szCs w:val="21"/>
        </w:rPr>
        <w:t xml:space="preserve"> is likely to be the best man for the job. Authoritarian leadership relies on fear, </w:t>
      </w:r>
      <w:proofErr w:type="gramStart"/>
      <w:r>
        <w:rPr>
          <w:color w:val="222222"/>
          <w:sz w:val="21"/>
          <w:szCs w:val="21"/>
        </w:rPr>
        <w:t>control</w:t>
      </w:r>
      <w:proofErr w:type="gramEnd"/>
      <w:r>
        <w:rPr>
          <w:color w:val="222222"/>
          <w:sz w:val="21"/>
          <w:szCs w:val="21"/>
        </w:rPr>
        <w:t xml:space="preserve"> and unpredictability. This is fear I understand: my mother was killed by Red </w:t>
      </w:r>
      <w:proofErr w:type="gramStart"/>
      <w:r>
        <w:rPr>
          <w:color w:val="222222"/>
          <w:sz w:val="21"/>
          <w:szCs w:val="21"/>
        </w:rPr>
        <w:t>Guards,</w:t>
      </w:r>
      <w:proofErr w:type="gramEnd"/>
      <w:r>
        <w:rPr>
          <w:color w:val="222222"/>
          <w:sz w:val="21"/>
          <w:szCs w:val="21"/>
        </w:rPr>
        <w:t xml:space="preserve"> her house was confiscated by communists and her body was never found. But people forget </w:t>
      </w:r>
      <w:hyperlink r:id="rId39" w:history="1">
        <w:r w:rsidRPr="00B94A56">
          <w:rPr>
            <w:rStyle w:val="Emphasis"/>
          </w:rPr>
          <w:t>Xi’s father was targeted by the Cultural Revolution</w:t>
        </w:r>
      </w:hyperlink>
      <w:r w:rsidRPr="00B94A56">
        <w:rPr>
          <w:rStyle w:val="Emphasis"/>
        </w:rPr>
        <w:t xml:space="preserve"> , too.</w:t>
      </w:r>
      <w:r>
        <w:rPr>
          <w:color w:val="222222"/>
          <w:sz w:val="21"/>
          <w:szCs w:val="21"/>
        </w:rPr>
        <w:t xml:space="preserve"> I met Xi’s father once, over dinner in 1980, and found him to be a great man, who would be happy to see his son be a strong, stable leader. I have met </w:t>
      </w:r>
      <w:r w:rsidRPr="006428CC">
        <w:rPr>
          <w:rStyle w:val="Emphasis"/>
          <w:highlight w:val="yellow"/>
        </w:rPr>
        <w:t>Xi</w:t>
      </w:r>
      <w:r w:rsidRPr="00B94A56">
        <w:rPr>
          <w:rStyle w:val="Emphasis"/>
        </w:rPr>
        <w:t xml:space="preserve"> </w:t>
      </w:r>
      <w:r>
        <w:rPr>
          <w:color w:val="222222"/>
          <w:sz w:val="21"/>
          <w:szCs w:val="21"/>
        </w:rPr>
        <w:t xml:space="preserve">personally as well. He </w:t>
      </w:r>
      <w:r w:rsidRPr="006428CC">
        <w:rPr>
          <w:rStyle w:val="Emphasis"/>
          <w:highlight w:val="yellow"/>
        </w:rPr>
        <w:t>has given</w:t>
      </w:r>
      <w:r>
        <w:rPr>
          <w:color w:val="222222"/>
          <w:sz w:val="21"/>
          <w:szCs w:val="21"/>
        </w:rPr>
        <w:t xml:space="preserve"> me </w:t>
      </w:r>
      <w:r w:rsidRPr="006428CC">
        <w:rPr>
          <w:rStyle w:val="Emphasis"/>
          <w:highlight w:val="yellow"/>
        </w:rPr>
        <w:t>no</w:t>
      </w:r>
      <w:r w:rsidRPr="006428CC">
        <w:rPr>
          <w:color w:val="222222"/>
          <w:sz w:val="21"/>
          <w:szCs w:val="21"/>
          <w:highlight w:val="yellow"/>
        </w:rPr>
        <w:t xml:space="preserve"> </w:t>
      </w:r>
      <w:r w:rsidRPr="006428CC">
        <w:rPr>
          <w:rStyle w:val="Emphasis"/>
          <w:highlight w:val="yellow"/>
        </w:rPr>
        <w:t>reason</w:t>
      </w:r>
      <w:r w:rsidRPr="006428CC">
        <w:rPr>
          <w:color w:val="222222"/>
          <w:sz w:val="21"/>
          <w:szCs w:val="21"/>
          <w:highlight w:val="yellow"/>
        </w:rPr>
        <w:t xml:space="preserve"> </w:t>
      </w:r>
      <w:r w:rsidRPr="006428CC">
        <w:rPr>
          <w:rStyle w:val="Emphasis"/>
          <w:highlight w:val="yellow"/>
        </w:rPr>
        <w:t>to fear violent instability</w:t>
      </w:r>
      <w:r w:rsidRPr="00B94A56">
        <w:rPr>
          <w:rStyle w:val="Emphasis"/>
        </w:rPr>
        <w:t xml:space="preserve"> </w:t>
      </w:r>
      <w:r w:rsidRPr="00B94A56">
        <w:t>in China.</w:t>
      </w:r>
      <w:r>
        <w:rPr>
          <w:color w:val="222222"/>
          <w:sz w:val="21"/>
          <w:szCs w:val="21"/>
        </w:rPr>
        <w:t xml:space="preserve"> </w:t>
      </w:r>
      <w:r w:rsidRPr="006428CC">
        <w:rPr>
          <w:rStyle w:val="Emphasis"/>
          <w:highlight w:val="yellow"/>
        </w:rPr>
        <w:t>Xi did not rise to power out of nowhere.</w:t>
      </w:r>
      <w:r w:rsidRPr="00B94A56">
        <w:rPr>
          <w:rStyle w:val="Emphasis"/>
        </w:rPr>
        <w:t xml:space="preserve"> He led from below</w:t>
      </w:r>
      <w:r>
        <w:rPr>
          <w:color w:val="222222"/>
          <w:sz w:val="21"/>
          <w:szCs w:val="21"/>
        </w:rPr>
        <w:t>, governing Fujian and Zhengzhou.</w:t>
      </w:r>
    </w:p>
    <w:p w14:paraId="5B3FB82A" w14:textId="77777777" w:rsidR="003A6361" w:rsidRDefault="003A6361" w:rsidP="003A6361">
      <w:pPr>
        <w:pStyle w:val="Heading3"/>
      </w:pPr>
      <w:r>
        <w:t>2NC-- Democracy bad</w:t>
      </w:r>
    </w:p>
    <w:p w14:paraId="368915F0" w14:textId="77777777" w:rsidR="003A6361" w:rsidRDefault="003A6361" w:rsidP="003A6361">
      <w:pPr>
        <w:pStyle w:val="Heading4"/>
      </w:pPr>
      <w:r>
        <w:t>Democracies all eventually breakdown due to growth of citizen dissatisfaction and broken system</w:t>
      </w:r>
    </w:p>
    <w:p w14:paraId="441B5EEB" w14:textId="77777777" w:rsidR="003A6361" w:rsidRPr="006F003D" w:rsidRDefault="003A6361" w:rsidP="003A6361">
      <w:r>
        <w:rPr>
          <w:rStyle w:val="Style13ptBold"/>
        </w:rPr>
        <w:t xml:space="preserve">Albertus and </w:t>
      </w:r>
      <w:proofErr w:type="spellStart"/>
      <w:r>
        <w:rPr>
          <w:rStyle w:val="Style13ptBold"/>
        </w:rPr>
        <w:t>Menaldo</w:t>
      </w:r>
      <w:proofErr w:type="spellEnd"/>
      <w:r>
        <w:rPr>
          <w:rStyle w:val="Style13ptBold"/>
        </w:rPr>
        <w:t xml:space="preserve"> 18 </w:t>
      </w:r>
      <w:r>
        <w:t xml:space="preserve">Michael Albertus and Victor </w:t>
      </w:r>
      <w:proofErr w:type="spellStart"/>
      <w:r>
        <w:t>Menaldo</w:t>
      </w:r>
      <w:proofErr w:type="spellEnd"/>
      <w:r>
        <w:t xml:space="preserve"> are the authors of “Authoritarianism and the Elite Origins of Democracy.”, “Why Are So Many Democracies Breaking Down?”, The New York Times, May 8, 2018, </w:t>
      </w:r>
      <w:hyperlink r:id="rId40" w:history="1">
        <w:r>
          <w:rPr>
            <w:rStyle w:val="Hyperlink"/>
          </w:rPr>
          <w:t>https://www.nytimes.com/2018/05/08/opinion/democracy-authoritarian-constitutions.html?searchResultPosition=1</w:t>
        </w:r>
      </w:hyperlink>
    </w:p>
    <w:p w14:paraId="69154931" w14:textId="77777777" w:rsidR="003A6361" w:rsidRPr="006F003D" w:rsidRDefault="003A6361" w:rsidP="003A6361">
      <w:r w:rsidRPr="006F003D">
        <w:t xml:space="preserve">A critical consequence of the trend that new democracies tend to have their social contracts written by outgoing dictators is that </w:t>
      </w:r>
      <w:r w:rsidRPr="006F003D">
        <w:rPr>
          <w:rStyle w:val="Emphasis"/>
          <w:highlight w:val="yellow"/>
        </w:rPr>
        <w:t>while</w:t>
      </w:r>
      <w:r w:rsidRPr="006F003D">
        <w:t xml:space="preserve"> these </w:t>
      </w:r>
      <w:r w:rsidRPr="006F003D">
        <w:rPr>
          <w:rStyle w:val="Emphasis"/>
          <w:sz w:val="24"/>
          <w:szCs w:val="24"/>
          <w:highlight w:val="yellow"/>
        </w:rPr>
        <w:t>democracies may be formed of the people, they do not function by or for the people</w:t>
      </w:r>
      <w:r w:rsidRPr="006F003D">
        <w:rPr>
          <w:rStyle w:val="Emphasis"/>
        </w:rPr>
        <w:t xml:space="preserve">. </w:t>
      </w:r>
      <w:r w:rsidRPr="006F003D">
        <w:rPr>
          <w:rStyle w:val="Emphasis"/>
          <w:highlight w:val="yellow"/>
        </w:rPr>
        <w:t>Citizens</w:t>
      </w:r>
      <w:r w:rsidRPr="006F003D">
        <w:t xml:space="preserve"> </w:t>
      </w:r>
      <w:r w:rsidRPr="006F003D">
        <w:rPr>
          <w:rStyle w:val="Emphasis"/>
        </w:rPr>
        <w:t>may be free from</w:t>
      </w:r>
      <w:r w:rsidRPr="006F003D">
        <w:t xml:space="preserve"> some of the worst abuses of authoritarianism, such as </w:t>
      </w:r>
      <w:r w:rsidRPr="006F003D">
        <w:rPr>
          <w:rStyle w:val="Emphasis"/>
        </w:rPr>
        <w:t>blanket censorship</w:t>
      </w:r>
      <w:r w:rsidRPr="006F003D">
        <w:t xml:space="preserve"> and outright repression, </w:t>
      </w:r>
      <w:r w:rsidRPr="006F003D">
        <w:rPr>
          <w:rStyle w:val="Emphasis"/>
        </w:rPr>
        <w:t>but</w:t>
      </w:r>
      <w:r w:rsidRPr="006F003D">
        <w:t xml:space="preserve"> </w:t>
      </w:r>
      <w:r w:rsidRPr="006F003D">
        <w:rPr>
          <w:rStyle w:val="Emphasis"/>
        </w:rPr>
        <w:t>they are not important players in determining public policy.</w:t>
      </w:r>
      <w:r w:rsidRPr="006F003D">
        <w:t xml:space="preserve"> In this way, </w:t>
      </w:r>
      <w:r w:rsidRPr="006F003D">
        <w:rPr>
          <w:rStyle w:val="Emphasis"/>
          <w:highlight w:val="yellow"/>
        </w:rPr>
        <w:t>democracy</w:t>
      </w:r>
      <w:r w:rsidRPr="006F003D">
        <w:rPr>
          <w:rStyle w:val="Emphasis"/>
        </w:rPr>
        <w:t xml:space="preserve"> </w:t>
      </w:r>
      <w:r w:rsidRPr="006F003D">
        <w:rPr>
          <w:rStyle w:val="Emphasis"/>
          <w:highlight w:val="yellow"/>
        </w:rPr>
        <w:t>is</w:t>
      </w:r>
      <w:r w:rsidRPr="006F003D">
        <w:t xml:space="preserve"> a sort of purgatory in which they wander — sometimes for decades — </w:t>
      </w:r>
      <w:r w:rsidRPr="006F003D">
        <w:rPr>
          <w:rStyle w:val="Emphasis"/>
          <w:highlight w:val="yellow"/>
        </w:rPr>
        <w:t>with little capacity to determine</w:t>
      </w:r>
      <w:r w:rsidRPr="006F003D">
        <w:t xml:space="preserve"> its </w:t>
      </w:r>
      <w:r w:rsidRPr="006F003D">
        <w:rPr>
          <w:rStyle w:val="Emphasis"/>
          <w:highlight w:val="yellow"/>
        </w:rPr>
        <w:t>direction</w:t>
      </w:r>
      <w:r w:rsidRPr="006F003D">
        <w:t xml:space="preserve">. </w:t>
      </w:r>
      <w:r w:rsidRPr="006F003D">
        <w:rPr>
          <w:rStyle w:val="Emphasis"/>
        </w:rPr>
        <w:t>This is a recipe for discontent with democracy.</w:t>
      </w:r>
      <w:r w:rsidRPr="006F003D">
        <w:t xml:space="preserve"> </w:t>
      </w:r>
      <w:r w:rsidRPr="006F003D">
        <w:rPr>
          <w:rStyle w:val="Emphasis"/>
          <w:highlight w:val="yellow"/>
        </w:rPr>
        <w:t>Major</w:t>
      </w:r>
      <w:r w:rsidRPr="006F003D">
        <w:rPr>
          <w:rStyle w:val="Emphasis"/>
        </w:rPr>
        <w:t xml:space="preserve"> </w:t>
      </w:r>
      <w:r w:rsidRPr="006F003D">
        <w:rPr>
          <w:rStyle w:val="Emphasis"/>
          <w:highlight w:val="yellow"/>
        </w:rPr>
        <w:t>crises</w:t>
      </w:r>
      <w:r w:rsidRPr="006F003D">
        <w:t xml:space="preserve"> like a severe economic recession can </w:t>
      </w:r>
      <w:r w:rsidRPr="006F003D">
        <w:rPr>
          <w:rStyle w:val="Emphasis"/>
          <w:highlight w:val="yellow"/>
        </w:rPr>
        <w:t>provide</w:t>
      </w:r>
      <w:r w:rsidRPr="006F003D">
        <w:t xml:space="preserve"> </w:t>
      </w:r>
      <w:r w:rsidRPr="006F003D">
        <w:rPr>
          <w:rStyle w:val="Emphasis"/>
        </w:rPr>
        <w:t>the</w:t>
      </w:r>
      <w:r w:rsidRPr="006F003D">
        <w:t xml:space="preserve"> </w:t>
      </w:r>
      <w:r w:rsidRPr="006F003D">
        <w:rPr>
          <w:rStyle w:val="Emphasis"/>
        </w:rPr>
        <w:t>tinder</w:t>
      </w:r>
      <w:r w:rsidRPr="006F003D">
        <w:t xml:space="preserve"> </w:t>
      </w:r>
      <w:r w:rsidRPr="006F003D">
        <w:rPr>
          <w:rStyle w:val="Emphasis"/>
        </w:rPr>
        <w:t xml:space="preserve">for </w:t>
      </w:r>
      <w:r w:rsidRPr="006F003D">
        <w:rPr>
          <w:rStyle w:val="Emphasis"/>
          <w:highlight w:val="yellow"/>
        </w:rPr>
        <w:t>citizen</w:t>
      </w:r>
      <w:r w:rsidRPr="006F003D">
        <w:rPr>
          <w:rStyle w:val="Emphasis"/>
        </w:rPr>
        <w:t xml:space="preserve"> </w:t>
      </w:r>
      <w:r w:rsidRPr="006F003D">
        <w:rPr>
          <w:rStyle w:val="Emphasis"/>
          <w:highlight w:val="yellow"/>
        </w:rPr>
        <w:t>disaffection</w:t>
      </w:r>
      <w:r w:rsidRPr="006F003D">
        <w:t xml:space="preserve"> to </w:t>
      </w:r>
      <w:r w:rsidRPr="006F003D">
        <w:rPr>
          <w:rStyle w:val="Emphasis"/>
        </w:rPr>
        <w:t>crystallize into rage</w:t>
      </w:r>
      <w:r w:rsidRPr="006F003D">
        <w:t xml:space="preserve"> and inciting voters to throw out traditional political parties </w:t>
      </w:r>
      <w:proofErr w:type="spellStart"/>
      <w:r w:rsidRPr="006F003D">
        <w:t>en</w:t>
      </w:r>
      <w:proofErr w:type="spellEnd"/>
      <w:r w:rsidRPr="006F003D">
        <w:t xml:space="preserve"> masse. </w:t>
      </w:r>
      <w:r w:rsidRPr="006F003D">
        <w:rPr>
          <w:rStyle w:val="Emphasis"/>
        </w:rPr>
        <w:t xml:space="preserve">This discontent </w:t>
      </w:r>
      <w:r w:rsidRPr="006F003D">
        <w:rPr>
          <w:rStyle w:val="Emphasis"/>
          <w:highlight w:val="yellow"/>
        </w:rPr>
        <w:t>can ultimately lead to democratic demise</w:t>
      </w:r>
      <w:r w:rsidRPr="006F003D">
        <w:t xml:space="preserve">, </w:t>
      </w:r>
      <w:r w:rsidRPr="006F003D">
        <w:rPr>
          <w:rStyle w:val="Emphasis"/>
          <w:highlight w:val="yellow"/>
        </w:rPr>
        <w:t>as</w:t>
      </w:r>
      <w:r w:rsidRPr="006F003D">
        <w:rPr>
          <w:highlight w:val="yellow"/>
        </w:rPr>
        <w:t xml:space="preserve"> </w:t>
      </w:r>
      <w:r w:rsidRPr="006F003D">
        <w:rPr>
          <w:rStyle w:val="Emphasis"/>
          <w:highlight w:val="yellow"/>
        </w:rPr>
        <w:t>inexperienced</w:t>
      </w:r>
      <w:r w:rsidRPr="006F003D">
        <w:rPr>
          <w:highlight w:val="yellow"/>
        </w:rPr>
        <w:t xml:space="preserve"> </w:t>
      </w:r>
      <w:r w:rsidRPr="006F003D">
        <w:rPr>
          <w:rStyle w:val="Emphasis"/>
          <w:highlight w:val="yellow"/>
        </w:rPr>
        <w:t>new</w:t>
      </w:r>
      <w:r w:rsidRPr="006F003D">
        <w:rPr>
          <w:highlight w:val="yellow"/>
        </w:rPr>
        <w:t xml:space="preserve"> </w:t>
      </w:r>
      <w:r w:rsidRPr="006F003D">
        <w:rPr>
          <w:rStyle w:val="Emphasis"/>
          <w:highlight w:val="yellow"/>
        </w:rPr>
        <w:t>political</w:t>
      </w:r>
      <w:r w:rsidRPr="006F003D">
        <w:rPr>
          <w:highlight w:val="yellow"/>
        </w:rPr>
        <w:t xml:space="preserve"> </w:t>
      </w:r>
      <w:r w:rsidRPr="006F003D">
        <w:rPr>
          <w:rStyle w:val="Emphasis"/>
          <w:highlight w:val="yellow"/>
        </w:rPr>
        <w:t>actors</w:t>
      </w:r>
      <w:r w:rsidRPr="006F003D">
        <w:rPr>
          <w:highlight w:val="yellow"/>
        </w:rPr>
        <w:t xml:space="preserve"> </w:t>
      </w:r>
      <w:r w:rsidRPr="006F003D">
        <w:rPr>
          <w:rStyle w:val="Emphasis"/>
          <w:highlight w:val="yellow"/>
        </w:rPr>
        <w:t>appeal</w:t>
      </w:r>
      <w:r w:rsidRPr="006F003D">
        <w:rPr>
          <w:highlight w:val="yellow"/>
        </w:rPr>
        <w:t xml:space="preserve"> </w:t>
      </w:r>
      <w:r w:rsidRPr="006F003D">
        <w:rPr>
          <w:rStyle w:val="Emphasis"/>
          <w:highlight w:val="yellow"/>
        </w:rPr>
        <w:t>to demagogy</w:t>
      </w:r>
      <w:r w:rsidRPr="006F003D">
        <w:t xml:space="preserve"> and dismantle longstanding institutions without building a more solidly democratic foundation.</w:t>
      </w:r>
      <w:r w:rsidRPr="006F003D">
        <w:rPr>
          <w:sz w:val="16"/>
          <w:szCs w:val="16"/>
        </w:rPr>
        <w:t xml:space="preserve"> Consider Turkey, where President Recep Tayyip Erdogan has used bluster and constitutional reform to gut the checks and balances and military vetoes that previously hemmed in civilian politicians. The 1982 authoritarian </w:t>
      </w:r>
      <w:hyperlink r:id="rId41" w:tgtFrame="_blank" w:history="1">
        <w:r w:rsidRPr="006F003D">
          <w:rPr>
            <w:rStyle w:val="Hyperlink"/>
            <w:sz w:val="16"/>
            <w:szCs w:val="16"/>
          </w:rPr>
          <w:t>constitution</w:t>
        </w:r>
      </w:hyperlink>
      <w:r w:rsidRPr="006F003D">
        <w:rPr>
          <w:sz w:val="16"/>
          <w:szCs w:val="16"/>
        </w:rPr>
        <w:t xml:space="preserve"> that guided Turkey’s 1983 transition to democracy created a constitutional court with the ability to ban political parties like Communists and overtly religious parties. The military maintained autonomy over its budget and decision-making. Perhaps most egregiously, the top military brass and their collaborators made sure there was a series of </w:t>
      </w:r>
      <w:hyperlink r:id="rId42" w:tgtFrame="_blank" w:history="1">
        <w:r w:rsidRPr="006F003D">
          <w:rPr>
            <w:rStyle w:val="Hyperlink"/>
            <w:sz w:val="16"/>
            <w:szCs w:val="16"/>
          </w:rPr>
          <w:t>clauses and articles</w:t>
        </w:r>
      </w:hyperlink>
      <w:r w:rsidRPr="006F003D">
        <w:rPr>
          <w:sz w:val="16"/>
          <w:szCs w:val="16"/>
        </w:rPr>
        <w:t xml:space="preserve"> that granted them immunity from prosecution for any crimes during the authoritarian era. A result was that the military and their allies continued to enjoy economic privileges, like retaining ownership of key industries, while avoiding prosecution for human rights abuses. In 1987, however, a </w:t>
      </w:r>
      <w:hyperlink r:id="rId43" w:anchor="v=onepage&amp;q=1987&amp;f=false" w:tgtFrame="_blank" w:history="1">
        <w:r w:rsidRPr="006F003D">
          <w:rPr>
            <w:rStyle w:val="Hyperlink"/>
            <w:sz w:val="16"/>
            <w:szCs w:val="16"/>
          </w:rPr>
          <w:t>major amendment</w:t>
        </w:r>
      </w:hyperlink>
      <w:r w:rsidRPr="006F003D">
        <w:rPr>
          <w:sz w:val="16"/>
          <w:szCs w:val="16"/>
        </w:rPr>
        <w:t xml:space="preserve"> to Turkey’s 1983 constitution lifted a ban on some outlawed opposition parties. This paved the way for the later rise of new parties like the Justice and Development Party, which, since the early 2000s, in the wake of a major economic crisis, has dominated </w:t>
      </w:r>
      <w:r w:rsidRPr="006F003D">
        <w:rPr>
          <w:rStyle w:val="Emphasis"/>
          <w:sz w:val="16"/>
          <w:szCs w:val="16"/>
        </w:rPr>
        <w:t>Turkish</w:t>
      </w:r>
      <w:r w:rsidRPr="006F003D">
        <w:rPr>
          <w:sz w:val="16"/>
          <w:szCs w:val="16"/>
        </w:rPr>
        <w:t xml:space="preserve"> politics. Indeed, under the J.D.P. banner, Mr. </w:t>
      </w:r>
      <w:r w:rsidRPr="006F003D">
        <w:rPr>
          <w:rStyle w:val="Emphasis"/>
          <w:highlight w:val="yellow"/>
        </w:rPr>
        <w:t>Erdogan</w:t>
      </w:r>
      <w:r w:rsidRPr="006F003D">
        <w:rPr>
          <w:sz w:val="16"/>
          <w:szCs w:val="16"/>
        </w:rPr>
        <w:t xml:space="preserve"> was able to exploit the military’s reputation for impunity, as well as the dissatisfaction of clerics and conservative citizens in the Anatolian heartland with the ironclad separation of church and state imposed by the constitution and enforced by the military.</w:t>
      </w:r>
    </w:p>
    <w:p w14:paraId="70A5C540" w14:textId="77777777" w:rsidR="003A6361" w:rsidRPr="006F003D" w:rsidRDefault="003A6361" w:rsidP="003A6361">
      <w:r w:rsidRPr="006F003D">
        <w:t xml:space="preserve">His populist economic </w:t>
      </w:r>
      <w:r w:rsidRPr="006F003D">
        <w:rPr>
          <w:rStyle w:val="Emphasis"/>
        </w:rPr>
        <w:t>policies</w:t>
      </w:r>
      <w:r w:rsidRPr="006F003D">
        <w:t xml:space="preserve"> have been </w:t>
      </w:r>
      <w:r w:rsidRPr="006F003D">
        <w:rPr>
          <w:rStyle w:val="Emphasis"/>
        </w:rPr>
        <w:t>wedded to a protracted campaign to consolidate the power of the executive branch, weaken the military</w:t>
      </w:r>
      <w:r w:rsidRPr="006F003D">
        <w:t xml:space="preserve"> (including jailing officers), </w:t>
      </w:r>
      <w:r w:rsidRPr="006F003D">
        <w:rPr>
          <w:rStyle w:val="Emphasis"/>
        </w:rPr>
        <w:t>empower Islamists, enervate individual liberties</w:t>
      </w:r>
      <w:r w:rsidRPr="006F003D">
        <w:t xml:space="preserve"> and the judiciary, </w:t>
      </w:r>
      <w:r w:rsidRPr="006F003D">
        <w:rPr>
          <w:rStyle w:val="Emphasis"/>
        </w:rPr>
        <w:t>and</w:t>
      </w:r>
      <w:r w:rsidRPr="006F003D">
        <w:t xml:space="preserve"> </w:t>
      </w:r>
      <w:r w:rsidRPr="006F003D">
        <w:rPr>
          <w:rStyle w:val="Emphasis"/>
        </w:rPr>
        <w:t>ultimately</w:t>
      </w:r>
      <w:r w:rsidRPr="006F003D">
        <w:t xml:space="preserve"> </w:t>
      </w:r>
      <w:r w:rsidRPr="006F003D">
        <w:rPr>
          <w:rStyle w:val="Emphasis"/>
        </w:rPr>
        <w:t>replace</w:t>
      </w:r>
      <w:r w:rsidRPr="006F003D">
        <w:t xml:space="preserve"> </w:t>
      </w:r>
      <w:r w:rsidRPr="006F003D">
        <w:rPr>
          <w:rStyle w:val="Emphasis"/>
        </w:rPr>
        <w:t>Turkey’s</w:t>
      </w:r>
      <w:r w:rsidRPr="006F003D">
        <w:t xml:space="preserve"> </w:t>
      </w:r>
      <w:r w:rsidRPr="006F003D">
        <w:rPr>
          <w:rStyle w:val="Emphasis"/>
        </w:rPr>
        <w:t>holdover</w:t>
      </w:r>
      <w:r w:rsidRPr="006F003D">
        <w:t xml:space="preserve"> </w:t>
      </w:r>
      <w:r w:rsidRPr="006F003D">
        <w:rPr>
          <w:rStyle w:val="Emphasis"/>
        </w:rPr>
        <w:t>constitution</w:t>
      </w:r>
      <w:r w:rsidRPr="006F003D">
        <w:t xml:space="preserve"> </w:t>
      </w:r>
      <w:r w:rsidRPr="006F003D">
        <w:rPr>
          <w:rStyle w:val="Emphasis"/>
        </w:rPr>
        <w:t>with his own.</w:t>
      </w:r>
      <w:r w:rsidRPr="006F003D">
        <w:t xml:space="preserve"> He achieved that much in 2017 after a popular referendum approved 18 amendments to the constitution, </w:t>
      </w:r>
      <w:r w:rsidRPr="006F003D">
        <w:rPr>
          <w:rStyle w:val="Emphasis"/>
        </w:rPr>
        <w:t>which</w:t>
      </w:r>
      <w:r w:rsidRPr="006F003D">
        <w:t xml:space="preserve"> </w:t>
      </w:r>
      <w:r w:rsidRPr="006F003D">
        <w:rPr>
          <w:rStyle w:val="Emphasis"/>
          <w:highlight w:val="yellow"/>
        </w:rPr>
        <w:t>transformed</w:t>
      </w:r>
      <w:r w:rsidRPr="006F003D">
        <w:t xml:space="preserve"> </w:t>
      </w:r>
      <w:r w:rsidRPr="006F003D">
        <w:rPr>
          <w:rStyle w:val="Emphasis"/>
          <w:highlight w:val="yellow"/>
        </w:rPr>
        <w:t>Turkey into a presidential system</w:t>
      </w:r>
      <w:r w:rsidRPr="006F003D">
        <w:rPr>
          <w:rStyle w:val="Emphasis"/>
        </w:rPr>
        <w:t xml:space="preserve"> in </w:t>
      </w:r>
      <w:r w:rsidRPr="006F003D">
        <w:rPr>
          <w:rStyle w:val="Emphasis"/>
          <w:highlight w:val="yellow"/>
        </w:rPr>
        <w:t>which</w:t>
      </w:r>
      <w:r w:rsidRPr="006F003D">
        <w:t xml:space="preserve"> the </w:t>
      </w:r>
      <w:r w:rsidRPr="006F003D">
        <w:rPr>
          <w:rStyle w:val="Emphasis"/>
          <w:highlight w:val="yellow"/>
        </w:rPr>
        <w:t>executive</w:t>
      </w:r>
      <w:r w:rsidRPr="006F003D">
        <w:rPr>
          <w:highlight w:val="yellow"/>
        </w:rPr>
        <w:t xml:space="preserve"> </w:t>
      </w:r>
      <w:r w:rsidRPr="006F003D">
        <w:rPr>
          <w:rStyle w:val="Emphasis"/>
          <w:highlight w:val="yellow"/>
        </w:rPr>
        <w:t>exercises</w:t>
      </w:r>
      <w:r w:rsidRPr="006F003D">
        <w:rPr>
          <w:highlight w:val="yellow"/>
        </w:rPr>
        <w:t xml:space="preserve"> </w:t>
      </w:r>
      <w:r w:rsidRPr="006F003D">
        <w:rPr>
          <w:rStyle w:val="Emphasis"/>
          <w:highlight w:val="yellow"/>
        </w:rPr>
        <w:t>outsize</w:t>
      </w:r>
      <w:r w:rsidRPr="006F003D">
        <w:rPr>
          <w:highlight w:val="yellow"/>
        </w:rPr>
        <w:t xml:space="preserve"> </w:t>
      </w:r>
      <w:r w:rsidRPr="006F003D">
        <w:rPr>
          <w:rStyle w:val="Emphasis"/>
          <w:highlight w:val="yellow"/>
        </w:rPr>
        <w:t>powe</w:t>
      </w:r>
      <w:r w:rsidRPr="006F003D">
        <w:rPr>
          <w:rStyle w:val="Emphasis"/>
        </w:rPr>
        <w:t>r</w:t>
      </w:r>
      <w:r w:rsidRPr="006F003D">
        <w:t xml:space="preserve">, </w:t>
      </w:r>
      <w:r w:rsidRPr="006F003D">
        <w:rPr>
          <w:rStyle w:val="Emphasis"/>
        </w:rPr>
        <w:t>including</w:t>
      </w:r>
      <w:r w:rsidRPr="006F003D">
        <w:t xml:space="preserve"> the ability to appoint the majority of </w:t>
      </w:r>
      <w:r w:rsidRPr="006F003D">
        <w:rPr>
          <w:rStyle w:val="Emphasis"/>
        </w:rPr>
        <w:t>judges</w:t>
      </w:r>
      <w:r w:rsidRPr="006F003D">
        <w:t xml:space="preserve"> </w:t>
      </w:r>
      <w:r w:rsidRPr="006F003D">
        <w:rPr>
          <w:rStyle w:val="Emphasis"/>
        </w:rPr>
        <w:t>and</w:t>
      </w:r>
      <w:r w:rsidRPr="006F003D">
        <w:t xml:space="preserve"> </w:t>
      </w:r>
      <w:r w:rsidRPr="006F003D">
        <w:rPr>
          <w:rStyle w:val="Emphasis"/>
        </w:rPr>
        <w:t>prosecutors</w:t>
      </w:r>
      <w:r w:rsidRPr="006F003D">
        <w:t>.</w:t>
      </w:r>
    </w:p>
    <w:p w14:paraId="228D0A09" w14:textId="77777777" w:rsidR="003A6361" w:rsidRPr="006F003D" w:rsidRDefault="003A6361" w:rsidP="003A6361">
      <w:r w:rsidRPr="006F003D">
        <w:rPr>
          <w:rStyle w:val="Emphasis"/>
          <w:highlight w:val="yellow"/>
        </w:rPr>
        <w:t>Democratic erosion</w:t>
      </w:r>
      <w:r w:rsidRPr="006F003D">
        <w:rPr>
          <w:rStyle w:val="Emphasis"/>
        </w:rPr>
        <w:t xml:space="preserve"> has </w:t>
      </w:r>
      <w:r w:rsidRPr="006F003D">
        <w:rPr>
          <w:rStyle w:val="Emphasis"/>
          <w:highlight w:val="yellow"/>
        </w:rPr>
        <w:t>followed</w:t>
      </w:r>
      <w:r w:rsidRPr="006F003D">
        <w:rPr>
          <w:rStyle w:val="Emphasis"/>
        </w:rPr>
        <w:t xml:space="preserve"> a similar pattern </w:t>
      </w:r>
      <w:r w:rsidRPr="006F003D">
        <w:rPr>
          <w:rStyle w:val="Emphasis"/>
          <w:highlight w:val="yellow"/>
        </w:rPr>
        <w:t>in other countries as well</w:t>
      </w:r>
      <w:r w:rsidRPr="006F003D">
        <w:rPr>
          <w:rStyle w:val="Emphasis"/>
        </w:rPr>
        <w:t xml:space="preserve">. </w:t>
      </w:r>
      <w:r w:rsidRPr="006F003D">
        <w:t xml:space="preserve">Hungary’s ever more authoritarian prime minister, Victor </w:t>
      </w:r>
      <w:proofErr w:type="spellStart"/>
      <w:r w:rsidRPr="006F003D">
        <w:t>Orban</w:t>
      </w:r>
      <w:proofErr w:type="spellEnd"/>
      <w:r w:rsidRPr="006F003D">
        <w:t xml:space="preserve">, leveraged popular discontent with the country’s Communist-written constitution to renovate Hungarian political institutions with a new constitution in 2011. Mr. </w:t>
      </w:r>
      <w:proofErr w:type="spellStart"/>
      <w:r w:rsidRPr="006F003D">
        <w:t>Orban’s</w:t>
      </w:r>
      <w:proofErr w:type="spellEnd"/>
      <w:r w:rsidRPr="006F003D">
        <w:t xml:space="preserve"> reforms have hobbled the judiciary and cleared the way for his political party, </w:t>
      </w:r>
      <w:proofErr w:type="spellStart"/>
      <w:r w:rsidRPr="006F003D">
        <w:t>Fidesz</w:t>
      </w:r>
      <w:proofErr w:type="spellEnd"/>
      <w:r w:rsidRPr="006F003D">
        <w:t>, to trample its opponents.</w:t>
      </w:r>
    </w:p>
    <w:p w14:paraId="17C6B065" w14:textId="77777777" w:rsidR="003A6361" w:rsidRPr="00506D3F" w:rsidRDefault="003A6361" w:rsidP="003A6361">
      <w:pPr>
        <w:pStyle w:val="Heading4"/>
        <w:rPr>
          <w:rFonts w:cs="Times New Roman"/>
        </w:rPr>
      </w:pPr>
      <w:r w:rsidRPr="00506D3F">
        <w:rPr>
          <w:rFonts w:cs="Times New Roman"/>
        </w:rPr>
        <w:t xml:space="preserve">Democracy </w:t>
      </w:r>
      <w:proofErr w:type="gramStart"/>
      <w:r w:rsidRPr="00506D3F">
        <w:rPr>
          <w:rFonts w:cs="Times New Roman"/>
        </w:rPr>
        <w:t>doesn’t</w:t>
      </w:r>
      <w:proofErr w:type="gramEnd"/>
      <w:r w:rsidRPr="00506D3F">
        <w:rPr>
          <w:rFonts w:cs="Times New Roman"/>
        </w:rPr>
        <w:t xml:space="preserve"> solve war---leads to </w:t>
      </w:r>
      <w:r w:rsidRPr="00506D3F">
        <w:rPr>
          <w:rFonts w:cs="Times New Roman"/>
          <w:u w:val="single"/>
        </w:rPr>
        <w:t>fractured states</w:t>
      </w:r>
      <w:r w:rsidRPr="00506D3F">
        <w:rPr>
          <w:rFonts w:cs="Times New Roman"/>
        </w:rPr>
        <w:t xml:space="preserve"> and </w:t>
      </w:r>
      <w:r w:rsidRPr="00506D3F">
        <w:rPr>
          <w:rFonts w:cs="Times New Roman"/>
          <w:u w:val="single"/>
        </w:rPr>
        <w:t>perpetual intervention</w:t>
      </w:r>
      <w:r w:rsidRPr="00506D3F">
        <w:rPr>
          <w:rFonts w:cs="Times New Roman"/>
        </w:rPr>
        <w:t>.</w:t>
      </w:r>
    </w:p>
    <w:p w14:paraId="3C69E437" w14:textId="77777777" w:rsidR="003A6361" w:rsidRPr="00506D3F" w:rsidRDefault="003A6361" w:rsidP="003A6361">
      <w:r w:rsidRPr="00506D3F">
        <w:t xml:space="preserve">Michael </w:t>
      </w:r>
      <w:proofErr w:type="spellStart"/>
      <w:r w:rsidRPr="00506D3F">
        <w:rPr>
          <w:b/>
        </w:rPr>
        <w:t>Neiberg</w:t>
      </w:r>
      <w:proofErr w:type="spellEnd"/>
      <w:r w:rsidRPr="00506D3F">
        <w:rPr>
          <w:b/>
        </w:rPr>
        <w:t xml:space="preserve"> 18</w:t>
      </w:r>
      <w:r w:rsidRPr="00506D3F">
        <w:t xml:space="preserve">. Chair of War Studies in the Department of National Security and Strategy at the United States Army War College. 06-19-18. “Predicting War.” Lawfare. </w:t>
      </w:r>
      <w:hyperlink r:id="rId44" w:history="1">
        <w:r w:rsidRPr="00506D3F">
          <w:rPr>
            <w:rStyle w:val="Hyperlink"/>
          </w:rPr>
          <w:t>https://www.lawfareblog.com/predicting-war</w:t>
        </w:r>
      </w:hyperlink>
    </w:p>
    <w:p w14:paraId="4564DD6F" w14:textId="77777777" w:rsidR="003A6361" w:rsidRPr="00506D3F" w:rsidRDefault="003A6361" w:rsidP="003A6361">
      <w:r w:rsidRPr="00506D3F">
        <w:rPr>
          <w:sz w:val="16"/>
        </w:rPr>
        <w:t xml:space="preserve">Whether influenced by Hollywood or Santa Monica (the California headquarters of RAND), the history of war as Freedman relates it is essentially conceptual. The end of the dominant Cold War paradigm is a case in point. </w:t>
      </w:r>
      <w:r w:rsidRPr="00506D3F">
        <w:rPr>
          <w:rStyle w:val="StyleUnderline"/>
        </w:rPr>
        <w:t>The ahistorical euphoria of the supposed</w:t>
      </w:r>
      <w:r w:rsidRPr="00506D3F">
        <w:rPr>
          <w:sz w:val="16"/>
        </w:rPr>
        <w:t xml:space="preserve"> </w:t>
      </w:r>
      <w:r w:rsidRPr="00506D3F">
        <w:rPr>
          <w:rStyle w:val="StyleUnderline"/>
        </w:rPr>
        <w:t>“end of history”</w:t>
      </w:r>
      <w:r w:rsidRPr="00506D3F">
        <w:rPr>
          <w:sz w:val="16"/>
        </w:rPr>
        <w:t xml:space="preserve"> </w:t>
      </w:r>
      <w:r w:rsidRPr="00506D3F">
        <w:rPr>
          <w:rStyle w:val="Emphasis"/>
        </w:rPr>
        <w:t>misled</w:t>
      </w:r>
      <w:r w:rsidRPr="00506D3F">
        <w:rPr>
          <w:sz w:val="16"/>
        </w:rPr>
        <w:t xml:space="preserve"> </w:t>
      </w:r>
      <w:r w:rsidRPr="00506D3F">
        <w:rPr>
          <w:rStyle w:val="StyleUnderline"/>
        </w:rPr>
        <w:t>many</w:t>
      </w:r>
      <w:r w:rsidRPr="00506D3F">
        <w:rPr>
          <w:sz w:val="16"/>
        </w:rPr>
        <w:t xml:space="preserve"> </w:t>
      </w:r>
      <w:r w:rsidRPr="00506D3F">
        <w:rPr>
          <w:rStyle w:val="StyleUnderline"/>
        </w:rPr>
        <w:t>western experts</w:t>
      </w:r>
      <w:r w:rsidRPr="00506D3F">
        <w:rPr>
          <w:sz w:val="16"/>
        </w:rPr>
        <w:t xml:space="preserve"> </w:t>
      </w:r>
      <w:r w:rsidRPr="00506D3F">
        <w:rPr>
          <w:rStyle w:val="StyleUnderline"/>
        </w:rPr>
        <w:t>into predicting that an age of perpetual peace would at long last come into view because</w:t>
      </w:r>
      <w:r w:rsidRPr="00506D3F">
        <w:rPr>
          <w:sz w:val="16"/>
        </w:rPr>
        <w:t xml:space="preserve">, as one specialist in this period wrote, </w:t>
      </w:r>
      <w:r w:rsidRPr="00506D3F">
        <w:rPr>
          <w:rStyle w:val="StyleUnderline"/>
        </w:rPr>
        <w:t>the</w:t>
      </w:r>
      <w:r w:rsidRPr="00506D3F">
        <w:rPr>
          <w:sz w:val="16"/>
        </w:rPr>
        <w:t xml:space="preserve"> “</w:t>
      </w:r>
      <w:r w:rsidRPr="00506D3F">
        <w:rPr>
          <w:rStyle w:val="StyleUnderline"/>
        </w:rPr>
        <w:t>absence of war between democracies</w:t>
      </w:r>
      <w:r w:rsidRPr="00506D3F">
        <w:rPr>
          <w:sz w:val="16"/>
        </w:rPr>
        <w:t xml:space="preserve"> </w:t>
      </w:r>
      <w:r w:rsidRPr="00506D3F">
        <w:rPr>
          <w:rStyle w:val="StyleUnderline"/>
        </w:rPr>
        <w:t>comes</w:t>
      </w:r>
      <w:r w:rsidRPr="00506D3F">
        <w:rPr>
          <w:sz w:val="16"/>
        </w:rPr>
        <w:t xml:space="preserve"> as </w:t>
      </w:r>
      <w:r w:rsidRPr="00506D3F">
        <w:rPr>
          <w:rStyle w:val="StyleUnderline"/>
        </w:rPr>
        <w:t>close</w:t>
      </w:r>
      <w:r w:rsidRPr="00506D3F">
        <w:rPr>
          <w:sz w:val="16"/>
        </w:rPr>
        <w:t xml:space="preserve"> as anything we have </w:t>
      </w:r>
      <w:r w:rsidRPr="00506D3F">
        <w:rPr>
          <w:rStyle w:val="StyleUnderline"/>
        </w:rPr>
        <w:t>to an empirical law</w:t>
      </w:r>
      <w:r w:rsidRPr="00506D3F">
        <w:rPr>
          <w:sz w:val="16"/>
        </w:rPr>
        <w:t xml:space="preserve"> in international relations,” thus undergirding the rise of global governance ideals of liberal internationalism. The way forward in those early years after the fall of the Iron Curtain seemed therefore not technological, but conceptual. The key to peace lay in finding ways to help this one supposedly empirical historical law to take hold. </w:t>
      </w:r>
      <w:r w:rsidRPr="00506D3F">
        <w:rPr>
          <w:rStyle w:val="Emphasis"/>
        </w:rPr>
        <w:t>Rather than bring peace</w:t>
      </w:r>
      <w:r w:rsidRPr="00506D3F">
        <w:rPr>
          <w:rStyle w:val="StyleUnderline"/>
        </w:rPr>
        <w:t xml:space="preserve">, however, the pursuit of the concept of perpetual security through </w:t>
      </w:r>
      <w:r w:rsidRPr="00506D3F">
        <w:rPr>
          <w:rStyle w:val="Emphasis"/>
        </w:rPr>
        <w:t>democracy</w:t>
      </w:r>
      <w:r w:rsidRPr="00506D3F">
        <w:rPr>
          <w:rStyle w:val="StyleUnderline"/>
        </w:rPr>
        <w:t xml:space="preserve"> only</w:t>
      </w:r>
      <w:r w:rsidRPr="00506D3F">
        <w:rPr>
          <w:sz w:val="16"/>
        </w:rPr>
        <w:t xml:space="preserve"> </w:t>
      </w:r>
      <w:r w:rsidRPr="00506D3F">
        <w:rPr>
          <w:rStyle w:val="Emphasis"/>
        </w:rPr>
        <w:t>produced a new</w:t>
      </w:r>
      <w:r w:rsidRPr="00506D3F">
        <w:rPr>
          <w:rStyle w:val="StyleUnderline"/>
        </w:rPr>
        <w:t xml:space="preserve"> idea of </w:t>
      </w:r>
      <w:r w:rsidRPr="00506D3F">
        <w:rPr>
          <w:rStyle w:val="Emphasis"/>
        </w:rPr>
        <w:t>war</w:t>
      </w:r>
      <w:r w:rsidRPr="00506D3F">
        <w:rPr>
          <w:sz w:val="16"/>
        </w:rPr>
        <w:t xml:space="preserve">. </w:t>
      </w:r>
      <w:r w:rsidRPr="00506D3F">
        <w:rPr>
          <w:rStyle w:val="StyleUnderline"/>
        </w:rPr>
        <w:t>It convinced</w:t>
      </w:r>
      <w:r w:rsidRPr="00506D3F">
        <w:rPr>
          <w:sz w:val="16"/>
        </w:rPr>
        <w:t xml:space="preserve"> </w:t>
      </w:r>
      <w:r w:rsidRPr="00506D3F">
        <w:rPr>
          <w:rStyle w:val="StyleUnderline"/>
        </w:rPr>
        <w:t>western leaders of the need to advance the speed of historical progress</w:t>
      </w:r>
      <w:r w:rsidRPr="00506D3F">
        <w:rPr>
          <w:sz w:val="16"/>
        </w:rPr>
        <w:t xml:space="preserve"> </w:t>
      </w:r>
      <w:r w:rsidRPr="00506D3F">
        <w:rPr>
          <w:rStyle w:val="StyleUnderline"/>
        </w:rPr>
        <w:t>through</w:t>
      </w:r>
      <w:r w:rsidRPr="00506D3F">
        <w:rPr>
          <w:sz w:val="16"/>
        </w:rPr>
        <w:t xml:space="preserve"> carefully </w:t>
      </w:r>
      <w:r w:rsidRPr="00506D3F">
        <w:rPr>
          <w:rStyle w:val="Emphasis"/>
        </w:rPr>
        <w:t>managed military action</w:t>
      </w:r>
      <w:r w:rsidRPr="00506D3F">
        <w:rPr>
          <w:sz w:val="16"/>
        </w:rPr>
        <w:t xml:space="preserve"> </w:t>
      </w:r>
      <w:r w:rsidRPr="00506D3F">
        <w:rPr>
          <w:rStyle w:val="StyleUnderline"/>
        </w:rPr>
        <w:t>against</w:t>
      </w:r>
      <w:r w:rsidRPr="00506D3F">
        <w:rPr>
          <w:sz w:val="16"/>
        </w:rPr>
        <w:t xml:space="preserve"> a select number of </w:t>
      </w:r>
      <w:r w:rsidRPr="00506D3F">
        <w:rPr>
          <w:rStyle w:val="Emphasis"/>
        </w:rPr>
        <w:t>dictators</w:t>
      </w:r>
      <w:r w:rsidRPr="00506D3F">
        <w:rPr>
          <w:sz w:val="16"/>
        </w:rPr>
        <w:t xml:space="preserve">. </w:t>
      </w:r>
      <w:r w:rsidRPr="00506D3F">
        <w:rPr>
          <w:rStyle w:val="StyleUnderline"/>
        </w:rPr>
        <w:t>As prosecuted by</w:t>
      </w:r>
      <w:r w:rsidRPr="00506D3F">
        <w:rPr>
          <w:sz w:val="16"/>
        </w:rPr>
        <w:t xml:space="preserve"> </w:t>
      </w:r>
      <w:r w:rsidRPr="00506D3F">
        <w:rPr>
          <w:rStyle w:val="Emphasis"/>
        </w:rPr>
        <w:t>George W. Bush</w:t>
      </w:r>
      <w:r w:rsidRPr="00506D3F">
        <w:rPr>
          <w:sz w:val="16"/>
        </w:rPr>
        <w:t xml:space="preserve">, </w:t>
      </w:r>
      <w:r w:rsidRPr="00506D3F">
        <w:rPr>
          <w:rStyle w:val="Emphasis"/>
        </w:rPr>
        <w:t>Tony Blair</w:t>
      </w:r>
      <w:r w:rsidRPr="00506D3F">
        <w:rPr>
          <w:sz w:val="16"/>
        </w:rPr>
        <w:t xml:space="preserve">, </w:t>
      </w:r>
      <w:r w:rsidRPr="00506D3F">
        <w:rPr>
          <w:rStyle w:val="StyleUnderline"/>
        </w:rPr>
        <w:t>and their advisers</w:t>
      </w:r>
      <w:r w:rsidRPr="00506D3F">
        <w:rPr>
          <w:sz w:val="16"/>
        </w:rPr>
        <w:t xml:space="preserve">, </w:t>
      </w:r>
      <w:r w:rsidRPr="00506D3F">
        <w:rPr>
          <w:rStyle w:val="StyleUnderline"/>
        </w:rPr>
        <w:t>the new paradigm</w:t>
      </w:r>
      <w:r w:rsidRPr="00506D3F">
        <w:rPr>
          <w:sz w:val="16"/>
        </w:rPr>
        <w:t xml:space="preserve"> </w:t>
      </w:r>
      <w:r w:rsidRPr="00506D3F">
        <w:rPr>
          <w:rStyle w:val="StyleUnderline"/>
        </w:rPr>
        <w:t>not only made it possible for</w:t>
      </w:r>
      <w:r w:rsidRPr="00506D3F">
        <w:rPr>
          <w:sz w:val="16"/>
        </w:rPr>
        <w:t xml:space="preserve"> </w:t>
      </w:r>
      <w:r w:rsidRPr="00506D3F">
        <w:rPr>
          <w:rStyle w:val="Emphasis"/>
        </w:rPr>
        <w:t>great powers to consider meddling in the domestic politics</w:t>
      </w:r>
      <w:r w:rsidRPr="00506D3F">
        <w:rPr>
          <w:sz w:val="16"/>
        </w:rPr>
        <w:t xml:space="preserve"> </w:t>
      </w:r>
      <w:r w:rsidRPr="00506D3F">
        <w:rPr>
          <w:rStyle w:val="StyleUnderline"/>
        </w:rPr>
        <w:t xml:space="preserve">of </w:t>
      </w:r>
      <w:r w:rsidRPr="00506D3F">
        <w:rPr>
          <w:rStyle w:val="Emphasis"/>
        </w:rPr>
        <w:t>smaller states</w:t>
      </w:r>
      <w:r w:rsidRPr="00506D3F">
        <w:rPr>
          <w:sz w:val="16"/>
        </w:rPr>
        <w:t xml:space="preserve">, </w:t>
      </w:r>
      <w:r w:rsidRPr="00506D3F">
        <w:rPr>
          <w:rStyle w:val="Emphasis"/>
        </w:rPr>
        <w:t>it impelled them to do so</w:t>
      </w:r>
      <w:r w:rsidRPr="00506D3F">
        <w:rPr>
          <w:sz w:val="16"/>
        </w:rPr>
        <w:t xml:space="preserve">. </w:t>
      </w:r>
      <w:r w:rsidRPr="00506D3F">
        <w:rPr>
          <w:rStyle w:val="StyleUnderline"/>
        </w:rPr>
        <w:t>By making more states democratic</w:t>
      </w:r>
      <w:r w:rsidRPr="00506D3F">
        <w:rPr>
          <w:sz w:val="16"/>
        </w:rPr>
        <w:t xml:space="preserve">, </w:t>
      </w:r>
      <w:proofErr w:type="gramStart"/>
      <w:r w:rsidRPr="00506D3F">
        <w:rPr>
          <w:rStyle w:val="Emphasis"/>
        </w:rPr>
        <w:t>through</w:t>
      </w:r>
      <w:r w:rsidRPr="00506D3F">
        <w:rPr>
          <w:sz w:val="16"/>
        </w:rPr>
        <w:t xml:space="preserve"> the use of</w:t>
      </w:r>
      <w:proofErr w:type="gramEnd"/>
      <w:r w:rsidRPr="00506D3F">
        <w:rPr>
          <w:sz w:val="16"/>
        </w:rPr>
        <w:t xml:space="preserve"> </w:t>
      </w:r>
      <w:r w:rsidRPr="00506D3F">
        <w:rPr>
          <w:rStyle w:val="Emphasis"/>
        </w:rPr>
        <w:t>force</w:t>
      </w:r>
      <w:r w:rsidRPr="00506D3F">
        <w:rPr>
          <w:sz w:val="16"/>
        </w:rPr>
        <w:t xml:space="preserve"> if necessary, </w:t>
      </w:r>
      <w:r w:rsidRPr="00506D3F">
        <w:rPr>
          <w:rStyle w:val="StyleUnderline"/>
        </w:rPr>
        <w:t>these interventions would make the world safer</w:t>
      </w:r>
      <w:r w:rsidRPr="00506D3F">
        <w:rPr>
          <w:sz w:val="16"/>
        </w:rPr>
        <w:t xml:space="preserve">. The idea was at least as old as Woodrow Wilson, but the eras of the world wars and the Cold War had made it too difficult to put in practice. After 1989, with the seemingly insurmountable dominance of western military organizations, the absence of a Soviet Union to balance western intervention, and the general post-Cold War hubris of western leaders, the environment was right for it to return. </w:t>
      </w:r>
      <w:r w:rsidRPr="00506D3F">
        <w:rPr>
          <w:rStyle w:val="StyleUnderline"/>
        </w:rPr>
        <w:t>The result</w:t>
      </w:r>
      <w:r w:rsidRPr="00506D3F">
        <w:rPr>
          <w:sz w:val="16"/>
        </w:rPr>
        <w:t xml:space="preserve">, </w:t>
      </w:r>
      <w:r w:rsidRPr="00506D3F">
        <w:rPr>
          <w:rStyle w:val="StyleUnderline"/>
        </w:rPr>
        <w:t>of course</w:t>
      </w:r>
      <w:r w:rsidRPr="00506D3F">
        <w:rPr>
          <w:sz w:val="16"/>
        </w:rPr>
        <w:t xml:space="preserve">, </w:t>
      </w:r>
      <w:r w:rsidRPr="00506D3F">
        <w:rPr>
          <w:rStyle w:val="StyleUnderline"/>
        </w:rPr>
        <w:t>has not been an end of history and perpetual peace</w:t>
      </w:r>
      <w:r w:rsidRPr="00506D3F">
        <w:rPr>
          <w:sz w:val="16"/>
        </w:rPr>
        <w:t xml:space="preserve">, </w:t>
      </w:r>
      <w:r w:rsidRPr="00506D3F">
        <w:rPr>
          <w:rStyle w:val="StyleUnderline"/>
        </w:rPr>
        <w:t>but</w:t>
      </w:r>
      <w:r w:rsidRPr="00506D3F">
        <w:rPr>
          <w:sz w:val="16"/>
        </w:rPr>
        <w:t xml:space="preserve"> </w:t>
      </w:r>
      <w:r w:rsidRPr="00506D3F">
        <w:rPr>
          <w:rStyle w:val="Emphasis"/>
        </w:rPr>
        <w:t>an extension of conflict</w:t>
      </w:r>
      <w:r w:rsidRPr="00506D3F">
        <w:rPr>
          <w:sz w:val="16"/>
        </w:rPr>
        <w:t xml:space="preserve"> </w:t>
      </w:r>
      <w:r w:rsidRPr="00506D3F">
        <w:rPr>
          <w:rStyle w:val="StyleUnderline"/>
        </w:rPr>
        <w:t>and a</w:t>
      </w:r>
      <w:r w:rsidRPr="00506D3F">
        <w:rPr>
          <w:sz w:val="16"/>
        </w:rPr>
        <w:t xml:space="preserve"> </w:t>
      </w:r>
      <w:r w:rsidRPr="00506D3F">
        <w:rPr>
          <w:rStyle w:val="Emphasis"/>
        </w:rPr>
        <w:t>reawakening of older grievances</w:t>
      </w:r>
      <w:r w:rsidRPr="00506D3F">
        <w:rPr>
          <w:sz w:val="16"/>
        </w:rPr>
        <w:t xml:space="preserve">. </w:t>
      </w:r>
      <w:r w:rsidRPr="00506D3F">
        <w:rPr>
          <w:rStyle w:val="StyleUnderline"/>
        </w:rPr>
        <w:t>The central problem</w:t>
      </w:r>
      <w:r w:rsidRPr="00506D3F">
        <w:rPr>
          <w:sz w:val="16"/>
        </w:rPr>
        <w:t xml:space="preserve">, as “The Future of War” depicts it, </w:t>
      </w:r>
      <w:r w:rsidRPr="00506D3F">
        <w:rPr>
          <w:rStyle w:val="StyleUnderline"/>
        </w:rPr>
        <w:t>was an all-too-eager willingness to accept the basic principle of democratic peace theory</w:t>
      </w:r>
      <w:r w:rsidRPr="00506D3F">
        <w:rPr>
          <w:sz w:val="16"/>
        </w:rPr>
        <w:t xml:space="preserve"> </w:t>
      </w:r>
      <w:r w:rsidRPr="00506D3F">
        <w:rPr>
          <w:rStyle w:val="StyleUnderline"/>
        </w:rPr>
        <w:t>without thinking through the limits of the theory or fully examining alternatives</w:t>
      </w:r>
      <w:r w:rsidRPr="00506D3F">
        <w:rPr>
          <w:sz w:val="16"/>
        </w:rPr>
        <w:t xml:space="preserve">. </w:t>
      </w:r>
      <w:r w:rsidRPr="00506D3F">
        <w:rPr>
          <w:rStyle w:val="Emphasis"/>
        </w:rPr>
        <w:t>One clear alternative theory</w:t>
      </w:r>
      <w:r w:rsidRPr="00506D3F">
        <w:rPr>
          <w:sz w:val="16"/>
        </w:rPr>
        <w:t xml:space="preserve"> </w:t>
      </w:r>
      <w:r w:rsidRPr="00506D3F">
        <w:rPr>
          <w:rStyle w:val="StyleUnderline"/>
        </w:rPr>
        <w:t>had already begun to emerge</w:t>
      </w:r>
      <w:r w:rsidRPr="00506D3F">
        <w:rPr>
          <w:sz w:val="16"/>
        </w:rPr>
        <w:t xml:space="preserve"> </w:t>
      </w:r>
      <w:r w:rsidRPr="00506D3F">
        <w:rPr>
          <w:rStyle w:val="StyleUnderline"/>
        </w:rPr>
        <w:t>from</w:t>
      </w:r>
      <w:r w:rsidRPr="00506D3F">
        <w:rPr>
          <w:sz w:val="16"/>
        </w:rPr>
        <w:t xml:space="preserve"> the minds of theorists like Mary </w:t>
      </w:r>
      <w:r w:rsidRPr="00506D3F">
        <w:rPr>
          <w:rStyle w:val="StyleUnderline"/>
        </w:rPr>
        <w:t>Kaldor</w:t>
      </w:r>
      <w:r w:rsidRPr="00506D3F">
        <w:rPr>
          <w:sz w:val="16"/>
        </w:rPr>
        <w:t xml:space="preserve"> </w:t>
      </w:r>
      <w:r w:rsidRPr="00506D3F">
        <w:rPr>
          <w:rStyle w:val="StyleUnderline"/>
        </w:rPr>
        <w:t>and</w:t>
      </w:r>
      <w:r w:rsidRPr="00506D3F">
        <w:rPr>
          <w:sz w:val="16"/>
        </w:rPr>
        <w:t xml:space="preserve"> Rupert </w:t>
      </w:r>
      <w:r w:rsidRPr="00506D3F">
        <w:rPr>
          <w:rStyle w:val="StyleUnderline"/>
        </w:rPr>
        <w:t>Smith</w:t>
      </w:r>
      <w:r w:rsidRPr="00506D3F">
        <w:rPr>
          <w:sz w:val="16"/>
        </w:rPr>
        <w:t xml:space="preserve">. </w:t>
      </w:r>
      <w:r w:rsidRPr="00506D3F">
        <w:rPr>
          <w:rStyle w:val="StyleUnderline"/>
        </w:rPr>
        <w:t>Their works</w:t>
      </w:r>
      <w:r w:rsidRPr="00506D3F">
        <w:rPr>
          <w:sz w:val="16"/>
        </w:rPr>
        <w:t xml:space="preserve"> essentially </w:t>
      </w:r>
      <w:r w:rsidRPr="00506D3F">
        <w:rPr>
          <w:rStyle w:val="StyleUnderline"/>
        </w:rPr>
        <w:t>argued that war</w:t>
      </w:r>
      <w:r w:rsidRPr="00506D3F">
        <w:rPr>
          <w:sz w:val="16"/>
        </w:rPr>
        <w:t xml:space="preserve"> </w:t>
      </w:r>
      <w:r w:rsidRPr="00506D3F">
        <w:rPr>
          <w:rStyle w:val="StyleUnderline"/>
        </w:rPr>
        <w:t>as once understood</w:t>
      </w:r>
      <w:r w:rsidRPr="00506D3F">
        <w:rPr>
          <w:sz w:val="16"/>
        </w:rPr>
        <w:t xml:space="preserve"> </w:t>
      </w:r>
      <w:r w:rsidRPr="00506D3F">
        <w:rPr>
          <w:rStyle w:val="StyleUnderline"/>
        </w:rPr>
        <w:t>no longer existed</w:t>
      </w:r>
      <w:r w:rsidRPr="00506D3F">
        <w:rPr>
          <w:sz w:val="16"/>
        </w:rPr>
        <w:t xml:space="preserve">. </w:t>
      </w:r>
      <w:r w:rsidRPr="00506D3F">
        <w:rPr>
          <w:rStyle w:val="StyleUnderline"/>
        </w:rPr>
        <w:t>The</w:t>
      </w:r>
      <w:r w:rsidRPr="00506D3F">
        <w:rPr>
          <w:sz w:val="16"/>
        </w:rPr>
        <w:t xml:space="preserve"> </w:t>
      </w:r>
      <w:r w:rsidRPr="00506D3F">
        <w:rPr>
          <w:rStyle w:val="StyleUnderline"/>
        </w:rPr>
        <w:t>future belonged to the side that could best</w:t>
      </w:r>
      <w:r w:rsidRPr="00506D3F">
        <w:rPr>
          <w:sz w:val="16"/>
        </w:rPr>
        <w:t xml:space="preserve"> </w:t>
      </w:r>
      <w:r w:rsidRPr="00506D3F">
        <w:rPr>
          <w:rStyle w:val="Emphasis"/>
        </w:rPr>
        <w:t>exploit the disintegration of state authority</w:t>
      </w:r>
      <w:r w:rsidRPr="00506D3F">
        <w:rPr>
          <w:sz w:val="16"/>
        </w:rPr>
        <w:t xml:space="preserve">, control the messaging, and work among the people in the new megacities. Anne-Marie Slaughter saw </w:t>
      </w:r>
      <w:r w:rsidRPr="00506D3F">
        <w:rPr>
          <w:rStyle w:val="StyleUnderline"/>
        </w:rPr>
        <w:t xml:space="preserve">the inevitable splintering of the “sovereign </w:t>
      </w:r>
      <w:r w:rsidRPr="00506D3F">
        <w:rPr>
          <w:rStyle w:val="Emphasis"/>
        </w:rPr>
        <w:t>state</w:t>
      </w:r>
      <w:r w:rsidRPr="00506D3F">
        <w:rPr>
          <w:rStyle w:val="StyleUnderline"/>
        </w:rPr>
        <w:t xml:space="preserve">” into </w:t>
      </w:r>
      <w:r w:rsidRPr="00506D3F">
        <w:rPr>
          <w:rStyle w:val="Emphasis"/>
        </w:rPr>
        <w:t>sub-sovereign</w:t>
      </w:r>
      <w:r w:rsidRPr="00506D3F">
        <w:rPr>
          <w:rStyle w:val="StyleUnderline"/>
        </w:rPr>
        <w:t xml:space="preserve"> centers of governance power</w:t>
      </w:r>
      <w:r w:rsidRPr="00506D3F">
        <w:rPr>
          <w:sz w:val="16"/>
        </w:rPr>
        <w:t xml:space="preserve">, thereby squeezing out sovereignty in favor of power exercised by non-sovereign or less-than-sovereign institutions, on the one hand, and the ascendant rule of supra-national institutions, on the other. </w:t>
      </w:r>
      <w:r w:rsidRPr="00506D3F">
        <w:rPr>
          <w:rStyle w:val="StyleUnderline"/>
        </w:rPr>
        <w:t>One might argue</w:t>
      </w:r>
      <w:r w:rsidRPr="00506D3F">
        <w:rPr>
          <w:sz w:val="16"/>
        </w:rPr>
        <w:t xml:space="preserve">, although Freedman does not, </w:t>
      </w:r>
      <w:r w:rsidRPr="00506D3F">
        <w:rPr>
          <w:rStyle w:val="StyleUnderline"/>
        </w:rPr>
        <w:t>that</w:t>
      </w:r>
      <w:r w:rsidRPr="00506D3F">
        <w:rPr>
          <w:sz w:val="16"/>
        </w:rPr>
        <w:t xml:space="preserve"> </w:t>
      </w:r>
      <w:r w:rsidRPr="00506D3F">
        <w:rPr>
          <w:rStyle w:val="Emphasis"/>
        </w:rPr>
        <w:t>Hezbollah</w:t>
      </w:r>
      <w:r w:rsidRPr="00506D3F">
        <w:rPr>
          <w:rStyle w:val="StyleUnderline"/>
        </w:rPr>
        <w:t xml:space="preserve">, </w:t>
      </w:r>
      <w:r w:rsidRPr="00506D3F">
        <w:rPr>
          <w:rStyle w:val="Emphasis"/>
        </w:rPr>
        <w:t>FARC</w:t>
      </w:r>
      <w:r w:rsidRPr="00506D3F">
        <w:rPr>
          <w:rStyle w:val="StyleUnderline"/>
        </w:rPr>
        <w:t xml:space="preserve">, </w:t>
      </w:r>
      <w:r w:rsidRPr="00506D3F">
        <w:rPr>
          <w:rStyle w:val="Emphasis"/>
        </w:rPr>
        <w:t>Hamas</w:t>
      </w:r>
      <w:r w:rsidRPr="00506D3F">
        <w:rPr>
          <w:rStyle w:val="StyleUnderline"/>
        </w:rPr>
        <w:t xml:space="preserve">, </w:t>
      </w:r>
      <w:r w:rsidRPr="00506D3F">
        <w:rPr>
          <w:rStyle w:val="Emphasis"/>
        </w:rPr>
        <w:t>a</w:t>
      </w:r>
      <w:r w:rsidRPr="00506D3F">
        <w:rPr>
          <w:rStyle w:val="StyleUnderline"/>
        </w:rPr>
        <w:t>l-</w:t>
      </w:r>
      <w:r w:rsidRPr="00506D3F">
        <w:rPr>
          <w:rStyle w:val="Emphasis"/>
        </w:rPr>
        <w:t>Q</w:t>
      </w:r>
      <w:r w:rsidRPr="00506D3F">
        <w:rPr>
          <w:rStyle w:val="StyleUnderline"/>
        </w:rPr>
        <w:t xml:space="preserve">aeda, the </w:t>
      </w:r>
      <w:r w:rsidRPr="00506D3F">
        <w:rPr>
          <w:rStyle w:val="Emphasis"/>
        </w:rPr>
        <w:t>I</w:t>
      </w:r>
      <w:r w:rsidRPr="00506D3F">
        <w:rPr>
          <w:rStyle w:val="StyleUnderline"/>
        </w:rPr>
        <w:t xml:space="preserve">slamic </w:t>
      </w:r>
      <w:r w:rsidRPr="00506D3F">
        <w:rPr>
          <w:rStyle w:val="Emphasis"/>
        </w:rPr>
        <w:t>S</w:t>
      </w:r>
      <w:r w:rsidRPr="00506D3F">
        <w:rPr>
          <w:rStyle w:val="StyleUnderline"/>
        </w:rPr>
        <w:t>tate, and others have been able to survive against much more technologically sophisticated states</w:t>
      </w:r>
      <w:r w:rsidRPr="00506D3F">
        <w:rPr>
          <w:sz w:val="16"/>
        </w:rPr>
        <w:t xml:space="preserve"> </w:t>
      </w:r>
      <w:r w:rsidRPr="00506D3F">
        <w:rPr>
          <w:rStyle w:val="Emphasis"/>
        </w:rPr>
        <w:t>because</w:t>
      </w:r>
      <w:r w:rsidRPr="00506D3F">
        <w:rPr>
          <w:sz w:val="16"/>
        </w:rPr>
        <w:t xml:space="preserve"> </w:t>
      </w:r>
      <w:r w:rsidRPr="00506D3F">
        <w:rPr>
          <w:rStyle w:val="StyleUnderline"/>
        </w:rPr>
        <w:t>they have</w:t>
      </w:r>
      <w:r w:rsidRPr="00506D3F">
        <w:rPr>
          <w:sz w:val="16"/>
        </w:rPr>
        <w:t xml:space="preserve"> indeed </w:t>
      </w:r>
      <w:r w:rsidRPr="00506D3F">
        <w:rPr>
          <w:rStyle w:val="StyleUnderline"/>
        </w:rPr>
        <w:t>made the intellectual shift</w:t>
      </w:r>
      <w:r w:rsidRPr="00506D3F">
        <w:rPr>
          <w:sz w:val="16"/>
        </w:rPr>
        <w:t xml:space="preserve"> </w:t>
      </w:r>
      <w:r w:rsidRPr="00506D3F">
        <w:rPr>
          <w:rStyle w:val="StyleUnderline"/>
        </w:rPr>
        <w:t>to the kind of conflict that Kaldor and Smith described</w:t>
      </w:r>
      <w:r w:rsidRPr="00506D3F">
        <w:rPr>
          <w:sz w:val="16"/>
        </w:rPr>
        <w:t xml:space="preserve">. </w:t>
      </w:r>
      <w:r w:rsidRPr="00506D3F">
        <w:rPr>
          <w:rStyle w:val="StyleUnderline"/>
        </w:rPr>
        <w:t>The west has struggled against such adversaries</w:t>
      </w:r>
      <w:r w:rsidRPr="00506D3F">
        <w:rPr>
          <w:sz w:val="16"/>
        </w:rPr>
        <w:t xml:space="preserve"> </w:t>
      </w:r>
      <w:r w:rsidRPr="00506D3F">
        <w:rPr>
          <w:rStyle w:val="StyleUnderline"/>
        </w:rPr>
        <w:t>not on the technological level</w:t>
      </w:r>
      <w:r w:rsidRPr="00506D3F">
        <w:rPr>
          <w:sz w:val="16"/>
        </w:rPr>
        <w:t xml:space="preserve"> </w:t>
      </w:r>
      <w:r w:rsidRPr="00506D3F">
        <w:rPr>
          <w:rStyle w:val="Emphasis"/>
        </w:rPr>
        <w:t>but on the conceptual one</w:t>
      </w:r>
      <w:r w:rsidRPr="00506D3F">
        <w:rPr>
          <w:sz w:val="16"/>
        </w:rPr>
        <w:t xml:space="preserve">. </w:t>
      </w:r>
      <w:r w:rsidRPr="00506D3F">
        <w:rPr>
          <w:rStyle w:val="StyleUnderline"/>
        </w:rPr>
        <w:t>The west had two models on which to draw</w:t>
      </w:r>
      <w:r w:rsidRPr="00506D3F">
        <w:rPr>
          <w:sz w:val="16"/>
        </w:rPr>
        <w:t xml:space="preserve">, </w:t>
      </w:r>
      <w:r w:rsidRPr="00506D3F">
        <w:rPr>
          <w:rStyle w:val="StyleUnderline"/>
        </w:rPr>
        <w:t>neither of which helped them</w:t>
      </w:r>
      <w:r w:rsidRPr="00506D3F">
        <w:rPr>
          <w:sz w:val="16"/>
        </w:rPr>
        <w:t xml:space="preserve"> </w:t>
      </w:r>
      <w:r w:rsidRPr="00506D3F">
        <w:rPr>
          <w:rStyle w:val="StyleUnderline"/>
        </w:rPr>
        <w:t>conceptualize</w:t>
      </w:r>
      <w:r w:rsidRPr="00506D3F">
        <w:rPr>
          <w:sz w:val="16"/>
        </w:rPr>
        <w:t xml:space="preserve"> the central </w:t>
      </w:r>
      <w:r w:rsidRPr="00506D3F">
        <w:rPr>
          <w:rStyle w:val="StyleUnderline"/>
        </w:rPr>
        <w:t>problem</w:t>
      </w:r>
      <w:r w:rsidRPr="00506D3F">
        <w:rPr>
          <w:sz w:val="16"/>
        </w:rPr>
        <w:t xml:space="preserve">. </w:t>
      </w:r>
      <w:r w:rsidRPr="00506D3F">
        <w:rPr>
          <w:rStyle w:val="StyleUnderline"/>
        </w:rPr>
        <w:t>The</w:t>
      </w:r>
      <w:r w:rsidRPr="00506D3F">
        <w:rPr>
          <w:sz w:val="16"/>
        </w:rPr>
        <w:t xml:space="preserve"> </w:t>
      </w:r>
      <w:r w:rsidRPr="00506D3F">
        <w:rPr>
          <w:rStyle w:val="Emphasis"/>
        </w:rPr>
        <w:t xml:space="preserve">“aid to civil power” </w:t>
      </w:r>
      <w:r w:rsidRPr="00506D3F">
        <w:rPr>
          <w:rStyle w:val="StyleUnderline"/>
        </w:rPr>
        <w:t>model suggested building up the capabilities of local authorities</w:t>
      </w:r>
      <w:r w:rsidRPr="00506D3F">
        <w:rPr>
          <w:sz w:val="16"/>
        </w:rPr>
        <w:t xml:space="preserve"> so that they could care for their own security needs and maybe even become an exporter of regional security. </w:t>
      </w:r>
      <w:r w:rsidRPr="00506D3F">
        <w:rPr>
          <w:rStyle w:val="StyleUnderline"/>
        </w:rPr>
        <w:t>The second model focused on</w:t>
      </w:r>
      <w:r w:rsidRPr="00506D3F">
        <w:rPr>
          <w:sz w:val="16"/>
        </w:rPr>
        <w:t xml:space="preserve"> </w:t>
      </w:r>
      <w:r w:rsidRPr="00506D3F">
        <w:rPr>
          <w:rStyle w:val="Emphasis"/>
        </w:rPr>
        <w:t>“peacekeeping,”</w:t>
      </w:r>
      <w:r w:rsidRPr="00506D3F">
        <w:rPr>
          <w:sz w:val="16"/>
        </w:rPr>
        <w:t xml:space="preserve"> </w:t>
      </w:r>
      <w:r w:rsidRPr="00506D3F">
        <w:rPr>
          <w:rStyle w:val="StyleUnderline"/>
        </w:rPr>
        <w:t>which required armies to act impartially</w:t>
      </w:r>
      <w:r w:rsidRPr="00506D3F">
        <w:rPr>
          <w:sz w:val="16"/>
        </w:rPr>
        <w:t xml:space="preserve"> </w:t>
      </w:r>
      <w:r w:rsidRPr="00506D3F">
        <w:rPr>
          <w:rStyle w:val="StyleUnderline"/>
        </w:rPr>
        <w:t>even when</w:t>
      </w:r>
      <w:r w:rsidRPr="00506D3F">
        <w:rPr>
          <w:sz w:val="16"/>
        </w:rPr>
        <w:t xml:space="preserve">, as in Yugoslavia, </w:t>
      </w:r>
      <w:r w:rsidRPr="00506D3F">
        <w:rPr>
          <w:rStyle w:val="StyleUnderline"/>
        </w:rPr>
        <w:t>such a model</w:t>
      </w:r>
      <w:r w:rsidRPr="00506D3F">
        <w:rPr>
          <w:sz w:val="16"/>
        </w:rPr>
        <w:t xml:space="preserve"> </w:t>
      </w:r>
      <w:r w:rsidRPr="00506D3F">
        <w:rPr>
          <w:rStyle w:val="Emphasis"/>
        </w:rPr>
        <w:t>indirectly empowered malicious actors</w:t>
      </w:r>
      <w:r w:rsidRPr="00506D3F">
        <w:rPr>
          <w:sz w:val="16"/>
        </w:rPr>
        <w:t xml:space="preserve"> like Slobodan Milosevic. Both models were frustrating, but they had just enough successes to keep them viable and allow them to survive intellectual challenges like the ones posed by Kaldor and Smith.</w:t>
      </w:r>
    </w:p>
    <w:p w14:paraId="498FC1CB" w14:textId="77777777" w:rsidR="003A6361" w:rsidRPr="00506D3F" w:rsidRDefault="003A6361" w:rsidP="003A6361">
      <w:pPr>
        <w:pStyle w:val="Heading4"/>
        <w:rPr>
          <w:rFonts w:cs="Times New Roman"/>
        </w:rPr>
      </w:pPr>
      <w:proofErr w:type="gramStart"/>
      <w:r w:rsidRPr="00506D3F">
        <w:rPr>
          <w:rFonts w:cs="Times New Roman"/>
        </w:rPr>
        <w:t>Can’t</w:t>
      </w:r>
      <w:proofErr w:type="gramEnd"/>
      <w:r w:rsidRPr="00506D3F">
        <w:rPr>
          <w:rFonts w:cs="Times New Roman"/>
        </w:rPr>
        <w:t xml:space="preserve"> prevent the </w:t>
      </w:r>
      <w:r w:rsidRPr="00506D3F">
        <w:rPr>
          <w:rFonts w:cs="Times New Roman"/>
          <w:u w:val="single"/>
        </w:rPr>
        <w:t>most salient</w:t>
      </w:r>
      <w:r w:rsidRPr="00506D3F">
        <w:rPr>
          <w:rFonts w:cs="Times New Roman"/>
        </w:rPr>
        <w:t xml:space="preserve"> OR </w:t>
      </w:r>
      <w:r w:rsidRPr="00506D3F">
        <w:rPr>
          <w:rFonts w:cs="Times New Roman"/>
          <w:u w:val="single"/>
        </w:rPr>
        <w:t>threatening</w:t>
      </w:r>
      <w:r w:rsidRPr="00506D3F">
        <w:rPr>
          <w:rFonts w:cs="Times New Roman"/>
        </w:rPr>
        <w:t xml:space="preserve"> wars---empirical analysis since 1816 proves.</w:t>
      </w:r>
    </w:p>
    <w:p w14:paraId="2B0A53C0" w14:textId="77777777" w:rsidR="003A6361" w:rsidRPr="00506D3F" w:rsidRDefault="003A6361" w:rsidP="003A6361">
      <w:proofErr w:type="spellStart"/>
      <w:r w:rsidRPr="00506D3F">
        <w:rPr>
          <w:b/>
        </w:rPr>
        <w:t>Ghatak</w:t>
      </w:r>
      <w:proofErr w:type="spellEnd"/>
      <w:r w:rsidRPr="00506D3F">
        <w:rPr>
          <w:b/>
        </w:rPr>
        <w:t xml:space="preserve"> et al. 17</w:t>
      </w:r>
      <w:r w:rsidRPr="00506D3F">
        <w:t xml:space="preserve">. </w:t>
      </w:r>
      <w:proofErr w:type="spellStart"/>
      <w:r w:rsidRPr="00506D3F">
        <w:t>Sambuddha</w:t>
      </w:r>
      <w:proofErr w:type="spellEnd"/>
      <w:r w:rsidRPr="00506D3F">
        <w:t xml:space="preserve"> </w:t>
      </w:r>
      <w:proofErr w:type="spellStart"/>
      <w:r w:rsidRPr="00506D3F">
        <w:t>Ghatak</w:t>
      </w:r>
      <w:proofErr w:type="spellEnd"/>
      <w:r w:rsidRPr="00506D3F">
        <w:t xml:space="preserve">---Department of Political Science, University of Tennessee, Aaron Gold---Department of Political Science, University of Tennessee, Brandon C </w:t>
      </w:r>
      <w:proofErr w:type="spellStart"/>
      <w:r w:rsidRPr="00506D3F">
        <w:t>Prins</w:t>
      </w:r>
      <w:proofErr w:type="spellEnd"/>
      <w:r w:rsidRPr="00506D3F">
        <w:t xml:space="preserve">---Howard Baker, Jr. Center for Public Policy, Department of Political Science, University of Tennessee. 2017. “External threat and the limits of democratic </w:t>
      </w:r>
      <w:proofErr w:type="spellStart"/>
      <w:r w:rsidRPr="00506D3F">
        <w:t>pacificim</w:t>
      </w:r>
      <w:proofErr w:type="spellEnd"/>
      <w:r w:rsidRPr="00506D3F">
        <w:t xml:space="preserve">.” Conflict Management and Peace Science, Vol 34(2), 141-159. Sage Pub. </w:t>
      </w:r>
    </w:p>
    <w:p w14:paraId="463BBFC5" w14:textId="77777777" w:rsidR="003A6361" w:rsidRPr="00506D3F" w:rsidRDefault="003A6361" w:rsidP="003A6361">
      <w:pPr>
        <w:rPr>
          <w:u w:val="single"/>
        </w:rPr>
      </w:pPr>
      <w:r w:rsidRPr="00506D3F">
        <w:rPr>
          <w:sz w:val="16"/>
        </w:rPr>
        <w:t>Recent efforts to determine the limits of democratic pacifism by examining border and territorial disagreements have ignored other critical factors driving states toward conflict, such as strategic rivalry. Not only does strategic rivalry delineate a hostile dyadic relationship, but also evidence currently demonstrates that regime type may not make much difference in rival contexts (</w:t>
      </w:r>
      <w:proofErr w:type="spellStart"/>
      <w:r w:rsidRPr="00506D3F">
        <w:rPr>
          <w:sz w:val="16"/>
        </w:rPr>
        <w:t>Lektzian</w:t>
      </w:r>
      <w:proofErr w:type="spellEnd"/>
      <w:r w:rsidRPr="00506D3F">
        <w:rPr>
          <w:sz w:val="16"/>
        </w:rPr>
        <w:t xml:space="preserve"> et al., 2010). Furthermore, it might be possible to organize interstate relationships along a continuum of interactions that help to identify relationships where, for example, while the frequency and severity of violent conflict decline, the perception of threat remains (see </w:t>
      </w:r>
      <w:proofErr w:type="spellStart"/>
      <w:r w:rsidRPr="00506D3F">
        <w:rPr>
          <w:sz w:val="16"/>
        </w:rPr>
        <w:t>Owsiak</w:t>
      </w:r>
      <w:proofErr w:type="spellEnd"/>
      <w:r w:rsidRPr="00506D3F">
        <w:rPr>
          <w:sz w:val="16"/>
        </w:rPr>
        <w:t xml:space="preserve"> et al., 2016). Therefore, to specifically address whether regime type affects conflict propensity, we need to consider the overall external security environment that could limit democratic pacifism and the larger continuum of interstate relationships. </w:t>
      </w:r>
      <w:r w:rsidRPr="00506D3F">
        <w:rPr>
          <w:rStyle w:val="StyleUnderline"/>
        </w:rPr>
        <w:t xml:space="preserve">When faced with a direct external threat, such as strategic rivalry or territorial contention, jointly </w:t>
      </w:r>
      <w:r w:rsidRPr="00506D3F">
        <w:rPr>
          <w:rStyle w:val="Emphasis"/>
        </w:rPr>
        <w:t>democratic</w:t>
      </w:r>
      <w:r w:rsidRPr="00506D3F">
        <w:rPr>
          <w:rStyle w:val="StyleUnderline"/>
        </w:rPr>
        <w:t xml:space="preserve"> institutions or norms </w:t>
      </w:r>
      <w:r w:rsidRPr="00506D3F">
        <w:rPr>
          <w:rStyle w:val="Emphasis"/>
        </w:rPr>
        <w:t>might not have the same constraining ability</w:t>
      </w:r>
      <w:r w:rsidRPr="00506D3F">
        <w:rPr>
          <w:rStyle w:val="StyleUnderline"/>
        </w:rPr>
        <w:t xml:space="preserve"> on the likelihood of armed conflict as evidence currently suggests</w:t>
      </w:r>
      <w:r w:rsidRPr="00506D3F">
        <w:rPr>
          <w:sz w:val="16"/>
        </w:rPr>
        <w:t xml:space="preserve">. Further, democratic states may be efficient at resolving disputes when external threat remains low. But </w:t>
      </w:r>
      <w:r w:rsidRPr="00506D3F">
        <w:rPr>
          <w:rStyle w:val="StyleUnderline"/>
        </w:rPr>
        <w:t>when confronted with border challenges and</w:t>
      </w:r>
      <w:r w:rsidRPr="00506D3F">
        <w:rPr>
          <w:sz w:val="16"/>
        </w:rPr>
        <w:t xml:space="preserve"> persistent </w:t>
      </w:r>
      <w:r w:rsidRPr="00506D3F">
        <w:rPr>
          <w:rStyle w:val="StyleUnderline"/>
        </w:rPr>
        <w:t>hostility</w:t>
      </w:r>
      <w:r w:rsidRPr="00506D3F">
        <w:rPr>
          <w:sz w:val="16"/>
        </w:rPr>
        <w:t xml:space="preserve">, even </w:t>
      </w:r>
      <w:r w:rsidRPr="00506D3F">
        <w:rPr>
          <w:rStyle w:val="StyleUnderline"/>
        </w:rPr>
        <w:t xml:space="preserve">democratic leaders may find </w:t>
      </w:r>
      <w:r w:rsidRPr="00506D3F">
        <w:rPr>
          <w:rStyle w:val="Emphasis"/>
        </w:rPr>
        <w:t>coop</w:t>
      </w:r>
      <w:r w:rsidRPr="00506D3F">
        <w:rPr>
          <w:rStyle w:val="StyleUnderline"/>
        </w:rPr>
        <w:t xml:space="preserve">erative behavior </w:t>
      </w:r>
      <w:r w:rsidRPr="00506D3F">
        <w:rPr>
          <w:rStyle w:val="Emphasis"/>
        </w:rPr>
        <w:t>politically precarious</w:t>
      </w:r>
      <w:r w:rsidRPr="00506D3F">
        <w:rPr>
          <w:sz w:val="16"/>
        </w:rPr>
        <w:t xml:space="preserve">. In what follows, we draw upon research by </w:t>
      </w:r>
      <w:proofErr w:type="spellStart"/>
      <w:r w:rsidRPr="00506D3F">
        <w:rPr>
          <w:sz w:val="16"/>
        </w:rPr>
        <w:t>Gibler</w:t>
      </w:r>
      <w:proofErr w:type="spellEnd"/>
      <w:r w:rsidRPr="00506D3F">
        <w:rPr>
          <w:sz w:val="16"/>
        </w:rPr>
        <w:t xml:space="preserve"> (2007, 2012), Rasler and Thompson (2011), </w:t>
      </w:r>
      <w:proofErr w:type="spellStart"/>
      <w:r w:rsidRPr="00506D3F">
        <w:rPr>
          <w:sz w:val="16"/>
        </w:rPr>
        <w:t>Senese</w:t>
      </w:r>
      <w:proofErr w:type="spellEnd"/>
      <w:r w:rsidRPr="00506D3F">
        <w:rPr>
          <w:sz w:val="16"/>
        </w:rPr>
        <w:t xml:space="preserve"> and Vasquez (2003), and Park and James (2015) to develop theoretical connections between territorial contention, rivalry, regime type, and armed conflict. We begin by briefly reviewing challenges to the Democratic Peace. We then move to a discussion of external threat, linking it to territorial contention and strategic rivalry, and discuss how an adversarial dyadic relationship can influence leader decision-making when it comes to using military force. Testable hypotheses of the direct and conditional impacts regime type </w:t>
      </w:r>
      <w:proofErr w:type="gramStart"/>
      <w:r w:rsidRPr="00506D3F">
        <w:rPr>
          <w:sz w:val="16"/>
        </w:rPr>
        <w:t>has</w:t>
      </w:r>
      <w:proofErr w:type="gramEnd"/>
      <w:r w:rsidRPr="00506D3F">
        <w:rPr>
          <w:sz w:val="16"/>
        </w:rPr>
        <w:t xml:space="preserve"> on militarized dispute involvement are drawn from this discussion. Specifically, we assess the conflict propensities of democratic dyads relative to mixed and jointly autocratic dyads when controlling for threat. But we also assess the conditional role regime type plays in driving conflict in the presence of external threat. That is, can it be that the Democratic Peace is limited to non-threatening dyadic contexts? The </w:t>
      </w:r>
      <w:r w:rsidRPr="00506D3F">
        <w:rPr>
          <w:rStyle w:val="StyleUnderline"/>
        </w:rPr>
        <w:t>empirical evidence</w:t>
      </w:r>
      <w:r w:rsidRPr="00506D3F">
        <w:rPr>
          <w:sz w:val="16"/>
        </w:rPr>
        <w:t xml:space="preserve"> we uncover </w:t>
      </w:r>
      <w:r w:rsidRPr="00506D3F">
        <w:rPr>
          <w:rStyle w:val="StyleUnderline"/>
        </w:rPr>
        <w:t>systematically shows the Democratic Peace to be more constrained than previously observed</w:t>
      </w:r>
      <w:r w:rsidRPr="00506D3F">
        <w:rPr>
          <w:sz w:val="16"/>
        </w:rPr>
        <w:t xml:space="preserve">. In general, </w:t>
      </w:r>
      <w:r w:rsidRPr="00506D3F">
        <w:rPr>
          <w:rStyle w:val="StyleUnderline"/>
        </w:rPr>
        <w:t xml:space="preserve">democracies are </w:t>
      </w:r>
      <w:r w:rsidRPr="00506D3F">
        <w:rPr>
          <w:rStyle w:val="Emphasis"/>
        </w:rPr>
        <w:t>no less conflict prone</w:t>
      </w:r>
      <w:r w:rsidRPr="00506D3F">
        <w:rPr>
          <w:rStyle w:val="StyleUnderline"/>
        </w:rPr>
        <w:t xml:space="preserve"> than mixed and jointly autocratic dyads when salient </w:t>
      </w:r>
      <w:r w:rsidRPr="00506D3F">
        <w:rPr>
          <w:rStyle w:val="Emphasis"/>
        </w:rPr>
        <w:t>external threats</w:t>
      </w:r>
      <w:r w:rsidRPr="00506D3F">
        <w:rPr>
          <w:rStyle w:val="StyleUnderline"/>
        </w:rPr>
        <w:t xml:space="preserve"> are </w:t>
      </w:r>
      <w:r w:rsidRPr="00506D3F">
        <w:rPr>
          <w:rStyle w:val="Emphasis"/>
        </w:rPr>
        <w:t>present</w:t>
      </w:r>
      <w:r w:rsidRPr="00506D3F">
        <w:rPr>
          <w:sz w:val="16"/>
        </w:rPr>
        <w:t xml:space="preserve">. More specifically, we find that joint democracy has the strongest effect on lowering conflict propensities when external threat is low to non-existent. In the presence of strategic rivalry, and </w:t>
      </w:r>
      <w:r w:rsidRPr="00506D3F">
        <w:rPr>
          <w:rStyle w:val="StyleUnderline"/>
        </w:rPr>
        <w:t>when rivalry and territorial claims exist together, democratic dyads mostly show little difference in their conflict propensities when compared with mixed and jointly autocratic dya</w:t>
      </w:r>
      <w:r w:rsidRPr="00506D3F">
        <w:rPr>
          <w:sz w:val="16"/>
        </w:rPr>
        <w:t xml:space="preserve">ds. </w:t>
      </w:r>
      <w:r w:rsidRPr="00506D3F">
        <w:rPr>
          <w:rStyle w:val="StyleUnderline"/>
        </w:rPr>
        <w:t xml:space="preserve">Democratic exceptionalism also </w:t>
      </w:r>
      <w:r w:rsidRPr="00506D3F">
        <w:rPr>
          <w:rStyle w:val="Emphasis"/>
        </w:rPr>
        <w:t>mostly disappears</w:t>
      </w:r>
      <w:r w:rsidRPr="00506D3F">
        <w:rPr>
          <w:rStyle w:val="StyleUnderline"/>
        </w:rPr>
        <w:t xml:space="preserve"> when we control for political relevance, again signifying that there are </w:t>
      </w:r>
      <w:r w:rsidRPr="00506D3F">
        <w:rPr>
          <w:rStyle w:val="Emphasis"/>
        </w:rPr>
        <w:t xml:space="preserve">clear limits to the Democratic Peace. </w:t>
      </w:r>
      <w:r w:rsidRPr="00506D3F">
        <w:rPr>
          <w:sz w:val="16"/>
        </w:rPr>
        <w:t>The fragility of democratic conflict resolution? The Democratic Peace—the claim that while democratic states are not necessarily more peaceful than non-democracies (</w:t>
      </w:r>
      <w:proofErr w:type="spellStart"/>
      <w:r w:rsidRPr="00506D3F">
        <w:rPr>
          <w:sz w:val="16"/>
        </w:rPr>
        <w:t>Maoz</w:t>
      </w:r>
      <w:proofErr w:type="spellEnd"/>
      <w:r w:rsidRPr="00506D3F">
        <w:rPr>
          <w:sz w:val="16"/>
        </w:rPr>
        <w:t xml:space="preserve"> and </w:t>
      </w:r>
      <w:proofErr w:type="spellStart"/>
      <w:r w:rsidRPr="00506D3F">
        <w:rPr>
          <w:sz w:val="16"/>
        </w:rPr>
        <w:t>Abdolali</w:t>
      </w:r>
      <w:proofErr w:type="spellEnd"/>
      <w:r w:rsidRPr="00506D3F">
        <w:rPr>
          <w:sz w:val="16"/>
        </w:rPr>
        <w:t xml:space="preserve">, 1989), they are less likely to go to war with each other (Small and Singer, 1976)—is probably the most important liberal contribution to the study of conflict. Its explanations rest on the constraining and signaling advantages of democratic political institutions as well as well-entrenched norms of compromise and peaceful conflict resolution (Bueno de Mesquita et al., 1999; </w:t>
      </w:r>
      <w:proofErr w:type="spellStart"/>
      <w:r w:rsidRPr="00506D3F">
        <w:rPr>
          <w:sz w:val="16"/>
        </w:rPr>
        <w:t>Maoz</w:t>
      </w:r>
      <w:proofErr w:type="spellEnd"/>
      <w:r w:rsidRPr="00506D3F">
        <w:rPr>
          <w:sz w:val="16"/>
        </w:rPr>
        <w:t xml:space="preserve"> and </w:t>
      </w:r>
      <w:proofErr w:type="spellStart"/>
      <w:r w:rsidRPr="00506D3F">
        <w:rPr>
          <w:sz w:val="16"/>
        </w:rPr>
        <w:t>Russett</w:t>
      </w:r>
      <w:proofErr w:type="spellEnd"/>
      <w:r w:rsidRPr="00506D3F">
        <w:rPr>
          <w:sz w:val="16"/>
        </w:rPr>
        <w:t xml:space="preserve">, 1993; </w:t>
      </w:r>
      <w:proofErr w:type="spellStart"/>
      <w:r w:rsidRPr="00506D3F">
        <w:rPr>
          <w:sz w:val="16"/>
        </w:rPr>
        <w:t>Oneal</w:t>
      </w:r>
      <w:proofErr w:type="spellEnd"/>
      <w:r w:rsidRPr="00506D3F">
        <w:rPr>
          <w:sz w:val="16"/>
        </w:rPr>
        <w:t xml:space="preserve"> and </w:t>
      </w:r>
      <w:proofErr w:type="spellStart"/>
      <w:r w:rsidRPr="00506D3F">
        <w:rPr>
          <w:sz w:val="16"/>
        </w:rPr>
        <w:t>Russett</w:t>
      </w:r>
      <w:proofErr w:type="spellEnd"/>
      <w:r w:rsidRPr="00506D3F">
        <w:rPr>
          <w:sz w:val="16"/>
        </w:rPr>
        <w:t xml:space="preserve">, 1997). Challenges to the Democratic Peace have looked to preference similarity (Farber and </w:t>
      </w:r>
      <w:proofErr w:type="spellStart"/>
      <w:r w:rsidRPr="00506D3F">
        <w:rPr>
          <w:sz w:val="16"/>
        </w:rPr>
        <w:t>Gowa</w:t>
      </w:r>
      <w:proofErr w:type="spellEnd"/>
      <w:r w:rsidRPr="00506D3F">
        <w:rPr>
          <w:sz w:val="16"/>
        </w:rPr>
        <w:t>, 1997; Gartzke, 2000), economic interdependence (Gartzke, 2007), globalization (Choi, 2010), and shared contract-intensive economies (</w:t>
      </w:r>
      <w:proofErr w:type="spellStart"/>
      <w:r w:rsidRPr="00506D3F">
        <w:rPr>
          <w:sz w:val="16"/>
        </w:rPr>
        <w:t>Mousseau</w:t>
      </w:r>
      <w:proofErr w:type="spellEnd"/>
      <w:r w:rsidRPr="00506D3F">
        <w:rPr>
          <w:sz w:val="16"/>
        </w:rPr>
        <w:t xml:space="preserve">, 2013) instead of joint democracy to explain the peace between democratic states.5 Even though the Democratic Peace literature has resisted most challenges,6 perhaps the strongest test has come from the argument that </w:t>
      </w:r>
      <w:r w:rsidRPr="00506D3F">
        <w:rPr>
          <w:rStyle w:val="StyleUnderline"/>
        </w:rPr>
        <w:t>democratic pacifism is epiphenomenal to territorial issues</w:t>
      </w:r>
      <w:r w:rsidRPr="00506D3F">
        <w:rPr>
          <w:sz w:val="16"/>
        </w:rPr>
        <w:t>, specifically the external threats that they pose (</w:t>
      </w:r>
      <w:proofErr w:type="spellStart"/>
      <w:r w:rsidRPr="00506D3F">
        <w:rPr>
          <w:sz w:val="16"/>
        </w:rPr>
        <w:t>Gibler</w:t>
      </w:r>
      <w:proofErr w:type="spellEnd"/>
      <w:r w:rsidRPr="00506D3F">
        <w:rPr>
          <w:sz w:val="16"/>
        </w:rPr>
        <w:t xml:space="preserve"> 2007, 2012).7 </w:t>
      </w:r>
      <w:r w:rsidRPr="00506D3F">
        <w:rPr>
          <w:rStyle w:val="StyleUnderline"/>
        </w:rPr>
        <w:t>External threat may be the underlying mechanism that, owing to audience costs, resolve, and electoral pressures, pushes leaders into adversarial relationships regardless of regime type</w:t>
      </w:r>
      <w:r w:rsidRPr="00506D3F">
        <w:rPr>
          <w:sz w:val="16"/>
        </w:rPr>
        <w:t xml:space="preserve">. In this section, we first discuss the concept of external threat and then link it to territory and rivalry. We then consider how an adversarial dyadic relationship might influence a leader’s decision-making when it comes to using military force. Scholars have long given threat perception a central role in theories of war, deterrence and </w:t>
      </w:r>
      <w:proofErr w:type="spellStart"/>
      <w:r w:rsidRPr="00506D3F">
        <w:rPr>
          <w:sz w:val="16"/>
        </w:rPr>
        <w:t>compellence</w:t>
      </w:r>
      <w:proofErr w:type="spellEnd"/>
      <w:r w:rsidRPr="00506D3F">
        <w:rPr>
          <w:sz w:val="16"/>
        </w:rPr>
        <w:t>, alliances, and conflict resolution. In the international relations literature, a threat is defined as a situation in which one agent or group has either the capability or intention to inflict a negative consequence on another agent or group (Davis, 2000; Rousseau and Garcia-</w:t>
      </w:r>
      <w:proofErr w:type="spellStart"/>
      <w:r w:rsidRPr="00506D3F">
        <w:rPr>
          <w:sz w:val="16"/>
        </w:rPr>
        <w:t>Retamero</w:t>
      </w:r>
      <w:proofErr w:type="spellEnd"/>
      <w:r w:rsidRPr="00506D3F">
        <w:rPr>
          <w:sz w:val="16"/>
        </w:rPr>
        <w:t xml:space="preserve">, 2007). Verbal and physical threats are conditional statements designed to signal the capacity and intention to inflict harm if desired results are not forthcoming (Stein, 2013). Deterrent threats require the target to refrain from committing acts that the </w:t>
      </w:r>
      <w:proofErr w:type="spellStart"/>
      <w:r w:rsidRPr="00506D3F">
        <w:rPr>
          <w:sz w:val="16"/>
        </w:rPr>
        <w:t>threatener</w:t>
      </w:r>
      <w:proofErr w:type="spellEnd"/>
      <w:r w:rsidRPr="00506D3F">
        <w:rPr>
          <w:sz w:val="16"/>
        </w:rPr>
        <w:t xml:space="preserve"> does not like and compellent threats require the target to engage in actions that they do not wish to do (Schaub, 2004). Leaders do not always threaten verbally; they can also use nonverbal signals to communicate the seriousness of their intent to punish undesirable behavior. They may withdraw their ambassadors, put their forces on alert, or move forces to contested borders (see Bell, 2016).8 On the other hand, threats may not unambiguously speak for themselves. Understanding the meaning of threats is mediated by the perception of the target. Perception is the process of apprehending by means of the senses, and recognizing and interpreting what is processed (Stein, 2013). We discuss two sources of threat or perception of threat that can push up dyadic conflict propensities and result in a fragile Democratic Peace. Empirical results </w:t>
      </w:r>
      <w:r w:rsidRPr="00506D3F">
        <w:rPr>
          <w:rStyle w:val="StyleUnderline"/>
        </w:rPr>
        <w:t>Table 1 presents the results of our inferential analyses using the onset of MID for all dyads between 1816 and 2001</w:t>
      </w:r>
      <w:r w:rsidRPr="00506D3F">
        <w:rPr>
          <w:sz w:val="16"/>
        </w:rPr>
        <w:t xml:space="preserve">, using different measures of external threat. In </w:t>
      </w:r>
      <w:proofErr w:type="gramStart"/>
      <w:r w:rsidRPr="00506D3F">
        <w:rPr>
          <w:sz w:val="16"/>
        </w:rPr>
        <w:t>all of</w:t>
      </w:r>
      <w:proofErr w:type="gramEnd"/>
      <w:r w:rsidRPr="00506D3F">
        <w:rPr>
          <w:sz w:val="16"/>
        </w:rPr>
        <w:t xml:space="preserve"> our models (1– 6) in Table 1, the control variables are either significant in expected directions or have signs as expected. The presence of a major power in a dyad and contiguity always increase the likelihood of MID onset. Similarly, a dyadic history of previous militarized disputes always increases the probability of conflict onset. Dyadic distance consistently reduces the chance of MID onset, while in general relative capabilities is negatively related to MID onset, although at times the relationship is statistically insignificant. Finally, alliances should result in a lower likelihood of MID onset, but the coefficients do not reach the levels of statistical significance in our models in Table 1. Still, the coefficients are negatively signed as one would expect. Model 1 presented in Table 1 shows that territorial claims as a measure of threat have a strong positive relation with MID onset, while joint democracy has a pacifying effect on the onset of a MID for all dyads while controlling for territorial claims and other standard correlates of armed conflict (support for hypotheses 1 and 2). Our evidence therefore supports most extant research on the Democratic Peace and very closely matches the evidence presented by Park and James (2015: 96). They also find strong direct effects for both joint democracy and territorial claims on conflict propensity. We observe similar direct effects using an alternative measure of external threat. Strategic rivalry strongly increases the likelihood of MID onset (Model 3) and the combination of territorial claims and rivalry (Model 5) is also positively associated with the onset of armed conflict. In all three models (1, 3, 5) in Table 1 that estimate direct effects, joint democracy consistently lowers the probability of MID onset (support for Hypothesis 1). Model 2 in Table 1 presents the contingent effects of joint democracy and territorial claims. Unlike Park and James (2015), who find an added pacifying effect from joint democracy when territorial issues were present, we observe no such effect. The coefficient on the interaction term is statistically insignificant but is positive, which suggests that joint democracy in the context of territorial claims has a weaker pacifying effect (20.318 = 20.332 þ 0.014) than in an environment where a claim is not present (20.332). To better show the effects of regime type in the context of a territorial claim, we graph the predicted probability of MID onset across territorial claims and regime type. Figure 1a clearly shows dyads without territorial claims to have lower conflict propensities than dyads with territorial claims. The effects are quite large. For non-democratic dyads, a territorial claim increases the probability of MID onset by a factor of 5. For democratic dyads, the effect is even larger, increasing the probability of MID onset by a factor of 6. Our evidence on the conditional effects of joint democracy both supports and refutes the Democratic Peace. We observe that democratic dyads have a lower probability of MID onset both in the presence of territorial claims and in their absence when compared with non-democratic dyads. However, the effect of joint democracy on the likelihood of armed conflict is weaker and not stronger in the context of territorial claims (limited support for Hypothesis 3). The conditional effect of democracy is even weaker in the context of strategic rivalry. While we again observe a general increase in the likelihood of conflict onset for all dyads engaged in rivalry, no statistical difference emerges based on regime type. </w:t>
      </w:r>
      <w:r w:rsidRPr="00506D3F">
        <w:rPr>
          <w:rStyle w:val="StyleUnderline"/>
        </w:rPr>
        <w:t>While nondemocratic dyads clearly show a higher conflict propensity than democratic dyads outside of rivalry, inside of rivalry the difference disappears</w:t>
      </w:r>
      <w:r w:rsidRPr="00506D3F">
        <w:rPr>
          <w:sz w:val="16"/>
        </w:rPr>
        <w:t xml:space="preserve"> (Figure 1b). </w:t>
      </w:r>
      <w:r w:rsidRPr="00506D3F">
        <w:rPr>
          <w:rStyle w:val="StyleUnderline"/>
        </w:rPr>
        <w:t xml:space="preserve">Democratic leaders </w:t>
      </w:r>
      <w:r w:rsidRPr="00506D3F">
        <w:rPr>
          <w:rStyle w:val="Emphasis"/>
        </w:rPr>
        <w:t>appear as willing</w:t>
      </w:r>
      <w:r w:rsidRPr="00506D3F">
        <w:rPr>
          <w:rStyle w:val="StyleUnderline"/>
        </w:rPr>
        <w:t xml:space="preserve"> as non-democratic leaders to use military force against other democracies, perhaps owing to electoral and audience cost pressures</w:t>
      </w:r>
      <w:r w:rsidRPr="00506D3F">
        <w:rPr>
          <w:sz w:val="16"/>
        </w:rPr>
        <w:t xml:space="preserve">. Indeed, </w:t>
      </w:r>
      <w:r w:rsidRPr="00506D3F">
        <w:rPr>
          <w:rStyle w:val="StyleUnderline"/>
        </w:rPr>
        <w:t xml:space="preserve">we see </w:t>
      </w:r>
      <w:r w:rsidRPr="00506D3F">
        <w:rPr>
          <w:rStyle w:val="Emphasis"/>
        </w:rPr>
        <w:t>no evidence</w:t>
      </w:r>
      <w:r w:rsidRPr="00506D3F">
        <w:rPr>
          <w:rStyle w:val="StyleUnderline"/>
        </w:rPr>
        <w:t xml:space="preserve"> that democratic institutional structures and norms work best in managing </w:t>
      </w:r>
      <w:r w:rsidRPr="00506D3F">
        <w:rPr>
          <w:rStyle w:val="Emphasis"/>
        </w:rPr>
        <w:t>salient disputes</w:t>
      </w:r>
      <w:r w:rsidRPr="00506D3F">
        <w:rPr>
          <w:sz w:val="16"/>
        </w:rPr>
        <w:t xml:space="preserve">. In fact, we observe just the opposite. </w:t>
      </w:r>
      <w:r w:rsidRPr="00506D3F">
        <w:rPr>
          <w:rStyle w:val="StyleUnderline"/>
        </w:rPr>
        <w:t>Democracy tends to lower the incidence of armed conflict only when external threat remains modest.</w:t>
      </w:r>
      <w:r w:rsidRPr="00506D3F">
        <w:rPr>
          <w:sz w:val="16"/>
        </w:rPr>
        <w:t xml:space="preserve"> We reach this same conclusion when we combine the contexts of claims and rivalry. Figure 1c demonstrates that </w:t>
      </w:r>
      <w:r w:rsidRPr="00506D3F">
        <w:rPr>
          <w:rStyle w:val="StyleUnderline"/>
        </w:rPr>
        <w:t xml:space="preserve">increases in </w:t>
      </w:r>
      <w:r w:rsidRPr="00506D3F">
        <w:rPr>
          <w:rStyle w:val="Emphasis"/>
        </w:rPr>
        <w:t>external threat</w:t>
      </w:r>
      <w:r w:rsidRPr="00506D3F">
        <w:rPr>
          <w:rStyle w:val="StyleUnderline"/>
        </w:rPr>
        <w:t xml:space="preserve"> </w:t>
      </w:r>
      <w:r w:rsidRPr="00506D3F">
        <w:rPr>
          <w:rStyle w:val="Emphasis"/>
        </w:rPr>
        <w:t>increase</w:t>
      </w:r>
      <w:r w:rsidRPr="00506D3F">
        <w:rPr>
          <w:rStyle w:val="StyleUnderline"/>
        </w:rPr>
        <w:t xml:space="preserve"> the probability of </w:t>
      </w:r>
      <w:r w:rsidRPr="00506D3F">
        <w:rPr>
          <w:rStyle w:val="Emphasis"/>
        </w:rPr>
        <w:t>conflict onset</w:t>
      </w:r>
      <w:r w:rsidRPr="00506D3F">
        <w:rPr>
          <w:rStyle w:val="StyleUnderline"/>
        </w:rPr>
        <w:t xml:space="preserve"> for all dyads</w:t>
      </w:r>
      <w:r w:rsidRPr="00506D3F">
        <w:rPr>
          <w:sz w:val="16"/>
        </w:rPr>
        <w:t xml:space="preserve">. But </w:t>
      </w:r>
      <w:r w:rsidRPr="00506D3F">
        <w:rPr>
          <w:rStyle w:val="StyleUnderline"/>
        </w:rPr>
        <w:t xml:space="preserve">the </w:t>
      </w:r>
      <w:r w:rsidRPr="00506D3F">
        <w:rPr>
          <w:rStyle w:val="Emphasis"/>
        </w:rPr>
        <w:t>pacifying influence</w:t>
      </w:r>
      <w:r w:rsidRPr="00506D3F">
        <w:rPr>
          <w:rStyle w:val="StyleUnderline"/>
        </w:rPr>
        <w:t xml:space="preserve"> of democracy drops as one moves from low-threat to medium-threat environments and </w:t>
      </w:r>
      <w:r w:rsidRPr="00506D3F">
        <w:rPr>
          <w:rStyle w:val="Emphasis"/>
        </w:rPr>
        <w:t>statistically disappears</w:t>
      </w:r>
      <w:r w:rsidRPr="00506D3F">
        <w:rPr>
          <w:rStyle w:val="StyleUnderline"/>
        </w:rPr>
        <w:t xml:space="preserve"> altogether when </w:t>
      </w:r>
      <w:r w:rsidRPr="00506D3F">
        <w:rPr>
          <w:rStyle w:val="Emphasis"/>
        </w:rPr>
        <w:t>threat is high</w:t>
      </w:r>
      <w:r w:rsidRPr="00506D3F">
        <w:rPr>
          <w:sz w:val="16"/>
        </w:rPr>
        <w:t xml:space="preserve"> (i.e. when both territorial claims and strategic rivalry exist). The supposed conflict management advantages of democracy do not show up clearly in our analyses (Hypothesis 3 is not supported with rivalry as external threat). Similar results appear when we restrict our investigations to politically relevant dyads (Table 2). We still find that joint democracy decreases MID onset, while threat (in the form of claims and rivalry) increases MID onset when we estimate direct effects (Models 1, 3, and 5 in Table 2). But when democratic dyads face external threats, they do not appear to show lower conflict propensities than non-democratic dyads (see Figure 2). In fact, the coefficient for each interaction term is positive and statistically significant (two at the 95% and one at the 90% confidence-level using two-tailed significance tests). So, the effect of joint democracy on the likelihood of MID onset is weaker, not stronger, when external threats exist. Our evidence is stronger than that of Park and James (2015), who find only that democratic dyads show no statistical difference from non-democratic dyads in conflict propensity in the presence of territorial claims when examining only political relevant dyads (Table 3 on page 98). All our interactive models show that the pacifying effect of democracy disappears when threats are present. These findings do not corroborate recent evidence by Park and James (2015) that supports the pacifying effect of democracy. The Park and James (2015) study is for the period between 1919 and 1995, while our study is for a longer </w:t>
      </w:r>
      <w:proofErr w:type="gramStart"/>
      <w:r w:rsidRPr="00506D3F">
        <w:rPr>
          <w:sz w:val="16"/>
        </w:rPr>
        <w:t>time period</w:t>
      </w:r>
      <w:proofErr w:type="gramEnd"/>
      <w:r w:rsidRPr="00506D3F">
        <w:rPr>
          <w:sz w:val="16"/>
        </w:rPr>
        <w:t xml:space="preserve"> (1816– 2001). Additionally, we use multiple measures of threat, including territorial contention and strategic rivalry. Importantly, our model results are robust to different measures of conflict and different statistical estimators. These results, found in the Online Appendix, show the pacific effects of democracy remain limited to low external threat environments. Conclusion It has become a stylized fact that dyadic democracy lowers the hazard of armed conflict. While the Democratic Peace has faced many challenges, we believe the most significant challenge has come from the argument that the pacifying effect of democracy is epiphenomenal to territorial issues, specifically the external threats that they pose. This argument sees the lower hazards of armed conflict among democracies not as a product of shared norms or institutional structures, but </w:t>
      </w:r>
      <w:proofErr w:type="gramStart"/>
      <w:r w:rsidRPr="00506D3F">
        <w:rPr>
          <w:sz w:val="16"/>
        </w:rPr>
        <w:t>as a result of</w:t>
      </w:r>
      <w:proofErr w:type="gramEnd"/>
      <w:r w:rsidRPr="00506D3F">
        <w:rPr>
          <w:sz w:val="16"/>
        </w:rPr>
        <w:t xml:space="preserve"> settled borders. Territory, though, remains only one geo-political context generating threat, insecurity, and a higher likelihood of armed conflict. Strategic rivalry also serves as an environment associated with fear, a lack of trust, and an expectation of future conflict. Efforts to assess democratic pacifism have largely ignored rivalry as a context conditioning the behavior of democratic leaders. To be sure, research demonstrates rivals to have higher probabilities of armed conflict and democracies rarely to be rivals. </w:t>
      </w:r>
      <w:r w:rsidRPr="00506D3F">
        <w:rPr>
          <w:rStyle w:val="StyleUnderline"/>
        </w:rPr>
        <w:t xml:space="preserve">But fundamental to the Democratic Peace is the notion that even in the face of difficult security challenges and salient issues, dyadic democracy will associate with a lower likelihood of militarized aggression. But the presence of an external threat, be that threat disputed territory or strategic rivalry, may be the key mechanism by which democratic leaders, owing to audience costs, resolve and electoral pressures, </w:t>
      </w:r>
      <w:r w:rsidRPr="00506D3F">
        <w:rPr>
          <w:rStyle w:val="Emphasis"/>
        </w:rPr>
        <w:t>fail to resolve problems nonviolently</w:t>
      </w:r>
      <w:r w:rsidRPr="00506D3F">
        <w:rPr>
          <w:rStyle w:val="StyleUnderline"/>
        </w:rPr>
        <w:t xml:space="preserve">. </w:t>
      </w:r>
      <w:r w:rsidRPr="00506D3F">
        <w:rPr>
          <w:sz w:val="16"/>
        </w:rPr>
        <w:t xml:space="preserve">This study has sought a ‘‘hard test’’ of the Democratic Peace by testing the conditional effects of joint democracy on armed conflict when external threat is present. We test three measures of threat: territorial contention, strategic rivalry, and a threat index that sums the first two measures. For robustness checks, we use two additional measures of our dependent variable: fatal MID onset, and event data from the Armed Conflict Database, which can be found in our Online Appendix. As most studies report, democratic dyads are associated with less armed conflict than mixed-regime and autocratic dyads. In every one of our models, when we control for each measure of external threat, joint democracy is strongly negative and </w:t>
      </w:r>
      <w:proofErr w:type="gramStart"/>
      <w:r w:rsidRPr="00506D3F">
        <w:rPr>
          <w:sz w:val="16"/>
        </w:rPr>
        <w:t>significant</w:t>
      </w:r>
      <w:proofErr w:type="gramEnd"/>
      <w:r w:rsidRPr="00506D3F">
        <w:rPr>
          <w:sz w:val="16"/>
        </w:rPr>
        <w:t xml:space="preserve"> and each measure of threat is strongly positive and significant. Here, liberal institutions maintain their pacific ability and external threats clearly increase conflict propensities. However, when we test the interactive relationship between democracy and our measures of external threat, the pacifying effect of democracy is less visible. Park and James (2015) find some evidence that when faced with an external threat in the form of territorial contention, the pacifying effect of joint democracy holds up. This study does not fully support the claims of Park and James (2015). Using a longer timeframe, we find more consistent evidence that when faced with an external threat, be it territorial contention, strategic rivalry, or a combination, democratic pacifism does not survive. What are the implications of our study? First, while it is clear that we do not observe a large amount of armed conflict among democratic states, if we organize interstate relationships along a continuum from highly hostile to highly friendly, we are probably observing what Goertz et al. (2016) and </w:t>
      </w:r>
      <w:proofErr w:type="spellStart"/>
      <w:r w:rsidRPr="00506D3F">
        <w:rPr>
          <w:sz w:val="16"/>
        </w:rPr>
        <w:t>Owsiak</w:t>
      </w:r>
      <w:proofErr w:type="spellEnd"/>
      <w:r w:rsidRPr="00506D3F">
        <w:rPr>
          <w:sz w:val="16"/>
        </w:rPr>
        <w:t xml:space="preserve"> et al. (2016) refer to as ‘‘lesser rivalries’’ in which ‘‘both the frequency and severity of violent interaction decline. Yet, the sentiments of threat, enmity, and competition that remain—along with the persistence of unresolved issues—mean that lesser rivalries still experience isolated violent episodes (e.g., militarized interstate disputes), diplomatic hostility, and non-violent crises’’ (</w:t>
      </w:r>
      <w:proofErr w:type="spellStart"/>
      <w:r w:rsidRPr="00506D3F">
        <w:rPr>
          <w:sz w:val="16"/>
        </w:rPr>
        <w:t>Owsiak</w:t>
      </w:r>
      <w:proofErr w:type="spellEnd"/>
      <w:r w:rsidRPr="00506D3F">
        <w:rPr>
          <w:sz w:val="16"/>
        </w:rPr>
        <w:t xml:space="preserve"> et al., 2016). Second, our findings show that the pacific benefits of liberal institutions or externalized norms are not always able to lower the likelihood of armed conflict when faced with external threats, whether those hazards are disputed territory, strategic rivalry, or a combination of the two. The structural environment clearly influences democratic leaders in their foreign policy actions more than has heretofore been appreciated. </w:t>
      </w:r>
      <w:r w:rsidRPr="00506D3F">
        <w:rPr>
          <w:rStyle w:val="StyleUnderline"/>
        </w:rPr>
        <w:t xml:space="preserve">Audience costs, resolve, and electoral pressures, produced from external threats, are powerful forces that are present even in jointly democratic relationships. These forces make it </w:t>
      </w:r>
      <w:r w:rsidRPr="00506D3F">
        <w:rPr>
          <w:rStyle w:val="Emphasis"/>
        </w:rPr>
        <w:t>difficult for leaders to trust one another</w:t>
      </w:r>
      <w:r w:rsidRPr="00506D3F">
        <w:rPr>
          <w:rStyle w:val="StyleUnderline"/>
        </w:rPr>
        <w:t xml:space="preserve">, which inhibits conflict resolution and facilitates persistent hostility. It does appear, then, that </w:t>
      </w:r>
      <w:r w:rsidRPr="00506D3F">
        <w:rPr>
          <w:rStyle w:val="Emphasis"/>
        </w:rPr>
        <w:t>there is a limit</w:t>
      </w:r>
      <w:r w:rsidRPr="00506D3F">
        <w:rPr>
          <w:rStyle w:val="StyleUnderline"/>
        </w:rPr>
        <w:t xml:space="preserve"> to the Democratic Peace.</w:t>
      </w:r>
    </w:p>
    <w:p w14:paraId="7D38CC4B" w14:textId="77777777" w:rsidR="003A6361" w:rsidRDefault="003A6361" w:rsidP="003A6361">
      <w:pPr>
        <w:pStyle w:val="Heading3"/>
      </w:pPr>
      <w:r>
        <w:t>2NC—China wins space race</w:t>
      </w:r>
    </w:p>
    <w:p w14:paraId="07025063" w14:textId="77777777" w:rsidR="003A6361" w:rsidRDefault="003A6361" w:rsidP="003A6361">
      <w:pPr>
        <w:pStyle w:val="Heading4"/>
      </w:pPr>
      <w:r>
        <w:t xml:space="preserve">US will inevitably lose to China’s impending space dominance because of their </w:t>
      </w:r>
      <w:proofErr w:type="gramStart"/>
      <w:r>
        <w:t>low cost</w:t>
      </w:r>
      <w:proofErr w:type="gramEnd"/>
      <w:r>
        <w:t xml:space="preserve"> startups overtaking US’s outdated strategy</w:t>
      </w:r>
    </w:p>
    <w:p w14:paraId="7ED2923E" w14:textId="77777777" w:rsidR="003A6361" w:rsidRPr="002809E9" w:rsidRDefault="003A6361" w:rsidP="003A6361">
      <w:r w:rsidRPr="002809E9">
        <w:rPr>
          <w:rStyle w:val="Style13ptBold"/>
        </w:rPr>
        <w:t>Autry and Kwast 19</w:t>
      </w:r>
      <w:r>
        <w:t xml:space="preserve"> </w:t>
      </w:r>
      <w:r w:rsidRPr="002809E9">
        <w:t xml:space="preserve">Greg Autry </w:t>
      </w:r>
      <w:proofErr w:type="gramStart"/>
      <w:r w:rsidRPr="002809E9">
        <w:t>is</w:t>
      </w:r>
      <w:proofErr w:type="gramEnd"/>
      <w:r w:rsidRPr="002809E9">
        <w:t xml:space="preserve"> the director of the Southern California Commercial Spaceflight Initiative at the University of Southern California. He served on the Trump transition team at NASA and is the co-author of Death by China (with Peter Navarro). Steve Kwast is a Lieutenant General and commander of Recruiting, Training, Educating and Development for the Air Force. He is an astronautical engineer and Harvard Fellow in Public Policy.  “America Is Losing the Second Space Race to China”, Foreign Policy, AUGUST 22, 2019, 3:02 PM, https://foreignpolicy.com/2019/08/22/america-is-losing-the-second-space-race-to-china/</w:t>
      </w:r>
    </w:p>
    <w:p w14:paraId="6F416223" w14:textId="77777777" w:rsidR="003A6361" w:rsidRDefault="003A6361" w:rsidP="003A6361">
      <w:r>
        <w:t xml:space="preserve">The current </w:t>
      </w:r>
      <w:r w:rsidRPr="00F34475">
        <w:rPr>
          <w:rStyle w:val="Emphasis"/>
          <w:highlight w:val="yellow"/>
        </w:rPr>
        <w:t>U.S. space defense strategy is</w:t>
      </w:r>
      <w:r w:rsidRPr="002809E9">
        <w:rPr>
          <w:rStyle w:val="Emphasis"/>
        </w:rPr>
        <w:t xml:space="preserve"> inadequate and </w:t>
      </w:r>
      <w:r w:rsidRPr="00F34475">
        <w:rPr>
          <w:rStyle w:val="Emphasis"/>
          <w:highlight w:val="yellow"/>
        </w:rPr>
        <w:t>on a path to failure</w:t>
      </w:r>
      <w:r w:rsidRPr="002809E9">
        <w:rPr>
          <w:rStyle w:val="Emphasis"/>
        </w:rPr>
        <w:t xml:space="preserve">. </w:t>
      </w:r>
      <w:r>
        <w:t xml:space="preserve">President Donald Trump’s vision for a Space Force is big enough. As he said on June 18, “It is not enough to merely have an American presence in space. We must have American dominance in space.” But the Air Force is not matching this vision. Instead, </w:t>
      </w:r>
      <w:r w:rsidRPr="002809E9">
        <w:rPr>
          <w:rStyle w:val="Emphasis"/>
        </w:rPr>
        <w:t xml:space="preserve">the leadership is </w:t>
      </w:r>
      <w:r w:rsidRPr="002809E9">
        <w:t>currently</w:t>
      </w:r>
      <w:r>
        <w:t xml:space="preserve"> </w:t>
      </w:r>
      <w:r w:rsidRPr="002809E9">
        <w:rPr>
          <w:rStyle w:val="Emphasis"/>
        </w:rPr>
        <w:t>focused</w:t>
      </w:r>
      <w:r>
        <w:t xml:space="preserve"> </w:t>
      </w:r>
      <w:r w:rsidRPr="002809E9">
        <w:rPr>
          <w:rStyle w:val="Emphasis"/>
        </w:rPr>
        <w:t>on incremental improvements to</w:t>
      </w:r>
      <w:r>
        <w:t xml:space="preserve"> </w:t>
      </w:r>
      <w:r w:rsidRPr="002809E9">
        <w:rPr>
          <w:sz w:val="14"/>
          <w:szCs w:val="14"/>
        </w:rPr>
        <w:t>existing equipment and organizational structures. Dominating the vast and dynamic environment of space will require revolutionary capabilities and resources far deeper than traditional Department of Defense thinking can fund, manage, or even conceive of. Success depends on a much more active partnership with the commercial space industry— and its disruptive capabilities.</w:t>
      </w:r>
    </w:p>
    <w:p w14:paraId="3A5EBE3E" w14:textId="77777777" w:rsidR="003A6361" w:rsidRDefault="003A6361" w:rsidP="003A6361">
      <w:r>
        <w:t xml:space="preserve">U.S. military space planners are preparing to repeat a conflict they imagined back in the 1980s, which never actually occurred, against a vanished Soviet empire. </w:t>
      </w:r>
      <w:r w:rsidRPr="00F34475">
        <w:rPr>
          <w:rStyle w:val="Emphasis"/>
          <w:highlight w:val="yellow"/>
        </w:rPr>
        <w:t>Meanwhile, China is executing a winning strategy</w:t>
      </w:r>
      <w:r>
        <w:t xml:space="preserve"> in the world of today. </w:t>
      </w:r>
      <w:r w:rsidRPr="002809E9">
        <w:rPr>
          <w:rStyle w:val="Emphasis"/>
        </w:rPr>
        <w:t xml:space="preserve">It is burning hard </w:t>
      </w:r>
      <w:r w:rsidRPr="00F34475">
        <w:rPr>
          <w:rStyle w:val="Emphasis"/>
          <w:highlight w:val="yellow"/>
        </w:rPr>
        <w:t>toward domination of the future space markets</w:t>
      </w:r>
      <w:r>
        <w:t xml:space="preserve"> that will define the next century. </w:t>
      </w:r>
      <w:r w:rsidRPr="00F34475">
        <w:rPr>
          <w:rStyle w:val="Emphasis"/>
          <w:highlight w:val="yellow"/>
        </w:rPr>
        <w:t>They</w:t>
      </w:r>
      <w:r>
        <w:t xml:space="preserve"> are planning infrastructure in space that </w:t>
      </w:r>
      <w:r w:rsidRPr="00F34475">
        <w:rPr>
          <w:rStyle w:val="Emphasis"/>
          <w:highlight w:val="yellow"/>
        </w:rPr>
        <w:t>will</w:t>
      </w:r>
      <w:r>
        <w:t xml:space="preserve"> </w:t>
      </w:r>
      <w:r w:rsidRPr="00F34475">
        <w:rPr>
          <w:rStyle w:val="Emphasis"/>
          <w:highlight w:val="yellow"/>
        </w:rPr>
        <w:t>control</w:t>
      </w:r>
      <w:r>
        <w:t xml:space="preserve"> 21st-century </w:t>
      </w:r>
      <w:r w:rsidRPr="00F34475">
        <w:rPr>
          <w:rStyle w:val="Emphasis"/>
          <w:highlight w:val="yellow"/>
        </w:rPr>
        <w:t>telecommunications</w:t>
      </w:r>
      <w:r>
        <w:t xml:space="preserve">, </w:t>
      </w:r>
      <w:r w:rsidRPr="002809E9">
        <w:rPr>
          <w:rStyle w:val="Emphasis"/>
        </w:rPr>
        <w:t>energy</w:t>
      </w:r>
      <w:r>
        <w:t xml:space="preserve">, </w:t>
      </w:r>
      <w:r w:rsidRPr="00F34475">
        <w:rPr>
          <w:rStyle w:val="Emphasis"/>
          <w:highlight w:val="yellow"/>
        </w:rPr>
        <w:t>transportation</w:t>
      </w:r>
      <w:r>
        <w:t xml:space="preserve">, and </w:t>
      </w:r>
      <w:r w:rsidRPr="00F34475">
        <w:rPr>
          <w:rStyle w:val="Emphasis"/>
          <w:highlight w:val="yellow"/>
        </w:rPr>
        <w:t>manufacturing</w:t>
      </w:r>
      <w:r>
        <w:t xml:space="preserve">. In doing so, </w:t>
      </w:r>
      <w:r w:rsidRPr="002809E9">
        <w:rPr>
          <w:rStyle w:val="Emphasis"/>
        </w:rPr>
        <w:t xml:space="preserve">they will acquire </w:t>
      </w:r>
      <w:r w:rsidRPr="00F34475">
        <w:rPr>
          <w:rStyle w:val="Emphasis"/>
          <w:highlight w:val="yellow"/>
        </w:rPr>
        <w:t>trillion-dollar revenues</w:t>
      </w:r>
      <w:r w:rsidRPr="002809E9">
        <w:rPr>
          <w:rStyle w:val="Emphasis"/>
        </w:rPr>
        <w:t xml:space="preserve"> </w:t>
      </w:r>
      <w:r>
        <w:t xml:space="preserve">as well as the deep capabilities </w:t>
      </w:r>
      <w:r w:rsidRPr="00F34475">
        <w:t>that</w:t>
      </w:r>
      <w:r>
        <w:t xml:space="preserve"> come from continuous operational experience in space. Th</w:t>
      </w:r>
      <w:r w:rsidRPr="002809E9">
        <w:rPr>
          <w:rStyle w:val="StyleUnderline"/>
        </w:rPr>
        <w:t>is will deliver space dominance and global hegemony to China’s authoritarian rulers.</w:t>
      </w:r>
      <w:r>
        <w:t xml:space="preserve"> </w:t>
      </w:r>
      <w:r w:rsidRPr="002809E9">
        <w:rPr>
          <w:sz w:val="14"/>
          <w:szCs w:val="14"/>
        </w:rPr>
        <w:t xml:space="preserve">Despite the fact that many in the policy and intelligence communities understand exactly what China is doing and have been trying to alert leadership, Air Force leadership has convinced the White House to fund only a slightly better satellite command with the same leadership, while sticking a new label onto their outmoded thinking. A U.S. Space Force or Corps with a satellite command will never fulfill Trump’s call to dominate space. Air Force leadership is demonstrating the same hubris that Gen. George Custer used in convincing Congress, over President Ulysses S. Grant’s better experience intuition, that he could overtake the Black Hills with repeating rifles and artillery. That strategy of technological overconfidence inflamed conflict rather than subduing it, and the 7th Cavalry were wiped out at the Battle of the Little Bighorn. The West was </w:t>
      </w:r>
      <w:proofErr w:type="gramStart"/>
      <w:r w:rsidRPr="002809E9">
        <w:rPr>
          <w:sz w:val="14"/>
          <w:szCs w:val="14"/>
        </w:rPr>
        <w:t>actually won</w:t>
      </w:r>
      <w:proofErr w:type="gramEnd"/>
      <w:r w:rsidRPr="002809E9">
        <w:rPr>
          <w:sz w:val="14"/>
          <w:szCs w:val="14"/>
        </w:rPr>
        <w:t xml:space="preserve"> by the settlers, ranchers, miners, and railroad barons who were able to convert the wealth of the territory itself into the means of holding it. They laid the groundwork that made the 20th century the American Century and delivered freedom to millions of people in Europe and Asia. Of course, they also trampled the indigenous people of the American West in their wake—but empty space comes with no such bloody cost. The very emptiness and wealth of this new, if not quite final, frontier, however, means that competition for resources and strategic locations in cislunar space (between the Earth and moon) will be intense over the next two decades. The outcome of this competition will determine the fate of humanity in the next century.</w:t>
      </w:r>
    </w:p>
    <w:p w14:paraId="5FB52F28" w14:textId="77777777" w:rsidR="003A6361" w:rsidRDefault="003A6361" w:rsidP="003A6361">
      <w:r w:rsidRPr="002809E9">
        <w:rPr>
          <w:rStyle w:val="Emphasis"/>
        </w:rPr>
        <w:t xml:space="preserve">China’s impending </w:t>
      </w:r>
      <w:r w:rsidRPr="00F34475">
        <w:rPr>
          <w:rStyle w:val="Emphasis"/>
          <w:highlight w:val="yellow"/>
        </w:rPr>
        <w:t>dominance will neutralize U.S. geopolitical power</w:t>
      </w:r>
      <w:r>
        <w:t xml:space="preserve"> </w:t>
      </w:r>
      <w:r w:rsidRPr="002809E9">
        <w:rPr>
          <w:rStyle w:val="Emphasis"/>
        </w:rPr>
        <w:t>by allowing Beijing to control global information flows</w:t>
      </w:r>
      <w:r>
        <w:t xml:space="preserve"> from the high ground of space. Imagine a school in Bolivia or a farmer in Kenya choosing between paying for a U.S. satellite internet or image provider or receiving those services for free as a “gift of the Chinese people</w:t>
      </w:r>
      <w:r w:rsidRPr="002809E9">
        <w:rPr>
          <w:rStyle w:val="Emphasis"/>
        </w:rPr>
        <w:t xml:space="preserve">.” </w:t>
      </w:r>
      <w:r w:rsidRPr="00F34475">
        <w:rPr>
          <w:rStyle w:val="Emphasis"/>
          <w:highlight w:val="yellow"/>
        </w:rPr>
        <w:t>I</w:t>
      </w:r>
      <w:r w:rsidRPr="002809E9">
        <w:rPr>
          <w:rStyle w:val="Emphasis"/>
        </w:rPr>
        <w:t>t will be of little concern to global consumers that the news they receive is</w:t>
      </w:r>
      <w:r>
        <w:t xml:space="preserve"> slanted or that searches </w:t>
      </w:r>
      <w:r w:rsidRPr="002809E9">
        <w:rPr>
          <w:rStyle w:val="Emphasis"/>
        </w:rPr>
        <w:t>for “free speech</w:t>
      </w:r>
      <w:r>
        <w:t>” link to articles about corruption in Western democracies</w:t>
      </w:r>
      <w:r w:rsidRPr="002809E9">
        <w:rPr>
          <w:rStyle w:val="Emphasis"/>
        </w:rPr>
        <w:t xml:space="preserve">. Nor will they care </w:t>
      </w:r>
      <w:r w:rsidRPr="002809E9">
        <w:t>if</w:t>
      </w:r>
      <w:r w:rsidRPr="002809E9">
        <w:rPr>
          <w:rStyle w:val="Emphasis"/>
        </w:rPr>
        <w:t xml:space="preserve"> concentration camps</w:t>
      </w:r>
      <w:r>
        <w:t xml:space="preserve"> in Tibet and the Uighur areas of western China are obscured, or if U.S. military action is presented as tyranny and Chinese expansion is described as peacekeeping or liberation.</w:t>
      </w:r>
    </w:p>
    <w:p w14:paraId="44DEFB2E" w14:textId="77777777" w:rsidR="003A6361" w:rsidRDefault="003A6361" w:rsidP="003A6361">
      <w:pPr>
        <w:rPr>
          <w:sz w:val="14"/>
          <w:szCs w:val="14"/>
        </w:rPr>
      </w:pPr>
      <w:r w:rsidRPr="00F34475">
        <w:rPr>
          <w:rStyle w:val="Emphasis"/>
          <w:highlight w:val="yellow"/>
        </w:rPr>
        <w:t>China’s aggressive investment</w:t>
      </w:r>
      <w:r>
        <w:t xml:space="preserve"> in space solar power </w:t>
      </w:r>
      <w:r w:rsidRPr="00F34475">
        <w:rPr>
          <w:rStyle w:val="Emphasis"/>
          <w:highlight w:val="yellow"/>
        </w:rPr>
        <w:t>will</w:t>
      </w:r>
      <w:r w:rsidRPr="00F34475">
        <w:rPr>
          <w:highlight w:val="yellow"/>
        </w:rPr>
        <w:t xml:space="preserve"> </w:t>
      </w:r>
      <w:r w:rsidRPr="00F34475">
        <w:rPr>
          <w:rStyle w:val="Emphasis"/>
          <w:highlight w:val="yellow"/>
        </w:rPr>
        <w:t>allow</w:t>
      </w:r>
      <w:r w:rsidRPr="002809E9">
        <w:rPr>
          <w:rStyle w:val="Emphasis"/>
        </w:rPr>
        <w:t xml:space="preserve"> it to provide </w:t>
      </w:r>
      <w:r w:rsidRPr="00F34475">
        <w:rPr>
          <w:rStyle w:val="Emphasis"/>
          <w:highlight w:val="yellow"/>
        </w:rPr>
        <w:t>cheap, clean power to the world,</w:t>
      </w:r>
      <w:r w:rsidRPr="00F34475">
        <w:rPr>
          <w:highlight w:val="yellow"/>
        </w:rPr>
        <w:t xml:space="preserve"> </w:t>
      </w:r>
      <w:r w:rsidRPr="00F34475">
        <w:rPr>
          <w:rStyle w:val="Emphasis"/>
          <w:highlight w:val="yellow"/>
        </w:rPr>
        <w:t>displacing U.S. energy firms</w:t>
      </w:r>
      <w:r>
        <w:t xml:space="preserve"> </w:t>
      </w:r>
      <w:r w:rsidRPr="002809E9">
        <w:rPr>
          <w:sz w:val="12"/>
          <w:szCs w:val="12"/>
        </w:rPr>
        <w:t xml:space="preserve">while placing a second yoke around the developing world. Significantly, such orbital power stations have dual use potential and, if </w:t>
      </w:r>
      <w:proofErr w:type="gramStart"/>
      <w:r w:rsidRPr="002809E9">
        <w:rPr>
          <w:sz w:val="12"/>
          <w:szCs w:val="12"/>
        </w:rPr>
        <w:t>properly designed</w:t>
      </w:r>
      <w:proofErr w:type="gramEnd"/>
      <w:r w:rsidRPr="002809E9">
        <w:rPr>
          <w:sz w:val="12"/>
          <w:szCs w:val="12"/>
        </w:rPr>
        <w:t xml:space="preserve">, could serve as powerful offensive </w:t>
      </w:r>
      <w:r w:rsidRPr="002809E9">
        <w:rPr>
          <w:sz w:val="14"/>
          <w:szCs w:val="14"/>
        </w:rPr>
        <w:t>weapons platforms.</w:t>
      </w:r>
      <w:r>
        <w:rPr>
          <w:sz w:val="14"/>
          <w:szCs w:val="14"/>
        </w:rPr>
        <w:t xml:space="preserve"> </w:t>
      </w:r>
      <w:r w:rsidRPr="002809E9">
        <w:rPr>
          <w:sz w:val="14"/>
          <w:szCs w:val="14"/>
        </w:rPr>
        <w:t>China’s first step in this process is to conquer the growing small space launch market.</w:t>
      </w:r>
      <w:r>
        <w:t xml:space="preserve"> </w:t>
      </w:r>
      <w:r w:rsidRPr="00F34475">
        <w:rPr>
          <w:rStyle w:val="Emphasis"/>
          <w:highlight w:val="yellow"/>
        </w:rPr>
        <w:t>Beijing</w:t>
      </w:r>
      <w:r>
        <w:t xml:space="preserve"> is providing nominally commercial firms with government-manufactured, mobile intercontinental ballistic missiles they can use to dump launch services on the market below cost. </w:t>
      </w:r>
      <w:r w:rsidRPr="002809E9">
        <w:t>These</w:t>
      </w:r>
      <w:r w:rsidRPr="002809E9">
        <w:rPr>
          <w:rStyle w:val="Emphasis"/>
        </w:rPr>
        <w:t xml:space="preserve"> </w:t>
      </w:r>
      <w:r w:rsidRPr="00F34475">
        <w:rPr>
          <w:rStyle w:val="Emphasis"/>
          <w:highlight w:val="yellow"/>
        </w:rPr>
        <w:t>start-ups are already undercutting U.S. pricing by 80 percen</w:t>
      </w:r>
      <w:r w:rsidRPr="002809E9">
        <w:rPr>
          <w:rStyle w:val="Emphasis"/>
        </w:rPr>
        <w:t>t.</w:t>
      </w:r>
      <w:r>
        <w:t xml:space="preserve"> </w:t>
      </w:r>
      <w:r w:rsidRPr="002809E9">
        <w:rPr>
          <w:sz w:val="14"/>
          <w:szCs w:val="14"/>
        </w:rPr>
        <w:t>Based on its previous success in using dumping to take out U.S. developed industries such as solar power modules and drones, China will quickly move upstream to attack the leading U.S. launch providers and secure a global commercial monopoly. Owning the launch market will give them an unsurmountable advantage against U.S. competitors in satellite internet, imaging, and power.</w:t>
      </w:r>
    </w:p>
    <w:p w14:paraId="3956F1E6" w14:textId="77777777" w:rsidR="003A6361" w:rsidRDefault="003A6361" w:rsidP="003A6361">
      <w:pPr>
        <w:pStyle w:val="Heading4"/>
      </w:pPr>
      <w:r>
        <w:t xml:space="preserve">In comparison to China, American space dominance is ineffective because of conservative policies that </w:t>
      </w:r>
      <w:proofErr w:type="gramStart"/>
      <w:r>
        <w:t>don’t</w:t>
      </w:r>
      <w:proofErr w:type="gramEnd"/>
      <w:r>
        <w:t xml:space="preserve"> foster new discoveries </w:t>
      </w:r>
    </w:p>
    <w:p w14:paraId="578AC464" w14:textId="77777777" w:rsidR="003A6361" w:rsidRDefault="003A6361" w:rsidP="003A6361">
      <w:r>
        <w:t xml:space="preserve">The nearly </w:t>
      </w:r>
      <w:r w:rsidRPr="00524020">
        <w:rPr>
          <w:rStyle w:val="Emphasis"/>
          <w:highlight w:val="yellow"/>
        </w:rPr>
        <w:t>universal judgment</w:t>
      </w:r>
      <w:r>
        <w:t xml:space="preserve"> among U.S. industry executives </w:t>
      </w:r>
      <w:r w:rsidRPr="00524020">
        <w:rPr>
          <w:rStyle w:val="Emphasis"/>
          <w:highlight w:val="yellow"/>
        </w:rPr>
        <w:t>is that the U.S. industry is falling,</w:t>
      </w:r>
      <w:r>
        <w:t xml:space="preserve"> or in the case of synthetic aperture radar remote sensing satellites and commercial launch services, has fallen </w:t>
      </w:r>
      <w:r w:rsidRPr="00524020">
        <w:rPr>
          <w:rStyle w:val="Emphasis"/>
          <w:highlight w:val="yellow"/>
        </w:rPr>
        <w:t>behind</w:t>
      </w:r>
      <w:r w:rsidRPr="00524020">
        <w:rPr>
          <w:rStyle w:val="Emphasis"/>
        </w:rPr>
        <w:t xml:space="preserve"> the </w:t>
      </w:r>
      <w:r w:rsidRPr="00524020">
        <w:rPr>
          <w:rStyle w:val="Emphasis"/>
          <w:highlight w:val="yellow"/>
        </w:rPr>
        <w:t>foreign</w:t>
      </w:r>
      <w:r w:rsidRPr="00524020">
        <w:rPr>
          <w:rStyle w:val="Emphasis"/>
        </w:rPr>
        <w:t xml:space="preserve"> </w:t>
      </w:r>
      <w:r w:rsidRPr="00524020">
        <w:rPr>
          <w:rStyle w:val="Emphasis"/>
          <w:highlight w:val="yellow"/>
        </w:rPr>
        <w:t>competition</w:t>
      </w:r>
      <w:r w:rsidRPr="00524020">
        <w:rPr>
          <w:rStyle w:val="Emphasis"/>
        </w:rPr>
        <w:t>,</w:t>
      </w:r>
      <w:r>
        <w:t xml:space="preserve"> and they ascribe the cause as being that the </w:t>
      </w:r>
      <w:r w:rsidRPr="00524020">
        <w:rPr>
          <w:rStyle w:val="Emphasis"/>
          <w:highlight w:val="yellow"/>
        </w:rPr>
        <w:t>U.S. Government is overly protective of</w:t>
      </w:r>
      <w:r w:rsidRPr="00524020">
        <w:rPr>
          <w:rStyle w:val="Emphasis"/>
        </w:rPr>
        <w:t xml:space="preserve"> the capabilities and </w:t>
      </w:r>
      <w:r w:rsidRPr="00524020">
        <w:rPr>
          <w:rStyle w:val="Emphasis"/>
          <w:highlight w:val="yellow"/>
        </w:rPr>
        <w:t>technologies</w:t>
      </w:r>
      <w:r w:rsidRPr="00524020">
        <w:rPr>
          <w:rStyle w:val="Emphasis"/>
        </w:rPr>
        <w:t xml:space="preserve"> involved.</w:t>
      </w:r>
      <w:r>
        <w:t xml:space="preserve"> Several interviewees made the point that in practice the </w:t>
      </w:r>
      <w:r w:rsidRPr="00524020">
        <w:rPr>
          <w:rStyle w:val="Emphasis"/>
        </w:rPr>
        <w:t xml:space="preserve">USG is “very </w:t>
      </w:r>
      <w:r w:rsidRPr="00524020">
        <w:rPr>
          <w:rStyle w:val="Emphasis"/>
          <w:highlight w:val="yellow"/>
        </w:rPr>
        <w:t>focused on preventing bad things from happening, not making good things happen.”</w:t>
      </w:r>
      <w:r w:rsidRPr="00524020">
        <w:rPr>
          <w:rStyle w:val="Emphasis"/>
        </w:rPr>
        <w:t xml:space="preserve"> </w:t>
      </w:r>
      <w:r w:rsidRPr="00524020">
        <w:rPr>
          <w:rStyle w:val="Emphasis"/>
          <w:highlight w:val="yellow"/>
        </w:rPr>
        <w:t>Instead of viewing leadership</w:t>
      </w:r>
      <w:r>
        <w:t xml:space="preserve"> </w:t>
      </w:r>
      <w:r w:rsidRPr="00524020">
        <w:rPr>
          <w:rStyle w:val="Emphasis"/>
        </w:rPr>
        <w:t>in</w:t>
      </w:r>
      <w:r>
        <w:t xml:space="preserve"> remote sensing satellite capabilities and </w:t>
      </w:r>
      <w:r w:rsidRPr="00524020">
        <w:rPr>
          <w:rStyle w:val="Emphasis"/>
        </w:rPr>
        <w:t>technology</w:t>
      </w:r>
      <w:r>
        <w:t xml:space="preserve"> </w:t>
      </w:r>
      <w:r w:rsidRPr="00524020">
        <w:rPr>
          <w:rStyle w:val="Emphasis"/>
          <w:highlight w:val="yellow"/>
        </w:rPr>
        <w:t>as a basis for influence</w:t>
      </w:r>
      <w:r w:rsidRPr="00524020">
        <w:rPr>
          <w:rStyle w:val="Emphasis"/>
        </w:rPr>
        <w:t xml:space="preserve"> and leverage</w:t>
      </w:r>
      <w:r>
        <w:t xml:space="preserve">, </w:t>
      </w:r>
      <w:r w:rsidRPr="00524020">
        <w:rPr>
          <w:rStyle w:val="Emphasis"/>
          <w:highlight w:val="yellow"/>
        </w:rPr>
        <w:t>the U.S.</w:t>
      </w:r>
      <w:r w:rsidRPr="00524020">
        <w:rPr>
          <w:rStyle w:val="Emphasis"/>
        </w:rPr>
        <w:t xml:space="preserve"> </w:t>
      </w:r>
      <w:r w:rsidRPr="00524020">
        <w:rPr>
          <w:rStyle w:val="Emphasis"/>
          <w:highlight w:val="yellow"/>
        </w:rPr>
        <w:t>G</w:t>
      </w:r>
      <w:r>
        <w:t xml:space="preserve">overnment </w:t>
      </w:r>
      <w:r w:rsidRPr="00524020">
        <w:rPr>
          <w:rStyle w:val="Emphasis"/>
          <w:highlight w:val="yellow"/>
        </w:rPr>
        <w:t>views</w:t>
      </w:r>
      <w:r>
        <w:t xml:space="preserve"> those </w:t>
      </w:r>
      <w:r w:rsidRPr="00524020">
        <w:rPr>
          <w:rStyle w:val="Emphasis"/>
          <w:highlight w:val="yellow"/>
        </w:rPr>
        <w:t>capabilities</w:t>
      </w:r>
      <w:r>
        <w:t xml:space="preserve"> </w:t>
      </w:r>
      <w:r w:rsidRPr="00524020">
        <w:rPr>
          <w:rStyle w:val="Emphasis"/>
        </w:rPr>
        <w:t xml:space="preserve">as something </w:t>
      </w:r>
      <w:r w:rsidRPr="00524020">
        <w:rPr>
          <w:rStyle w:val="Emphasis"/>
          <w:highlight w:val="yellow"/>
        </w:rPr>
        <w:t>to be</w:t>
      </w:r>
      <w:r>
        <w:t xml:space="preserve"> rigorously </w:t>
      </w:r>
      <w:r w:rsidRPr="00524020">
        <w:rPr>
          <w:rStyle w:val="Emphasis"/>
          <w:highlight w:val="yellow"/>
        </w:rPr>
        <w:t>protected</w:t>
      </w:r>
      <w:r>
        <w:t xml:space="preserve"> </w:t>
      </w:r>
      <w:r w:rsidRPr="00524020">
        <w:rPr>
          <w:rStyle w:val="Emphasis"/>
        </w:rPr>
        <w:t>lest</w:t>
      </w:r>
      <w:r>
        <w:t xml:space="preserve"> </w:t>
      </w:r>
      <w:r w:rsidRPr="00524020">
        <w:rPr>
          <w:rStyle w:val="Emphasis"/>
        </w:rPr>
        <w:t>others</w:t>
      </w:r>
      <w:r>
        <w:t xml:space="preserve"> </w:t>
      </w:r>
      <w:r w:rsidRPr="00524020">
        <w:rPr>
          <w:rStyle w:val="Emphasis"/>
        </w:rPr>
        <w:t>learn</w:t>
      </w:r>
      <w:r>
        <w:t xml:space="preserve"> </w:t>
      </w:r>
      <w:r w:rsidRPr="00524020">
        <w:rPr>
          <w:rStyle w:val="Emphasis"/>
        </w:rPr>
        <w:t>too</w:t>
      </w:r>
      <w:r>
        <w:t xml:space="preserve"> </w:t>
      </w:r>
      <w:r w:rsidRPr="00524020">
        <w:rPr>
          <w:rStyle w:val="Emphasis"/>
        </w:rPr>
        <w:t xml:space="preserve">much. And </w:t>
      </w:r>
      <w:proofErr w:type="gramStart"/>
      <w:r w:rsidRPr="00524020">
        <w:rPr>
          <w:rStyle w:val="Emphasis"/>
          <w:highlight w:val="yellow"/>
        </w:rPr>
        <w:t>as a consequence</w:t>
      </w:r>
      <w:proofErr w:type="gramEnd"/>
      <w:r w:rsidRPr="00524020">
        <w:rPr>
          <w:rStyle w:val="Emphasis"/>
          <w:highlight w:val="yellow"/>
        </w:rPr>
        <w:t>, other countries develop the capabilities independently</w:t>
      </w:r>
      <w:r>
        <w:t xml:space="preserve"> at the expense of </w:t>
      </w:r>
      <w:r w:rsidRPr="00524020">
        <w:rPr>
          <w:rStyle w:val="Emphasis"/>
          <w:highlight w:val="yellow"/>
        </w:rPr>
        <w:t>U.S.</w:t>
      </w:r>
      <w:r>
        <w:t xml:space="preserve"> political, security, and commercial advantage. </w:t>
      </w:r>
      <w:proofErr w:type="gramStart"/>
      <w:r>
        <w:t>In an effort to</w:t>
      </w:r>
      <w:proofErr w:type="gramEnd"/>
      <w:r>
        <w:t xml:space="preserve"> protect technology, these commentators say, we </w:t>
      </w:r>
      <w:r w:rsidRPr="00524020">
        <w:rPr>
          <w:rStyle w:val="Emphasis"/>
        </w:rPr>
        <w:t>create</w:t>
      </w:r>
      <w:r>
        <w:t xml:space="preserve"> the </w:t>
      </w:r>
      <w:r w:rsidRPr="00524020">
        <w:rPr>
          <w:rStyle w:val="Emphasis"/>
        </w:rPr>
        <w:t>competitors</w:t>
      </w:r>
      <w:r>
        <w:t xml:space="preserve"> and foreign capabilities </w:t>
      </w:r>
      <w:r w:rsidRPr="00524020">
        <w:rPr>
          <w:rStyle w:val="Emphasis"/>
        </w:rPr>
        <w:t>we seek to avoid</w:t>
      </w:r>
      <w:r>
        <w:t xml:space="preserve">. Is the Policy Actually Implemented? </w:t>
      </w:r>
      <w:proofErr w:type="gramStart"/>
      <w:r>
        <w:t>The majority of</w:t>
      </w:r>
      <w:proofErr w:type="gramEnd"/>
      <w:r>
        <w:t xml:space="preserve"> interviewees stated that USG </w:t>
      </w:r>
      <w:r w:rsidRPr="00524020">
        <w:rPr>
          <w:rStyle w:val="Emphasis"/>
          <w:highlight w:val="yellow"/>
        </w:rPr>
        <w:t>agencies do not</w:t>
      </w:r>
      <w:r w:rsidRPr="00524020">
        <w:rPr>
          <w:rStyle w:val="Emphasis"/>
        </w:rPr>
        <w:t xml:space="preserve"> in fact </w:t>
      </w:r>
      <w:r w:rsidRPr="00524020">
        <w:rPr>
          <w:rStyle w:val="Emphasis"/>
          <w:highlight w:val="yellow"/>
        </w:rPr>
        <w:t>implement</w:t>
      </w:r>
      <w:r w:rsidRPr="00524020">
        <w:rPr>
          <w:rStyle w:val="Emphasis"/>
        </w:rPr>
        <w:t xml:space="preserve"> the formal announced presidential </w:t>
      </w:r>
      <w:r w:rsidRPr="00524020">
        <w:rPr>
          <w:rStyle w:val="Emphasis"/>
          <w:highlight w:val="yellow"/>
        </w:rPr>
        <w:t>space</w:t>
      </w:r>
      <w:r w:rsidRPr="00524020">
        <w:rPr>
          <w:rStyle w:val="Emphasis"/>
        </w:rPr>
        <w:t xml:space="preserve"> </w:t>
      </w:r>
      <w:r w:rsidRPr="00524020">
        <w:rPr>
          <w:rStyle w:val="Emphasis"/>
          <w:highlight w:val="yellow"/>
        </w:rPr>
        <w:t>policies</w:t>
      </w:r>
      <w:r>
        <w:t xml:space="preserve">. Instead, each agency implements programs and activities that further its own concept of its specific mission. No central authority in the Executive Branch monitors how individual agencies conduct their programs and responsibilities to ensure that the presidential policies are the basis for agency activity. One industry official commented that “NSPD-27 has all the right words” but that </w:t>
      </w:r>
      <w:r w:rsidRPr="00524020">
        <w:rPr>
          <w:rStyle w:val="Emphasis"/>
        </w:rPr>
        <w:t xml:space="preserve">officials in government agencies in effect “shrug their shoulders when it comes to implementation.” </w:t>
      </w:r>
      <w:r>
        <w:t xml:space="preserve">No U.S. agency was exempt from this criticism, but several were </w:t>
      </w:r>
      <w:proofErr w:type="gramStart"/>
      <w:r>
        <w:t>flagged in particular</w:t>
      </w:r>
      <w:proofErr w:type="gramEnd"/>
      <w:r>
        <w:t xml:space="preserve">. The National Reconnaissance Office (NRO) gained the most comment, perhaps at least in part because of its role in the Defense Department’s current internal debates regarding the Broad Area Satellite Imagery Collection (BASIC) program. The BASIC program raises </w:t>
      </w:r>
      <w:proofErr w:type="gramStart"/>
      <w:r>
        <w:t>a number of</w:t>
      </w:r>
      <w:proofErr w:type="gramEnd"/>
      <w:r>
        <w:t xml:space="preserve"> issues with respect to exactly what was intended in NSPD-27, whether that intent is being implemented, and the intended roles of the commercial data providers and the satellite prime contractors respectively. While these issues are complex and in many respects beyond the scope of this short study, it is clear that </w:t>
      </w:r>
      <w:r w:rsidRPr="00524020">
        <w:rPr>
          <w:rStyle w:val="Emphasis"/>
          <w:highlight w:val="yellow"/>
        </w:rPr>
        <w:t>serious disagreements exist</w:t>
      </w:r>
      <w:r>
        <w:t xml:space="preserve"> both </w:t>
      </w:r>
      <w:r w:rsidRPr="00524020">
        <w:rPr>
          <w:rStyle w:val="Emphasis"/>
          <w:highlight w:val="yellow"/>
        </w:rPr>
        <w:t>among</w:t>
      </w:r>
      <w:r>
        <w:t xml:space="preserve"> defense and </w:t>
      </w:r>
      <w:r w:rsidRPr="00524020">
        <w:rPr>
          <w:rStyle w:val="Emphasis"/>
          <w:highlight w:val="yellow"/>
        </w:rPr>
        <w:t>intelligence</w:t>
      </w:r>
      <w:r>
        <w:t xml:space="preserve"> </w:t>
      </w:r>
      <w:r w:rsidRPr="00524020">
        <w:rPr>
          <w:rStyle w:val="Emphasis"/>
          <w:highlight w:val="yellow"/>
        </w:rPr>
        <w:t>agencies</w:t>
      </w:r>
      <w:r>
        <w:t xml:space="preserve"> and among sectors of industry as to what is meant by NSPD-27 when it states “Focus USG remote sensing space systems on meeting needs that cannot be effectively, affordably, and reliably be satisfied by commercial providers.” Many in industry judge that NRO in particular (but not alone among involved agencies) is striving to maintain its traditional role with respect to all national reconnaissance systems, and that the standards being used to evaluate “effectiveness” and “reliability” have been redefined from those intended in NSPD-27.</w:t>
      </w:r>
    </w:p>
    <w:p w14:paraId="1335594C" w14:textId="74953E3C" w:rsidR="00977DFA" w:rsidRPr="0036563A" w:rsidRDefault="00977DFA" w:rsidP="00977DFA">
      <w:pPr>
        <w:pStyle w:val="Heading2"/>
      </w:pPr>
      <w:r>
        <w:t>2NC China Econ</w:t>
      </w:r>
    </w:p>
    <w:p w14:paraId="2E4A0C1E" w14:textId="5079DBCE" w:rsidR="00977DFA" w:rsidRDefault="00977DFA" w:rsidP="00977DFA">
      <w:pPr>
        <w:pStyle w:val="Heading3"/>
      </w:pPr>
      <w:r>
        <w:t>2NC</w:t>
      </w:r>
      <w:r w:rsidRPr="00EF6FDC">
        <w:t xml:space="preserve">– </w:t>
      </w:r>
      <w:r>
        <w:t>AT: econ low now</w:t>
      </w:r>
    </w:p>
    <w:p w14:paraId="69BF9CC2" w14:textId="77777777" w:rsidR="00977DFA" w:rsidRDefault="00977DFA" w:rsidP="00977DFA">
      <w:pPr>
        <w:pStyle w:val="Heading4"/>
      </w:pPr>
      <w:r>
        <w:t xml:space="preserve">China’s economy primed to reemerge from </w:t>
      </w:r>
      <w:proofErr w:type="spellStart"/>
      <w:r>
        <w:t>covid</w:t>
      </w:r>
      <w:proofErr w:type="spellEnd"/>
      <w:r>
        <w:t xml:space="preserve"> – ahead of other superpowers</w:t>
      </w:r>
    </w:p>
    <w:p w14:paraId="76EDB1B7" w14:textId="77777777" w:rsidR="00977DFA" w:rsidRPr="00B567E2" w:rsidRDefault="00977DFA" w:rsidP="00977DFA">
      <w:r w:rsidRPr="00B567E2">
        <w:rPr>
          <w:b/>
          <w:bCs/>
          <w:sz w:val="26"/>
          <w:szCs w:val="26"/>
        </w:rPr>
        <w:t>Wang 4/7</w:t>
      </w:r>
      <w:r>
        <w:t xml:space="preserve"> </w:t>
      </w:r>
      <w:r w:rsidRPr="00B567E2">
        <w:t xml:space="preserve">Coronavirus: can China’s economy rebound in 2020 second quarter with the rest of the world still in trouble? </w:t>
      </w:r>
      <w:r>
        <w:t xml:space="preserve"> </w:t>
      </w:r>
      <w:r>
        <w:rPr>
          <w:i/>
          <w:iCs/>
        </w:rPr>
        <w:t xml:space="preserve">South China Morning Post </w:t>
      </w:r>
      <w:r w:rsidRPr="00B567E2">
        <w:t xml:space="preserve">https://www.scmp.com/economy/china-economy/article/3078807/coronavirus-can-chinas-economy-rebound-2020-second-quarter Orange Wang covers the Chinese </w:t>
      </w:r>
      <w:proofErr w:type="gramStart"/>
      <w:r w:rsidRPr="00B567E2">
        <w:t>macroeconomy, and</w:t>
      </w:r>
      <w:proofErr w:type="gramEnd"/>
      <w:r w:rsidRPr="00B567E2">
        <w:t xml:space="preserve"> has many years of experience with China's monetary and fiscal policy moves. He also covered global market and financial news for a long time, with a </w:t>
      </w:r>
      <w:proofErr w:type="gramStart"/>
      <w:r w:rsidRPr="00B567E2">
        <w:t>particular focus</w:t>
      </w:r>
      <w:proofErr w:type="gramEnd"/>
      <w:r w:rsidRPr="00B567E2">
        <w:t xml:space="preserve"> on new technologies and their influences on economic growth and society. Before joining the South China Morning Post, Orange worked as a Shanghai Correspondent for ET Net, a Hong Kong financial news agency.</w:t>
      </w:r>
    </w:p>
    <w:p w14:paraId="17C7A142" w14:textId="77777777" w:rsidR="00977DFA" w:rsidRDefault="00977DFA" w:rsidP="00977DFA">
      <w:r>
        <w:t xml:space="preserve">Private </w:t>
      </w:r>
      <w:r w:rsidRPr="00B567E2">
        <w:rPr>
          <w:highlight w:val="cyan"/>
          <w:u w:val="single"/>
        </w:rPr>
        <w:t>economists have begun to</w:t>
      </w:r>
      <w:r w:rsidRPr="00B567E2">
        <w:rPr>
          <w:u w:val="single"/>
        </w:rPr>
        <w:t xml:space="preserve"> echo </w:t>
      </w:r>
      <w:r w:rsidRPr="00B567E2">
        <w:rPr>
          <w:highlight w:val="cyan"/>
          <w:u w:val="single"/>
        </w:rPr>
        <w:t xml:space="preserve">Beijing’s forecast of a </w:t>
      </w:r>
      <w:r w:rsidRPr="00B567E2">
        <w:rPr>
          <w:u w:val="single"/>
        </w:rPr>
        <w:t xml:space="preserve">second quarter </w:t>
      </w:r>
      <w:r w:rsidRPr="00B567E2">
        <w:rPr>
          <w:highlight w:val="cyan"/>
          <w:u w:val="single"/>
        </w:rPr>
        <w:t>econ</w:t>
      </w:r>
      <w:r w:rsidRPr="00B567E2">
        <w:rPr>
          <w:u w:val="single"/>
        </w:rPr>
        <w:t xml:space="preserve">omic </w:t>
      </w:r>
      <w:r w:rsidRPr="00B567E2">
        <w:rPr>
          <w:highlight w:val="cyan"/>
          <w:u w:val="single"/>
        </w:rPr>
        <w:t>rebound</w:t>
      </w:r>
      <w:r w:rsidRPr="00B567E2">
        <w:rPr>
          <w:highlight w:val="cyan"/>
        </w:rPr>
        <w:t>,</w:t>
      </w:r>
      <w:r>
        <w:t xml:space="preserve"> despite doubts over the strength of </w:t>
      </w:r>
      <w:r w:rsidRPr="00B567E2">
        <w:rPr>
          <w:u w:val="single"/>
        </w:rPr>
        <w:t xml:space="preserve">recovery </w:t>
      </w:r>
      <w:r w:rsidRPr="00B567E2">
        <w:rPr>
          <w:highlight w:val="cyan"/>
          <w:u w:val="single"/>
        </w:rPr>
        <w:t>while the rest of the world</w:t>
      </w:r>
      <w:r w:rsidRPr="00B567E2">
        <w:rPr>
          <w:u w:val="single"/>
        </w:rPr>
        <w:t xml:space="preserve"> is still </w:t>
      </w:r>
      <w:r w:rsidRPr="00B567E2">
        <w:rPr>
          <w:highlight w:val="cyan"/>
          <w:u w:val="single"/>
        </w:rPr>
        <w:t>grappling with</w:t>
      </w:r>
      <w:r w:rsidRPr="00B567E2">
        <w:rPr>
          <w:u w:val="single"/>
        </w:rPr>
        <w:t xml:space="preserve"> the </w:t>
      </w:r>
      <w:r w:rsidRPr="00B567E2">
        <w:rPr>
          <w:highlight w:val="cyan"/>
          <w:u w:val="single"/>
        </w:rPr>
        <w:t>spread of the coronavirus</w:t>
      </w:r>
      <w:r w:rsidRPr="00B567E2">
        <w:rPr>
          <w:u w:val="single"/>
        </w:rPr>
        <w:t xml:space="preserve"> </w:t>
      </w:r>
      <w:r>
        <w:t>pandemic</w:t>
      </w:r>
      <w:r w:rsidRPr="00B567E2">
        <w:rPr>
          <w:u w:val="single"/>
        </w:rPr>
        <w:t>. China is expected to suffer a contraction in the first quarter for the first time</w:t>
      </w:r>
      <w:r>
        <w:t xml:space="preserve"> since the end of the Cultural Revolution in 1976, heaping pressure on the government to steady the economy and ensure the country’s growing unemployment problem does not get worse. A </w:t>
      </w:r>
      <w:r w:rsidRPr="00B567E2">
        <w:rPr>
          <w:highlight w:val="cyan"/>
          <w:u w:val="single"/>
        </w:rPr>
        <w:t>second quarter bounce back</w:t>
      </w:r>
      <w:r w:rsidRPr="00B567E2">
        <w:rPr>
          <w:u w:val="single"/>
        </w:rPr>
        <w:t xml:space="preserve"> would also </w:t>
      </w:r>
      <w:r w:rsidRPr="00B567E2">
        <w:rPr>
          <w:highlight w:val="cyan"/>
          <w:u w:val="single"/>
        </w:rPr>
        <w:t>leave the door open</w:t>
      </w:r>
      <w:r w:rsidRPr="00B567E2">
        <w:rPr>
          <w:u w:val="single"/>
        </w:rPr>
        <w:t>, if only a crack, for the Chinese Communist Party to achieve its goal of doubling the size of gross domestic product (GDP) between 2010 and 2020</w:t>
      </w:r>
      <w:r>
        <w:t xml:space="preserve"> – a target that analysts estimate would require a minimum growth rate of 5.6 per cent for the full-year. </w:t>
      </w:r>
      <w:r w:rsidRPr="00B567E2">
        <w:rPr>
          <w:u w:val="single"/>
        </w:rPr>
        <w:t xml:space="preserve">The </w:t>
      </w:r>
      <w:r w:rsidRPr="00B567E2">
        <w:rPr>
          <w:highlight w:val="cyan"/>
          <w:u w:val="single"/>
        </w:rPr>
        <w:t>economy’s performance</w:t>
      </w:r>
      <w:r w:rsidRPr="00B567E2">
        <w:rPr>
          <w:u w:val="single"/>
        </w:rPr>
        <w:t xml:space="preserve"> in the second quarter – the period from April to June – will be </w:t>
      </w:r>
      <w:r w:rsidRPr="00B567E2">
        <w:rPr>
          <w:highlight w:val="cyan"/>
          <w:u w:val="single"/>
        </w:rPr>
        <w:t>crucial for the government</w:t>
      </w:r>
      <w:r w:rsidRPr="00B567E2">
        <w:rPr>
          <w:u w:val="single"/>
        </w:rPr>
        <w:t xml:space="preserve"> </w:t>
      </w:r>
      <w:r w:rsidRPr="00B567E2">
        <w:rPr>
          <w:highlight w:val="cyan"/>
          <w:u w:val="single"/>
        </w:rPr>
        <w:t>to get the economy back on tra</w:t>
      </w:r>
      <w:r w:rsidRPr="00B567E2">
        <w:rPr>
          <w:highlight w:val="cyan"/>
        </w:rPr>
        <w:t>ck</w:t>
      </w:r>
      <w:r>
        <w:t xml:space="preserve">, analysts at </w:t>
      </w:r>
      <w:proofErr w:type="spellStart"/>
      <w:r>
        <w:t>Citic</w:t>
      </w:r>
      <w:proofErr w:type="spellEnd"/>
      <w:r>
        <w:t xml:space="preserve"> Securities, the country’s largest brokerage, wrote in a research note published on Tuesday. “</w:t>
      </w:r>
      <w:r w:rsidRPr="00B567E2">
        <w:rPr>
          <w:highlight w:val="cyan"/>
        </w:rPr>
        <w:t xml:space="preserve">The </w:t>
      </w:r>
      <w:r w:rsidRPr="00B567E2">
        <w:rPr>
          <w:highlight w:val="cyan"/>
          <w:u w:val="single"/>
        </w:rPr>
        <w:t>second quarter</w:t>
      </w:r>
      <w:r w:rsidRPr="00B567E2">
        <w:rPr>
          <w:u w:val="single"/>
        </w:rPr>
        <w:t xml:space="preserve"> might be an </w:t>
      </w:r>
      <w:r w:rsidRPr="00B567E2">
        <w:rPr>
          <w:highlight w:val="cyan"/>
          <w:u w:val="single"/>
        </w:rPr>
        <w:t>important turning point,</w:t>
      </w:r>
      <w:r w:rsidRPr="00B567E2">
        <w:rPr>
          <w:u w:val="single"/>
        </w:rPr>
        <w:t xml:space="preserve"> as there will be a significant rebound of economic activity from the first quarter,</w:t>
      </w:r>
      <w:r>
        <w:t xml:space="preserve">” </w:t>
      </w:r>
      <w:proofErr w:type="spellStart"/>
      <w:r>
        <w:t>Citic</w:t>
      </w:r>
      <w:proofErr w:type="spellEnd"/>
      <w:r>
        <w:t xml:space="preserve"> analysts Zhu </w:t>
      </w:r>
      <w:proofErr w:type="spellStart"/>
      <w:r>
        <w:t>Jianfang</w:t>
      </w:r>
      <w:proofErr w:type="spellEnd"/>
      <w:r>
        <w:t xml:space="preserve"> and Cheng </w:t>
      </w:r>
      <w:proofErr w:type="spellStart"/>
      <w:r>
        <w:t>Qiang</w:t>
      </w:r>
      <w:proofErr w:type="spellEnd"/>
      <w:r>
        <w:t xml:space="preserve"> said. “In the third and fourth quarters, the headline economic growth rate could return to the normal track of 6 per cent or higher.” </w:t>
      </w:r>
      <w:r w:rsidRPr="00B567E2">
        <w:rPr>
          <w:u w:val="single"/>
        </w:rPr>
        <w:t xml:space="preserve">A </w:t>
      </w:r>
      <w:r w:rsidRPr="00B567E2">
        <w:rPr>
          <w:b/>
          <w:bCs/>
          <w:highlight w:val="cyan"/>
          <w:u w:val="single"/>
        </w:rPr>
        <w:t>quick rebound could be</w:t>
      </w:r>
      <w:r w:rsidRPr="00B567E2">
        <w:rPr>
          <w:b/>
          <w:bCs/>
          <w:u w:val="single"/>
        </w:rPr>
        <w:t xml:space="preserve"> </w:t>
      </w:r>
      <w:r w:rsidRPr="00B567E2">
        <w:rPr>
          <w:b/>
          <w:bCs/>
          <w:highlight w:val="cyan"/>
          <w:u w:val="single"/>
        </w:rPr>
        <w:t>expected because</w:t>
      </w:r>
      <w:r w:rsidRPr="00B567E2">
        <w:rPr>
          <w:b/>
          <w:bCs/>
          <w:u w:val="single"/>
        </w:rPr>
        <w:t xml:space="preserve"> of the </w:t>
      </w:r>
      <w:r w:rsidRPr="00B567E2">
        <w:rPr>
          <w:b/>
          <w:bCs/>
          <w:highlight w:val="cyan"/>
          <w:u w:val="single"/>
        </w:rPr>
        <w:t>“countercyclical polici</w:t>
      </w:r>
      <w:r w:rsidRPr="00B567E2">
        <w:rPr>
          <w:b/>
          <w:bCs/>
          <w:u w:val="single"/>
        </w:rPr>
        <w:t>es</w:t>
      </w:r>
      <w:r w:rsidRPr="00B567E2">
        <w:rPr>
          <w:u w:val="single"/>
        </w:rPr>
        <w:t>”, or pro-growth measures, already taken by Beijing</w:t>
      </w:r>
      <w:r>
        <w:t xml:space="preserve">, Zhu and Cheng said. Their forecast reflected the official narrative among Chinese policymakers. Chen </w:t>
      </w:r>
      <w:proofErr w:type="spellStart"/>
      <w:r>
        <w:t>Yulu</w:t>
      </w:r>
      <w:proofErr w:type="spellEnd"/>
      <w:r>
        <w:t xml:space="preserve">, vice-governor of the People’s Bank of China, said last month that </w:t>
      </w:r>
      <w:r w:rsidRPr="00B567E2">
        <w:rPr>
          <w:highlight w:val="cyan"/>
          <w:u w:val="single"/>
        </w:rPr>
        <w:t>economic indicato</w:t>
      </w:r>
      <w:r w:rsidRPr="00B567E2">
        <w:rPr>
          <w:u w:val="single"/>
        </w:rPr>
        <w:t xml:space="preserve">rs were </w:t>
      </w:r>
      <w:r w:rsidRPr="00B567E2">
        <w:rPr>
          <w:highlight w:val="cyan"/>
          <w:u w:val="single"/>
        </w:rPr>
        <w:t>expected to significantly improve</w:t>
      </w:r>
      <w:r w:rsidRPr="00B567E2">
        <w:rPr>
          <w:u w:val="single"/>
        </w:rPr>
        <w:t xml:space="preserve"> in the second quarter, with growth quickly returning to potential.</w:t>
      </w:r>
      <w:r>
        <w:t xml:space="preserve"> Even as the coronavirus paralyses global consumption and trade, President Xi Jinping has said China is committed to attaining its “social and economic development goals” for 2020, although he has not elaborated on what these are.</w:t>
      </w:r>
    </w:p>
    <w:p w14:paraId="60822A7B" w14:textId="77777777" w:rsidR="00977DFA" w:rsidRDefault="00977DFA" w:rsidP="00977DFA"/>
    <w:p w14:paraId="43CC28E1" w14:textId="3D7DB5E3" w:rsidR="00977DFA" w:rsidRPr="00EF6FDC" w:rsidRDefault="00977DFA" w:rsidP="00977DFA">
      <w:pPr>
        <w:pStyle w:val="Heading3"/>
      </w:pPr>
      <w:r>
        <w:t>2NC</w:t>
      </w:r>
      <w:r w:rsidRPr="00EF6FDC">
        <w:t xml:space="preserve">– </w:t>
      </w:r>
      <w:r>
        <w:t>AT:</w:t>
      </w:r>
      <w:r w:rsidRPr="00EF6FDC">
        <w:t xml:space="preserve"> plan solves attacks/no espionage</w:t>
      </w:r>
    </w:p>
    <w:p w14:paraId="0A492425" w14:textId="77777777" w:rsidR="00977DFA" w:rsidRPr="00EF6FDC" w:rsidRDefault="00977DFA" w:rsidP="00977DFA"/>
    <w:p w14:paraId="32FC6234" w14:textId="77777777" w:rsidR="00977DFA" w:rsidRPr="00EF6FDC" w:rsidRDefault="00977DFA" w:rsidP="00977DFA">
      <w:pPr>
        <w:pStyle w:val="Heading4"/>
      </w:pPr>
      <w:proofErr w:type="gramStart"/>
      <w:r w:rsidRPr="00EF6FDC">
        <w:t>They’ll</w:t>
      </w:r>
      <w:proofErr w:type="gramEnd"/>
      <w:r w:rsidRPr="00EF6FDC">
        <w:t xml:space="preserve"> still attack – economic incentives trump an agreement – actions speak louder than words</w:t>
      </w:r>
    </w:p>
    <w:p w14:paraId="175038AA" w14:textId="77777777" w:rsidR="00977DFA" w:rsidRPr="00EF6FDC" w:rsidRDefault="00977DFA" w:rsidP="00977DFA">
      <w:r w:rsidRPr="00EF6FDC">
        <w:rPr>
          <w:b/>
        </w:rPr>
        <w:t>McArdle, 11/1</w:t>
      </w:r>
      <w:r w:rsidRPr="00EF6FDC">
        <w:t>/15 – a Fellow in the Center for Revolutionary Scientific Thought at the Potomac Institute for Policy Studies and a PhD candidate at Kings College London in the War Studies department (Jennifer, National Interest, “Why the U.S.-China Cyber Spying Ban Will Inevitably Fail”, http://nationalinterest.org/feature/why-the-us-china-cyber-spying-ban-will-inevitably-fail-14219?page=2)</w:t>
      </w:r>
    </w:p>
    <w:p w14:paraId="7B9A8814" w14:textId="77777777" w:rsidR="00977DFA" w:rsidRPr="00EF6FDC" w:rsidRDefault="00977DFA" w:rsidP="00977DFA">
      <w:r w:rsidRPr="00BD28E9">
        <w:rPr>
          <w:u w:val="single"/>
        </w:rPr>
        <w:t xml:space="preserve">While the </w:t>
      </w:r>
      <w:r w:rsidRPr="0092441B">
        <w:rPr>
          <w:u w:val="single"/>
        </w:rPr>
        <w:t>Obama-Xi meetings</w:t>
      </w:r>
      <w:r w:rsidRPr="00BD28E9">
        <w:rPr>
          <w:u w:val="single"/>
        </w:rPr>
        <w:t xml:space="preserve"> did lead to some notable successes,</w:t>
      </w:r>
      <w:r w:rsidRPr="006B42A6">
        <w:rPr>
          <w:sz w:val="14"/>
        </w:rPr>
        <w:t xml:space="preserve"> such as the Chinese purchase of 300 Boeing airplanes, </w:t>
      </w:r>
      <w:r w:rsidRPr="00BD28E9">
        <w:rPr>
          <w:u w:val="single"/>
        </w:rPr>
        <w:t>the agreement on cyberespionage is not one of them. Barely a day had passed since the announcement when CrowdStrike, a cybersecurity service provider, accused “Chinese government-affiliated actors,” of attempting to hack into their client’s networks.</w:t>
      </w:r>
      <w:r w:rsidRPr="006B42A6">
        <w:rPr>
          <w:sz w:val="14"/>
        </w:rPr>
        <w:t xml:space="preserve"> In a blog post, CrowdStrike noted that </w:t>
      </w:r>
      <w:r w:rsidRPr="00BD28E9">
        <w:rPr>
          <w:u w:val="single"/>
        </w:rPr>
        <w:t>the intrusions were against technology and pharmaceutical sectors, which implied they were conducted with the goal of stealing IP and trade secrets</w:t>
      </w:r>
      <w:r w:rsidRPr="006B42A6">
        <w:rPr>
          <w:sz w:val="14"/>
        </w:rPr>
        <w:t xml:space="preserve">. The media immediately seized on this announcement with much excitement, but it should not have come as a surprise. There are five main reasons why the agreement was never </w:t>
      </w:r>
      <w:proofErr w:type="gramStart"/>
      <w:r w:rsidRPr="006B42A6">
        <w:rPr>
          <w:sz w:val="14"/>
        </w:rPr>
        <w:t>really more</w:t>
      </w:r>
      <w:proofErr w:type="gramEnd"/>
      <w:r w:rsidRPr="006B42A6">
        <w:rPr>
          <w:sz w:val="14"/>
        </w:rPr>
        <w:t xml:space="preserve"> than words: 1. </w:t>
      </w:r>
      <w:r w:rsidRPr="0092441B">
        <w:rPr>
          <w:highlight w:val="cyan"/>
          <w:u w:val="single"/>
        </w:rPr>
        <w:t>Chinese unrestricted warfare includes peacetime economic warfare</w:t>
      </w:r>
      <w:r w:rsidRPr="00BD28E9">
        <w:rPr>
          <w:u w:val="single"/>
        </w:rPr>
        <w:t xml:space="preserve">. In 1999, </w:t>
      </w:r>
      <w:r w:rsidRPr="006B42A6">
        <w:rPr>
          <w:sz w:val="14"/>
        </w:rPr>
        <w:t xml:space="preserve">People’s Liberation Army </w:t>
      </w:r>
      <w:r w:rsidRPr="00BD28E9">
        <w:rPr>
          <w:u w:val="single"/>
        </w:rPr>
        <w:t xml:space="preserve">(PLA) colonels </w:t>
      </w:r>
      <w:proofErr w:type="spellStart"/>
      <w:r w:rsidRPr="006B42A6">
        <w:rPr>
          <w:sz w:val="14"/>
        </w:rPr>
        <w:t>Qiao</w:t>
      </w:r>
      <w:proofErr w:type="spellEnd"/>
      <w:r w:rsidRPr="006B42A6">
        <w:rPr>
          <w:sz w:val="14"/>
        </w:rPr>
        <w:t xml:space="preserve"> Ling and Wang </w:t>
      </w:r>
      <w:proofErr w:type="spellStart"/>
      <w:r w:rsidRPr="006B42A6">
        <w:rPr>
          <w:sz w:val="14"/>
        </w:rPr>
        <w:t>Xiangsui</w:t>
      </w:r>
      <w:proofErr w:type="spellEnd"/>
      <w:r w:rsidRPr="006B42A6">
        <w:rPr>
          <w:sz w:val="14"/>
        </w:rPr>
        <w:t xml:space="preserve"> </w:t>
      </w:r>
      <w:r w:rsidRPr="00BD28E9">
        <w:rPr>
          <w:u w:val="single"/>
        </w:rPr>
        <w:t xml:space="preserve">published a text, entitled Unrestricted Warfare, which argued that </w:t>
      </w:r>
      <w:r w:rsidRPr="0092441B">
        <w:rPr>
          <w:highlight w:val="cyan"/>
          <w:u w:val="single"/>
        </w:rPr>
        <w:t xml:space="preserve">modern warfare </w:t>
      </w:r>
      <w:r w:rsidRPr="0092441B">
        <w:rPr>
          <w:u w:val="single"/>
        </w:rPr>
        <w:t xml:space="preserve">transcends the “matériel” of the military domain and </w:t>
      </w:r>
      <w:r w:rsidRPr="0092441B">
        <w:rPr>
          <w:highlight w:val="cyan"/>
          <w:u w:val="single"/>
        </w:rPr>
        <w:t>includes</w:t>
      </w:r>
      <w:r w:rsidRPr="00BD28E9">
        <w:rPr>
          <w:u w:val="single"/>
        </w:rPr>
        <w:t xml:space="preserve"> information, </w:t>
      </w:r>
      <w:r w:rsidRPr="0092441B">
        <w:rPr>
          <w:highlight w:val="cyan"/>
          <w:u w:val="single"/>
        </w:rPr>
        <w:t>economic</w:t>
      </w:r>
      <w:r w:rsidRPr="00BD28E9">
        <w:rPr>
          <w:u w:val="single"/>
        </w:rPr>
        <w:t xml:space="preserve"> and psychological </w:t>
      </w:r>
      <w:r w:rsidRPr="0092441B">
        <w:rPr>
          <w:highlight w:val="cyan"/>
          <w:u w:val="single"/>
        </w:rPr>
        <w:t>operations</w:t>
      </w:r>
      <w:r w:rsidRPr="00BD28E9">
        <w:rPr>
          <w:u w:val="single"/>
        </w:rPr>
        <w:t xml:space="preserve">. Moreover, </w:t>
      </w:r>
      <w:r w:rsidRPr="0092441B">
        <w:rPr>
          <w:highlight w:val="cyan"/>
          <w:u w:val="single"/>
        </w:rPr>
        <w:t>unrestricted warfare</w:t>
      </w:r>
      <w:r w:rsidRPr="00BD28E9">
        <w:rPr>
          <w:u w:val="single"/>
        </w:rPr>
        <w:t xml:space="preserve"> was not simply a strategy to be operationalized at the onset of active hostilities; it </w:t>
      </w:r>
      <w:r w:rsidRPr="0092441B">
        <w:rPr>
          <w:highlight w:val="cyan"/>
          <w:u w:val="single"/>
        </w:rPr>
        <w:t>could also be used in peacetime as a subcomponent of a strategy for long-term competition</w:t>
      </w:r>
      <w:r w:rsidRPr="00BD28E9">
        <w:rPr>
          <w:u w:val="single"/>
        </w:rPr>
        <w:t xml:space="preserve"> with the United States and other Western countries. It is perhaps within </w:t>
      </w:r>
      <w:r w:rsidRPr="0092441B">
        <w:rPr>
          <w:highlight w:val="cyan"/>
          <w:u w:val="single"/>
        </w:rPr>
        <w:t>this framework</w:t>
      </w:r>
      <w:r w:rsidRPr="00BD28E9">
        <w:rPr>
          <w:u w:val="single"/>
        </w:rPr>
        <w:t xml:space="preserve"> that the People’s Republic of China’s (PRC) use of economic cyberespionage </w:t>
      </w:r>
      <w:r w:rsidRPr="0092441B">
        <w:rPr>
          <w:highlight w:val="cyan"/>
          <w:u w:val="single"/>
        </w:rPr>
        <w:t>can best be understood.</w:t>
      </w:r>
      <w:r w:rsidRPr="006B42A6">
        <w:rPr>
          <w:sz w:val="14"/>
        </w:rPr>
        <w:t xml:space="preserve"> The </w:t>
      </w:r>
      <w:r w:rsidRPr="0092441B">
        <w:rPr>
          <w:highlight w:val="cyan"/>
          <w:u w:val="single"/>
        </w:rPr>
        <w:t>theft of IP and trade secrets is a form of economic warfare</w:t>
      </w:r>
      <w:r w:rsidRPr="006B42A6">
        <w:rPr>
          <w:sz w:val="14"/>
        </w:rPr>
        <w:t>—</w:t>
      </w:r>
      <w:r w:rsidRPr="00BD28E9">
        <w:rPr>
          <w:u w:val="single"/>
        </w:rPr>
        <w:t>it levels the economic and technological playing field</w:t>
      </w:r>
      <w:r w:rsidRPr="006B42A6">
        <w:rPr>
          <w:sz w:val="14"/>
        </w:rPr>
        <w:t xml:space="preserve">, progressively diluting the core strengths of a competitor or potential adversary for strategic ends. </w:t>
      </w:r>
      <w:r w:rsidRPr="00BD28E9">
        <w:rPr>
          <w:u w:val="single"/>
        </w:rPr>
        <w:t>Industrial espionage does not necessarily need to be aimed against classified systems to yield national security benefits</w:t>
      </w:r>
      <w:r w:rsidRPr="006B42A6">
        <w:rPr>
          <w:sz w:val="14"/>
        </w:rPr>
        <w:t xml:space="preserve">. Many unclassified systems may contain information on technology and innovation that is currently under export control or, in the case of intrusions of software vendors, provide potential insight into latent vulnerabilities that can be leveraged for future purposes. Past cyber-industrial espionage campaigns such as Titan Rain and Operation Aurora, both of which have been largely attributed to China, fit within this framework. In both cases, the targeted systems were unclassified, but the amount of data exfiltrated over a prolonged period of time—allegedly twenty-four months in the case of Titan Rain and about six in the case of Operation Aurora—undoubtedly provided some economic and intelligence benefit. Former FBI Assistant Director for Counterintelligence Dave </w:t>
      </w:r>
      <w:proofErr w:type="spellStart"/>
      <w:r w:rsidRPr="006B42A6">
        <w:rPr>
          <w:sz w:val="14"/>
        </w:rPr>
        <w:t>Szady</w:t>
      </w:r>
      <w:proofErr w:type="spellEnd"/>
      <w:r w:rsidRPr="006B42A6">
        <w:rPr>
          <w:sz w:val="14"/>
        </w:rPr>
        <w:t xml:space="preserve"> has dubbed this the “thousand grain approach”: the notion that </w:t>
      </w:r>
      <w:r w:rsidRPr="0092441B">
        <w:rPr>
          <w:highlight w:val="cyan"/>
          <w:u w:val="single"/>
        </w:rPr>
        <w:t>most intel</w:t>
      </w:r>
      <w:r w:rsidRPr="00BD28E9">
        <w:rPr>
          <w:u w:val="single"/>
        </w:rPr>
        <w:t xml:space="preserve">ligence requirements </w:t>
      </w:r>
      <w:r w:rsidRPr="0092441B">
        <w:rPr>
          <w:highlight w:val="cyan"/>
          <w:u w:val="single"/>
        </w:rPr>
        <w:t>can be met through the mass accumulation</w:t>
      </w:r>
      <w:r w:rsidRPr="00BD28E9">
        <w:rPr>
          <w:u w:val="single"/>
        </w:rPr>
        <w:t xml:space="preserve"> of open source data. Given the centrality of such thinking in Chinese strategic thought, </w:t>
      </w:r>
      <w:r w:rsidRPr="0092441B">
        <w:rPr>
          <w:highlight w:val="cyan"/>
          <w:u w:val="single"/>
        </w:rPr>
        <w:t>it is highly unlikely that industrial espionage could ever cease to exist after an agreement</w:t>
      </w:r>
      <w:r w:rsidRPr="0092441B">
        <w:rPr>
          <w:sz w:val="14"/>
          <w:highlight w:val="cyan"/>
        </w:rPr>
        <w:t>.</w:t>
      </w:r>
      <w:r w:rsidRPr="006B42A6">
        <w:rPr>
          <w:sz w:val="14"/>
        </w:rPr>
        <w:t xml:space="preserve"> 2. </w:t>
      </w:r>
      <w:r w:rsidRPr="00BD28E9">
        <w:rPr>
          <w:u w:val="single"/>
        </w:rPr>
        <w:t xml:space="preserve">The Chinese </w:t>
      </w:r>
      <w:r w:rsidRPr="0092441B">
        <w:rPr>
          <w:highlight w:val="cyan"/>
          <w:u w:val="single"/>
        </w:rPr>
        <w:t>R&amp;D strategy supports acquiring foreign tech</w:t>
      </w:r>
      <w:r w:rsidRPr="00BD28E9">
        <w:rPr>
          <w:u w:val="single"/>
        </w:rPr>
        <w:t xml:space="preserve">nology </w:t>
      </w:r>
      <w:r w:rsidRPr="0092441B">
        <w:rPr>
          <w:highlight w:val="cyan"/>
          <w:u w:val="single"/>
        </w:rPr>
        <w:t>via espionage</w:t>
      </w:r>
      <w:r w:rsidRPr="00BD28E9">
        <w:rPr>
          <w:u w:val="single"/>
        </w:rPr>
        <w:t>.</w:t>
      </w:r>
      <w:r w:rsidRPr="006B42A6">
        <w:rPr>
          <w:sz w:val="14"/>
        </w:rPr>
        <w:t xml:space="preserve"> The impetus for Chinese industrial </w:t>
      </w:r>
      <w:r w:rsidRPr="006B42A6">
        <w:rPr>
          <w:u w:val="single"/>
        </w:rPr>
        <w:t>espionage is also captured in Beijing’s research and development</w:t>
      </w:r>
      <w:r w:rsidRPr="006B42A6">
        <w:rPr>
          <w:sz w:val="14"/>
        </w:rPr>
        <w:t xml:space="preserve"> (R&amp;D) strategy. China’s “National Medium and Long-Term Plan for Science and Technology Development (2006-2020),” known in the West as the </w:t>
      </w:r>
      <w:r w:rsidRPr="0092441B">
        <w:rPr>
          <w:highlight w:val="cyan"/>
          <w:u w:val="single"/>
        </w:rPr>
        <w:t>MLP</w:t>
      </w:r>
      <w:r w:rsidRPr="006B42A6">
        <w:rPr>
          <w:u w:val="single"/>
        </w:rPr>
        <w:t xml:space="preserve">, describes itself as being the “grand blueprint for science and technology development” required to realize the “great renaissance of the Chinese nation.” While the MLP does promote a policy of indigenous innovation, it also </w:t>
      </w:r>
      <w:r w:rsidRPr="0092441B">
        <w:rPr>
          <w:highlight w:val="cyan"/>
          <w:u w:val="single"/>
        </w:rPr>
        <w:t>advocates “enhancing original innovation through co-innovation and re-innovation based on the assimilation of technologies</w:t>
      </w:r>
      <w:r w:rsidRPr="006B42A6">
        <w:rPr>
          <w:u w:val="single"/>
        </w:rPr>
        <w:t>.”</w:t>
      </w:r>
      <w:r w:rsidRPr="006B42A6">
        <w:rPr>
          <w:sz w:val="14"/>
        </w:rPr>
        <w:t xml:space="preserve"> Accordingly, many international technology </w:t>
      </w:r>
      <w:r w:rsidRPr="006B42A6">
        <w:rPr>
          <w:u w:val="single"/>
        </w:rPr>
        <w:t xml:space="preserve">companies consider the </w:t>
      </w:r>
      <w:r w:rsidRPr="00877223">
        <w:rPr>
          <w:highlight w:val="cyan"/>
          <w:u w:val="single"/>
        </w:rPr>
        <w:t>MLP an official green light for industrial espionage</w:t>
      </w:r>
    </w:p>
    <w:p w14:paraId="72635B8D" w14:textId="77777777" w:rsidR="00977DFA" w:rsidRPr="00EF6FDC" w:rsidRDefault="00977DFA" w:rsidP="00977DFA">
      <w:pPr>
        <w:pStyle w:val="Heading4"/>
        <w:rPr>
          <w:u w:val="single"/>
        </w:rPr>
      </w:pPr>
      <w:r w:rsidRPr="00EF6FDC">
        <w:t xml:space="preserve">Espionage is crucial to </w:t>
      </w:r>
      <w:r w:rsidRPr="00EF6FDC">
        <w:rPr>
          <w:u w:val="single"/>
        </w:rPr>
        <w:t>regime legitimacy</w:t>
      </w:r>
      <w:r w:rsidRPr="00EF6FDC">
        <w:t xml:space="preserve"> – overcomes their defense</w:t>
      </w:r>
    </w:p>
    <w:p w14:paraId="68BC2CD4" w14:textId="77777777" w:rsidR="00977DFA" w:rsidRPr="00EF6FDC" w:rsidRDefault="00977DFA" w:rsidP="00977DFA">
      <w:r w:rsidRPr="00EF6FDC">
        <w:rPr>
          <w:b/>
        </w:rPr>
        <w:t>Chang, 15</w:t>
      </w:r>
      <w:r w:rsidRPr="00EF6FDC">
        <w:t xml:space="preserve"> – Asia and the Pacific Subcommittee Staff Director at the U.S. House of Representatives Committee on Foreign Affairs, previously the Norman R. Augustine Research Associate in the Technology &amp; National Security Program at the Center for a New American Security  (Amy, China Brief Volume: 15 Issue: 8, “China’s </w:t>
      </w:r>
      <w:proofErr w:type="spellStart"/>
      <w:r w:rsidRPr="00EF6FDC">
        <w:t>Maodun</w:t>
      </w:r>
      <w:proofErr w:type="spellEnd"/>
      <w:r w:rsidRPr="00EF6FDC">
        <w:t>: A Free Internet Caged by the Chinese Communist Party”, 4/16/15, http://www.jamestown.org/programs/chinabrief/single/?tx_ttnews%5Btt_news%5D=43797&amp;cHash=07284c58bf9e001fab71f36808397c29#.Vtck05wrKhw)</w:t>
      </w:r>
    </w:p>
    <w:p w14:paraId="16109D8E" w14:textId="0F382B98" w:rsidR="00977DFA" w:rsidRDefault="00977DFA" w:rsidP="00977DFA">
      <w:pPr>
        <w:rPr>
          <w:sz w:val="14"/>
        </w:rPr>
      </w:pPr>
      <w:r w:rsidRPr="0092441B">
        <w:rPr>
          <w:u w:val="single"/>
        </w:rPr>
        <w:t xml:space="preserve">While foreign nations, most notably the United States, continue efforts to persuade China to cease its activities in cyberspace that compromise U.S. interests, </w:t>
      </w:r>
      <w:r w:rsidRPr="0092441B">
        <w:rPr>
          <w:highlight w:val="cyan"/>
          <w:u w:val="single"/>
        </w:rPr>
        <w:t>it is unlikely that China will heed to U.S. demands. China’s motivations are internally derived, and primarily focused on regime stability. China will not alter its activity in cyberspace</w:t>
      </w:r>
      <w:r w:rsidRPr="0092441B">
        <w:rPr>
          <w:u w:val="single"/>
        </w:rPr>
        <w:t xml:space="preserve"> </w:t>
      </w:r>
      <w:r w:rsidRPr="0092441B">
        <w:rPr>
          <w:sz w:val="14"/>
        </w:rPr>
        <w:t>if risks remain low, benefits remain high, and if solutions threaten CCP rule, potentially introduce instability or impede on China’s “core interests.”</w:t>
      </w:r>
    </w:p>
    <w:p w14:paraId="3B5E6F12" w14:textId="77777777" w:rsidR="00977DFA" w:rsidRDefault="00977DFA" w:rsidP="00977DFA">
      <w:pPr>
        <w:pStyle w:val="Heading3"/>
      </w:pPr>
      <w:r>
        <w:t>2NC – Espionage K2 econ</w:t>
      </w:r>
    </w:p>
    <w:p w14:paraId="30D7CA1A" w14:textId="77777777" w:rsidR="00977DFA" w:rsidRPr="00D67ACD" w:rsidRDefault="00977DFA" w:rsidP="00977DFA"/>
    <w:p w14:paraId="617102A3" w14:textId="77777777" w:rsidR="00977DFA" w:rsidRDefault="00977DFA" w:rsidP="00977DFA">
      <w:pPr>
        <w:pStyle w:val="Heading4"/>
      </w:pPr>
      <w:r>
        <w:t>Economic espionage is key to maintaining Chinese innovation and competitiveness</w:t>
      </w:r>
    </w:p>
    <w:p w14:paraId="477F1416" w14:textId="77777777" w:rsidR="00977DFA" w:rsidRPr="00D67ACD" w:rsidRDefault="00977DFA" w:rsidP="00977DFA">
      <w:proofErr w:type="spellStart"/>
      <w:r w:rsidRPr="00D67ACD">
        <w:rPr>
          <w:b/>
          <w:bCs/>
          <w:sz w:val="26"/>
          <w:szCs w:val="26"/>
        </w:rPr>
        <w:t>Tirkey</w:t>
      </w:r>
      <w:proofErr w:type="spellEnd"/>
      <w:r w:rsidRPr="00D67ACD">
        <w:rPr>
          <w:b/>
          <w:bCs/>
          <w:sz w:val="26"/>
          <w:szCs w:val="26"/>
        </w:rPr>
        <w:t xml:space="preserve"> and Pant 2/24</w:t>
      </w:r>
      <w:r>
        <w:t xml:space="preserve"> </w:t>
      </w:r>
      <w:r w:rsidRPr="00D67ACD">
        <w:t>China faces a new threat as US cracks down on economic espionage</w:t>
      </w:r>
      <w:r>
        <w:t xml:space="preserve"> </w:t>
      </w:r>
      <w:r>
        <w:rPr>
          <w:i/>
          <w:iCs/>
        </w:rPr>
        <w:t xml:space="preserve">ORF </w:t>
      </w:r>
      <w:r>
        <w:t xml:space="preserve">February 24, 2020 </w:t>
      </w:r>
      <w:hyperlink r:id="rId45" w:history="1">
        <w:r w:rsidRPr="009137CC">
          <w:rPr>
            <w:rStyle w:val="Hyperlink"/>
          </w:rPr>
          <w:t>https://www.orfonline.org/research/china-faces-a-new-threat-as-us-cracks-down-on-economic-espionage-61612/</w:t>
        </w:r>
      </w:hyperlink>
      <w:r>
        <w:t xml:space="preserve"> </w:t>
      </w:r>
      <w:proofErr w:type="spellStart"/>
      <w:r w:rsidRPr="00D67ACD">
        <w:rPr>
          <w:sz w:val="16"/>
          <w:szCs w:val="16"/>
        </w:rPr>
        <w:t>Aarshi</w:t>
      </w:r>
      <w:proofErr w:type="spellEnd"/>
      <w:r w:rsidRPr="00D67ACD">
        <w:rPr>
          <w:sz w:val="16"/>
          <w:szCs w:val="16"/>
        </w:rPr>
        <w:t xml:space="preserve"> is a Junior Fellow with ORF’s Strategic Studies </w:t>
      </w:r>
      <w:proofErr w:type="spellStart"/>
      <w:r w:rsidRPr="00D67ACD">
        <w:rPr>
          <w:sz w:val="16"/>
          <w:szCs w:val="16"/>
        </w:rPr>
        <w:t>Programme</w:t>
      </w:r>
      <w:proofErr w:type="spellEnd"/>
      <w:r w:rsidRPr="00D67ACD">
        <w:rPr>
          <w:sz w:val="16"/>
          <w:szCs w:val="16"/>
        </w:rPr>
        <w:t xml:space="preserve">. Her research focuses on international law — its relevance and application to Indian foreign policy, such as security, trade, bilateral </w:t>
      </w:r>
      <w:proofErr w:type="gramStart"/>
      <w:r w:rsidRPr="00D67ACD">
        <w:rPr>
          <w:sz w:val="16"/>
          <w:szCs w:val="16"/>
        </w:rPr>
        <w:t>relations</w:t>
      </w:r>
      <w:proofErr w:type="gramEnd"/>
      <w:r w:rsidRPr="00D67ACD">
        <w:rPr>
          <w:sz w:val="16"/>
          <w:szCs w:val="16"/>
        </w:rPr>
        <w:t xml:space="preserve"> and multilateral engagements. A lawyer by training, </w:t>
      </w:r>
      <w:proofErr w:type="spellStart"/>
      <w:r w:rsidRPr="00D67ACD">
        <w:rPr>
          <w:sz w:val="16"/>
          <w:szCs w:val="16"/>
        </w:rPr>
        <w:t>Aarshi</w:t>
      </w:r>
      <w:proofErr w:type="spellEnd"/>
      <w:r w:rsidRPr="00D67ACD">
        <w:rPr>
          <w:sz w:val="16"/>
          <w:szCs w:val="16"/>
        </w:rPr>
        <w:t xml:space="preserve"> has prior experience in litigation and non-profit work. She has been an avid researcher and </w:t>
      </w:r>
      <w:proofErr w:type="gramStart"/>
      <w:r w:rsidRPr="00D67ACD">
        <w:rPr>
          <w:sz w:val="16"/>
          <w:szCs w:val="16"/>
        </w:rPr>
        <w:t>writer, and</w:t>
      </w:r>
      <w:proofErr w:type="gramEnd"/>
      <w:r w:rsidRPr="00D67ACD">
        <w:rPr>
          <w:sz w:val="16"/>
          <w:szCs w:val="16"/>
        </w:rPr>
        <w:t xml:space="preserve"> received commendation in various moot court and essay writing competitions. </w:t>
      </w:r>
      <w:proofErr w:type="spellStart"/>
      <w:r w:rsidRPr="00D67ACD">
        <w:rPr>
          <w:sz w:val="16"/>
          <w:szCs w:val="16"/>
        </w:rPr>
        <w:t>Aarshi</w:t>
      </w:r>
      <w:proofErr w:type="spellEnd"/>
      <w:r w:rsidRPr="00D67ACD">
        <w:rPr>
          <w:sz w:val="16"/>
          <w:szCs w:val="16"/>
        </w:rPr>
        <w:t xml:space="preserve"> was a recipient of the Faculty Graduate Scholarship during her LLM from National University of Singapore. Professor Harsh V Pant is Director, Studies and Head of the Strategic Studies </w:t>
      </w:r>
      <w:proofErr w:type="spellStart"/>
      <w:r w:rsidRPr="00D67ACD">
        <w:rPr>
          <w:sz w:val="16"/>
          <w:szCs w:val="16"/>
        </w:rPr>
        <w:t>Programme</w:t>
      </w:r>
      <w:proofErr w:type="spellEnd"/>
      <w:r w:rsidRPr="00D67ACD">
        <w:rPr>
          <w:sz w:val="16"/>
          <w:szCs w:val="16"/>
        </w:rPr>
        <w:t xml:space="preserve"> at Observer Research Foundation, New Delhi. He holds a joint appointment with the Department of </w:t>
      </w:r>
      <w:proofErr w:type="spellStart"/>
      <w:r w:rsidRPr="00D67ACD">
        <w:rPr>
          <w:sz w:val="16"/>
          <w:szCs w:val="16"/>
        </w:rPr>
        <w:t>Defence</w:t>
      </w:r>
      <w:proofErr w:type="spellEnd"/>
      <w:r w:rsidRPr="00D67ACD">
        <w:rPr>
          <w:sz w:val="16"/>
          <w:szCs w:val="16"/>
        </w:rPr>
        <w:t xml:space="preserve"> Studies and King's India Institute as Professor of International Relations at King’s College London. He is also a Non-Resident Fellow with the Wadhwani Chair in US-India Policy Studies at the Center for Strategic and International Studies, Washington, DC. Professor Pant has been a Visiting Professor at the Indian Institute of Management, Bangalore; a Visiting Fellow at the Center for the Advanced Study of India, University of Pennsylvania; a Visiting Scholar at the Center for International Peace and Security Studies, McGill University; and an Emerging Leaders Fellow at the Australia-India Institute, University of Melbourne. Professor </w:t>
      </w:r>
      <w:proofErr w:type="spellStart"/>
      <w:r w:rsidRPr="00D67ACD">
        <w:rPr>
          <w:sz w:val="16"/>
          <w:szCs w:val="16"/>
        </w:rPr>
        <w:t>Pant's</w:t>
      </w:r>
      <w:proofErr w:type="spellEnd"/>
      <w:r w:rsidRPr="00D67ACD">
        <w:rPr>
          <w:sz w:val="16"/>
          <w:szCs w:val="16"/>
        </w:rPr>
        <w:t xml:space="preserve"> current research is focused on Asian security issues. His most recent books include New Directions in India’s Foreign Policy: Theory and Praxis (Cambridge University Press), India’s Nuclear Policy (Oxford University Press), The US Pivot and Indian Foreign Policy (Palgrave Macmillan), Handbook of Indian </w:t>
      </w:r>
      <w:proofErr w:type="spellStart"/>
      <w:r w:rsidRPr="00D67ACD">
        <w:rPr>
          <w:sz w:val="16"/>
          <w:szCs w:val="16"/>
        </w:rPr>
        <w:t>Defence</w:t>
      </w:r>
      <w:proofErr w:type="spellEnd"/>
      <w:r w:rsidRPr="00D67ACD">
        <w:rPr>
          <w:sz w:val="16"/>
          <w:szCs w:val="16"/>
        </w:rPr>
        <w:t xml:space="preserve"> Policy (Routledge), India’s Afghan Muddle (HarperCollins), and The US-India Nuclear Pact: Policy, Process and Great Power Politics (Oxford University Press). Professor Pant writes regularly for various Indian and international media outlets including the Japan Times, the Wall Street Journal, the National (UAE), the Hindustan Times, and the Telegraph.</w:t>
      </w:r>
    </w:p>
    <w:p w14:paraId="713266E8" w14:textId="77777777" w:rsidR="00977DFA" w:rsidRPr="00D67ACD" w:rsidRDefault="00977DFA" w:rsidP="00977DFA">
      <w:pPr>
        <w:rPr>
          <w:u w:val="single"/>
        </w:rPr>
      </w:pPr>
      <w:r>
        <w:t>Espionage, the world’s second oldest profession, has long been a central tool of statecraft. In the post-war era, however, where countries have revised national priorities to defend their technological and economic prowess, espionage has evolved to obtain new kinds of information. Economic espionage refers to targeting or acquiring of trade secrets to benefit any foreign government, or any foreign company. With the help of this information</w:t>
      </w:r>
      <w:r w:rsidRPr="00D67ACD">
        <w:rPr>
          <w:highlight w:val="cyan"/>
        </w:rPr>
        <w:t xml:space="preserve">, </w:t>
      </w:r>
      <w:r w:rsidRPr="00D67ACD">
        <w:rPr>
          <w:highlight w:val="cyan"/>
          <w:u w:val="single"/>
        </w:rPr>
        <w:t>foreign entities</w:t>
      </w:r>
      <w:r w:rsidRPr="003122DF">
        <w:rPr>
          <w:u w:val="single"/>
        </w:rPr>
        <w:t xml:space="preserve"> can either reduce or simply </w:t>
      </w:r>
      <w:r w:rsidRPr="00D67ACD">
        <w:rPr>
          <w:b/>
          <w:bCs/>
          <w:highlight w:val="cyan"/>
          <w:u w:val="single"/>
        </w:rPr>
        <w:t>leapfrog research</w:t>
      </w:r>
      <w:r w:rsidRPr="003122DF">
        <w:rPr>
          <w:b/>
          <w:bCs/>
          <w:u w:val="single"/>
        </w:rPr>
        <w:t xml:space="preserve"> and </w:t>
      </w:r>
      <w:r w:rsidRPr="00D67ACD">
        <w:rPr>
          <w:b/>
          <w:bCs/>
          <w:highlight w:val="cyan"/>
          <w:u w:val="single"/>
        </w:rPr>
        <w:t xml:space="preserve">development </w:t>
      </w:r>
      <w:proofErr w:type="gramStart"/>
      <w:r w:rsidRPr="00D67ACD">
        <w:rPr>
          <w:b/>
          <w:bCs/>
          <w:highlight w:val="cyan"/>
          <w:u w:val="single"/>
        </w:rPr>
        <w:t>costs</w:t>
      </w:r>
      <w:r w:rsidRPr="003122DF">
        <w:rPr>
          <w:u w:val="single"/>
        </w:rPr>
        <w:t>, and</w:t>
      </w:r>
      <w:proofErr w:type="gramEnd"/>
      <w:r w:rsidRPr="003122DF">
        <w:rPr>
          <w:u w:val="single"/>
        </w:rPr>
        <w:t xml:space="preserve"> </w:t>
      </w:r>
      <w:r w:rsidRPr="00D67ACD">
        <w:rPr>
          <w:b/>
          <w:bCs/>
          <w:highlight w:val="cyan"/>
          <w:u w:val="single"/>
        </w:rPr>
        <w:t>capitalize on new tech</w:t>
      </w:r>
      <w:r w:rsidRPr="003122DF">
        <w:rPr>
          <w:b/>
          <w:bCs/>
          <w:u w:val="single"/>
        </w:rPr>
        <w:t xml:space="preserve">nology </w:t>
      </w:r>
      <w:r w:rsidRPr="00D67ACD">
        <w:rPr>
          <w:b/>
          <w:bCs/>
          <w:highlight w:val="cyan"/>
          <w:u w:val="single"/>
        </w:rPr>
        <w:t>to</w:t>
      </w:r>
      <w:r w:rsidRPr="00D67ACD">
        <w:rPr>
          <w:highlight w:val="cyan"/>
          <w:u w:val="single"/>
        </w:rPr>
        <w:t xml:space="preserve"> </w:t>
      </w:r>
      <w:r w:rsidRPr="00D67ACD">
        <w:rPr>
          <w:b/>
          <w:bCs/>
          <w:highlight w:val="cyan"/>
          <w:u w:val="single"/>
        </w:rPr>
        <w:t>boost their country’s</w:t>
      </w:r>
      <w:r w:rsidRPr="003122DF">
        <w:rPr>
          <w:b/>
          <w:bCs/>
          <w:u w:val="single"/>
        </w:rPr>
        <w:t xml:space="preserve"> </w:t>
      </w:r>
      <w:r w:rsidRPr="00D67ACD">
        <w:rPr>
          <w:b/>
          <w:bCs/>
          <w:highlight w:val="cyan"/>
          <w:u w:val="single"/>
        </w:rPr>
        <w:t>econom</w:t>
      </w:r>
      <w:r w:rsidRPr="003122DF">
        <w:rPr>
          <w:b/>
          <w:bCs/>
          <w:u w:val="single"/>
        </w:rPr>
        <w:t>y.</w:t>
      </w:r>
      <w:r>
        <w:t xml:space="preserve"> Economic espionage and theft of trade secrets is a crime in the U.S. under the 1996 Economic Espionage Act. The objective of the statute makes a clear connection between the “economic health and security” of the United States and the protection of intellectual property and trade secrets. The Act anchors Washington’s commitment to guarding innovation, technology and scientific advancements – a key component to securing US’ eponymous role as the global superpower. For long, </w:t>
      </w:r>
      <w:r w:rsidRPr="003122DF">
        <w:rPr>
          <w:u w:val="single"/>
        </w:rPr>
        <w:t xml:space="preserve">Washington has accused </w:t>
      </w:r>
      <w:r w:rsidRPr="00D67ACD">
        <w:rPr>
          <w:highlight w:val="cyan"/>
          <w:u w:val="single"/>
        </w:rPr>
        <w:t>China o</w:t>
      </w:r>
      <w:r w:rsidRPr="003122DF">
        <w:rPr>
          <w:u w:val="single"/>
        </w:rPr>
        <w:t xml:space="preserve">f being </w:t>
      </w:r>
      <w:r w:rsidRPr="00D67ACD">
        <w:rPr>
          <w:highlight w:val="cyan"/>
          <w:u w:val="single"/>
        </w:rPr>
        <w:t>the largest perpetrator of economic espionage</w:t>
      </w:r>
      <w:r>
        <w:t xml:space="preserve"> and intellectual property theft in its region. Using these as tools to “rob, replicate and replace” American technology, a clever ploy has been setup to support China’s strategic goals – such as, Made in China 2025 – to promote domestic manufacturing in next generation technology and conquer global markets. For instance, in 2018 a </w:t>
      </w:r>
      <w:r w:rsidRPr="00D67ACD">
        <w:rPr>
          <w:highlight w:val="cyan"/>
          <w:u w:val="single"/>
        </w:rPr>
        <w:t>state-owned Chinese compa</w:t>
      </w:r>
      <w:r w:rsidRPr="00D67ACD">
        <w:rPr>
          <w:u w:val="single"/>
        </w:rPr>
        <w:t>ny was a</w:t>
      </w:r>
      <w:r w:rsidRPr="00D67ACD">
        <w:rPr>
          <w:highlight w:val="cyan"/>
          <w:u w:val="single"/>
        </w:rPr>
        <w:t>ccused of stealing</w:t>
      </w:r>
      <w:r w:rsidRPr="00D67ACD">
        <w:rPr>
          <w:u w:val="single"/>
        </w:rPr>
        <w:t xml:space="preserve"> dynamic random-access memory (DRAM) technology from a U.S. semi-conductor company, Micron, </w:t>
      </w:r>
      <w:r w:rsidRPr="00D67ACD">
        <w:rPr>
          <w:highlight w:val="cyan"/>
          <w:u w:val="single"/>
        </w:rPr>
        <w:t>at a time when U</w:t>
      </w:r>
      <w:r w:rsidRPr="00D67ACD">
        <w:rPr>
          <w:u w:val="single"/>
        </w:rPr>
        <w:t>.</w:t>
      </w:r>
      <w:r w:rsidRPr="00D67ACD">
        <w:rPr>
          <w:highlight w:val="cyan"/>
          <w:u w:val="single"/>
        </w:rPr>
        <w:t>S</w:t>
      </w:r>
      <w:r w:rsidRPr="00D67ACD">
        <w:rPr>
          <w:u w:val="single"/>
        </w:rPr>
        <w:t xml:space="preserve">. was </w:t>
      </w:r>
      <w:r w:rsidRPr="00D67ACD">
        <w:rPr>
          <w:highlight w:val="cyan"/>
          <w:u w:val="single"/>
        </w:rPr>
        <w:t>a market leader in the tech</w:t>
      </w:r>
      <w:r w:rsidRPr="00D67ACD">
        <w:rPr>
          <w:u w:val="single"/>
        </w:rPr>
        <w:t>nology</w:t>
      </w:r>
      <w:r>
        <w:t>. According to the U.S. Department of Justice (</w:t>
      </w:r>
      <w:proofErr w:type="spellStart"/>
      <w:r>
        <w:t>DoJ</w:t>
      </w:r>
      <w:proofErr w:type="spellEnd"/>
      <w:r>
        <w:t xml:space="preserve">), </w:t>
      </w:r>
      <w:r w:rsidRPr="00D67ACD">
        <w:rPr>
          <w:highlight w:val="cyan"/>
          <w:u w:val="single"/>
        </w:rPr>
        <w:t>China is involved in more than 90% and 67% of economic espionage</w:t>
      </w:r>
      <w:r w:rsidRPr="00D67ACD">
        <w:rPr>
          <w:u w:val="single"/>
        </w:rPr>
        <w:t xml:space="preserve"> and trade secrets theft cases</w:t>
      </w:r>
      <w:r>
        <w:t xml:space="preserve">, respectively. While estimates vary, this causes the </w:t>
      </w:r>
      <w:r w:rsidRPr="00D67ACD">
        <w:rPr>
          <w:highlight w:val="cyan"/>
          <w:u w:val="single"/>
        </w:rPr>
        <w:t>American econ</w:t>
      </w:r>
      <w:r w:rsidRPr="00D67ACD">
        <w:rPr>
          <w:u w:val="single"/>
        </w:rPr>
        <w:t xml:space="preserve">omy an </w:t>
      </w:r>
      <w:r w:rsidRPr="00D67ACD">
        <w:rPr>
          <w:highlight w:val="cyan"/>
          <w:u w:val="single"/>
        </w:rPr>
        <w:t>annual loss of</w:t>
      </w:r>
      <w:r w:rsidRPr="00D67ACD">
        <w:rPr>
          <w:u w:val="single"/>
        </w:rPr>
        <w:t xml:space="preserve"> roughly </w:t>
      </w:r>
      <w:r w:rsidRPr="00D67ACD">
        <w:rPr>
          <w:highlight w:val="cyan"/>
          <w:u w:val="single"/>
        </w:rPr>
        <w:t>$320 billion</w:t>
      </w:r>
      <w:r>
        <w:t xml:space="preserve">. These numbers make for a </w:t>
      </w:r>
      <w:r w:rsidRPr="00D67ACD">
        <w:rPr>
          <w:highlight w:val="cyan"/>
          <w:u w:val="single"/>
        </w:rPr>
        <w:t>compelling case against Beijing,</w:t>
      </w:r>
      <w:r>
        <w:t xml:space="preserve"> and </w:t>
      </w:r>
      <w:r w:rsidRPr="00D67ACD">
        <w:rPr>
          <w:u w:val="single"/>
        </w:rPr>
        <w:t xml:space="preserve">come at a time when </w:t>
      </w:r>
      <w:r w:rsidRPr="00D67ACD">
        <w:rPr>
          <w:highlight w:val="cyan"/>
          <w:u w:val="single"/>
        </w:rPr>
        <w:t xml:space="preserve">geopolitical, </w:t>
      </w:r>
      <w:proofErr w:type="gramStart"/>
      <w:r w:rsidRPr="00D67ACD">
        <w:rPr>
          <w:highlight w:val="cyan"/>
          <w:u w:val="single"/>
        </w:rPr>
        <w:t>technological</w:t>
      </w:r>
      <w:proofErr w:type="gramEnd"/>
      <w:r w:rsidRPr="00D67ACD">
        <w:rPr>
          <w:u w:val="single"/>
        </w:rPr>
        <w:t xml:space="preserve"> and </w:t>
      </w:r>
      <w:r w:rsidRPr="00D67ACD">
        <w:rPr>
          <w:highlight w:val="cyan"/>
          <w:u w:val="single"/>
        </w:rPr>
        <w:t>economic ri</w:t>
      </w:r>
      <w:r w:rsidRPr="00D67ACD">
        <w:rPr>
          <w:u w:val="single"/>
        </w:rPr>
        <w:t xml:space="preserve">valry has </w:t>
      </w:r>
      <w:r w:rsidRPr="00D67ACD">
        <w:rPr>
          <w:highlight w:val="cyan"/>
          <w:u w:val="single"/>
        </w:rPr>
        <w:t>reached new heights</w:t>
      </w:r>
      <w:r w:rsidRPr="00D67ACD">
        <w:rPr>
          <w:u w:val="single"/>
        </w:rPr>
        <w:t xml:space="preserve"> between the U.S. and China.</w:t>
      </w:r>
    </w:p>
    <w:p w14:paraId="35A2C718" w14:textId="77777777" w:rsidR="00977DFA" w:rsidRPr="003122DF" w:rsidRDefault="00977DFA" w:rsidP="00977DFA"/>
    <w:p w14:paraId="40BCC474" w14:textId="77777777" w:rsidR="00977DFA" w:rsidRPr="00EF6FDC" w:rsidRDefault="00977DFA" w:rsidP="00977DFA">
      <w:pPr>
        <w:pStyle w:val="Heading4"/>
      </w:pPr>
      <w:r w:rsidRPr="00EF6FDC">
        <w:t xml:space="preserve">Espionage is the </w:t>
      </w:r>
      <w:r w:rsidRPr="00EF6FDC">
        <w:rPr>
          <w:u w:val="single"/>
        </w:rPr>
        <w:t>driving factor</w:t>
      </w:r>
      <w:r w:rsidRPr="00EF6FDC">
        <w:t xml:space="preserve"> in </w:t>
      </w:r>
      <w:r w:rsidRPr="00EF6FDC">
        <w:rPr>
          <w:u w:val="single"/>
        </w:rPr>
        <w:t>economic sustainability</w:t>
      </w:r>
      <w:r w:rsidRPr="00EF6FDC">
        <w:t xml:space="preserve"> --- it maintains Chinese competitiveness</w:t>
      </w:r>
    </w:p>
    <w:p w14:paraId="24C95CBA" w14:textId="77777777" w:rsidR="00977DFA" w:rsidRPr="00390761" w:rsidRDefault="00977DFA" w:rsidP="00977DFA">
      <w:r w:rsidRPr="00EF6FDC">
        <w:t xml:space="preserve">Adam </w:t>
      </w:r>
      <w:r w:rsidRPr="006C29BF">
        <w:rPr>
          <w:b/>
          <w:sz w:val="26"/>
          <w:szCs w:val="26"/>
        </w:rPr>
        <w:t>Segal, 16</w:t>
      </w:r>
      <w:r w:rsidRPr="00EF6FDC">
        <w:t xml:space="preserve"> – Maurice R. Greenberg Senior Fellow for China Studies and Director of the Digital and Cyberspace Policy Program, author of “The Hacked World Order: How Nations Fight, Trade, Maneuver, and Manipulate in the Digital Age” (Christian Science Monitor, “Why China hacks the world”, 1/31/16, http://www.csmonitor.com/World/Asia-Pacific/2016/0131/Why-China-hacks-the-world)</w:t>
      </w:r>
    </w:p>
    <w:p w14:paraId="5BF70317" w14:textId="77777777" w:rsidR="00977DFA" w:rsidRDefault="00977DFA" w:rsidP="00977DFA">
      <w:pPr>
        <w:rPr>
          <w:sz w:val="16"/>
        </w:rPr>
      </w:pPr>
      <w:r w:rsidRPr="00390761">
        <w:rPr>
          <w:sz w:val="16"/>
        </w:rPr>
        <w:t xml:space="preserve">But the </w:t>
      </w:r>
      <w:r w:rsidRPr="00390761">
        <w:rPr>
          <w:u w:val="single"/>
        </w:rPr>
        <w:t>ONCIX places China in a category all its own</w:t>
      </w:r>
      <w:r w:rsidRPr="00390761">
        <w:rPr>
          <w:sz w:val="16"/>
        </w:rPr>
        <w:t>: “</w:t>
      </w:r>
      <w:r w:rsidRPr="00390761">
        <w:rPr>
          <w:b/>
          <w:bCs/>
          <w:highlight w:val="cyan"/>
          <w:u w:val="single"/>
        </w:rPr>
        <w:t>Chinese</w:t>
      </w:r>
      <w:r w:rsidRPr="00390761">
        <w:rPr>
          <w:b/>
          <w:bCs/>
          <w:u w:val="single"/>
        </w:rPr>
        <w:t xml:space="preserve"> actors are the </w:t>
      </w:r>
      <w:r w:rsidRPr="00390761">
        <w:rPr>
          <w:b/>
          <w:bCs/>
          <w:highlight w:val="cyan"/>
          <w:u w:val="single"/>
        </w:rPr>
        <w:t>world’s most active</w:t>
      </w:r>
      <w:r w:rsidRPr="00390761">
        <w:rPr>
          <w:b/>
          <w:bCs/>
          <w:u w:val="single"/>
        </w:rPr>
        <w:t xml:space="preserve"> and persistent </w:t>
      </w:r>
      <w:r w:rsidRPr="00390761">
        <w:rPr>
          <w:b/>
          <w:bCs/>
          <w:highlight w:val="cyan"/>
          <w:u w:val="single"/>
        </w:rPr>
        <w:t>perpetrators of economic espionage</w:t>
      </w:r>
      <w:r w:rsidRPr="00390761">
        <w:rPr>
          <w:sz w:val="16"/>
        </w:rPr>
        <w:t xml:space="preserve">.” China </w:t>
      </w:r>
      <w:r w:rsidRPr="00390761">
        <w:rPr>
          <w:u w:val="single"/>
        </w:rPr>
        <w:t xml:space="preserve">is so relentless because it </w:t>
      </w:r>
      <w:r w:rsidRPr="00390761">
        <w:rPr>
          <w:highlight w:val="cyan"/>
          <w:u w:val="single"/>
        </w:rPr>
        <w:t xml:space="preserve">does not </w:t>
      </w:r>
      <w:r w:rsidRPr="00390761">
        <w:rPr>
          <w:u w:val="single"/>
        </w:rPr>
        <w:t>want to get caught in a technology trap</w:t>
      </w:r>
      <w:r w:rsidRPr="00390761">
        <w:rPr>
          <w:sz w:val="16"/>
          <w:highlight w:val="cyan"/>
        </w:rPr>
        <w:t>,</w:t>
      </w:r>
      <w:r w:rsidRPr="00390761">
        <w:rPr>
          <w:sz w:val="16"/>
        </w:rPr>
        <w:t xml:space="preserve"> where </w:t>
      </w:r>
      <w:r w:rsidRPr="00390761">
        <w:rPr>
          <w:highlight w:val="cyan"/>
          <w:u w:val="single"/>
        </w:rPr>
        <w:t>Chinese producers dominate</w:t>
      </w:r>
      <w:r w:rsidRPr="00390761">
        <w:rPr>
          <w:u w:val="single"/>
        </w:rPr>
        <w:t xml:space="preserve"> the </w:t>
      </w:r>
      <w:r w:rsidRPr="00390761">
        <w:rPr>
          <w:highlight w:val="cyan"/>
          <w:u w:val="single"/>
        </w:rPr>
        <w:t>low-value end of econ</w:t>
      </w:r>
      <w:r w:rsidRPr="00390761">
        <w:rPr>
          <w:u w:val="single"/>
        </w:rPr>
        <w:t xml:space="preserve">omic </w:t>
      </w:r>
      <w:r w:rsidRPr="00390761">
        <w:rPr>
          <w:highlight w:val="cyan"/>
          <w:u w:val="single"/>
        </w:rPr>
        <w:t>production</w:t>
      </w:r>
      <w:r w:rsidRPr="00390761">
        <w:rPr>
          <w:u w:val="single"/>
        </w:rPr>
        <w:t xml:space="preserve"> and continue paying expensive royalties to European, Japanese, and US patent owners</w:t>
      </w:r>
      <w:r w:rsidRPr="00390761">
        <w:rPr>
          <w:sz w:val="16"/>
        </w:rPr>
        <w:t xml:space="preserve">. It </w:t>
      </w:r>
      <w:proofErr w:type="gramStart"/>
      <w:r w:rsidRPr="00390761">
        <w:rPr>
          <w:highlight w:val="cyan"/>
          <w:u w:val="single"/>
        </w:rPr>
        <w:t>doesn’t</w:t>
      </w:r>
      <w:proofErr w:type="gramEnd"/>
      <w:r w:rsidRPr="00390761">
        <w:rPr>
          <w:highlight w:val="cyan"/>
          <w:u w:val="single"/>
        </w:rPr>
        <w:t xml:space="preserve"> want</w:t>
      </w:r>
      <w:r w:rsidRPr="00390761">
        <w:rPr>
          <w:u w:val="single"/>
        </w:rPr>
        <w:t xml:space="preserve"> </w:t>
      </w:r>
      <w:r w:rsidRPr="00390761">
        <w:rPr>
          <w:highlight w:val="cyan"/>
          <w:u w:val="single"/>
        </w:rPr>
        <w:t>to be</w:t>
      </w:r>
      <w:r w:rsidRPr="00390761">
        <w:rPr>
          <w:u w:val="single"/>
        </w:rPr>
        <w:t xml:space="preserve"> the </w:t>
      </w:r>
      <w:r w:rsidRPr="00390761">
        <w:rPr>
          <w:highlight w:val="cyan"/>
          <w:u w:val="single"/>
        </w:rPr>
        <w:t>world’s sweatsho</w:t>
      </w:r>
      <w:r w:rsidRPr="00390761">
        <w:rPr>
          <w:u w:val="single"/>
        </w:rPr>
        <w:t>p</w:t>
      </w:r>
      <w:r w:rsidRPr="00390761">
        <w:rPr>
          <w:sz w:val="16"/>
        </w:rPr>
        <w:t xml:space="preserve"> – stuck in a labor-intensive, energy-demanding, environmentally destructive manufacturing economy. </w:t>
      </w:r>
      <w:r w:rsidRPr="00390761">
        <w:rPr>
          <w:u w:val="single"/>
        </w:rPr>
        <w:t xml:space="preserve">If Chinese companies </w:t>
      </w:r>
      <w:r w:rsidRPr="00390761">
        <w:rPr>
          <w:sz w:val="16"/>
        </w:rPr>
        <w:t xml:space="preserve">continue to </w:t>
      </w:r>
      <w:r w:rsidRPr="00390761">
        <w:rPr>
          <w:u w:val="single"/>
        </w:rPr>
        <w:t>rely on technology from outsiders</w:t>
      </w:r>
      <w:r w:rsidRPr="00390761">
        <w:rPr>
          <w:sz w:val="16"/>
        </w:rPr>
        <w:t xml:space="preserve">, in the view of the Global Times newspaper, part of the Communist Party-run People’s Daily Group, they </w:t>
      </w:r>
      <w:r w:rsidRPr="00390761">
        <w:rPr>
          <w:highlight w:val="cyan"/>
          <w:u w:val="single"/>
        </w:rPr>
        <w:t>run the risk of</w:t>
      </w:r>
      <w:r w:rsidRPr="00390761">
        <w:rPr>
          <w:u w:val="single"/>
        </w:rPr>
        <w:t xml:space="preserve"> “</w:t>
      </w:r>
      <w:r w:rsidRPr="00390761">
        <w:rPr>
          <w:highlight w:val="cyan"/>
          <w:u w:val="single"/>
        </w:rPr>
        <w:t>perpetually remaining second-tier</w:t>
      </w:r>
      <w:r w:rsidRPr="00390761">
        <w:rPr>
          <w:u w:val="single"/>
        </w:rPr>
        <w:t xml:space="preserve"> manufacturing s</w:t>
      </w:r>
      <w:r w:rsidRPr="00390761">
        <w:rPr>
          <w:highlight w:val="cyan"/>
          <w:u w:val="single"/>
        </w:rPr>
        <w:t>pecialists</w:t>
      </w:r>
      <w:r w:rsidRPr="00390761">
        <w:rPr>
          <w:u w:val="single"/>
        </w:rPr>
        <w:t xml:space="preserve"> that </w:t>
      </w:r>
      <w:r w:rsidRPr="00390761">
        <w:rPr>
          <w:highlight w:val="cyan"/>
          <w:u w:val="single"/>
        </w:rPr>
        <w:t>lack t</w:t>
      </w:r>
      <w:r w:rsidRPr="00390761">
        <w:rPr>
          <w:u w:val="single"/>
        </w:rPr>
        <w:t>he</w:t>
      </w:r>
      <w:r w:rsidRPr="00390761">
        <w:rPr>
          <w:highlight w:val="cyan"/>
          <w:u w:val="single"/>
        </w:rPr>
        <w:t xml:space="preserve"> innovatio</w:t>
      </w:r>
      <w:r w:rsidRPr="00390761">
        <w:rPr>
          <w:u w:val="single"/>
        </w:rPr>
        <w:t>n</w:t>
      </w:r>
      <w:r w:rsidRPr="00390761">
        <w:rPr>
          <w:sz w:val="16"/>
        </w:rPr>
        <w:t xml:space="preserve"> needed to become true global technology leaders.” In </w:t>
      </w:r>
      <w:r w:rsidRPr="00390761">
        <w:rPr>
          <w:u w:val="single"/>
        </w:rPr>
        <w:t>its quest to move from “made in China” to “invented in China</w:t>
      </w:r>
      <w:r w:rsidRPr="00390761">
        <w:rPr>
          <w:sz w:val="16"/>
        </w:rPr>
        <w:t xml:space="preserve">,” Beijing has committed significant resources to boosting its innovation prowess. The 20-year plan for science and technology development envisions China becoming an “innovative nation” by 2020 and a “global scientific power” by 2050. Scientific funding has increased by 12 to 20 percent annually for each of the past 20 years, and China surpassed Japan in 2010 as the world’s second largest spender on R&amp;D. Of all degrees awarded in 2011 by Chinese universities, 41 percent were in science, technology, engineering, or math – almost three times the rate in the US. Chinese scientists stand behind only their US colleagues in the number of science and technology journal articles published each year. But </w:t>
      </w:r>
      <w:r w:rsidRPr="00390761">
        <w:rPr>
          <w:highlight w:val="cyan"/>
          <w:u w:val="single"/>
        </w:rPr>
        <w:t>Beijing is unsatisfied with</w:t>
      </w:r>
      <w:r w:rsidRPr="00390761">
        <w:rPr>
          <w:u w:val="single"/>
        </w:rPr>
        <w:t xml:space="preserve"> this </w:t>
      </w:r>
      <w:r w:rsidRPr="00390761">
        <w:rPr>
          <w:highlight w:val="cyan"/>
          <w:u w:val="single"/>
        </w:rPr>
        <w:t>pac</w:t>
      </w:r>
      <w:r w:rsidRPr="00390761">
        <w:rPr>
          <w:u w:val="single"/>
        </w:rPr>
        <w:t>e</w:t>
      </w:r>
      <w:r w:rsidRPr="00390761">
        <w:rPr>
          <w:sz w:val="16"/>
        </w:rPr>
        <w:t xml:space="preserve">. Chinese leaders </w:t>
      </w:r>
      <w:r w:rsidRPr="00390761">
        <w:rPr>
          <w:b/>
          <w:bCs/>
          <w:highlight w:val="cyan"/>
          <w:u w:val="single"/>
        </w:rPr>
        <w:t>view technological autonomy</w:t>
      </w:r>
      <w:r w:rsidRPr="00390761">
        <w:rPr>
          <w:b/>
          <w:bCs/>
          <w:u w:val="single"/>
        </w:rPr>
        <w:t xml:space="preserve"> as </w:t>
      </w:r>
      <w:r w:rsidRPr="00390761">
        <w:rPr>
          <w:b/>
          <w:bCs/>
          <w:highlight w:val="cyan"/>
          <w:u w:val="single"/>
        </w:rPr>
        <w:t>critical to economic and national security</w:t>
      </w:r>
      <w:r w:rsidRPr="00390761">
        <w:rPr>
          <w:sz w:val="16"/>
        </w:rPr>
        <w:t xml:space="preserve">. As Chinese President Xi Jinping told a gathering of top scientists and engineers in June 2014, “Only if core technologies are in our own hands can we </w:t>
      </w:r>
      <w:proofErr w:type="gramStart"/>
      <w:r w:rsidRPr="00390761">
        <w:rPr>
          <w:sz w:val="16"/>
        </w:rPr>
        <w:t>truly hold</w:t>
      </w:r>
      <w:proofErr w:type="gramEnd"/>
      <w:r w:rsidRPr="00390761">
        <w:rPr>
          <w:sz w:val="16"/>
        </w:rPr>
        <w:t xml:space="preserve"> the initiative in competition and development. Only then can we fundamentally ensure our national economic security, defense security, and other aspects of security.” But </w:t>
      </w:r>
      <w:proofErr w:type="gramStart"/>
      <w:r w:rsidRPr="00390761">
        <w:rPr>
          <w:u w:val="single"/>
        </w:rPr>
        <w:t>it’s</w:t>
      </w:r>
      <w:proofErr w:type="gramEnd"/>
      <w:r w:rsidRPr="00390761">
        <w:rPr>
          <w:u w:val="single"/>
        </w:rPr>
        <w:t xml:space="preserve"> not just impatience driving China’s behavior in cyberspace</w:t>
      </w:r>
      <w:r w:rsidRPr="00390761">
        <w:rPr>
          <w:sz w:val="16"/>
        </w:rPr>
        <w:t xml:space="preserve">. Historical grievances are a powerful motivator, too. They stem not only from the history of bullying by European imperial powers and Japan, known as the century of humiliations, but also from Western efforts to deprive China access to critical technologies during the cold war and after the Tiananmen Square massacre. For China, these Western attitudes are an insult to a country that invented paper, printing, the compass, and gunpowder. As a result, </w:t>
      </w:r>
      <w:r w:rsidRPr="00390761">
        <w:rPr>
          <w:highlight w:val="cyan"/>
          <w:u w:val="single"/>
        </w:rPr>
        <w:t>covert efforts</w:t>
      </w:r>
      <w:r w:rsidRPr="00390761">
        <w:rPr>
          <w:u w:val="single"/>
        </w:rPr>
        <w:t xml:space="preserve"> and </w:t>
      </w:r>
      <w:r w:rsidRPr="00390761">
        <w:rPr>
          <w:highlight w:val="cyan"/>
          <w:u w:val="single"/>
        </w:rPr>
        <w:t>industrial espionage accompa</w:t>
      </w:r>
      <w:r w:rsidRPr="00390761">
        <w:rPr>
          <w:u w:val="single"/>
        </w:rPr>
        <w:t xml:space="preserve">ny the </w:t>
      </w:r>
      <w:r w:rsidRPr="00390761">
        <w:rPr>
          <w:highlight w:val="cyan"/>
          <w:u w:val="single"/>
        </w:rPr>
        <w:t>overt science and technology programs</w:t>
      </w:r>
      <w:r w:rsidRPr="00390761">
        <w:rPr>
          <w:u w:val="single"/>
        </w:rPr>
        <w:t>.</w:t>
      </w:r>
      <w:r w:rsidRPr="00390761">
        <w:rPr>
          <w:sz w:val="16"/>
        </w:rPr>
        <w:t xml:space="preserve"> </w:t>
      </w:r>
      <w:proofErr w:type="gramStart"/>
      <w:r w:rsidRPr="00390761">
        <w:rPr>
          <w:sz w:val="16"/>
        </w:rPr>
        <w:t>It’s</w:t>
      </w:r>
      <w:proofErr w:type="gramEnd"/>
      <w:r w:rsidRPr="00390761">
        <w:rPr>
          <w:sz w:val="16"/>
        </w:rPr>
        <w:t xml:space="preserve"> </w:t>
      </w:r>
      <w:r w:rsidRPr="00390761">
        <w:rPr>
          <w:u w:val="single"/>
        </w:rPr>
        <w:t xml:space="preserve">an approach that </w:t>
      </w:r>
      <w:r w:rsidRPr="00390761">
        <w:rPr>
          <w:highlight w:val="cyan"/>
          <w:u w:val="single"/>
        </w:rPr>
        <w:t>isn’t dissimilar to other nations’</w:t>
      </w:r>
      <w:r w:rsidRPr="00390761">
        <w:rPr>
          <w:u w:val="single"/>
        </w:rPr>
        <w:t xml:space="preserve"> historical </w:t>
      </w:r>
      <w:r w:rsidRPr="00390761">
        <w:rPr>
          <w:highlight w:val="cyan"/>
          <w:u w:val="single"/>
        </w:rPr>
        <w:t>quests for industrial</w:t>
      </w:r>
      <w:r w:rsidRPr="00390761">
        <w:rPr>
          <w:u w:val="single"/>
        </w:rPr>
        <w:t xml:space="preserve"> c</w:t>
      </w:r>
      <w:r w:rsidRPr="00390761">
        <w:rPr>
          <w:highlight w:val="cyan"/>
          <w:u w:val="single"/>
        </w:rPr>
        <w:t>ompetitiveness</w:t>
      </w:r>
      <w:r w:rsidRPr="00390761">
        <w:rPr>
          <w:sz w:val="16"/>
        </w:rPr>
        <w:t xml:space="preserve">. In 1791, Treasury Secretary Alexander Hamilton proposed a scheme to offer money and other inducements to British engineers, German mechanists, and other foreigners to move to America in order to increase the “extent of valuable acquisitions to the population, arts, and industry.” Japanese engineer </w:t>
      </w:r>
      <w:proofErr w:type="spellStart"/>
      <w:r w:rsidRPr="00390761">
        <w:rPr>
          <w:sz w:val="16"/>
        </w:rPr>
        <w:t>Iwama</w:t>
      </w:r>
      <w:proofErr w:type="spellEnd"/>
      <w:r w:rsidRPr="00390761">
        <w:rPr>
          <w:sz w:val="16"/>
        </w:rPr>
        <w:t xml:space="preserve"> Kazuo helped Sony build its first transistor in 1954 by sending letters filled with technical details he had observed on the factory floor or gathered in conversation with his counterparts from Western Electric in the US. Industrial Age espionage happened over years and decades; now cyber-espionage takes place over hours and days.</w:t>
      </w:r>
    </w:p>
    <w:p w14:paraId="2E3E7A0D" w14:textId="77777777" w:rsidR="00977DFA" w:rsidRDefault="00977DFA" w:rsidP="00977DFA">
      <w:pPr>
        <w:rPr>
          <w:sz w:val="16"/>
        </w:rPr>
      </w:pPr>
    </w:p>
    <w:p w14:paraId="2DDCFF65" w14:textId="77777777" w:rsidR="00977DFA" w:rsidRPr="00EF6FDC" w:rsidRDefault="00977DFA" w:rsidP="00977DFA">
      <w:pPr>
        <w:pStyle w:val="Heading4"/>
      </w:pPr>
      <w:proofErr w:type="gramStart"/>
      <w:r w:rsidRPr="00EF6FDC">
        <w:t>It's</w:t>
      </w:r>
      <w:proofErr w:type="gramEnd"/>
      <w:r w:rsidRPr="00EF6FDC">
        <w:t xml:space="preserve"> reverse causal</w:t>
      </w:r>
    </w:p>
    <w:p w14:paraId="123E81C9" w14:textId="77777777" w:rsidR="00977DFA" w:rsidRPr="00C4174B" w:rsidRDefault="00977DFA" w:rsidP="00977DFA">
      <w:r w:rsidRPr="00EF6FDC">
        <w:t xml:space="preserve">Luke </w:t>
      </w:r>
      <w:r w:rsidRPr="00C4174B">
        <w:rPr>
          <w:b/>
          <w:sz w:val="26"/>
          <w:szCs w:val="26"/>
        </w:rPr>
        <w:t>Penn-Hall, 16</w:t>
      </w:r>
      <w:r w:rsidRPr="00EF6FDC">
        <w:t xml:space="preserve"> – cyber and technology producer at The Cipher Brief (The Cipher Brief, “Russia, China, and Cyber Espionage”, 8/28/16, https://www.thecipherbrief.com/article/tech/russia-china-and-cyber-espionage-1092)</w:t>
      </w:r>
    </w:p>
    <w:p w14:paraId="100D0011" w14:textId="41F627C8" w:rsidR="00977DFA" w:rsidRDefault="00977DFA" w:rsidP="00977DFA">
      <w:r w:rsidRPr="00BA2FE8">
        <w:t>. In contrast</w:t>
      </w:r>
      <w:r w:rsidRPr="00C4174B">
        <w:rPr>
          <w:u w:val="single"/>
        </w:rPr>
        <w:t xml:space="preserve">, </w:t>
      </w:r>
      <w:r w:rsidRPr="00C4174B">
        <w:rPr>
          <w:highlight w:val="cyan"/>
          <w:u w:val="single"/>
        </w:rPr>
        <w:t>China needs access</w:t>
      </w:r>
      <w:r w:rsidRPr="00C4174B">
        <w:rPr>
          <w:u w:val="single"/>
        </w:rPr>
        <w:t xml:space="preserve"> to </w:t>
      </w:r>
      <w:r w:rsidRPr="00C4174B">
        <w:rPr>
          <w:highlight w:val="cyan"/>
          <w:u w:val="single"/>
        </w:rPr>
        <w:t>foreign intellectual property</w:t>
      </w:r>
      <w:r w:rsidRPr="00C4174B">
        <w:rPr>
          <w:u w:val="single"/>
        </w:rPr>
        <w:t xml:space="preserve"> </w:t>
      </w:r>
      <w:proofErr w:type="gramStart"/>
      <w:r w:rsidRPr="00C4174B">
        <w:rPr>
          <w:u w:val="single"/>
        </w:rPr>
        <w:t xml:space="preserve">in order </w:t>
      </w:r>
      <w:r w:rsidRPr="00C4174B">
        <w:rPr>
          <w:highlight w:val="cyan"/>
          <w:u w:val="single"/>
        </w:rPr>
        <w:t>to</w:t>
      </w:r>
      <w:proofErr w:type="gramEnd"/>
      <w:r w:rsidRPr="00C4174B">
        <w:rPr>
          <w:highlight w:val="cyan"/>
          <w:u w:val="single"/>
        </w:rPr>
        <w:t xml:space="preserve"> </w:t>
      </w:r>
      <w:r w:rsidRPr="00C4174B">
        <w:rPr>
          <w:b/>
          <w:bCs/>
          <w:highlight w:val="cyan"/>
          <w:u w:val="single"/>
        </w:rPr>
        <w:t>keep their economy going</w:t>
      </w:r>
      <w:r w:rsidRPr="00BA2FE8">
        <w:t xml:space="preserve">. According to Justin Harvey, Cybersecurity, the Chinese “have reached a point with technology and their economy where it’s been boosted and injected full of sustain </w:t>
      </w:r>
      <w:r w:rsidRPr="00C4174B">
        <w:rPr>
          <w:u w:val="single"/>
        </w:rPr>
        <w:t xml:space="preserve">that </w:t>
      </w:r>
      <w:r w:rsidRPr="00C4174B">
        <w:rPr>
          <w:highlight w:val="cyan"/>
          <w:u w:val="single"/>
        </w:rPr>
        <w:t>tech</w:t>
      </w:r>
      <w:r w:rsidRPr="00C4174B">
        <w:rPr>
          <w:u w:val="single"/>
        </w:rPr>
        <w:t xml:space="preserve">nological </w:t>
      </w:r>
      <w:r w:rsidRPr="00C4174B">
        <w:rPr>
          <w:highlight w:val="cyan"/>
          <w:u w:val="single"/>
        </w:rPr>
        <w:t xml:space="preserve">advancement </w:t>
      </w:r>
      <w:r w:rsidRPr="00C4174B">
        <w:rPr>
          <w:b/>
          <w:bCs/>
          <w:highlight w:val="cyan"/>
          <w:u w:val="single"/>
        </w:rPr>
        <w:t>requires</w:t>
      </w:r>
      <w:r w:rsidRPr="00C4174B">
        <w:rPr>
          <w:b/>
          <w:bCs/>
          <w:u w:val="single"/>
        </w:rPr>
        <w:t xml:space="preserve"> a lot </w:t>
      </w:r>
      <w:r w:rsidRPr="00C4174B">
        <w:rPr>
          <w:b/>
          <w:bCs/>
          <w:highlight w:val="cyan"/>
          <w:u w:val="single"/>
        </w:rPr>
        <w:t>more infrastructure, education</w:t>
      </w:r>
      <w:r w:rsidRPr="00C4174B">
        <w:rPr>
          <w:b/>
          <w:bCs/>
          <w:u w:val="single"/>
        </w:rPr>
        <w:t xml:space="preserve">, and </w:t>
      </w:r>
      <w:r w:rsidRPr="00C4174B">
        <w:rPr>
          <w:b/>
          <w:bCs/>
          <w:highlight w:val="cyan"/>
          <w:u w:val="single"/>
        </w:rPr>
        <w:t>people</w:t>
      </w:r>
      <w:r w:rsidRPr="00C4174B">
        <w:rPr>
          <w:b/>
          <w:bCs/>
          <w:u w:val="single"/>
        </w:rPr>
        <w:t xml:space="preserve"> that </w:t>
      </w:r>
      <w:r w:rsidRPr="00C4174B">
        <w:rPr>
          <w:b/>
          <w:bCs/>
          <w:highlight w:val="cyan"/>
          <w:u w:val="single"/>
        </w:rPr>
        <w:t>they don’t have yet</w:t>
      </w:r>
      <w:r w:rsidRPr="00BA2FE8">
        <w:t xml:space="preserve">. </w:t>
      </w:r>
      <w:r w:rsidRPr="00C4174B">
        <w:rPr>
          <w:u w:val="single"/>
        </w:rPr>
        <w:t>Cyber operations have proven to be an extremely subtle and flexible tool</w:t>
      </w:r>
      <w:r w:rsidRPr="00BA2FE8">
        <w:t xml:space="preserve"> that nations can use to pursue their objectives while min escalating tensions into outright war. For this reason, it is reasonable to assume that Russia will continue to exploit cyber vulnera</w:t>
      </w:r>
      <w:r>
        <w:t xml:space="preserve">ble </w:t>
      </w:r>
      <w:r w:rsidRPr="00BA2FE8">
        <w:t xml:space="preserve">battlefield preparation efforts. There is no incentive for Russia to stop doing either, as both support their goal of countering the U Europe. Likewise, the </w:t>
      </w:r>
      <w:r w:rsidRPr="00C4174B">
        <w:rPr>
          <w:highlight w:val="cyan"/>
          <w:u w:val="single"/>
        </w:rPr>
        <w:t>Chinese</w:t>
      </w:r>
      <w:r w:rsidRPr="00C4174B">
        <w:rPr>
          <w:u w:val="single"/>
        </w:rPr>
        <w:t xml:space="preserve"> will </w:t>
      </w:r>
      <w:r w:rsidRPr="00C4174B">
        <w:rPr>
          <w:highlight w:val="cyan"/>
          <w:u w:val="single"/>
        </w:rPr>
        <w:t>continue</w:t>
      </w:r>
      <w:r w:rsidRPr="00C4174B">
        <w:rPr>
          <w:u w:val="single"/>
        </w:rPr>
        <w:t xml:space="preserve"> to </w:t>
      </w:r>
      <w:r w:rsidRPr="00C4174B">
        <w:rPr>
          <w:highlight w:val="cyan"/>
          <w:u w:val="single"/>
        </w:rPr>
        <w:t>use cyber</w:t>
      </w:r>
      <w:r w:rsidRPr="00C4174B">
        <w:rPr>
          <w:u w:val="single"/>
        </w:rPr>
        <w:t xml:space="preserve"> to </w:t>
      </w:r>
      <w:r w:rsidRPr="00C4174B">
        <w:rPr>
          <w:highlight w:val="cyan"/>
          <w:u w:val="single"/>
        </w:rPr>
        <w:t>gain advantage</w:t>
      </w:r>
      <w:r w:rsidRPr="00C4174B">
        <w:rPr>
          <w:u w:val="single"/>
        </w:rPr>
        <w:t xml:space="preserve"> in terms of </w:t>
      </w:r>
      <w:r w:rsidRPr="00C4174B">
        <w:rPr>
          <w:highlight w:val="cyan"/>
          <w:u w:val="single"/>
        </w:rPr>
        <w:t>econ</w:t>
      </w:r>
      <w:r w:rsidRPr="00C4174B">
        <w:rPr>
          <w:u w:val="single"/>
        </w:rPr>
        <w:t xml:space="preserve">omic </w:t>
      </w:r>
      <w:r w:rsidRPr="00C4174B">
        <w:rPr>
          <w:highlight w:val="cyan"/>
          <w:u w:val="single"/>
        </w:rPr>
        <w:t>growth</w:t>
      </w:r>
      <w:r w:rsidRPr="00BA2FE8">
        <w:t>. While there is evidence that Chi</w:t>
      </w:r>
      <w:r>
        <w:t>nese</w:t>
      </w:r>
      <w:r w:rsidRPr="00BA2FE8">
        <w:t xml:space="preserve"> economic espionage against the United States, it has plenty of other targets to pick from in Europe and Asia. And, despite their </w:t>
      </w:r>
      <w:proofErr w:type="spellStart"/>
      <w:r w:rsidRPr="00BA2FE8">
        <w:t>fo</w:t>
      </w:r>
      <w:proofErr w:type="spellEnd"/>
      <w:r w:rsidRPr="00BA2FE8">
        <w:t xml:space="preserve"> will likely continue to engage in traditional espionage as well. Both nations will almost certainly continue to grow in sophistication and will work to make their actions even harder to attribute, cyber operations. The United States will need to work to keep pace in terms of detection and cyber-forensics if there is to be any h</w:t>
      </w:r>
      <w:r>
        <w:t>ope</w:t>
      </w:r>
      <w:r w:rsidRPr="00BA2FE8">
        <w:t xml:space="preserve"> against these adversaries.</w:t>
      </w:r>
    </w:p>
    <w:p w14:paraId="5DC838C2" w14:textId="77777777" w:rsidR="00977DFA" w:rsidRPr="00EF6FDC" w:rsidRDefault="00977DFA" w:rsidP="00977DFA">
      <w:pPr>
        <w:pStyle w:val="Heading4"/>
      </w:pPr>
      <w:r w:rsidRPr="00EF6FDC">
        <w:t xml:space="preserve">Espionage </w:t>
      </w:r>
      <w:r w:rsidRPr="00EF6FDC">
        <w:rPr>
          <w:u w:val="single"/>
        </w:rPr>
        <w:t>underpins</w:t>
      </w:r>
      <w:r w:rsidRPr="00EF6FDC">
        <w:t xml:space="preserve"> Chinese economic security – attacking the US is key</w:t>
      </w:r>
    </w:p>
    <w:p w14:paraId="65365E3D" w14:textId="77777777" w:rsidR="00977DFA" w:rsidRPr="00EF6FDC" w:rsidRDefault="00977DFA" w:rsidP="00977DFA">
      <w:r w:rsidRPr="00EF6FDC">
        <w:rPr>
          <w:rStyle w:val="Style13ptBold"/>
        </w:rPr>
        <w:t>Phillip, 15</w:t>
      </w:r>
      <w:r w:rsidRPr="00EF6FDC">
        <w:t xml:space="preserve"> – award-winning investigative journalist at Epoch Times where he covers national security relating to China (Joshua, “2-Year Investigative Report: How Hacking and Espionage Fuel China's Growth”, 9/11/15, http://www.prnewswire.com/news-releases/2-year-investigative-report-how-hacking-and-espionage-fuel-chinas-growth-300141797.html)</w:t>
      </w:r>
    </w:p>
    <w:p w14:paraId="767A1BA3" w14:textId="1B60EC44" w:rsidR="00977DFA" w:rsidRPr="00977DFA" w:rsidRDefault="00977DFA" w:rsidP="00977DFA">
      <w:pPr>
        <w:rPr>
          <w:sz w:val="16"/>
        </w:rPr>
      </w:pPr>
      <w:r w:rsidRPr="00877223">
        <w:rPr>
          <w:u w:val="single"/>
        </w:rPr>
        <w:t xml:space="preserve">Expected sanctions by the Obama administration against several Chinese companies suggest that the </w:t>
      </w:r>
      <w:r w:rsidRPr="00877223">
        <w:rPr>
          <w:highlight w:val="cyan"/>
          <w:u w:val="single"/>
        </w:rPr>
        <w:t>Chinese regime's economic rise has been built on theft—with the U.S. being its main victim</w:t>
      </w:r>
      <w:r w:rsidRPr="00877223">
        <w:rPr>
          <w:sz w:val="16"/>
        </w:rPr>
        <w:t xml:space="preserve">. Through more than two years of investigations, Epoch Times has uncovered </w:t>
      </w:r>
      <w:r w:rsidRPr="005B0C77">
        <w:rPr>
          <w:u w:val="single"/>
        </w:rPr>
        <w:t>the system that is sapping U.S. innovation to feed China's state-run companies</w:t>
      </w:r>
      <w:r w:rsidRPr="00877223">
        <w:rPr>
          <w:sz w:val="16"/>
        </w:rPr>
        <w:t xml:space="preserve">. Epoch Times found that </w:t>
      </w:r>
      <w:r w:rsidRPr="005B0C77">
        <w:rPr>
          <w:u w:val="single"/>
        </w:rPr>
        <w:t xml:space="preserve">the research and development programs of </w:t>
      </w:r>
      <w:r w:rsidRPr="00FC6A15">
        <w:rPr>
          <w:highlight w:val="cyan"/>
          <w:u w:val="single"/>
        </w:rPr>
        <w:t>China's</w:t>
      </w:r>
      <w:r w:rsidRPr="005B0C77">
        <w:rPr>
          <w:u w:val="single"/>
        </w:rPr>
        <w:t xml:space="preserve"> state-run </w:t>
      </w:r>
      <w:r w:rsidRPr="00FC6A15">
        <w:rPr>
          <w:highlight w:val="cyan"/>
          <w:u w:val="single"/>
        </w:rPr>
        <w:t>companies</w:t>
      </w:r>
      <w:r w:rsidRPr="005B0C77">
        <w:rPr>
          <w:u w:val="single"/>
        </w:rPr>
        <w:t xml:space="preserve"> </w:t>
      </w:r>
      <w:r w:rsidRPr="00FC6A15">
        <w:rPr>
          <w:highlight w:val="cyan"/>
          <w:u w:val="single"/>
        </w:rPr>
        <w:t>rely on a system of theft guided by state policy</w:t>
      </w:r>
      <w:r w:rsidRPr="005B0C77">
        <w:rPr>
          <w:u w:val="single"/>
        </w:rPr>
        <w:t xml:space="preserve"> and carried out by large departments of hackers and conventional spies in its military. </w:t>
      </w:r>
      <w:r w:rsidRPr="00FC6A15">
        <w:rPr>
          <w:highlight w:val="cyan"/>
          <w:u w:val="single"/>
        </w:rPr>
        <w:t>Stolen information is processed by technology transfer centers</w:t>
      </w:r>
      <w:r w:rsidRPr="005B0C77">
        <w:rPr>
          <w:u w:val="single"/>
        </w:rPr>
        <w:t xml:space="preserve"> under government offices and state universities, </w:t>
      </w:r>
      <w:r w:rsidRPr="00FC6A15">
        <w:rPr>
          <w:highlight w:val="cyan"/>
          <w:u w:val="single"/>
        </w:rPr>
        <w:t>and then fed into businesses</w:t>
      </w:r>
      <w:r w:rsidRPr="005B0C77">
        <w:rPr>
          <w:u w:val="single"/>
        </w:rPr>
        <w:t xml:space="preserve"> controlled by the Chinese leadership</w:t>
      </w:r>
      <w:r w:rsidRPr="00877223">
        <w:rPr>
          <w:sz w:val="16"/>
        </w:rPr>
        <w:t>. This system goes far beyond the current view of Chinese cybertheft, which until now has focused mainly on a single hacker unit in the Chinese military, Unit 61398, which had five of its officers indicted by the U.S. Justice Department in May 2014. The details of this system are compiled for the first time in this report and accompanying infographic (http://ept.ms/1i23ChS). "</w:t>
      </w:r>
      <w:r w:rsidRPr="00FC6A15">
        <w:rPr>
          <w:highlight w:val="cyan"/>
          <w:u w:val="single"/>
        </w:rPr>
        <w:t>This is a massive system that is siphoning American innovation to feed the growth of a totalitarian regim</w:t>
      </w:r>
      <w:r w:rsidRPr="00FC6A15">
        <w:rPr>
          <w:u w:val="single"/>
        </w:rPr>
        <w:t>e</w:t>
      </w:r>
      <w:r w:rsidRPr="00877223">
        <w:rPr>
          <w:sz w:val="16"/>
        </w:rPr>
        <w:t>," said Joshua Philipp, national security reporter at Epoch Times and author of the report. "</w:t>
      </w:r>
      <w:r w:rsidRPr="00FC6A15">
        <w:rPr>
          <w:u w:val="single"/>
        </w:rPr>
        <w:t xml:space="preserve">This isn't just a few hundred hackers attacking the United States. </w:t>
      </w:r>
      <w:r w:rsidRPr="00FC6A15">
        <w:rPr>
          <w:highlight w:val="cyan"/>
          <w:u w:val="single"/>
        </w:rPr>
        <w:t>This is a systematic</w:t>
      </w:r>
      <w:r w:rsidRPr="00FC6A15">
        <w:rPr>
          <w:u w:val="single"/>
        </w:rPr>
        <w:t xml:space="preserve">, full-scale </w:t>
      </w:r>
      <w:r w:rsidRPr="00FC6A15">
        <w:rPr>
          <w:highlight w:val="cyan"/>
          <w:u w:val="single"/>
        </w:rPr>
        <w:t>operation</w:t>
      </w:r>
      <w:r w:rsidRPr="00FC6A15">
        <w:rPr>
          <w:u w:val="single"/>
        </w:rPr>
        <w:t xml:space="preserve"> carried out by the Chinese military</w:t>
      </w:r>
      <w:r w:rsidRPr="00877223">
        <w:rPr>
          <w:sz w:val="16"/>
        </w:rPr>
        <w:t xml:space="preserve">, Chinese universities, and Chinese government offices </w:t>
      </w:r>
      <w:r w:rsidRPr="00FC6A15">
        <w:rPr>
          <w:u w:val="single"/>
        </w:rPr>
        <w:t>with a network of hundreds of state-run reverse-engineering facilities in China and thousands of military front companies operating in the United States</w:t>
      </w:r>
      <w:r w:rsidRPr="00877223">
        <w:rPr>
          <w:sz w:val="16"/>
        </w:rPr>
        <w:t>."</w:t>
      </w:r>
    </w:p>
    <w:p w14:paraId="45833F6A" w14:textId="77777777" w:rsidR="00977DFA" w:rsidRPr="00EF6FDC" w:rsidRDefault="00977DFA" w:rsidP="00977DFA">
      <w:pPr>
        <w:pStyle w:val="Heading4"/>
      </w:pPr>
      <w:r w:rsidRPr="00EF6FDC">
        <w:t>Cyber espionage is key to Chinese growth—PRC documents and previous espionage prove</w:t>
      </w:r>
    </w:p>
    <w:p w14:paraId="5724A172" w14:textId="77777777" w:rsidR="00977DFA" w:rsidRDefault="00977DFA" w:rsidP="00977DFA">
      <w:proofErr w:type="spellStart"/>
      <w:r w:rsidRPr="00EF6FDC">
        <w:rPr>
          <w:rStyle w:val="Style13ptBold"/>
        </w:rPr>
        <w:t>Kihara</w:t>
      </w:r>
      <w:proofErr w:type="spellEnd"/>
      <w:r w:rsidRPr="00EF6FDC">
        <w:rPr>
          <w:rStyle w:val="Style13ptBold"/>
        </w:rPr>
        <w:t xml:space="preserve"> 14</w:t>
      </w:r>
      <w:r w:rsidRPr="00EF6FDC">
        <w:t xml:space="preserve"> [Stacy, BA, candidate for MASTER OF ARTS IN SECURITY STUDIES (HOMELAND SECURITY AND DEFENSE), Naval Postgraduate School, “A rising China: shifting the economic balance of power through cyberspace”, December 2014, </w:t>
      </w:r>
      <w:hyperlink r:id="rId46" w:history="1">
        <w:r w:rsidRPr="00CF1128">
          <w:rPr>
            <w:rStyle w:val="Hyperlink"/>
          </w:rPr>
          <w:t>http://calhoun.nps.edu/bitstream/handle/10945/44593/14Dec_Kihara_Stacy.pdf?sequence=3</w:t>
        </w:r>
      </w:hyperlink>
      <w:r w:rsidRPr="00EF6FDC">
        <w:t>]</w:t>
      </w:r>
    </w:p>
    <w:p w14:paraId="33526762" w14:textId="77777777" w:rsidR="00977DFA" w:rsidRPr="008A2C83" w:rsidRDefault="00977DFA" w:rsidP="00977DFA">
      <w:pPr>
        <w:rPr>
          <w:sz w:val="16"/>
        </w:rPr>
      </w:pPr>
      <w:r w:rsidRPr="008A2C83">
        <w:rPr>
          <w:sz w:val="16"/>
        </w:rPr>
        <w:t xml:space="preserve">The </w:t>
      </w:r>
      <w:r w:rsidRPr="008A2C83">
        <w:rPr>
          <w:u w:val="single"/>
        </w:rPr>
        <w:t xml:space="preserve">proliferation of </w:t>
      </w:r>
      <w:r w:rsidRPr="008A2C83">
        <w:rPr>
          <w:highlight w:val="cyan"/>
          <w:u w:val="single"/>
        </w:rPr>
        <w:t>cyberspace</w:t>
      </w:r>
      <w:r w:rsidRPr="008A2C83">
        <w:rPr>
          <w:sz w:val="16"/>
        </w:rPr>
        <w:t xml:space="preserve"> and upsurge in computer technology combined with </w:t>
      </w:r>
      <w:proofErr w:type="gramStart"/>
      <w:r w:rsidRPr="008A2C83">
        <w:rPr>
          <w:sz w:val="16"/>
        </w:rPr>
        <w:t>a number of</w:t>
      </w:r>
      <w:proofErr w:type="gramEnd"/>
      <w:r w:rsidRPr="008A2C83">
        <w:rPr>
          <w:sz w:val="16"/>
        </w:rPr>
        <w:t xml:space="preserve"> major economic challenges </w:t>
      </w:r>
      <w:r w:rsidRPr="008A2C83">
        <w:rPr>
          <w:u w:val="single"/>
        </w:rPr>
        <w:t xml:space="preserve">has </w:t>
      </w:r>
      <w:r w:rsidRPr="008A2C83">
        <w:rPr>
          <w:highlight w:val="cyan"/>
          <w:u w:val="single"/>
        </w:rPr>
        <w:t>made</w:t>
      </w:r>
      <w:r w:rsidRPr="008A2C83">
        <w:rPr>
          <w:u w:val="single"/>
        </w:rPr>
        <w:t xml:space="preserve"> cyber-enabled </w:t>
      </w:r>
      <w:r w:rsidRPr="008A2C83">
        <w:rPr>
          <w:highlight w:val="cyan"/>
          <w:u w:val="single"/>
        </w:rPr>
        <w:t>economic espionage vital</w:t>
      </w:r>
      <w:r w:rsidRPr="008A2C83">
        <w:rPr>
          <w:u w:val="single"/>
        </w:rPr>
        <w:t xml:space="preserve"> to China’s economic development</w:t>
      </w:r>
      <w:r w:rsidRPr="008A2C83">
        <w:rPr>
          <w:sz w:val="16"/>
        </w:rPr>
        <w:t xml:space="preserve">. </w:t>
      </w:r>
      <w:r w:rsidRPr="008A2C83">
        <w:rPr>
          <w:u w:val="single"/>
        </w:rPr>
        <w:t xml:space="preserve">Cyber-enabled </w:t>
      </w:r>
      <w:r w:rsidRPr="008A2C83">
        <w:rPr>
          <w:highlight w:val="cyan"/>
          <w:u w:val="single"/>
        </w:rPr>
        <w:t>economic espionage allows</w:t>
      </w:r>
      <w:r w:rsidRPr="008A2C83">
        <w:rPr>
          <w:u w:val="single"/>
        </w:rPr>
        <w:t xml:space="preserve"> </w:t>
      </w:r>
      <w:r w:rsidRPr="008A2C83">
        <w:rPr>
          <w:highlight w:val="cyan"/>
          <w:u w:val="single"/>
        </w:rPr>
        <w:t>China to produce new sources of technology without having to invest</w:t>
      </w:r>
      <w:r w:rsidRPr="008A2C83">
        <w:rPr>
          <w:u w:val="single"/>
        </w:rPr>
        <w:t xml:space="preserve"> the time and money to conduct R&amp;D and without having to address distortive economic policies such as government support for state-owned firms and the lack of the rule of law in China</w:t>
      </w:r>
      <w:r w:rsidRPr="008A2C83">
        <w:rPr>
          <w:sz w:val="16"/>
        </w:rPr>
        <w:t xml:space="preserve">. 206 While China continues to deny allegations of economic espionage and cyber intrusions into U.S. systems, </w:t>
      </w:r>
      <w:r w:rsidRPr="008A2C83">
        <w:rPr>
          <w:u w:val="single"/>
        </w:rPr>
        <w:t xml:space="preserve">China’s </w:t>
      </w:r>
      <w:r w:rsidRPr="008A2C83">
        <w:rPr>
          <w:highlight w:val="cyan"/>
          <w:u w:val="single"/>
        </w:rPr>
        <w:t>cyber-enabled economic espionage clearly corresponds to the technological advancement</w:t>
      </w:r>
      <w:r w:rsidRPr="008A2C83">
        <w:rPr>
          <w:u w:val="single"/>
        </w:rPr>
        <w:t xml:space="preserve"> and indigenous innovation initiatives </w:t>
      </w:r>
      <w:r w:rsidRPr="008A2C83">
        <w:rPr>
          <w:sz w:val="16"/>
        </w:rPr>
        <w:t xml:space="preserve">identified in both its Twelfth FYP and National Medium to Long-Term Plan for the Development of Science and Technology, 2006–2020 (MLP). This section discusses how, essentially, </w:t>
      </w:r>
      <w:r w:rsidRPr="008A2C83">
        <w:rPr>
          <w:highlight w:val="cyan"/>
          <w:u w:val="single"/>
        </w:rPr>
        <w:t>China is using advanced cyber tools to steal the data it needs to meet the technology</w:t>
      </w:r>
      <w:r w:rsidRPr="008A2C83">
        <w:rPr>
          <w:u w:val="single"/>
        </w:rPr>
        <w:t xml:space="preserve"> and innovation </w:t>
      </w:r>
      <w:r w:rsidRPr="008A2C83">
        <w:rPr>
          <w:highlight w:val="cyan"/>
          <w:u w:val="single"/>
        </w:rPr>
        <w:t>goals</w:t>
      </w:r>
      <w:r w:rsidRPr="008A2C83">
        <w:rPr>
          <w:u w:val="single"/>
        </w:rPr>
        <w:t xml:space="preserve"> </w:t>
      </w:r>
      <w:r w:rsidRPr="008A2C83">
        <w:rPr>
          <w:highlight w:val="cyan"/>
          <w:u w:val="single"/>
        </w:rPr>
        <w:t>outlined</w:t>
      </w:r>
      <w:r w:rsidRPr="008A2C83">
        <w:rPr>
          <w:u w:val="single"/>
        </w:rPr>
        <w:t xml:space="preserve"> in both plans</w:t>
      </w:r>
      <w:r w:rsidRPr="008A2C83">
        <w:rPr>
          <w:sz w:val="16"/>
        </w:rPr>
        <w:t xml:space="preserve">. </w:t>
      </w:r>
      <w:r w:rsidRPr="008A2C83">
        <w:rPr>
          <w:u w:val="single"/>
        </w:rPr>
        <w:t>China’s Twelfth FYP, designed like previous FYPs as an economic roadmap to communicate policy goals</w:t>
      </w:r>
      <w:r w:rsidRPr="008A2C83">
        <w:rPr>
          <w:sz w:val="16"/>
        </w:rPr>
        <w:t xml:space="preserve">, differs from previous plans by placing a much larger emphasis on scientific development and indigenous innovation.207 One of the major features of the Twelfth FYP is the concept of seven strategic emerging industries (SEIs) that are instrumental in China’s push for a more advanced technology-driven economy and increasing the global competitiveness of Chinese businesses to support sustained economic growth. </w:t>
      </w:r>
      <w:r w:rsidRPr="008A2C83">
        <w:rPr>
          <w:u w:val="single"/>
        </w:rPr>
        <w:t xml:space="preserve">Three of the </w:t>
      </w:r>
      <w:r w:rsidRPr="008A2C83">
        <w:rPr>
          <w:highlight w:val="cyan"/>
          <w:u w:val="single"/>
        </w:rPr>
        <w:t>SEIs are designed to promote</w:t>
      </w:r>
      <w:r w:rsidRPr="008A2C83">
        <w:rPr>
          <w:u w:val="single"/>
        </w:rPr>
        <w:t xml:space="preserve"> </w:t>
      </w:r>
      <w:r w:rsidRPr="008A2C83">
        <w:rPr>
          <w:highlight w:val="cyan"/>
          <w:u w:val="single"/>
        </w:rPr>
        <w:t>sustainable growth</w:t>
      </w:r>
      <w:r w:rsidRPr="008A2C83">
        <w:rPr>
          <w:u w:val="single"/>
        </w:rPr>
        <w:t>, while the remaining four are designed to move China up in global competitiveness</w:t>
      </w:r>
      <w:r w:rsidRPr="008A2C83">
        <w:rPr>
          <w:sz w:val="16"/>
        </w:rPr>
        <w:t xml:space="preserve">. The seven SEIs within the Twelfth FYP are as follows:208 Sustainable Growth: 1. Clean Energy Technology: Including high-efficiency and energy saving equipment, pollution control, and advanced environmental protection. 2. Alternative Energy: Including smart power grids; and nuclear, solar, wind, and biomass power. 3. Clean Energy Vehicles: Including electric hybrid cars, pure electric cars, and fuel cell cars. Increase Global Competitiveness: 4. Next-Generation Information Technology: Including cloud computing, integrated circuits, smart devices, high-end </w:t>
      </w:r>
      <w:proofErr w:type="gramStart"/>
      <w:r w:rsidRPr="008A2C83">
        <w:rPr>
          <w:sz w:val="16"/>
        </w:rPr>
        <w:t>software</w:t>
      </w:r>
      <w:proofErr w:type="gramEnd"/>
      <w:r w:rsidRPr="008A2C83">
        <w:rPr>
          <w:sz w:val="16"/>
        </w:rPr>
        <w:t xml:space="preserve"> and servers, </w:t>
      </w:r>
      <w:proofErr w:type="spellStart"/>
      <w:r w:rsidRPr="008A2C83">
        <w:rPr>
          <w:sz w:val="16"/>
        </w:rPr>
        <w:t>nextgeneration</w:t>
      </w:r>
      <w:proofErr w:type="spellEnd"/>
      <w:r w:rsidRPr="008A2C83">
        <w:rPr>
          <w:sz w:val="16"/>
        </w:rPr>
        <w:t xml:space="preserve"> Internet equipment, and telecommunications. 5. Biotechnology: Including biopharmaceuticals, biomedicine, biomanufacturing, marine biology, and innovative pharmaceuticals. 6. New Materials: Including high-performance composites, new function materials, semiconductors, LED, special glass, and structural materials. 7. High-End Equipment Manufacturing: Including aerospace and space, rail and transportation, ocean engineering, and smart assembly. Intended as “the backbone of China’s next phase of industrial modernization and technological development,” the Twelfth FYP may also be viewed as a blueprint for economic espionage and theft of IP.209 Mandiant states that “</w:t>
      </w:r>
      <w:r w:rsidRPr="008A2C83">
        <w:rPr>
          <w:u w:val="single"/>
        </w:rPr>
        <w:t>organizations in all industries related to China’s strategic priorities are potential targets of APT1’s comprehensive cyber espionage campaign</w:t>
      </w:r>
      <w:r w:rsidRPr="008A2C83">
        <w:rPr>
          <w:sz w:val="16"/>
        </w:rPr>
        <w:t xml:space="preserve">” pointing out </w:t>
      </w:r>
      <w:r w:rsidRPr="008A2C83">
        <w:rPr>
          <w:u w:val="single"/>
        </w:rPr>
        <w:t>that 115 of the 141 APT1 victims “match industries that China has identified as strategic to their growth, including four of the seven strategic emerging industries that China identified in its 12th Five-Year Plan</w:t>
      </w:r>
      <w:r w:rsidRPr="008A2C83">
        <w:rPr>
          <w:sz w:val="16"/>
        </w:rPr>
        <w:t xml:space="preserve">” (see Figure 8).210 The </w:t>
      </w:r>
      <w:r w:rsidRPr="008A2C83">
        <w:rPr>
          <w:u w:val="single"/>
        </w:rPr>
        <w:t>similarities among major policy plans and Chinese cyber-enabled economic espionage are not restricted to just China’s Twelfth FYP.</w:t>
      </w:r>
      <w:r w:rsidRPr="008A2C83">
        <w:rPr>
          <w:sz w:val="16"/>
        </w:rPr>
        <w:t xml:space="preserve"> China’s MLP, designed as a 15- year science and technology plan, shares similar goals to the Twelfth FYP, while focusing more specifically on technological development and indigenous innovation. The MLP is China’s plan to turn the Chinese economy into a “technology powerhouse by 2020 and a global leader by 2050” through indigenous innovation. 212 According to </w:t>
      </w:r>
      <w:proofErr w:type="spellStart"/>
      <w:r w:rsidRPr="008A2C83">
        <w:rPr>
          <w:sz w:val="16"/>
        </w:rPr>
        <w:t>Springut</w:t>
      </w:r>
      <w:proofErr w:type="spellEnd"/>
      <w:r w:rsidRPr="008A2C83">
        <w:rPr>
          <w:sz w:val="16"/>
        </w:rPr>
        <w:t xml:space="preserve">, </w:t>
      </w:r>
      <w:proofErr w:type="spellStart"/>
      <w:r w:rsidRPr="008A2C83">
        <w:rPr>
          <w:sz w:val="16"/>
        </w:rPr>
        <w:t>Schlaikjer</w:t>
      </w:r>
      <w:proofErr w:type="spellEnd"/>
      <w:r w:rsidRPr="008A2C83">
        <w:rPr>
          <w:sz w:val="16"/>
        </w:rPr>
        <w:t>, and Chen “</w:t>
      </w:r>
      <w:r w:rsidRPr="008A2C83">
        <w:rPr>
          <w:u w:val="single"/>
        </w:rPr>
        <w:t xml:space="preserve">the </w:t>
      </w:r>
      <w:r w:rsidRPr="008A2C83">
        <w:rPr>
          <w:highlight w:val="cyan"/>
          <w:u w:val="single"/>
        </w:rPr>
        <w:t>MLP calls for an unprecedented mobilization of resources for R&amp;D projects</w:t>
      </w:r>
      <w:r w:rsidRPr="008A2C83">
        <w:rPr>
          <w:u w:val="single"/>
        </w:rPr>
        <w:t xml:space="preserve"> in 11 ‘priority fields</w:t>
      </w:r>
      <w:r w:rsidRPr="008A2C83">
        <w:rPr>
          <w:sz w:val="16"/>
        </w:rPr>
        <w:t xml:space="preserve">,’ eight areas of ‘frontier technology,’ and another eight areas of ‘cutting-edge science’ challenges.” 213 The eight areas of “frontier technology” within the MLP are as follows: </w:t>
      </w:r>
      <w:r w:rsidRPr="008A2C83">
        <w:rPr>
          <w:u w:val="single"/>
        </w:rPr>
        <w:t>1. Advanced Energy 2. Information Technology 3. Biotechnology 4. New Materials 5. Advanced Manufacturing 6. Aerospace and Aeronautics 7. Lasers 8. Ocean Technologies</w:t>
      </w:r>
      <w:r w:rsidRPr="008A2C83">
        <w:rPr>
          <w:sz w:val="16"/>
        </w:rPr>
        <w:t xml:space="preserve"> The areas share an uncanny resemblance to the Twelfth FYP’s SEIs as well as Chinese cyber intrusions and cyber-enabled economic espionage against the United States. Although the MLP calls for “establishing the nation’s credibility and image in international cooperation” and “to perfect the nation’s intellectual property rights system,” preferential government policies, forced technology transfer, lacking incentives for research creativity and innovation, and disregard for IP rights create an environment in which illicit technology transfer is necessary to meet national priorities.214 McGregor argues that “</w:t>
      </w:r>
      <w:r w:rsidRPr="008A2C83">
        <w:rPr>
          <w:highlight w:val="cyan"/>
          <w:u w:val="single"/>
        </w:rPr>
        <w:t>with these “indigenous innovation industrial policies, it is very clear that China has switched from defense to offense</w:t>
      </w:r>
      <w:r w:rsidRPr="008A2C83">
        <w:rPr>
          <w:sz w:val="16"/>
        </w:rPr>
        <w:t xml:space="preserve">.” 215 Using Mandiant and McAfee cyber intrusion reports and Department of Justice economic espionage and trade secret criminal cases (see Appendix for the Department of Justice cases presented), Figure 9 depicts the similarities among China’s Twelfth FYP and MLP and specific cases of Chinese </w:t>
      </w:r>
      <w:proofErr w:type="spellStart"/>
      <w:r w:rsidRPr="008A2C83">
        <w:rPr>
          <w:sz w:val="16"/>
        </w:rPr>
        <w:t>cyberenabled</w:t>
      </w:r>
      <w:proofErr w:type="spellEnd"/>
      <w:r w:rsidRPr="008A2C83">
        <w:rPr>
          <w:sz w:val="16"/>
        </w:rPr>
        <w:t xml:space="preserve"> economic espionage against the United States. </w:t>
      </w:r>
      <w:r w:rsidRPr="008A2C83">
        <w:rPr>
          <w:u w:val="single"/>
        </w:rPr>
        <w:t xml:space="preserve">The unmistakable overlaps between the MLP, Twelfth FYP, and </w:t>
      </w:r>
      <w:r w:rsidRPr="008A2C83">
        <w:rPr>
          <w:highlight w:val="cyan"/>
          <w:u w:val="single"/>
        </w:rPr>
        <w:t>cases of Chinese cyber-enabled economic espionage are difficult to dispute.</w:t>
      </w:r>
    </w:p>
    <w:p w14:paraId="7B54F3B0" w14:textId="77777777" w:rsidR="00977DFA" w:rsidRPr="00EF6FDC" w:rsidRDefault="00977DFA" w:rsidP="00977DFA">
      <w:pPr>
        <w:pStyle w:val="Heading4"/>
      </w:pPr>
      <w:r w:rsidRPr="00EF6FDC">
        <w:t>Cyber espionage drives innovation</w:t>
      </w:r>
    </w:p>
    <w:p w14:paraId="0515A605" w14:textId="77777777" w:rsidR="00977DFA" w:rsidRPr="00EF6FDC" w:rsidRDefault="00977DFA" w:rsidP="00977DFA">
      <w:r w:rsidRPr="00EF6FDC">
        <w:rPr>
          <w:rStyle w:val="Style13ptBold"/>
        </w:rPr>
        <w:t>Chang 14</w:t>
      </w:r>
      <w:r w:rsidRPr="00EF6FDC">
        <w:t xml:space="preserve"> [Amy, Research Associate at the Center for a New American Security, </w:t>
      </w:r>
      <w:proofErr w:type="gramStart"/>
      <w:r w:rsidRPr="00EF6FDC">
        <w:t>Master in Public Policy</w:t>
      </w:r>
      <w:proofErr w:type="gramEnd"/>
      <w:r w:rsidRPr="00EF6FDC">
        <w:t>, Consultant at The Asia Group specializing in cybersecurity policy and U.S.-China cyber relations, “Warring State: China’s Cybersecurity Strategy”, December 2014, http://www.cnas.org/sites/default/files/publications-pdf/CNAS_WarringState_Chang_report_010615.pdf]</w:t>
      </w:r>
    </w:p>
    <w:p w14:paraId="2A8EC3B1" w14:textId="77777777" w:rsidR="00977DFA" w:rsidRPr="00F80676" w:rsidRDefault="00977DFA" w:rsidP="00977DFA">
      <w:pPr>
        <w:rPr>
          <w:sz w:val="16"/>
        </w:rPr>
      </w:pPr>
      <w:r w:rsidRPr="00F80676">
        <w:rPr>
          <w:sz w:val="16"/>
        </w:rPr>
        <w:t xml:space="preserve">Economic: Hacking and Cyber Crime </w:t>
      </w:r>
      <w:r w:rsidRPr="00F80676">
        <w:rPr>
          <w:u w:val="single"/>
        </w:rPr>
        <w:t xml:space="preserve">The economic component of </w:t>
      </w:r>
      <w:r w:rsidRPr="00F80676">
        <w:rPr>
          <w:highlight w:val="cyan"/>
          <w:u w:val="single"/>
        </w:rPr>
        <w:t xml:space="preserve">China’s network security strategy has </w:t>
      </w:r>
      <w:r w:rsidRPr="00F80676">
        <w:rPr>
          <w:u w:val="single"/>
        </w:rPr>
        <w:t xml:space="preserve">two </w:t>
      </w:r>
      <w:r w:rsidRPr="00F80676">
        <w:rPr>
          <w:highlight w:val="cyan"/>
          <w:u w:val="single"/>
        </w:rPr>
        <w:t>main drivers: ensuring continued economic growth</w:t>
      </w:r>
      <w:r w:rsidRPr="00F80676">
        <w:rPr>
          <w:u w:val="single"/>
        </w:rPr>
        <w:t xml:space="preserve"> and deterring domestic cybercriminal activity</w:t>
      </w:r>
      <w:r w:rsidRPr="00F80676">
        <w:rPr>
          <w:sz w:val="16"/>
        </w:rPr>
        <w:t xml:space="preserve">. </w:t>
      </w:r>
      <w:r w:rsidRPr="00F80676">
        <w:rPr>
          <w:u w:val="single"/>
        </w:rPr>
        <w:t xml:space="preserve">First, as China’s economic growth rate declines and China’s population ages, </w:t>
      </w:r>
      <w:r w:rsidRPr="00F80676">
        <w:rPr>
          <w:highlight w:val="cyan"/>
          <w:u w:val="single"/>
        </w:rPr>
        <w:t>maintaining economic stability</w:t>
      </w:r>
      <w:r w:rsidRPr="00F80676">
        <w:rPr>
          <w:u w:val="single"/>
        </w:rPr>
        <w:t xml:space="preserve"> for a country of 1.3 billion people </w:t>
      </w:r>
      <w:r w:rsidRPr="00F80676">
        <w:rPr>
          <w:highlight w:val="cyan"/>
          <w:u w:val="single"/>
        </w:rPr>
        <w:t>is a major concern</w:t>
      </w:r>
      <w:r w:rsidRPr="00F80676">
        <w:rPr>
          <w:u w:val="single"/>
        </w:rPr>
        <w:t>.</w:t>
      </w:r>
      <w:r w:rsidRPr="00F80676">
        <w:rPr>
          <w:sz w:val="16"/>
        </w:rPr>
        <w:t xml:space="preserve">55 </w:t>
      </w:r>
      <w:r w:rsidRPr="00F80676">
        <w:rPr>
          <w:highlight w:val="cyan"/>
          <w:u w:val="single"/>
        </w:rPr>
        <w:t>China attempts to ensure domestic</w:t>
      </w:r>
      <w:r w:rsidRPr="00F80676">
        <w:rPr>
          <w:u w:val="single"/>
        </w:rPr>
        <w:t xml:space="preserve"> economic </w:t>
      </w:r>
      <w:r w:rsidRPr="00F80676">
        <w:rPr>
          <w:highlight w:val="cyan"/>
          <w:u w:val="single"/>
        </w:rPr>
        <w:t>growth and</w:t>
      </w:r>
      <w:r w:rsidRPr="00F80676">
        <w:rPr>
          <w:u w:val="single"/>
        </w:rPr>
        <w:t xml:space="preserve"> maintain domestic firm </w:t>
      </w:r>
      <w:r w:rsidRPr="00F80676">
        <w:rPr>
          <w:highlight w:val="cyan"/>
          <w:u w:val="single"/>
        </w:rPr>
        <w:t>competitiveness</w:t>
      </w:r>
      <w:r w:rsidRPr="00F80676">
        <w:rPr>
          <w:u w:val="single"/>
        </w:rPr>
        <w:t xml:space="preserve"> against global rivals in part </w:t>
      </w:r>
      <w:r w:rsidRPr="00F80676">
        <w:rPr>
          <w:highlight w:val="cyan"/>
          <w:u w:val="single"/>
        </w:rPr>
        <w:t>by conducting</w:t>
      </w:r>
      <w:r w:rsidRPr="00F80676">
        <w:rPr>
          <w:u w:val="single"/>
        </w:rPr>
        <w:t xml:space="preserve"> cyber economic </w:t>
      </w:r>
      <w:r w:rsidRPr="00F80676">
        <w:rPr>
          <w:highlight w:val="cyan"/>
          <w:u w:val="single"/>
        </w:rPr>
        <w:t>espionage</w:t>
      </w:r>
      <w:r w:rsidRPr="00F80676">
        <w:rPr>
          <w:sz w:val="16"/>
        </w:rPr>
        <w:t>.56 Industrial cyber espionage, where countries and non-state actors exfiltrate large amounts of industrial economic information including trade secrets, research and development, and products, occurs at a massive scale in China. While a dollar amount on the losses to the U.S. economy are impossible to count, FBI Director James Comey said in a recent interview that it costs the United States “billions.” 57 The U.S. Office of the National Counterintelligence Executive (</w:t>
      </w:r>
      <w:r w:rsidRPr="00F80676">
        <w:rPr>
          <w:u w:val="single"/>
        </w:rPr>
        <w:t>NCIX) described Chinese cyber actors in a report about foreign spies as “the world’s most active and persistent perpetrators of economic espionage</w:t>
      </w:r>
      <w:r w:rsidRPr="00F80676">
        <w:rPr>
          <w:sz w:val="16"/>
        </w:rPr>
        <w:t xml:space="preserve">.”58 Admittedly, the difficult nature of measuring the level of these impacts limits our knowledge of the true extent of cybercrime and cyber espionage by China.59 Despite what top U.S. officials have alleged, </w:t>
      </w:r>
      <w:r w:rsidRPr="00F80676">
        <w:rPr>
          <w:u w:val="single"/>
        </w:rPr>
        <w:t>China in fact conducts economic espionage not simply to collect “information that’s useful to them so they don’t have to invent,” but also because it would bolster indigenous innovation, domestic industry, and research and development</w:t>
      </w:r>
      <w:r w:rsidRPr="00F80676">
        <w:rPr>
          <w:sz w:val="16"/>
        </w:rPr>
        <w:t xml:space="preserve">.60 The demand for economic growth is pressing enough for China to resort to approaches such as intellectual property theft to garner it. </w:t>
      </w:r>
      <w:r w:rsidRPr="00F80676">
        <w:rPr>
          <w:u w:val="single"/>
        </w:rPr>
        <w:t>The United States has repeatedly requested that China cease economic industrial espionage</w:t>
      </w:r>
      <w:r w:rsidRPr="00F80676">
        <w:rPr>
          <w:sz w:val="16"/>
        </w:rPr>
        <w:t xml:space="preserve">, insisting that China’s behavior falls outside of recognized espionage norms. The United States argues that (1) despite the Edward Snowden leaks on U.S. government espionage, its own espionage activity falls within the realm of acceptable behavior for national security purposes, and (2) it is not acceptable state behavior to bestow stolen foreign intellectual property upon domestic companies. </w:t>
      </w:r>
      <w:r w:rsidRPr="00F80676">
        <w:rPr>
          <w:u w:val="single"/>
        </w:rPr>
        <w:t>China counters U.S. statements, in part by pointing out incidents where the United States has had questionable grounds for espionage</w:t>
      </w:r>
      <w:r w:rsidRPr="00F80676">
        <w:rPr>
          <w:sz w:val="16"/>
        </w:rPr>
        <w:t xml:space="preserve">. In February 2013, Mandiant released a report, APT1, accusing an alleged PLA unit (Unit 61398) of the General Staff Department in Shanghai of committing large-scale industrial cyber espionage against U.S. targets. According to the report, the CCP likely sponsored Unit 61398 to fulfill national objectives.61 A report released in October 2014 by </w:t>
      </w:r>
      <w:proofErr w:type="spellStart"/>
      <w:r w:rsidRPr="00F80676">
        <w:rPr>
          <w:sz w:val="16"/>
        </w:rPr>
        <w:t>Novetta</w:t>
      </w:r>
      <w:proofErr w:type="spellEnd"/>
      <w:r w:rsidRPr="00F80676">
        <w:rPr>
          <w:sz w:val="16"/>
        </w:rPr>
        <w:t xml:space="preserve"> Solutions about a state-sponsored threat group they named Axiom complements these findings. The report argues that Axiom is “responsible for directing highly sophisticated cyber espionage operations” against government agencies, manufacturers, and firms that are of strategic economic interest, including environment, space and aerospace, energy, information technology and telecommunications.62 The United States, in the 2013 and 2014 Department of Defense (DOD) Annual Reports on China’s military and security developments, publicly declared that cyber espionage and intrusions “appear[ed] to be attributable directly to the Chinese government and military.”63 China refuted (and continues to refute) these accusations, insisting that the country does not support “any hacker activity,” and cited its own victimization by network attacks in an attempt to distance itself from the attacks.64 </w:t>
      </w:r>
      <w:r w:rsidRPr="00F80676">
        <w:rPr>
          <w:highlight w:val="cyan"/>
          <w:u w:val="single"/>
        </w:rPr>
        <w:t>There currently exist few incentives for China to cooperate</w:t>
      </w:r>
      <w:r w:rsidRPr="00F80676">
        <w:rPr>
          <w:u w:val="single"/>
        </w:rPr>
        <w:t xml:space="preserve"> meaningfully with more developed nations on curbing intellectual property theft, cybercrime and other criminal issues that occur across borders</w:t>
      </w:r>
      <w:r w:rsidRPr="00F80676">
        <w:rPr>
          <w:sz w:val="16"/>
        </w:rPr>
        <w:t xml:space="preserve">. In the realm of economic and industrial espionage, whether or not the actions of third party actors are state-sponsored, it is without question that China’s domestic economy benefits from the troves of data, technology, and information it receives from these sources.65 </w:t>
      </w:r>
      <w:r w:rsidRPr="00F80676">
        <w:rPr>
          <w:u w:val="single"/>
        </w:rPr>
        <w:t xml:space="preserve">As long as the perceived risks of exfiltrating large amounts of sensitive economic and military data remain low, </w:t>
      </w:r>
      <w:r w:rsidRPr="00F80676">
        <w:rPr>
          <w:highlight w:val="cyan"/>
          <w:u w:val="single"/>
        </w:rPr>
        <w:t>China will not likely cease these activities</w:t>
      </w:r>
      <w:r w:rsidRPr="00F80676">
        <w:rPr>
          <w:sz w:val="16"/>
        </w:rPr>
        <w:t>. Some of these risks would include incurring substantive economic costs (e.g., sanctions, loss of business from abroad), political repercussions (e.g., cessation of diplomatic ties), or military retaliation, though these punitive actions are currently unlikely because they would also drastically affect U.S. domestic interests such as the economy</w:t>
      </w:r>
    </w:p>
    <w:p w14:paraId="3C62AF97" w14:textId="77777777" w:rsidR="003A6361" w:rsidRDefault="003A6361" w:rsidP="003A6361">
      <w:pPr>
        <w:pStyle w:val="Heading4"/>
      </w:pPr>
      <w:r>
        <w:t xml:space="preserve">China’s economy and innovation would be </w:t>
      </w:r>
      <w:proofErr w:type="gramStart"/>
      <w:r>
        <w:t>lagging behind</w:t>
      </w:r>
      <w:proofErr w:type="gramEnd"/>
      <w:r>
        <w:t xml:space="preserve"> without the US</w:t>
      </w:r>
    </w:p>
    <w:p w14:paraId="30F701EF" w14:textId="77777777" w:rsidR="003A6361" w:rsidRPr="0034124A" w:rsidRDefault="003A6361" w:rsidP="003A6361">
      <w:r>
        <w:t xml:space="preserve">Christopher </w:t>
      </w:r>
      <w:r w:rsidRPr="0034124A">
        <w:rPr>
          <w:rStyle w:val="Style13ptBold"/>
        </w:rPr>
        <w:t>Wray 20</w:t>
      </w:r>
      <w:r>
        <w:t xml:space="preserve">, FBI director, “Responding Effectively to the Chinese Economic Espionage Threat,” FBI, 2/6/20, </w:t>
      </w:r>
      <w:hyperlink r:id="rId47" w:history="1">
        <w:r>
          <w:rPr>
            <w:rStyle w:val="Hyperlink"/>
          </w:rPr>
          <w:t>https://www.fbi.gov/news/speeches/responding-effectively-to-the-chinese-economic-espionage-threat</w:t>
        </w:r>
      </w:hyperlink>
    </w:p>
    <w:p w14:paraId="0F11EBA5" w14:textId="77777777" w:rsidR="003A6361" w:rsidRPr="0034124A" w:rsidRDefault="003A6361" w:rsidP="003A6361">
      <w:pPr>
        <w:rPr>
          <w:sz w:val="16"/>
        </w:rPr>
      </w:pPr>
      <w:r w:rsidRPr="0034124A">
        <w:rPr>
          <w:sz w:val="16"/>
        </w:rPr>
        <w:t xml:space="preserve">The second thing we need to understand about this threat is the scope of China’s ambitions, which are no secret. To be clear: This threat is not about the Chinese people as a whole, and certainly not about </w:t>
      </w:r>
      <w:proofErr w:type="gramStart"/>
      <w:r w:rsidRPr="0034124A">
        <w:rPr>
          <w:sz w:val="16"/>
        </w:rPr>
        <w:t>Chinese-Americans</w:t>
      </w:r>
      <w:proofErr w:type="gramEnd"/>
      <w:r w:rsidRPr="0034124A">
        <w:rPr>
          <w:sz w:val="16"/>
        </w:rPr>
        <w:t xml:space="preserve"> as a group. But it is about the Chinese government and the Chinese Communist Party. </w:t>
      </w:r>
      <w:r w:rsidRPr="0034124A">
        <w:rPr>
          <w:u w:val="single"/>
        </w:rPr>
        <w:t>The Chinese government is fighting a generational fight to surpass our country in economic and technological leadership</w:t>
      </w:r>
      <w:r w:rsidRPr="0034124A">
        <w:rPr>
          <w:sz w:val="16"/>
        </w:rPr>
        <w:t xml:space="preserve">. </w:t>
      </w:r>
      <w:r w:rsidRPr="0034124A">
        <w:rPr>
          <w:u w:val="single"/>
        </w:rPr>
        <w:t>But not through legitimate innovation,</w:t>
      </w:r>
      <w:r w:rsidRPr="0034124A">
        <w:rPr>
          <w:sz w:val="16"/>
        </w:rPr>
        <w:t xml:space="preserve"> not through fair and lawful competition, and not by giving their citizens the freedom of thought and speech and creativity we treasure here in the United States. Instead, </w:t>
      </w:r>
      <w:proofErr w:type="gramStart"/>
      <w:r w:rsidRPr="0034124A">
        <w:rPr>
          <w:u w:val="single"/>
        </w:rPr>
        <w:t>they’ve</w:t>
      </w:r>
      <w:proofErr w:type="gramEnd"/>
      <w:r w:rsidRPr="0034124A">
        <w:rPr>
          <w:u w:val="single"/>
        </w:rPr>
        <w:t xml:space="preserve"> shown that they’re willing to steal their way up the economic ladder at our expense</w:t>
      </w:r>
      <w:r w:rsidRPr="0034124A">
        <w:rPr>
          <w:sz w:val="16"/>
        </w:rPr>
        <w:t xml:space="preserve">. In recent decades, </w:t>
      </w:r>
      <w:r w:rsidRPr="0034124A">
        <w:rPr>
          <w:u w:val="single"/>
        </w:rPr>
        <w:t>China has grown its economy rapidly by combining low-cost Chinese labor with Western capital and technology</w:t>
      </w:r>
      <w:r w:rsidRPr="0034124A">
        <w:rPr>
          <w:sz w:val="16"/>
        </w:rPr>
        <w:t xml:space="preserve">. But China’s leaders know they </w:t>
      </w:r>
      <w:proofErr w:type="gramStart"/>
      <w:r w:rsidRPr="0034124A">
        <w:rPr>
          <w:sz w:val="16"/>
        </w:rPr>
        <w:t>can’t</w:t>
      </w:r>
      <w:proofErr w:type="gramEnd"/>
      <w:r w:rsidRPr="0034124A">
        <w:rPr>
          <w:sz w:val="16"/>
        </w:rPr>
        <w:t xml:space="preserve"> rely on that model forever – to surpass America, </w:t>
      </w:r>
      <w:r w:rsidRPr="0034124A">
        <w:rPr>
          <w:u w:val="single"/>
        </w:rPr>
        <w:t>they need to make leaps in cutting-edge technologies.</w:t>
      </w:r>
      <w:r w:rsidRPr="0034124A">
        <w:rPr>
          <w:sz w:val="16"/>
        </w:rPr>
        <w:t xml:space="preserve"> Last March, at a Communist Party gathering, </w:t>
      </w:r>
      <w:r w:rsidRPr="0034124A">
        <w:rPr>
          <w:u w:val="single"/>
        </w:rPr>
        <w:t xml:space="preserve">Chinese Premier Li made that understanding </w:t>
      </w:r>
      <w:proofErr w:type="gramStart"/>
      <w:r w:rsidRPr="0034124A">
        <w:rPr>
          <w:u w:val="single"/>
        </w:rPr>
        <w:t>pretty clear</w:t>
      </w:r>
      <w:proofErr w:type="gramEnd"/>
      <w:r w:rsidRPr="0034124A">
        <w:rPr>
          <w:u w:val="single"/>
        </w:rPr>
        <w:t>. He said: “Our capacity for innovation is not strong, and our weakness in terms of core technologies for key fields remains a salient problem.”</w:t>
      </w:r>
      <w:r>
        <w:rPr>
          <w:u w:val="single"/>
        </w:rPr>
        <w:t xml:space="preserve"> </w:t>
      </w:r>
      <w:r w:rsidRPr="0034124A">
        <w:rPr>
          <w:u w:val="single"/>
        </w:rPr>
        <w:t>To accomplish the breakthroughs they seek, China is acquiring American intellectual property and innovation, by any means necessary</w:t>
      </w:r>
      <w:r w:rsidRPr="0034124A">
        <w:rPr>
          <w:sz w:val="16"/>
        </w:rPr>
        <w:t xml:space="preserve">. We see Chinese companies stealing American intellectual property to avoid the hard slog of innovation, and then using it to compete against the very American companies they victimized—in effect, cheating twice over. Part of what makes this threat so challenging is that the </w:t>
      </w:r>
      <w:r w:rsidRPr="0034124A">
        <w:rPr>
          <w:u w:val="single"/>
        </w:rPr>
        <w:t>Chinese are using an expanding set of non-traditional methods—both lawful and unlawful—blending things like foreign investments and corporate acquisitions with things like cyber intrusions</w:t>
      </w:r>
      <w:r w:rsidRPr="0034124A">
        <w:rPr>
          <w:sz w:val="16"/>
        </w:rPr>
        <w:t xml:space="preserve"> and espionage by corporate insiders. Their intelligence services also increasingly hire hacking contractors, who do the government’s bidding, to try to obfuscate the connection between the Chinese government and the theft of our data. The Chinese government is clearly taking the long view here—and </w:t>
      </w:r>
      <w:proofErr w:type="gramStart"/>
      <w:r w:rsidRPr="0034124A">
        <w:rPr>
          <w:sz w:val="16"/>
        </w:rPr>
        <w:t>that’s</w:t>
      </w:r>
      <w:proofErr w:type="gramEnd"/>
      <w:r w:rsidRPr="0034124A">
        <w:rPr>
          <w:sz w:val="16"/>
        </w:rPr>
        <w:t xml:space="preserve"> an understatement. </w:t>
      </w:r>
      <w:proofErr w:type="gramStart"/>
      <w:r w:rsidRPr="0034124A">
        <w:rPr>
          <w:sz w:val="16"/>
        </w:rPr>
        <w:t>They’ve</w:t>
      </w:r>
      <w:proofErr w:type="gramEnd"/>
      <w:r w:rsidRPr="0034124A">
        <w:rPr>
          <w:sz w:val="16"/>
        </w:rPr>
        <w:t xml:space="preserve"> made the long view an art form. </w:t>
      </w:r>
      <w:proofErr w:type="gramStart"/>
      <w:r w:rsidRPr="0034124A">
        <w:rPr>
          <w:sz w:val="16"/>
        </w:rPr>
        <w:t>They’re</w:t>
      </w:r>
      <w:proofErr w:type="gramEnd"/>
      <w:r w:rsidRPr="0034124A">
        <w:rPr>
          <w:sz w:val="16"/>
        </w:rPr>
        <w:t xml:space="preserve"> calculating. </w:t>
      </w:r>
      <w:proofErr w:type="gramStart"/>
      <w:r w:rsidRPr="0034124A">
        <w:rPr>
          <w:sz w:val="16"/>
        </w:rPr>
        <w:t>They’re</w:t>
      </w:r>
      <w:proofErr w:type="gramEnd"/>
      <w:r w:rsidRPr="0034124A">
        <w:rPr>
          <w:sz w:val="16"/>
        </w:rPr>
        <w:t xml:space="preserve"> persistent. </w:t>
      </w:r>
      <w:proofErr w:type="gramStart"/>
      <w:r w:rsidRPr="0034124A">
        <w:rPr>
          <w:sz w:val="16"/>
        </w:rPr>
        <w:t>They’re</w:t>
      </w:r>
      <w:proofErr w:type="gramEnd"/>
      <w:r w:rsidRPr="0034124A">
        <w:rPr>
          <w:sz w:val="16"/>
        </w:rPr>
        <w:t xml:space="preserve"> patient.</w:t>
      </w:r>
    </w:p>
    <w:p w14:paraId="3D89C6CC" w14:textId="77777777" w:rsidR="003A6361" w:rsidRPr="0034124A" w:rsidRDefault="003A6361" w:rsidP="003A6361"/>
    <w:p w14:paraId="699C603D" w14:textId="77777777" w:rsidR="003A6361" w:rsidRPr="00524020" w:rsidRDefault="003A6361" w:rsidP="003A6361"/>
    <w:p w14:paraId="72A32BD1" w14:textId="314A3532" w:rsidR="003A6361" w:rsidRPr="00EF6FDC" w:rsidRDefault="003A6361" w:rsidP="003A6361">
      <w:pPr>
        <w:pStyle w:val="Heading3"/>
      </w:pPr>
      <w:r>
        <w:t>2NC</w:t>
      </w:r>
      <w:r w:rsidRPr="00EF6FDC">
        <w:t xml:space="preserve"> – </w:t>
      </w:r>
      <w:r>
        <w:t>AT</w:t>
      </w:r>
      <w:r w:rsidRPr="00EF6FDC">
        <w:t>: domestic innovation solves</w:t>
      </w:r>
    </w:p>
    <w:p w14:paraId="78D4EFB4" w14:textId="77777777" w:rsidR="003A6361" w:rsidRPr="00EF6FDC" w:rsidRDefault="003A6361" w:rsidP="003A6361"/>
    <w:p w14:paraId="1BFCB31F" w14:textId="77777777" w:rsidR="003A6361" w:rsidRPr="00EF6FDC" w:rsidRDefault="003A6361" w:rsidP="003A6361"/>
    <w:p w14:paraId="487060F0" w14:textId="77777777" w:rsidR="003A6361" w:rsidRPr="00EF6FDC" w:rsidRDefault="003A6361" w:rsidP="003A6361">
      <w:pPr>
        <w:pStyle w:val="Heading4"/>
      </w:pPr>
      <w:r w:rsidRPr="00EF6FDC">
        <w:t>Domestic innovation fails—education and funding</w:t>
      </w:r>
    </w:p>
    <w:p w14:paraId="1A43A544" w14:textId="77777777" w:rsidR="003A6361" w:rsidRPr="00EF6FDC" w:rsidRDefault="003A6361" w:rsidP="003A6361">
      <w:r w:rsidRPr="00EF6FDC">
        <w:rPr>
          <w:rStyle w:val="Style13ptBold"/>
        </w:rPr>
        <w:t>Wien 5/7</w:t>
      </w:r>
      <w:r w:rsidRPr="00EF6FDC">
        <w:t xml:space="preserve"> [Byron, vice chairman of The Blackstone Group’s multi-asset investment group and a former chief U.S. investment strategist at Morgan Stanley, “Opinion: Why slower Chinese growth shouldn’t be a big worry”, 5/7/16, http://www.marketwatch.com/story/why-slower-chinese-growth-shouldnt-be-a-big-worry-2016-05-05]</w:t>
      </w:r>
    </w:p>
    <w:p w14:paraId="3027DF85" w14:textId="77777777" w:rsidR="003A6361" w:rsidRDefault="003A6361" w:rsidP="003A6361">
      <w:proofErr w:type="gramStart"/>
      <w:r w:rsidRPr="00F80676">
        <w:t>Where’s</w:t>
      </w:r>
      <w:proofErr w:type="gramEnd"/>
      <w:r w:rsidRPr="00F80676">
        <w:t xml:space="preserve"> the innovation?</w:t>
      </w:r>
      <w:r>
        <w:t xml:space="preserve"> </w:t>
      </w:r>
      <w:r w:rsidRPr="00F80676">
        <w:t xml:space="preserve">In several of my meetings, Chinese innovation was a subject of debate. Given that Chinese immigrants often do extremely well in American high schools and universities, why are we not seeing more technology breakthroughs coming out of the country? One reason is that </w:t>
      </w:r>
      <w:r w:rsidRPr="003A6361">
        <w:rPr>
          <w:highlight w:val="cyan"/>
          <w:u w:val="single"/>
        </w:rPr>
        <w:t>the Chinese higher education system is teaching-</w:t>
      </w:r>
      <w:proofErr w:type="gramStart"/>
      <w:r w:rsidRPr="003A6361">
        <w:rPr>
          <w:highlight w:val="cyan"/>
          <w:u w:val="single"/>
        </w:rPr>
        <w:t>oriented</w:t>
      </w:r>
      <w:proofErr w:type="gramEnd"/>
      <w:r w:rsidRPr="003A6361">
        <w:rPr>
          <w:highlight w:val="cyan"/>
          <w:u w:val="single"/>
        </w:rPr>
        <w:t xml:space="preserve"> and research plays </w:t>
      </w:r>
      <w:r w:rsidRPr="00D344AA">
        <w:rPr>
          <w:highlight w:val="cyan"/>
          <w:u w:val="single"/>
        </w:rPr>
        <w:t>a smaller role than it does in American universities</w:t>
      </w:r>
      <w:r w:rsidRPr="00D344AA">
        <w:rPr>
          <w:u w:val="single"/>
        </w:rPr>
        <w:t xml:space="preserve">. A second reason is that </w:t>
      </w:r>
      <w:r w:rsidRPr="00D344AA">
        <w:rPr>
          <w:highlight w:val="cyan"/>
          <w:u w:val="single"/>
        </w:rPr>
        <w:t>there is little government money for research</w:t>
      </w:r>
      <w:r w:rsidRPr="00D344AA">
        <w:rPr>
          <w:u w:val="single"/>
        </w:rPr>
        <w:t xml:space="preserve">. Finally, the venture capital market is just getting going in China, so </w:t>
      </w:r>
      <w:r w:rsidRPr="00D344AA">
        <w:rPr>
          <w:highlight w:val="cyan"/>
          <w:u w:val="single"/>
        </w:rPr>
        <w:t xml:space="preserve">while the talent is there, the money </w:t>
      </w:r>
      <w:proofErr w:type="gramStart"/>
      <w:r w:rsidRPr="00D344AA">
        <w:rPr>
          <w:highlight w:val="cyan"/>
          <w:u w:val="single"/>
        </w:rPr>
        <w:t>isn’t</w:t>
      </w:r>
      <w:proofErr w:type="gramEnd"/>
      <w:r w:rsidRPr="00D344AA">
        <w:t>. This is changing and we will see more new products coming out of China in the coming years. Drones and animation are on the planning boards. The Chinese are also working to advance health care and education practices.</w:t>
      </w:r>
    </w:p>
    <w:p w14:paraId="55600D24" w14:textId="77777777" w:rsidR="003A6361" w:rsidRPr="00EF6FDC" w:rsidRDefault="003A6361" w:rsidP="003A6361">
      <w:pPr>
        <w:pStyle w:val="Heading3"/>
      </w:pPr>
      <w:r w:rsidRPr="00EF6FDC">
        <w:t>2</w:t>
      </w:r>
      <w:r>
        <w:t>NC</w:t>
      </w:r>
      <w:r w:rsidRPr="00EF6FDC">
        <w:t xml:space="preserve"> – </w:t>
      </w:r>
      <w:r>
        <w:t>XT</w:t>
      </w:r>
      <w:r w:rsidRPr="00EF6FDC">
        <w:t xml:space="preserve">: </w:t>
      </w:r>
      <w:proofErr w:type="spellStart"/>
      <w:r w:rsidRPr="00EF6FDC">
        <w:t>ccp</w:t>
      </w:r>
      <w:proofErr w:type="spellEnd"/>
      <w:r w:rsidRPr="00EF6FDC">
        <w:t xml:space="preserve"> collapse</w:t>
      </w:r>
    </w:p>
    <w:p w14:paraId="60E4F6CB" w14:textId="77777777" w:rsidR="003A6361" w:rsidRPr="00EF6FDC" w:rsidRDefault="003A6361" w:rsidP="003A6361"/>
    <w:p w14:paraId="4ADCA5FC" w14:textId="77777777" w:rsidR="003A6361" w:rsidRPr="00EF6FDC" w:rsidRDefault="003A6361" w:rsidP="003A6361">
      <w:pPr>
        <w:pStyle w:val="Heading4"/>
      </w:pPr>
      <w:r w:rsidRPr="00EF6FDC">
        <w:t xml:space="preserve">Chinese espionage underpins </w:t>
      </w:r>
      <w:r w:rsidRPr="00EF6FDC">
        <w:rPr>
          <w:u w:val="single"/>
        </w:rPr>
        <w:t>Chinese economic growth</w:t>
      </w:r>
      <w:r w:rsidRPr="00EF6FDC">
        <w:t xml:space="preserve"> – lack of growth leads to collapse</w:t>
      </w:r>
    </w:p>
    <w:p w14:paraId="0DD87F07" w14:textId="77777777" w:rsidR="003A6361" w:rsidRPr="00EF6FDC" w:rsidRDefault="003A6361" w:rsidP="003A6361">
      <w:r w:rsidRPr="00EF6FDC">
        <w:rPr>
          <w:rStyle w:val="Style13ptBold"/>
        </w:rPr>
        <w:t>Chang, 15</w:t>
      </w:r>
      <w:r w:rsidRPr="00EF6FDC">
        <w:t xml:space="preserve"> – Asia and the Pacific Subcommittee Staff Director at the U.S. House of Representatives Committee on Foreign Affairs, previously the Norman R. Augustine Research Associate in the Technology &amp; National Security Program at the Center for a New American Security  (Amy, China Brief Volume: 15 Issue: 8, “China’s </w:t>
      </w:r>
      <w:proofErr w:type="spellStart"/>
      <w:r w:rsidRPr="00EF6FDC">
        <w:t>Maodun</w:t>
      </w:r>
      <w:proofErr w:type="spellEnd"/>
      <w:r w:rsidRPr="00EF6FDC">
        <w:t>: A Free Internet Caged by the Chinese Communist Party”, 4/16/15, http://www.jamestown.org/programs/chinabrief/single/?tx_ttnews%5Btt_news%5D=43797&amp;cHash=07284c58bf9e001fab71f36808397c29#.Vtck05wrKhw)</w:t>
      </w:r>
    </w:p>
    <w:p w14:paraId="458DF826" w14:textId="77777777" w:rsidR="003A6361" w:rsidRDefault="003A6361" w:rsidP="003A6361">
      <w:pPr>
        <w:rPr>
          <w:rStyle w:val="Emphasis"/>
        </w:rPr>
      </w:pPr>
      <w:r w:rsidRPr="00214147">
        <w:rPr>
          <w:rStyle w:val="Emphasis"/>
          <w:highlight w:val="yellow"/>
        </w:rPr>
        <w:t>Economic growth is</w:t>
      </w:r>
      <w:r w:rsidRPr="00214147">
        <w:t xml:space="preserve"> a secondary consideration, but </w:t>
      </w:r>
      <w:r w:rsidRPr="00214147">
        <w:rPr>
          <w:rStyle w:val="Emphasis"/>
          <w:highlight w:val="yellow"/>
        </w:rPr>
        <w:t>an essential component in keeping the CCP in power.</w:t>
      </w:r>
      <w:r w:rsidRPr="00214147">
        <w:t xml:space="preserve"> </w:t>
      </w:r>
      <w:r w:rsidRPr="00214147">
        <w:rPr>
          <w:rStyle w:val="Emphasis"/>
        </w:rPr>
        <w:t>To</w:t>
      </w:r>
      <w:r w:rsidRPr="00214147">
        <w:t xml:space="preserve"> the central </w:t>
      </w:r>
      <w:r w:rsidRPr="00214147">
        <w:rPr>
          <w:rStyle w:val="Emphasis"/>
        </w:rPr>
        <w:t>leadership</w:t>
      </w:r>
      <w:r w:rsidRPr="00214147">
        <w:t xml:space="preserve">, </w:t>
      </w:r>
      <w:r w:rsidRPr="00214147">
        <w:rPr>
          <w:rStyle w:val="Emphasis"/>
        </w:rPr>
        <w:t>providing consistent improvement in the livelihoods of the Chinese population is essential</w:t>
      </w:r>
      <w:r w:rsidRPr="00214147">
        <w:t xml:space="preserve">. </w:t>
      </w:r>
      <w:proofErr w:type="gramStart"/>
      <w:r w:rsidRPr="00214147">
        <w:rPr>
          <w:rStyle w:val="Emphasis"/>
        </w:rPr>
        <w:t xml:space="preserve">In order </w:t>
      </w:r>
      <w:r w:rsidRPr="00214147">
        <w:rPr>
          <w:rStyle w:val="Emphasis"/>
          <w:highlight w:val="yellow"/>
        </w:rPr>
        <w:t>to</w:t>
      </w:r>
      <w:proofErr w:type="gramEnd"/>
      <w:r w:rsidRPr="00214147">
        <w:rPr>
          <w:rStyle w:val="Emphasis"/>
          <w:highlight w:val="yellow"/>
        </w:rPr>
        <w:t xml:space="preserve"> facilitate</w:t>
      </w:r>
      <w:r w:rsidRPr="00214147">
        <w:rPr>
          <w:rStyle w:val="Emphasis"/>
        </w:rPr>
        <w:t xml:space="preserve"> that </w:t>
      </w:r>
      <w:r w:rsidRPr="00214147">
        <w:rPr>
          <w:rStyle w:val="Emphasis"/>
          <w:highlight w:val="yellow"/>
        </w:rPr>
        <w:t>growth,</w:t>
      </w:r>
      <w:r w:rsidRPr="00214147">
        <w:rPr>
          <w:highlight w:val="yellow"/>
        </w:rPr>
        <w:t xml:space="preserve"> </w:t>
      </w:r>
      <w:r w:rsidRPr="00214147">
        <w:rPr>
          <w:rStyle w:val="Emphasis"/>
          <w:highlight w:val="yellow"/>
        </w:rPr>
        <w:t>the Chinese government</w:t>
      </w:r>
      <w:r w:rsidRPr="00214147">
        <w:t xml:space="preserve"> conducts or commissions state-sponsored entities to </w:t>
      </w:r>
      <w:r w:rsidRPr="00214147">
        <w:rPr>
          <w:rStyle w:val="Emphasis"/>
          <w:highlight w:val="yellow"/>
        </w:rPr>
        <w:t>exploit</w:t>
      </w:r>
      <w:r w:rsidRPr="00214147">
        <w:t xml:space="preserve"> the </w:t>
      </w:r>
      <w:r w:rsidRPr="00214147">
        <w:rPr>
          <w:rStyle w:val="Emphasis"/>
          <w:highlight w:val="yellow"/>
        </w:rPr>
        <w:t>cyber</w:t>
      </w:r>
      <w:r w:rsidRPr="00214147">
        <w:rPr>
          <w:highlight w:val="yellow"/>
        </w:rPr>
        <w:t xml:space="preserve"> </w:t>
      </w:r>
      <w:r w:rsidRPr="00214147">
        <w:rPr>
          <w:rStyle w:val="Emphasis"/>
          <w:highlight w:val="yellow"/>
        </w:rPr>
        <w:t>domain</w:t>
      </w:r>
      <w:r w:rsidRPr="00214147">
        <w:t xml:space="preserve"> as a vehicle </w:t>
      </w:r>
      <w:r w:rsidRPr="00214147">
        <w:rPr>
          <w:rStyle w:val="Emphasis"/>
          <w:highlight w:val="yellow"/>
        </w:rPr>
        <w:t>to</w:t>
      </w:r>
      <w:r w:rsidRPr="00214147">
        <w:rPr>
          <w:rStyle w:val="Emphasis"/>
        </w:rPr>
        <w:t xml:space="preserve"> </w:t>
      </w:r>
      <w:r w:rsidRPr="00214147">
        <w:rPr>
          <w:rStyle w:val="Emphasis"/>
          <w:highlight w:val="yellow"/>
        </w:rPr>
        <w:t>obtain valuable</w:t>
      </w:r>
      <w:r w:rsidRPr="00214147">
        <w:rPr>
          <w:rStyle w:val="Emphasis"/>
        </w:rPr>
        <w:t xml:space="preserve"> information for </w:t>
      </w:r>
      <w:r w:rsidRPr="00214147">
        <w:rPr>
          <w:rStyle w:val="Emphasis"/>
          <w:highlight w:val="yellow"/>
        </w:rPr>
        <w:t>economic gain</w:t>
      </w:r>
      <w:r w:rsidRPr="00214147">
        <w:rPr>
          <w:rStyle w:val="Emphasis"/>
        </w:rPr>
        <w:t xml:space="preserve">. </w:t>
      </w:r>
      <w:r w:rsidRPr="00214147">
        <w:t xml:space="preserve">Chinese actors or state-sponsored </w:t>
      </w:r>
      <w:proofErr w:type="gramStart"/>
      <w:r w:rsidRPr="00214147">
        <w:t>actors</w:t>
      </w:r>
      <w:proofErr w:type="gramEnd"/>
      <w:r w:rsidRPr="00214147">
        <w:t xml:space="preserve"> ex-filtrate the intellectual property of foreign companies. </w:t>
      </w:r>
      <w:r w:rsidRPr="00214147">
        <w:rPr>
          <w:rStyle w:val="Emphasis"/>
          <w:highlight w:val="yellow"/>
        </w:rPr>
        <w:t>Industrial cyber espionage</w:t>
      </w:r>
      <w:r w:rsidRPr="00214147">
        <w:rPr>
          <w:rStyle w:val="Emphasis"/>
        </w:rPr>
        <w:t xml:space="preserve">, </w:t>
      </w:r>
      <w:r w:rsidRPr="00214147">
        <w:t xml:space="preserve">where countries and non-state actors exfiltrate large amounts of industrial economic information </w:t>
      </w:r>
      <w:r w:rsidRPr="00214147">
        <w:rPr>
          <w:rStyle w:val="Emphasis"/>
        </w:rPr>
        <w:t>including</w:t>
      </w:r>
      <w:r w:rsidRPr="00214147">
        <w:t xml:space="preserve"> </w:t>
      </w:r>
      <w:r w:rsidRPr="00214147">
        <w:rPr>
          <w:rStyle w:val="Emphasis"/>
        </w:rPr>
        <w:t>trade</w:t>
      </w:r>
      <w:r w:rsidRPr="00214147">
        <w:t xml:space="preserve"> </w:t>
      </w:r>
      <w:r w:rsidRPr="00214147">
        <w:rPr>
          <w:rStyle w:val="Emphasis"/>
        </w:rPr>
        <w:t>secrets</w:t>
      </w:r>
      <w:r w:rsidRPr="00214147">
        <w:t xml:space="preserve">, </w:t>
      </w:r>
      <w:proofErr w:type="gramStart"/>
      <w:r w:rsidRPr="00214147">
        <w:t>research</w:t>
      </w:r>
      <w:proofErr w:type="gramEnd"/>
      <w:r w:rsidRPr="00214147">
        <w:t xml:space="preserve"> and development as well as products, </w:t>
      </w:r>
      <w:r w:rsidRPr="00214147">
        <w:rPr>
          <w:rStyle w:val="Emphasis"/>
          <w:highlight w:val="yellow"/>
        </w:rPr>
        <w:t>occurs at a massive scale in China</w:t>
      </w:r>
      <w:r w:rsidRPr="00214147">
        <w:t xml:space="preserve">. While many U.S. and Western analysts and significant public attention focus on this aspect, they must remember </w:t>
      </w:r>
      <w:r w:rsidRPr="00214147">
        <w:rPr>
          <w:rStyle w:val="Emphasis"/>
          <w:highlight w:val="yellow"/>
        </w:rPr>
        <w:t>the broader motivating factors</w:t>
      </w:r>
      <w:r w:rsidRPr="00214147">
        <w:t xml:space="preserve"> </w:t>
      </w:r>
      <w:r w:rsidRPr="00214147">
        <w:rPr>
          <w:rStyle w:val="Emphasis"/>
          <w:highlight w:val="yellow"/>
        </w:rPr>
        <w:t>beyond</w:t>
      </w:r>
      <w:r w:rsidRPr="00214147">
        <w:t xml:space="preserve"> their immediate </w:t>
      </w:r>
      <w:r w:rsidRPr="00214147">
        <w:rPr>
          <w:rStyle w:val="Emphasis"/>
          <w:highlight w:val="yellow"/>
        </w:rPr>
        <w:t>economic or security</w:t>
      </w:r>
      <w:r w:rsidRPr="00214147">
        <w:rPr>
          <w:rStyle w:val="Emphasis"/>
        </w:rPr>
        <w:t xml:space="preserve"> impact. </w:t>
      </w:r>
    </w:p>
    <w:sectPr w:rsidR="003A63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E958D9"/>
    <w:multiLevelType w:val="multilevel"/>
    <w:tmpl w:val="A8404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1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214147"/>
    <w:rsid w:val="000139A3"/>
    <w:rsid w:val="00100833"/>
    <w:rsid w:val="00104529"/>
    <w:rsid w:val="00105942"/>
    <w:rsid w:val="00107396"/>
    <w:rsid w:val="001342EF"/>
    <w:rsid w:val="00144A4C"/>
    <w:rsid w:val="00176AB0"/>
    <w:rsid w:val="00177B7D"/>
    <w:rsid w:val="0018322D"/>
    <w:rsid w:val="001B5776"/>
    <w:rsid w:val="001E527A"/>
    <w:rsid w:val="001F78CE"/>
    <w:rsid w:val="00214147"/>
    <w:rsid w:val="00251FC7"/>
    <w:rsid w:val="002632C3"/>
    <w:rsid w:val="002809E9"/>
    <w:rsid w:val="002855A7"/>
    <w:rsid w:val="002B146A"/>
    <w:rsid w:val="002B5E17"/>
    <w:rsid w:val="00315690"/>
    <w:rsid w:val="00315A66"/>
    <w:rsid w:val="00316B75"/>
    <w:rsid w:val="00325646"/>
    <w:rsid w:val="003460F2"/>
    <w:rsid w:val="0038158C"/>
    <w:rsid w:val="003902BA"/>
    <w:rsid w:val="003A09E2"/>
    <w:rsid w:val="003A6361"/>
    <w:rsid w:val="00407037"/>
    <w:rsid w:val="0042582D"/>
    <w:rsid w:val="004605D6"/>
    <w:rsid w:val="004C60E8"/>
    <w:rsid w:val="004D23A8"/>
    <w:rsid w:val="004E19BF"/>
    <w:rsid w:val="004E3579"/>
    <w:rsid w:val="004E728B"/>
    <w:rsid w:val="004F39E0"/>
    <w:rsid w:val="00524020"/>
    <w:rsid w:val="00537BD5"/>
    <w:rsid w:val="0057268A"/>
    <w:rsid w:val="00584775"/>
    <w:rsid w:val="00596EE1"/>
    <w:rsid w:val="005D2912"/>
    <w:rsid w:val="005D372D"/>
    <w:rsid w:val="006065BD"/>
    <w:rsid w:val="0063197D"/>
    <w:rsid w:val="006428CC"/>
    <w:rsid w:val="00645FA9"/>
    <w:rsid w:val="00647866"/>
    <w:rsid w:val="00665003"/>
    <w:rsid w:val="006A2AD0"/>
    <w:rsid w:val="006C2162"/>
    <w:rsid w:val="006C2375"/>
    <w:rsid w:val="006D4ECC"/>
    <w:rsid w:val="006F003D"/>
    <w:rsid w:val="007070EE"/>
    <w:rsid w:val="00722258"/>
    <w:rsid w:val="007243E5"/>
    <w:rsid w:val="00766EA0"/>
    <w:rsid w:val="007A2226"/>
    <w:rsid w:val="007E1199"/>
    <w:rsid w:val="007F5B66"/>
    <w:rsid w:val="00823A1C"/>
    <w:rsid w:val="00845B9D"/>
    <w:rsid w:val="00860984"/>
    <w:rsid w:val="008B3ECB"/>
    <w:rsid w:val="008B4E85"/>
    <w:rsid w:val="008C1B2E"/>
    <w:rsid w:val="008D25AE"/>
    <w:rsid w:val="0091627E"/>
    <w:rsid w:val="0097032B"/>
    <w:rsid w:val="00977DFA"/>
    <w:rsid w:val="009C595E"/>
    <w:rsid w:val="009D2EAD"/>
    <w:rsid w:val="009D54B2"/>
    <w:rsid w:val="009E1922"/>
    <w:rsid w:val="009F7ED2"/>
    <w:rsid w:val="00A02912"/>
    <w:rsid w:val="00A93661"/>
    <w:rsid w:val="00A95652"/>
    <w:rsid w:val="00AC0AB8"/>
    <w:rsid w:val="00B21242"/>
    <w:rsid w:val="00B33C6D"/>
    <w:rsid w:val="00B4508F"/>
    <w:rsid w:val="00B55AD5"/>
    <w:rsid w:val="00B8057C"/>
    <w:rsid w:val="00B94A56"/>
    <w:rsid w:val="00BD6238"/>
    <w:rsid w:val="00BF593B"/>
    <w:rsid w:val="00BF773A"/>
    <w:rsid w:val="00BF7E81"/>
    <w:rsid w:val="00C06C14"/>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34475"/>
    <w:rsid w:val="00F45E10"/>
    <w:rsid w:val="00F6364A"/>
    <w:rsid w:val="00F9113A"/>
    <w:rsid w:val="00F93CEE"/>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42C76"/>
  <w15:chartTrackingRefBased/>
  <w15:docId w15:val="{CF3693D4-7BE7-439D-8E89-B7A6E792D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6C2162"/>
    <w:rPr>
      <w:rFonts w:ascii="Calibri" w:hAnsi="Calibri"/>
    </w:rPr>
  </w:style>
  <w:style w:type="paragraph" w:styleId="Heading1">
    <w:name w:val="heading 1"/>
    <w:aliases w:val="Pocket"/>
    <w:basedOn w:val="Normal"/>
    <w:next w:val="Normal"/>
    <w:link w:val="Heading1Char"/>
    <w:qFormat/>
    <w:rsid w:val="006C216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C216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Heading 3 Char Char,Char1 Char,Char1 Char + Left:  2.54 cm,First line:  0 Heading 3,First line:  0 cm,3: Cite, Char, Char Char Char Char Char Char Char,Text 7,Tags v 2,Char1,No Underline,Bold Cite"/>
    <w:basedOn w:val="Normal"/>
    <w:next w:val="Normal"/>
    <w:link w:val="Heading3Char"/>
    <w:uiPriority w:val="2"/>
    <w:unhideWhenUsed/>
    <w:qFormat/>
    <w:rsid w:val="006C216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1 Char Char,Heading 2 Char2 Char,no read,No Spacing211,No Spacing12,No Spacing2111,TAG,No Spacing4,No Spacing11111,No Spacing5,No Spacing21,small space,Medium Grid 21,ta,t, Ch"/>
    <w:basedOn w:val="Normal"/>
    <w:next w:val="Normal"/>
    <w:link w:val="Heading4Char"/>
    <w:uiPriority w:val="3"/>
    <w:unhideWhenUsed/>
    <w:qFormat/>
    <w:rsid w:val="006C216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C216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C2162"/>
  </w:style>
  <w:style w:type="character" w:customStyle="1" w:styleId="Heading1Char">
    <w:name w:val="Heading 1 Char"/>
    <w:aliases w:val="Pocket Char"/>
    <w:basedOn w:val="DefaultParagraphFont"/>
    <w:link w:val="Heading1"/>
    <w:rsid w:val="006C216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C2162"/>
    <w:rPr>
      <w:rFonts w:ascii="Calibri" w:eastAsiaTheme="majorEastAsia" w:hAnsi="Calibri" w:cstheme="majorBidi"/>
      <w:b/>
      <w:sz w:val="44"/>
      <w:szCs w:val="26"/>
      <w:u w:val="double"/>
    </w:rPr>
  </w:style>
  <w:style w:type="character" w:customStyle="1" w:styleId="Heading3Char">
    <w:name w:val="Heading 3 Char"/>
    <w:aliases w:val="Block Char,Char Char,Char Char Char Char Char Char Char Char,Heading 3 Char Char Char,Char1 Char Char,Char1 Char + Left:  2.54 cm Char,First line:  0 Heading 3 Char,First line:  0 cm Char,3: Cite Char, Char Char,Text 7 Char,Tags v 2 Char"/>
    <w:basedOn w:val="DefaultParagraphFont"/>
    <w:link w:val="Heading3"/>
    <w:uiPriority w:val="2"/>
    <w:rsid w:val="006C216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1 Char Char Char,Heading 2 Char2 Char Char,no read Char,No Spacing211 Char,No Spacing12 Char,No Spacing2111 Char,TAG Char,ta Char,t Char"/>
    <w:basedOn w:val="DefaultParagraphFont"/>
    <w:link w:val="Heading4"/>
    <w:uiPriority w:val="3"/>
    <w:rsid w:val="006C2162"/>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Bold Underline,B"/>
    <w:basedOn w:val="DefaultParagraphFont"/>
    <w:link w:val="textbold"/>
    <w:uiPriority w:val="7"/>
    <w:qFormat/>
    <w:rsid w:val="006C2162"/>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6C2162"/>
    <w:rPr>
      <w:b/>
      <w:bCs/>
      <w:sz w:val="26"/>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c"/>
    <w:basedOn w:val="DefaultParagraphFont"/>
    <w:uiPriority w:val="6"/>
    <w:qFormat/>
    <w:rsid w:val="006C2162"/>
    <w:rPr>
      <w:b w:val="0"/>
      <w:sz w:val="22"/>
      <w:u w:val="single"/>
    </w:rPr>
  </w:style>
  <w:style w:type="character" w:styleId="Hyperlink">
    <w:name w:val="Hyperlink"/>
    <w:aliases w:val="heading 1 (block title),Card Text,Important,Read,Internet Link,Analytic Text,Internet link,Block Char1,No Underline Char1,Text 7 Char1,Tags v 2 Char1,Underline Char Char Char Char1,Heading 3 Char Char Char Char Char Char Char Char Char Char1"/>
    <w:basedOn w:val="DefaultParagraphFont"/>
    <w:uiPriority w:val="99"/>
    <w:unhideWhenUsed/>
    <w:rsid w:val="006C2162"/>
    <w:rPr>
      <w:color w:val="auto"/>
      <w:u w:val="none"/>
    </w:rPr>
  </w:style>
  <w:style w:type="character" w:styleId="FollowedHyperlink">
    <w:name w:val="FollowedHyperlink"/>
    <w:basedOn w:val="DefaultParagraphFont"/>
    <w:uiPriority w:val="99"/>
    <w:semiHidden/>
    <w:unhideWhenUsed/>
    <w:rsid w:val="006C2162"/>
    <w:rPr>
      <w:color w:val="auto"/>
      <w:u w:val="none"/>
    </w:rPr>
  </w:style>
  <w:style w:type="character" w:customStyle="1" w:styleId="text">
    <w:name w:val="text"/>
    <w:basedOn w:val="DefaultParagraphFont"/>
    <w:rsid w:val="00B94A56"/>
  </w:style>
  <w:style w:type="paragraph" w:customStyle="1" w:styleId="generic-articlebody">
    <w:name w:val="generic-article__body"/>
    <w:basedOn w:val="Normal"/>
    <w:rsid w:val="00B94A56"/>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styleId="NormalWeb">
    <w:name w:val="Normal (Web)"/>
    <w:basedOn w:val="Normal"/>
    <w:uiPriority w:val="99"/>
    <w:semiHidden/>
    <w:unhideWhenUsed/>
    <w:rsid w:val="008D25AE"/>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styleId="Strong">
    <w:name w:val="Strong"/>
    <w:basedOn w:val="DefaultParagraphFont"/>
    <w:uiPriority w:val="22"/>
    <w:qFormat/>
    <w:rsid w:val="008D25AE"/>
    <w:rPr>
      <w:b/>
      <w:bCs/>
    </w:rPr>
  </w:style>
  <w:style w:type="character" w:customStyle="1" w:styleId="image-source-caption">
    <w:name w:val="image-source-caption"/>
    <w:basedOn w:val="DefaultParagraphFont"/>
    <w:rsid w:val="008D25AE"/>
  </w:style>
  <w:style w:type="character" w:customStyle="1" w:styleId="image-source">
    <w:name w:val="image-source"/>
    <w:basedOn w:val="DefaultParagraphFont"/>
    <w:rsid w:val="008D25AE"/>
  </w:style>
  <w:style w:type="paragraph" w:customStyle="1" w:styleId="css-158dogj">
    <w:name w:val="css-158dogj"/>
    <w:basedOn w:val="Normal"/>
    <w:rsid w:val="006F003D"/>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textbold">
    <w:name w:val="text bold"/>
    <w:basedOn w:val="Normal"/>
    <w:link w:val="Emphasis"/>
    <w:uiPriority w:val="7"/>
    <w:qFormat/>
    <w:rsid w:val="00596EE1"/>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53635045">
      <w:bodyDiv w:val="1"/>
      <w:marLeft w:val="0"/>
      <w:marRight w:val="0"/>
      <w:marTop w:val="0"/>
      <w:marBottom w:val="0"/>
      <w:divBdr>
        <w:top w:val="none" w:sz="0" w:space="0" w:color="auto"/>
        <w:left w:val="none" w:sz="0" w:space="0" w:color="auto"/>
        <w:bottom w:val="none" w:sz="0" w:space="0" w:color="auto"/>
        <w:right w:val="none" w:sz="0" w:space="0" w:color="auto"/>
      </w:divBdr>
      <w:divsChild>
        <w:div w:id="877086228">
          <w:marLeft w:val="0"/>
          <w:marRight w:val="0"/>
          <w:marTop w:val="0"/>
          <w:marBottom w:val="0"/>
          <w:divBdr>
            <w:top w:val="none" w:sz="0" w:space="0" w:color="auto"/>
            <w:left w:val="none" w:sz="0" w:space="0" w:color="auto"/>
            <w:bottom w:val="none" w:sz="0" w:space="0" w:color="auto"/>
            <w:right w:val="none" w:sz="0" w:space="0" w:color="auto"/>
          </w:divBdr>
          <w:divsChild>
            <w:div w:id="1014267524">
              <w:marLeft w:val="0"/>
              <w:marRight w:val="0"/>
              <w:marTop w:val="0"/>
              <w:marBottom w:val="0"/>
              <w:divBdr>
                <w:top w:val="none" w:sz="0" w:space="0" w:color="auto"/>
                <w:left w:val="none" w:sz="0" w:space="0" w:color="auto"/>
                <w:bottom w:val="none" w:sz="0" w:space="0" w:color="auto"/>
                <w:right w:val="none" w:sz="0" w:space="0" w:color="auto"/>
              </w:divBdr>
              <w:divsChild>
                <w:div w:id="85072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942035">
          <w:marLeft w:val="0"/>
          <w:marRight w:val="0"/>
          <w:marTop w:val="0"/>
          <w:marBottom w:val="0"/>
          <w:divBdr>
            <w:top w:val="none" w:sz="0" w:space="0" w:color="auto"/>
            <w:left w:val="none" w:sz="0" w:space="0" w:color="auto"/>
            <w:bottom w:val="none" w:sz="0" w:space="0" w:color="auto"/>
            <w:right w:val="none" w:sz="0" w:space="0" w:color="auto"/>
          </w:divBdr>
          <w:divsChild>
            <w:div w:id="1534343193">
              <w:marLeft w:val="0"/>
              <w:marRight w:val="0"/>
              <w:marTop w:val="0"/>
              <w:marBottom w:val="0"/>
              <w:divBdr>
                <w:top w:val="none" w:sz="0" w:space="0" w:color="auto"/>
                <w:left w:val="none" w:sz="0" w:space="0" w:color="auto"/>
                <w:bottom w:val="none" w:sz="0" w:space="0" w:color="auto"/>
                <w:right w:val="none" w:sz="0" w:space="0" w:color="auto"/>
              </w:divBdr>
              <w:divsChild>
                <w:div w:id="352846697">
                  <w:marLeft w:val="0"/>
                  <w:marRight w:val="0"/>
                  <w:marTop w:val="0"/>
                  <w:marBottom w:val="0"/>
                  <w:divBdr>
                    <w:top w:val="none" w:sz="0" w:space="0" w:color="auto"/>
                    <w:left w:val="none" w:sz="0" w:space="0" w:color="auto"/>
                    <w:bottom w:val="none" w:sz="0" w:space="0" w:color="auto"/>
                    <w:right w:val="none" w:sz="0" w:space="0" w:color="auto"/>
                  </w:divBdr>
                  <w:divsChild>
                    <w:div w:id="364216283">
                      <w:marLeft w:val="0"/>
                      <w:marRight w:val="0"/>
                      <w:marTop w:val="0"/>
                      <w:marBottom w:val="0"/>
                      <w:divBdr>
                        <w:top w:val="none" w:sz="0" w:space="0" w:color="auto"/>
                        <w:left w:val="none" w:sz="0" w:space="0" w:color="auto"/>
                        <w:bottom w:val="none" w:sz="0" w:space="0" w:color="auto"/>
                        <w:right w:val="none" w:sz="0" w:space="0" w:color="auto"/>
                      </w:divBdr>
                      <w:divsChild>
                        <w:div w:id="336079176">
                          <w:marLeft w:val="0"/>
                          <w:marRight w:val="0"/>
                          <w:marTop w:val="0"/>
                          <w:marBottom w:val="0"/>
                          <w:divBdr>
                            <w:top w:val="none" w:sz="0" w:space="0" w:color="auto"/>
                            <w:left w:val="none" w:sz="0" w:space="0" w:color="auto"/>
                            <w:bottom w:val="none" w:sz="0" w:space="0" w:color="auto"/>
                            <w:right w:val="none" w:sz="0" w:space="0" w:color="auto"/>
                          </w:divBdr>
                        </w:div>
                        <w:div w:id="2048722174">
                          <w:marLeft w:val="0"/>
                          <w:marRight w:val="0"/>
                          <w:marTop w:val="0"/>
                          <w:marBottom w:val="0"/>
                          <w:divBdr>
                            <w:top w:val="none" w:sz="0" w:space="0" w:color="auto"/>
                            <w:left w:val="none" w:sz="0" w:space="0" w:color="auto"/>
                            <w:bottom w:val="none" w:sz="0" w:space="0" w:color="auto"/>
                            <w:right w:val="none" w:sz="0" w:space="0" w:color="auto"/>
                          </w:divBdr>
                          <w:divsChild>
                            <w:div w:id="119900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3798602">
          <w:marLeft w:val="0"/>
          <w:marRight w:val="0"/>
          <w:marTop w:val="0"/>
          <w:marBottom w:val="0"/>
          <w:divBdr>
            <w:top w:val="none" w:sz="0" w:space="0" w:color="auto"/>
            <w:left w:val="none" w:sz="0" w:space="0" w:color="auto"/>
            <w:bottom w:val="none" w:sz="0" w:space="0" w:color="auto"/>
            <w:right w:val="none" w:sz="0" w:space="0" w:color="auto"/>
          </w:divBdr>
          <w:divsChild>
            <w:div w:id="1964850383">
              <w:marLeft w:val="0"/>
              <w:marRight w:val="0"/>
              <w:marTop w:val="0"/>
              <w:marBottom w:val="0"/>
              <w:divBdr>
                <w:top w:val="none" w:sz="0" w:space="0" w:color="auto"/>
                <w:left w:val="none" w:sz="0" w:space="0" w:color="auto"/>
                <w:bottom w:val="none" w:sz="0" w:space="0" w:color="auto"/>
                <w:right w:val="none" w:sz="0" w:space="0" w:color="auto"/>
              </w:divBdr>
            </w:div>
          </w:divsChild>
        </w:div>
        <w:div w:id="1261526590">
          <w:marLeft w:val="0"/>
          <w:marRight w:val="0"/>
          <w:marTop w:val="0"/>
          <w:marBottom w:val="0"/>
          <w:divBdr>
            <w:top w:val="none" w:sz="0" w:space="0" w:color="auto"/>
            <w:left w:val="none" w:sz="0" w:space="0" w:color="auto"/>
            <w:bottom w:val="none" w:sz="0" w:space="0" w:color="auto"/>
            <w:right w:val="none" w:sz="0" w:space="0" w:color="auto"/>
          </w:divBdr>
          <w:divsChild>
            <w:div w:id="1363172741">
              <w:marLeft w:val="0"/>
              <w:marRight w:val="0"/>
              <w:marTop w:val="0"/>
              <w:marBottom w:val="0"/>
              <w:divBdr>
                <w:top w:val="none" w:sz="0" w:space="0" w:color="auto"/>
                <w:left w:val="none" w:sz="0" w:space="0" w:color="auto"/>
                <w:bottom w:val="none" w:sz="0" w:space="0" w:color="auto"/>
                <w:right w:val="none" w:sz="0" w:space="0" w:color="auto"/>
              </w:divBdr>
              <w:divsChild>
                <w:div w:id="36163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077853">
          <w:marLeft w:val="0"/>
          <w:marRight w:val="0"/>
          <w:marTop w:val="0"/>
          <w:marBottom w:val="0"/>
          <w:divBdr>
            <w:top w:val="none" w:sz="0" w:space="0" w:color="auto"/>
            <w:left w:val="none" w:sz="0" w:space="0" w:color="auto"/>
            <w:bottom w:val="none" w:sz="0" w:space="0" w:color="auto"/>
            <w:right w:val="none" w:sz="0" w:space="0" w:color="auto"/>
          </w:divBdr>
          <w:divsChild>
            <w:div w:id="1175025998">
              <w:marLeft w:val="0"/>
              <w:marRight w:val="0"/>
              <w:marTop w:val="0"/>
              <w:marBottom w:val="0"/>
              <w:divBdr>
                <w:top w:val="none" w:sz="0" w:space="0" w:color="auto"/>
                <w:left w:val="none" w:sz="0" w:space="0" w:color="auto"/>
                <w:bottom w:val="none" w:sz="0" w:space="0" w:color="auto"/>
                <w:right w:val="none" w:sz="0" w:space="0" w:color="auto"/>
              </w:divBdr>
              <w:divsChild>
                <w:div w:id="36733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166555">
          <w:marLeft w:val="0"/>
          <w:marRight w:val="0"/>
          <w:marTop w:val="0"/>
          <w:marBottom w:val="0"/>
          <w:divBdr>
            <w:top w:val="none" w:sz="0" w:space="0" w:color="auto"/>
            <w:left w:val="none" w:sz="0" w:space="0" w:color="auto"/>
            <w:bottom w:val="none" w:sz="0" w:space="0" w:color="auto"/>
            <w:right w:val="none" w:sz="0" w:space="0" w:color="auto"/>
          </w:divBdr>
        </w:div>
        <w:div w:id="143007139">
          <w:marLeft w:val="0"/>
          <w:marRight w:val="0"/>
          <w:marTop w:val="0"/>
          <w:marBottom w:val="0"/>
          <w:divBdr>
            <w:top w:val="none" w:sz="0" w:space="0" w:color="auto"/>
            <w:left w:val="none" w:sz="0" w:space="0" w:color="auto"/>
            <w:bottom w:val="none" w:sz="0" w:space="0" w:color="auto"/>
            <w:right w:val="none" w:sz="0" w:space="0" w:color="auto"/>
          </w:divBdr>
          <w:divsChild>
            <w:div w:id="308167098">
              <w:marLeft w:val="0"/>
              <w:marRight w:val="0"/>
              <w:marTop w:val="0"/>
              <w:marBottom w:val="0"/>
              <w:divBdr>
                <w:top w:val="none" w:sz="0" w:space="0" w:color="auto"/>
                <w:left w:val="none" w:sz="0" w:space="0" w:color="auto"/>
                <w:bottom w:val="none" w:sz="0" w:space="0" w:color="auto"/>
                <w:right w:val="none" w:sz="0" w:space="0" w:color="auto"/>
              </w:divBdr>
              <w:divsChild>
                <w:div w:id="158363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831257">
      <w:bodyDiv w:val="1"/>
      <w:marLeft w:val="0"/>
      <w:marRight w:val="0"/>
      <w:marTop w:val="0"/>
      <w:marBottom w:val="0"/>
      <w:divBdr>
        <w:top w:val="none" w:sz="0" w:space="0" w:color="auto"/>
        <w:left w:val="none" w:sz="0" w:space="0" w:color="auto"/>
        <w:bottom w:val="none" w:sz="0" w:space="0" w:color="auto"/>
        <w:right w:val="none" w:sz="0" w:space="0" w:color="auto"/>
      </w:divBdr>
    </w:div>
    <w:div w:id="597566400">
      <w:bodyDiv w:val="1"/>
      <w:marLeft w:val="0"/>
      <w:marRight w:val="0"/>
      <w:marTop w:val="0"/>
      <w:marBottom w:val="0"/>
      <w:divBdr>
        <w:top w:val="none" w:sz="0" w:space="0" w:color="auto"/>
        <w:left w:val="none" w:sz="0" w:space="0" w:color="auto"/>
        <w:bottom w:val="none" w:sz="0" w:space="0" w:color="auto"/>
        <w:right w:val="none" w:sz="0" w:space="0" w:color="auto"/>
      </w:divBdr>
      <w:divsChild>
        <w:div w:id="1912305782">
          <w:marLeft w:val="0"/>
          <w:marRight w:val="0"/>
          <w:marTop w:val="0"/>
          <w:marBottom w:val="0"/>
          <w:divBdr>
            <w:top w:val="none" w:sz="0" w:space="0" w:color="auto"/>
            <w:left w:val="none" w:sz="0" w:space="0" w:color="auto"/>
            <w:bottom w:val="none" w:sz="0" w:space="0" w:color="auto"/>
            <w:right w:val="none" w:sz="0" w:space="0" w:color="auto"/>
          </w:divBdr>
          <w:divsChild>
            <w:div w:id="1538544575">
              <w:marLeft w:val="0"/>
              <w:marRight w:val="0"/>
              <w:marTop w:val="0"/>
              <w:marBottom w:val="0"/>
              <w:divBdr>
                <w:top w:val="none" w:sz="0" w:space="0" w:color="auto"/>
                <w:left w:val="none" w:sz="0" w:space="0" w:color="auto"/>
                <w:bottom w:val="none" w:sz="0" w:space="0" w:color="auto"/>
                <w:right w:val="none" w:sz="0" w:space="0" w:color="auto"/>
              </w:divBdr>
              <w:divsChild>
                <w:div w:id="205241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948854">
          <w:marLeft w:val="0"/>
          <w:marRight w:val="0"/>
          <w:marTop w:val="0"/>
          <w:marBottom w:val="0"/>
          <w:divBdr>
            <w:top w:val="none" w:sz="0" w:space="0" w:color="auto"/>
            <w:left w:val="none" w:sz="0" w:space="0" w:color="auto"/>
            <w:bottom w:val="none" w:sz="0" w:space="0" w:color="auto"/>
            <w:right w:val="none" w:sz="0" w:space="0" w:color="auto"/>
          </w:divBdr>
          <w:divsChild>
            <w:div w:id="1030029951">
              <w:marLeft w:val="0"/>
              <w:marRight w:val="0"/>
              <w:marTop w:val="0"/>
              <w:marBottom w:val="0"/>
              <w:divBdr>
                <w:top w:val="none" w:sz="0" w:space="0" w:color="auto"/>
                <w:left w:val="none" w:sz="0" w:space="0" w:color="auto"/>
                <w:bottom w:val="none" w:sz="0" w:space="0" w:color="auto"/>
                <w:right w:val="none" w:sz="0" w:space="0" w:color="auto"/>
              </w:divBdr>
              <w:divsChild>
                <w:div w:id="1608469146">
                  <w:marLeft w:val="0"/>
                  <w:marRight w:val="0"/>
                  <w:marTop w:val="0"/>
                  <w:marBottom w:val="0"/>
                  <w:divBdr>
                    <w:top w:val="none" w:sz="0" w:space="4" w:color="auto"/>
                    <w:left w:val="none" w:sz="0" w:space="0" w:color="auto"/>
                    <w:bottom w:val="single" w:sz="6" w:space="4" w:color="E2E2E2"/>
                    <w:right w:val="none" w:sz="0" w:space="0" w:color="auto"/>
                  </w:divBdr>
                  <w:divsChild>
                    <w:div w:id="1638487355">
                      <w:marLeft w:val="300"/>
                      <w:marRight w:val="300"/>
                      <w:marTop w:val="0"/>
                      <w:marBottom w:val="0"/>
                      <w:divBdr>
                        <w:top w:val="none" w:sz="0" w:space="0" w:color="auto"/>
                        <w:left w:val="none" w:sz="0" w:space="0" w:color="auto"/>
                        <w:bottom w:val="none" w:sz="0" w:space="0" w:color="auto"/>
                        <w:right w:val="none" w:sz="0" w:space="0" w:color="auto"/>
                      </w:divBdr>
                      <w:divsChild>
                        <w:div w:id="2060274425">
                          <w:marLeft w:val="0"/>
                          <w:marRight w:val="0"/>
                          <w:marTop w:val="0"/>
                          <w:marBottom w:val="0"/>
                          <w:divBdr>
                            <w:top w:val="none" w:sz="0" w:space="0" w:color="auto"/>
                            <w:left w:val="none" w:sz="0" w:space="0" w:color="auto"/>
                            <w:bottom w:val="none" w:sz="0" w:space="0" w:color="auto"/>
                            <w:right w:val="none" w:sz="0" w:space="0" w:color="auto"/>
                          </w:divBdr>
                          <w:divsChild>
                            <w:div w:id="1959750770">
                              <w:marLeft w:val="0"/>
                              <w:marRight w:val="0"/>
                              <w:marTop w:val="100"/>
                              <w:marBottom w:val="100"/>
                              <w:divBdr>
                                <w:top w:val="none" w:sz="0" w:space="0" w:color="auto"/>
                                <w:left w:val="none" w:sz="0" w:space="0" w:color="auto"/>
                                <w:bottom w:val="none" w:sz="0" w:space="0" w:color="auto"/>
                                <w:right w:val="none" w:sz="0" w:space="0" w:color="auto"/>
                              </w:divBdr>
                              <w:divsChild>
                                <w:div w:id="982462791">
                                  <w:marLeft w:val="0"/>
                                  <w:marRight w:val="0"/>
                                  <w:marTop w:val="0"/>
                                  <w:marBottom w:val="0"/>
                                  <w:divBdr>
                                    <w:top w:val="none" w:sz="0" w:space="0" w:color="auto"/>
                                    <w:left w:val="none" w:sz="0" w:space="0" w:color="auto"/>
                                    <w:bottom w:val="none" w:sz="0" w:space="0" w:color="auto"/>
                                    <w:right w:val="none" w:sz="0" w:space="0" w:color="auto"/>
                                  </w:divBdr>
                                  <w:divsChild>
                                    <w:div w:id="202555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4064639">
                  <w:marLeft w:val="0"/>
                  <w:marRight w:val="0"/>
                  <w:marTop w:val="0"/>
                  <w:marBottom w:val="0"/>
                  <w:divBdr>
                    <w:top w:val="none" w:sz="0" w:space="11" w:color="auto"/>
                    <w:left w:val="none" w:sz="0" w:space="0" w:color="auto"/>
                    <w:bottom w:val="single" w:sz="6" w:space="11" w:color="F3F3F3"/>
                    <w:right w:val="none" w:sz="0" w:space="0" w:color="auto"/>
                  </w:divBdr>
                  <w:divsChild>
                    <w:div w:id="467284484">
                      <w:marLeft w:val="0"/>
                      <w:marRight w:val="0"/>
                      <w:marTop w:val="0"/>
                      <w:marBottom w:val="135"/>
                      <w:divBdr>
                        <w:top w:val="none" w:sz="0" w:space="0" w:color="auto"/>
                        <w:left w:val="none" w:sz="0" w:space="0" w:color="auto"/>
                        <w:bottom w:val="none" w:sz="0" w:space="0" w:color="auto"/>
                        <w:right w:val="none" w:sz="0" w:space="0" w:color="auto"/>
                      </w:divBdr>
                    </w:div>
                  </w:divsChild>
                </w:div>
                <w:div w:id="537932960">
                  <w:marLeft w:val="0"/>
                  <w:marRight w:val="0"/>
                  <w:marTop w:val="0"/>
                  <w:marBottom w:val="0"/>
                  <w:divBdr>
                    <w:top w:val="none" w:sz="0" w:space="0" w:color="auto"/>
                    <w:left w:val="none" w:sz="0" w:space="0" w:color="auto"/>
                    <w:bottom w:val="none" w:sz="0" w:space="0" w:color="auto"/>
                    <w:right w:val="none" w:sz="0" w:space="0" w:color="auto"/>
                  </w:divBdr>
                  <w:divsChild>
                    <w:div w:id="844445101">
                      <w:marLeft w:val="0"/>
                      <w:marRight w:val="0"/>
                      <w:marTop w:val="0"/>
                      <w:marBottom w:val="0"/>
                      <w:divBdr>
                        <w:top w:val="none" w:sz="0" w:space="0" w:color="auto"/>
                        <w:left w:val="none" w:sz="0" w:space="0" w:color="auto"/>
                        <w:bottom w:val="none" w:sz="0" w:space="0" w:color="auto"/>
                        <w:right w:val="none" w:sz="0" w:space="0" w:color="auto"/>
                      </w:divBdr>
                      <w:divsChild>
                        <w:div w:id="205652506">
                          <w:marLeft w:val="0"/>
                          <w:marRight w:val="0"/>
                          <w:marTop w:val="0"/>
                          <w:marBottom w:val="0"/>
                          <w:divBdr>
                            <w:top w:val="none" w:sz="0" w:space="0" w:color="auto"/>
                            <w:left w:val="none" w:sz="0" w:space="0" w:color="auto"/>
                            <w:bottom w:val="none" w:sz="0" w:space="0" w:color="auto"/>
                            <w:right w:val="none" w:sz="0" w:space="0" w:color="auto"/>
                          </w:divBdr>
                        </w:div>
                      </w:divsChild>
                    </w:div>
                    <w:div w:id="1055664788">
                      <w:marLeft w:val="0"/>
                      <w:marRight w:val="0"/>
                      <w:marTop w:val="0"/>
                      <w:marBottom w:val="0"/>
                      <w:divBdr>
                        <w:top w:val="none" w:sz="0" w:space="0" w:color="auto"/>
                        <w:left w:val="none" w:sz="0" w:space="0" w:color="auto"/>
                        <w:bottom w:val="none" w:sz="0" w:space="0" w:color="auto"/>
                        <w:right w:val="none" w:sz="0" w:space="0" w:color="auto"/>
                      </w:divBdr>
                    </w:div>
                    <w:div w:id="2072464316">
                      <w:marLeft w:val="0"/>
                      <w:marRight w:val="0"/>
                      <w:marTop w:val="0"/>
                      <w:marBottom w:val="0"/>
                      <w:divBdr>
                        <w:top w:val="none" w:sz="0" w:space="0" w:color="auto"/>
                        <w:left w:val="none" w:sz="0" w:space="0" w:color="auto"/>
                        <w:bottom w:val="none" w:sz="0" w:space="0" w:color="auto"/>
                        <w:right w:val="none" w:sz="0" w:space="0" w:color="auto"/>
                      </w:divBdr>
                      <w:divsChild>
                        <w:div w:id="1932735219">
                          <w:marLeft w:val="0"/>
                          <w:marRight w:val="0"/>
                          <w:marTop w:val="0"/>
                          <w:marBottom w:val="225"/>
                          <w:divBdr>
                            <w:top w:val="none" w:sz="0" w:space="0" w:color="auto"/>
                            <w:left w:val="none" w:sz="0" w:space="0" w:color="auto"/>
                            <w:bottom w:val="none" w:sz="0" w:space="0" w:color="auto"/>
                            <w:right w:val="none" w:sz="0" w:space="0" w:color="auto"/>
                          </w:divBdr>
                          <w:divsChild>
                            <w:div w:id="1900675628">
                              <w:marLeft w:val="-45"/>
                              <w:marRight w:val="0"/>
                              <w:marTop w:val="0"/>
                              <w:marBottom w:val="0"/>
                              <w:divBdr>
                                <w:top w:val="none" w:sz="0" w:space="0" w:color="auto"/>
                                <w:left w:val="none" w:sz="0" w:space="0" w:color="auto"/>
                                <w:bottom w:val="none" w:sz="0" w:space="0" w:color="auto"/>
                                <w:right w:val="none" w:sz="0" w:space="0" w:color="auto"/>
                              </w:divBdr>
                            </w:div>
                            <w:div w:id="231819689">
                              <w:marLeft w:val="0"/>
                              <w:marRight w:val="0"/>
                              <w:marTop w:val="0"/>
                              <w:marBottom w:val="0"/>
                              <w:divBdr>
                                <w:top w:val="none" w:sz="0" w:space="0" w:color="auto"/>
                                <w:left w:val="none" w:sz="0" w:space="0" w:color="auto"/>
                                <w:bottom w:val="none" w:sz="0" w:space="0" w:color="auto"/>
                                <w:right w:val="none" w:sz="0" w:space="0" w:color="auto"/>
                              </w:divBdr>
                              <w:divsChild>
                                <w:div w:id="132547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846070">
                          <w:marLeft w:val="0"/>
                          <w:marRight w:val="0"/>
                          <w:marTop w:val="0"/>
                          <w:marBottom w:val="0"/>
                          <w:divBdr>
                            <w:top w:val="none" w:sz="0" w:space="0" w:color="auto"/>
                            <w:left w:val="none" w:sz="0" w:space="0" w:color="auto"/>
                            <w:bottom w:val="none" w:sz="0" w:space="0" w:color="auto"/>
                            <w:right w:val="none" w:sz="0" w:space="0" w:color="auto"/>
                          </w:divBdr>
                          <w:divsChild>
                            <w:div w:id="564609418">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7680720">
                      <w:marLeft w:val="0"/>
                      <w:marRight w:val="0"/>
                      <w:marTop w:val="0"/>
                      <w:marBottom w:val="0"/>
                      <w:divBdr>
                        <w:top w:val="none" w:sz="0" w:space="0" w:color="auto"/>
                        <w:left w:val="none" w:sz="0" w:space="0" w:color="auto"/>
                        <w:bottom w:val="none" w:sz="0" w:space="0" w:color="auto"/>
                        <w:right w:val="none" w:sz="0" w:space="0" w:color="auto"/>
                      </w:divBdr>
                      <w:divsChild>
                        <w:div w:id="1410074775">
                          <w:marLeft w:val="0"/>
                          <w:marRight w:val="0"/>
                          <w:marTop w:val="0"/>
                          <w:marBottom w:val="0"/>
                          <w:divBdr>
                            <w:top w:val="none" w:sz="0" w:space="0" w:color="auto"/>
                            <w:left w:val="none" w:sz="0" w:space="0" w:color="auto"/>
                            <w:bottom w:val="none" w:sz="0" w:space="0" w:color="auto"/>
                            <w:right w:val="none" w:sz="0" w:space="0" w:color="auto"/>
                          </w:divBdr>
                          <w:divsChild>
                            <w:div w:id="23778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411923">
                      <w:marLeft w:val="0"/>
                      <w:marRight w:val="0"/>
                      <w:marTop w:val="0"/>
                      <w:marBottom w:val="0"/>
                      <w:divBdr>
                        <w:top w:val="none" w:sz="0" w:space="0" w:color="auto"/>
                        <w:left w:val="none" w:sz="0" w:space="0" w:color="auto"/>
                        <w:bottom w:val="none" w:sz="0" w:space="0" w:color="auto"/>
                        <w:right w:val="none" w:sz="0" w:space="0" w:color="auto"/>
                      </w:divBdr>
                    </w:div>
                  </w:divsChild>
                </w:div>
                <w:div w:id="1808088062">
                  <w:marLeft w:val="0"/>
                  <w:marRight w:val="0"/>
                  <w:marTop w:val="0"/>
                  <w:marBottom w:val="0"/>
                  <w:divBdr>
                    <w:top w:val="none" w:sz="0" w:space="0" w:color="auto"/>
                    <w:left w:val="none" w:sz="0" w:space="0" w:color="auto"/>
                    <w:bottom w:val="none" w:sz="0" w:space="0" w:color="auto"/>
                    <w:right w:val="none" w:sz="0" w:space="0" w:color="auto"/>
                  </w:divBdr>
                  <w:divsChild>
                    <w:div w:id="1938249934">
                      <w:marLeft w:val="0"/>
                      <w:marRight w:val="0"/>
                      <w:marTop w:val="0"/>
                      <w:marBottom w:val="0"/>
                      <w:divBdr>
                        <w:top w:val="none" w:sz="0" w:space="0" w:color="auto"/>
                        <w:left w:val="none" w:sz="0" w:space="0" w:color="auto"/>
                        <w:bottom w:val="none" w:sz="0" w:space="0" w:color="auto"/>
                        <w:right w:val="none" w:sz="0" w:space="0" w:color="auto"/>
                      </w:divBdr>
                    </w:div>
                  </w:divsChild>
                </w:div>
                <w:div w:id="4988419">
                  <w:marLeft w:val="0"/>
                  <w:marRight w:val="0"/>
                  <w:marTop w:val="0"/>
                  <w:marBottom w:val="0"/>
                  <w:divBdr>
                    <w:top w:val="none" w:sz="0" w:space="0" w:color="auto"/>
                    <w:left w:val="none" w:sz="0" w:space="0" w:color="auto"/>
                    <w:bottom w:val="none" w:sz="0" w:space="0" w:color="auto"/>
                    <w:right w:val="none" w:sz="0" w:space="0" w:color="auto"/>
                  </w:divBdr>
                  <w:divsChild>
                    <w:div w:id="155387904">
                      <w:marLeft w:val="0"/>
                      <w:marRight w:val="0"/>
                      <w:marTop w:val="0"/>
                      <w:marBottom w:val="0"/>
                      <w:divBdr>
                        <w:top w:val="none" w:sz="0" w:space="0" w:color="auto"/>
                        <w:left w:val="none" w:sz="0" w:space="0" w:color="auto"/>
                        <w:bottom w:val="none" w:sz="0" w:space="0" w:color="auto"/>
                        <w:right w:val="none" w:sz="0" w:space="0" w:color="auto"/>
                      </w:divBdr>
                    </w:div>
                  </w:divsChild>
                </w:div>
                <w:div w:id="217207325">
                  <w:marLeft w:val="0"/>
                  <w:marRight w:val="0"/>
                  <w:marTop w:val="0"/>
                  <w:marBottom w:val="0"/>
                  <w:divBdr>
                    <w:top w:val="none" w:sz="0" w:space="0" w:color="auto"/>
                    <w:left w:val="none" w:sz="0" w:space="0" w:color="auto"/>
                    <w:bottom w:val="none" w:sz="0" w:space="0" w:color="auto"/>
                    <w:right w:val="none" w:sz="0" w:space="0" w:color="auto"/>
                  </w:divBdr>
                  <w:divsChild>
                    <w:div w:id="1484540513">
                      <w:marLeft w:val="0"/>
                      <w:marRight w:val="0"/>
                      <w:marTop w:val="0"/>
                      <w:marBottom w:val="0"/>
                      <w:divBdr>
                        <w:top w:val="none" w:sz="0" w:space="0" w:color="auto"/>
                        <w:left w:val="none" w:sz="0" w:space="0" w:color="auto"/>
                        <w:bottom w:val="none" w:sz="0" w:space="0" w:color="auto"/>
                        <w:right w:val="none" w:sz="0" w:space="0" w:color="auto"/>
                      </w:divBdr>
                    </w:div>
                  </w:divsChild>
                </w:div>
                <w:div w:id="169296955">
                  <w:marLeft w:val="0"/>
                  <w:marRight w:val="0"/>
                  <w:marTop w:val="0"/>
                  <w:marBottom w:val="0"/>
                  <w:divBdr>
                    <w:top w:val="none" w:sz="0" w:space="0" w:color="auto"/>
                    <w:left w:val="none" w:sz="0" w:space="0" w:color="auto"/>
                    <w:bottom w:val="none" w:sz="0" w:space="0" w:color="auto"/>
                    <w:right w:val="none" w:sz="0" w:space="0" w:color="auto"/>
                  </w:divBdr>
                  <w:divsChild>
                    <w:div w:id="648169364">
                      <w:marLeft w:val="0"/>
                      <w:marRight w:val="0"/>
                      <w:marTop w:val="0"/>
                      <w:marBottom w:val="0"/>
                      <w:divBdr>
                        <w:top w:val="none" w:sz="0" w:space="0" w:color="auto"/>
                        <w:left w:val="none" w:sz="0" w:space="0" w:color="auto"/>
                        <w:bottom w:val="none" w:sz="0" w:space="0" w:color="auto"/>
                        <w:right w:val="none" w:sz="0" w:space="0" w:color="auto"/>
                      </w:divBdr>
                      <w:divsChild>
                        <w:div w:id="117823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379806">
                  <w:marLeft w:val="0"/>
                  <w:marRight w:val="0"/>
                  <w:marTop w:val="0"/>
                  <w:marBottom w:val="0"/>
                  <w:divBdr>
                    <w:top w:val="none" w:sz="0" w:space="0" w:color="auto"/>
                    <w:left w:val="none" w:sz="0" w:space="0" w:color="auto"/>
                    <w:bottom w:val="none" w:sz="0" w:space="0" w:color="auto"/>
                    <w:right w:val="none" w:sz="0" w:space="0" w:color="auto"/>
                  </w:divBdr>
                  <w:divsChild>
                    <w:div w:id="503597319">
                      <w:marLeft w:val="0"/>
                      <w:marRight w:val="0"/>
                      <w:marTop w:val="0"/>
                      <w:marBottom w:val="0"/>
                      <w:divBdr>
                        <w:top w:val="none" w:sz="0" w:space="0" w:color="auto"/>
                        <w:left w:val="none" w:sz="0" w:space="0" w:color="auto"/>
                        <w:bottom w:val="none" w:sz="0" w:space="0" w:color="auto"/>
                        <w:right w:val="none" w:sz="0" w:space="0" w:color="auto"/>
                      </w:divBdr>
                    </w:div>
                  </w:divsChild>
                </w:div>
                <w:div w:id="14120731">
                  <w:marLeft w:val="0"/>
                  <w:marRight w:val="0"/>
                  <w:marTop w:val="0"/>
                  <w:marBottom w:val="0"/>
                  <w:divBdr>
                    <w:top w:val="none" w:sz="0" w:space="0" w:color="auto"/>
                    <w:left w:val="none" w:sz="0" w:space="0" w:color="auto"/>
                    <w:bottom w:val="none" w:sz="0" w:space="0" w:color="auto"/>
                    <w:right w:val="none" w:sz="0" w:space="0" w:color="auto"/>
                  </w:divBdr>
                  <w:divsChild>
                    <w:div w:id="404374389">
                      <w:marLeft w:val="0"/>
                      <w:marRight w:val="0"/>
                      <w:marTop w:val="0"/>
                      <w:marBottom w:val="0"/>
                      <w:divBdr>
                        <w:top w:val="none" w:sz="0" w:space="0" w:color="auto"/>
                        <w:left w:val="none" w:sz="0" w:space="0" w:color="auto"/>
                        <w:bottom w:val="none" w:sz="0" w:space="0" w:color="auto"/>
                        <w:right w:val="none" w:sz="0" w:space="0" w:color="auto"/>
                      </w:divBdr>
                    </w:div>
                  </w:divsChild>
                </w:div>
                <w:div w:id="383408453">
                  <w:marLeft w:val="0"/>
                  <w:marRight w:val="0"/>
                  <w:marTop w:val="0"/>
                  <w:marBottom w:val="0"/>
                  <w:divBdr>
                    <w:top w:val="none" w:sz="0" w:space="0" w:color="auto"/>
                    <w:left w:val="none" w:sz="0" w:space="0" w:color="auto"/>
                    <w:bottom w:val="none" w:sz="0" w:space="0" w:color="auto"/>
                    <w:right w:val="none" w:sz="0" w:space="0" w:color="auto"/>
                  </w:divBdr>
                  <w:divsChild>
                    <w:div w:id="1798794261">
                      <w:marLeft w:val="0"/>
                      <w:marRight w:val="0"/>
                      <w:marTop w:val="0"/>
                      <w:marBottom w:val="0"/>
                      <w:divBdr>
                        <w:top w:val="none" w:sz="0" w:space="0" w:color="auto"/>
                        <w:left w:val="none" w:sz="0" w:space="0" w:color="auto"/>
                        <w:bottom w:val="none" w:sz="0" w:space="0" w:color="auto"/>
                        <w:right w:val="none" w:sz="0" w:space="0" w:color="auto"/>
                      </w:divBdr>
                    </w:div>
                  </w:divsChild>
                </w:div>
                <w:div w:id="1992556832">
                  <w:marLeft w:val="0"/>
                  <w:marRight w:val="0"/>
                  <w:marTop w:val="0"/>
                  <w:marBottom w:val="0"/>
                  <w:divBdr>
                    <w:top w:val="none" w:sz="0" w:space="0" w:color="auto"/>
                    <w:left w:val="none" w:sz="0" w:space="0" w:color="auto"/>
                    <w:bottom w:val="none" w:sz="0" w:space="0" w:color="auto"/>
                    <w:right w:val="none" w:sz="0" w:space="0" w:color="auto"/>
                  </w:divBdr>
                  <w:divsChild>
                    <w:div w:id="2141460154">
                      <w:marLeft w:val="0"/>
                      <w:marRight w:val="0"/>
                      <w:marTop w:val="0"/>
                      <w:marBottom w:val="0"/>
                      <w:divBdr>
                        <w:top w:val="none" w:sz="0" w:space="0" w:color="auto"/>
                        <w:left w:val="none" w:sz="0" w:space="0" w:color="auto"/>
                        <w:bottom w:val="none" w:sz="0" w:space="0" w:color="auto"/>
                        <w:right w:val="none" w:sz="0" w:space="0" w:color="auto"/>
                      </w:divBdr>
                      <w:divsChild>
                        <w:div w:id="119226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410660">
                  <w:marLeft w:val="0"/>
                  <w:marRight w:val="0"/>
                  <w:marTop w:val="0"/>
                  <w:marBottom w:val="0"/>
                  <w:divBdr>
                    <w:top w:val="none" w:sz="0" w:space="0" w:color="auto"/>
                    <w:left w:val="none" w:sz="0" w:space="0" w:color="auto"/>
                    <w:bottom w:val="none" w:sz="0" w:space="0" w:color="auto"/>
                    <w:right w:val="none" w:sz="0" w:space="0" w:color="auto"/>
                  </w:divBdr>
                  <w:divsChild>
                    <w:div w:id="892038257">
                      <w:marLeft w:val="0"/>
                      <w:marRight w:val="0"/>
                      <w:marTop w:val="0"/>
                      <w:marBottom w:val="0"/>
                      <w:divBdr>
                        <w:top w:val="none" w:sz="0" w:space="0" w:color="auto"/>
                        <w:left w:val="none" w:sz="0" w:space="0" w:color="auto"/>
                        <w:bottom w:val="none" w:sz="0" w:space="0" w:color="auto"/>
                        <w:right w:val="none" w:sz="0" w:space="0" w:color="auto"/>
                      </w:divBdr>
                    </w:div>
                  </w:divsChild>
                </w:div>
                <w:div w:id="969700940">
                  <w:marLeft w:val="0"/>
                  <w:marRight w:val="0"/>
                  <w:marTop w:val="0"/>
                  <w:marBottom w:val="0"/>
                  <w:divBdr>
                    <w:top w:val="none" w:sz="0" w:space="0" w:color="auto"/>
                    <w:left w:val="none" w:sz="0" w:space="0" w:color="auto"/>
                    <w:bottom w:val="none" w:sz="0" w:space="0" w:color="auto"/>
                    <w:right w:val="none" w:sz="0" w:space="0" w:color="auto"/>
                  </w:divBdr>
                  <w:divsChild>
                    <w:div w:id="395399208">
                      <w:marLeft w:val="0"/>
                      <w:marRight w:val="0"/>
                      <w:marTop w:val="0"/>
                      <w:marBottom w:val="0"/>
                      <w:divBdr>
                        <w:top w:val="none" w:sz="0" w:space="0" w:color="auto"/>
                        <w:left w:val="none" w:sz="0" w:space="0" w:color="auto"/>
                        <w:bottom w:val="none" w:sz="0" w:space="0" w:color="auto"/>
                        <w:right w:val="none" w:sz="0" w:space="0" w:color="auto"/>
                      </w:divBdr>
                    </w:div>
                  </w:divsChild>
                </w:div>
                <w:div w:id="322248053">
                  <w:marLeft w:val="0"/>
                  <w:marRight w:val="0"/>
                  <w:marTop w:val="0"/>
                  <w:marBottom w:val="0"/>
                  <w:divBdr>
                    <w:top w:val="none" w:sz="0" w:space="0" w:color="auto"/>
                    <w:left w:val="none" w:sz="0" w:space="0" w:color="auto"/>
                    <w:bottom w:val="none" w:sz="0" w:space="0" w:color="auto"/>
                    <w:right w:val="none" w:sz="0" w:space="0" w:color="auto"/>
                  </w:divBdr>
                  <w:divsChild>
                    <w:div w:id="2021275892">
                      <w:marLeft w:val="0"/>
                      <w:marRight w:val="0"/>
                      <w:marTop w:val="0"/>
                      <w:marBottom w:val="0"/>
                      <w:divBdr>
                        <w:top w:val="none" w:sz="0" w:space="0" w:color="auto"/>
                        <w:left w:val="none" w:sz="0" w:space="0" w:color="auto"/>
                        <w:bottom w:val="none" w:sz="0" w:space="0" w:color="auto"/>
                        <w:right w:val="none" w:sz="0" w:space="0" w:color="auto"/>
                      </w:divBdr>
                    </w:div>
                  </w:divsChild>
                </w:div>
                <w:div w:id="64571168">
                  <w:marLeft w:val="0"/>
                  <w:marRight w:val="0"/>
                  <w:marTop w:val="0"/>
                  <w:marBottom w:val="0"/>
                  <w:divBdr>
                    <w:top w:val="none" w:sz="0" w:space="0" w:color="auto"/>
                    <w:left w:val="none" w:sz="0" w:space="0" w:color="auto"/>
                    <w:bottom w:val="none" w:sz="0" w:space="0" w:color="auto"/>
                    <w:right w:val="none" w:sz="0" w:space="0" w:color="auto"/>
                  </w:divBdr>
                  <w:divsChild>
                    <w:div w:id="788012594">
                      <w:marLeft w:val="0"/>
                      <w:marRight w:val="0"/>
                      <w:marTop w:val="0"/>
                      <w:marBottom w:val="0"/>
                      <w:divBdr>
                        <w:top w:val="none" w:sz="0" w:space="0" w:color="auto"/>
                        <w:left w:val="none" w:sz="0" w:space="0" w:color="auto"/>
                        <w:bottom w:val="none" w:sz="0" w:space="0" w:color="auto"/>
                        <w:right w:val="none" w:sz="0" w:space="0" w:color="auto"/>
                      </w:divBdr>
                    </w:div>
                  </w:divsChild>
                </w:div>
                <w:div w:id="1051882442">
                  <w:marLeft w:val="0"/>
                  <w:marRight w:val="0"/>
                  <w:marTop w:val="0"/>
                  <w:marBottom w:val="0"/>
                  <w:divBdr>
                    <w:top w:val="none" w:sz="0" w:space="0" w:color="auto"/>
                    <w:left w:val="none" w:sz="0" w:space="0" w:color="auto"/>
                    <w:bottom w:val="none" w:sz="0" w:space="0" w:color="auto"/>
                    <w:right w:val="none" w:sz="0" w:space="0" w:color="auto"/>
                  </w:divBdr>
                  <w:divsChild>
                    <w:div w:id="542134329">
                      <w:marLeft w:val="0"/>
                      <w:marRight w:val="0"/>
                      <w:marTop w:val="0"/>
                      <w:marBottom w:val="0"/>
                      <w:divBdr>
                        <w:top w:val="single" w:sz="6" w:space="9" w:color="F3F3F3"/>
                        <w:left w:val="none" w:sz="0" w:space="0" w:color="auto"/>
                        <w:bottom w:val="single" w:sz="6" w:space="23" w:color="F3F3F3"/>
                        <w:right w:val="none" w:sz="0" w:space="0" w:color="auto"/>
                      </w:divBdr>
                      <w:divsChild>
                        <w:div w:id="1059674696">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sChild>
            </w:div>
          </w:divsChild>
        </w:div>
      </w:divsChild>
    </w:div>
    <w:div w:id="940912138">
      <w:bodyDiv w:val="1"/>
      <w:marLeft w:val="0"/>
      <w:marRight w:val="0"/>
      <w:marTop w:val="0"/>
      <w:marBottom w:val="0"/>
      <w:divBdr>
        <w:top w:val="none" w:sz="0" w:space="0" w:color="auto"/>
        <w:left w:val="none" w:sz="0" w:space="0" w:color="auto"/>
        <w:bottom w:val="none" w:sz="0" w:space="0" w:color="auto"/>
        <w:right w:val="none" w:sz="0" w:space="0" w:color="auto"/>
      </w:divBdr>
      <w:divsChild>
        <w:div w:id="701367499">
          <w:marLeft w:val="0"/>
          <w:marRight w:val="0"/>
          <w:marTop w:val="0"/>
          <w:marBottom w:val="0"/>
          <w:divBdr>
            <w:top w:val="none" w:sz="0" w:space="0" w:color="auto"/>
            <w:left w:val="none" w:sz="0" w:space="0" w:color="auto"/>
            <w:bottom w:val="none" w:sz="0" w:space="0" w:color="auto"/>
            <w:right w:val="none" w:sz="0" w:space="0" w:color="auto"/>
          </w:divBdr>
        </w:div>
        <w:div w:id="1718965949">
          <w:marLeft w:val="0"/>
          <w:marRight w:val="0"/>
          <w:marTop w:val="0"/>
          <w:marBottom w:val="0"/>
          <w:divBdr>
            <w:top w:val="none" w:sz="0" w:space="0" w:color="auto"/>
            <w:left w:val="none" w:sz="0" w:space="0" w:color="auto"/>
            <w:bottom w:val="none" w:sz="0" w:space="0" w:color="auto"/>
            <w:right w:val="none" w:sz="0" w:space="0" w:color="auto"/>
          </w:divBdr>
        </w:div>
      </w:divsChild>
    </w:div>
    <w:div w:id="1119448972">
      <w:bodyDiv w:val="1"/>
      <w:marLeft w:val="0"/>
      <w:marRight w:val="0"/>
      <w:marTop w:val="0"/>
      <w:marBottom w:val="0"/>
      <w:divBdr>
        <w:top w:val="none" w:sz="0" w:space="0" w:color="auto"/>
        <w:left w:val="none" w:sz="0" w:space="0" w:color="auto"/>
        <w:bottom w:val="none" w:sz="0" w:space="0" w:color="auto"/>
        <w:right w:val="none" w:sz="0" w:space="0" w:color="auto"/>
      </w:divBdr>
    </w:div>
    <w:div w:id="1599290352">
      <w:bodyDiv w:val="1"/>
      <w:marLeft w:val="0"/>
      <w:marRight w:val="0"/>
      <w:marTop w:val="0"/>
      <w:marBottom w:val="0"/>
      <w:divBdr>
        <w:top w:val="none" w:sz="0" w:space="0" w:color="auto"/>
        <w:left w:val="none" w:sz="0" w:space="0" w:color="auto"/>
        <w:bottom w:val="none" w:sz="0" w:space="0" w:color="auto"/>
        <w:right w:val="none" w:sz="0" w:space="0" w:color="auto"/>
      </w:divBdr>
      <w:divsChild>
        <w:div w:id="999501910">
          <w:blockQuote w:val="1"/>
          <w:marLeft w:val="280"/>
          <w:marRight w:val="280"/>
          <w:marTop w:val="0"/>
          <w:marBottom w:val="320"/>
          <w:divBdr>
            <w:top w:val="none" w:sz="0" w:space="0" w:color="auto"/>
            <w:left w:val="single" w:sz="24" w:space="14" w:color="0065A4"/>
            <w:bottom w:val="none" w:sz="0" w:space="0" w:color="auto"/>
            <w:right w:val="none" w:sz="0" w:space="0" w:color="auto"/>
          </w:divBdr>
        </w:div>
      </w:divsChild>
    </w:div>
    <w:div w:id="1600213217">
      <w:bodyDiv w:val="1"/>
      <w:marLeft w:val="0"/>
      <w:marRight w:val="0"/>
      <w:marTop w:val="0"/>
      <w:marBottom w:val="0"/>
      <w:divBdr>
        <w:top w:val="none" w:sz="0" w:space="0" w:color="auto"/>
        <w:left w:val="none" w:sz="0" w:space="0" w:color="auto"/>
        <w:bottom w:val="none" w:sz="0" w:space="0" w:color="auto"/>
        <w:right w:val="none" w:sz="0" w:space="0" w:color="auto"/>
      </w:divBdr>
      <w:divsChild>
        <w:div w:id="1473215418">
          <w:marLeft w:val="0"/>
          <w:marRight w:val="0"/>
          <w:marTop w:val="0"/>
          <w:marBottom w:val="0"/>
          <w:divBdr>
            <w:top w:val="none" w:sz="0" w:space="0" w:color="auto"/>
            <w:left w:val="none" w:sz="0" w:space="0" w:color="auto"/>
            <w:bottom w:val="none" w:sz="0" w:space="0" w:color="auto"/>
            <w:right w:val="none" w:sz="0" w:space="0" w:color="auto"/>
          </w:divBdr>
          <w:divsChild>
            <w:div w:id="1619988890">
              <w:marLeft w:val="0"/>
              <w:marRight w:val="0"/>
              <w:marTop w:val="0"/>
              <w:marBottom w:val="0"/>
              <w:divBdr>
                <w:top w:val="none" w:sz="0" w:space="0" w:color="auto"/>
                <w:left w:val="none" w:sz="0" w:space="0" w:color="auto"/>
                <w:bottom w:val="none" w:sz="0" w:space="0" w:color="auto"/>
                <w:right w:val="none" w:sz="0" w:space="0" w:color="auto"/>
              </w:divBdr>
              <w:divsChild>
                <w:div w:id="1578782154">
                  <w:marLeft w:val="0"/>
                  <w:marRight w:val="0"/>
                  <w:marTop w:val="0"/>
                  <w:marBottom w:val="0"/>
                  <w:divBdr>
                    <w:top w:val="none" w:sz="0" w:space="0" w:color="auto"/>
                    <w:left w:val="none" w:sz="0" w:space="0" w:color="auto"/>
                    <w:bottom w:val="none" w:sz="0" w:space="0" w:color="auto"/>
                    <w:right w:val="none" w:sz="0" w:space="0" w:color="auto"/>
                  </w:divBdr>
                  <w:divsChild>
                    <w:div w:id="1909683314">
                      <w:marLeft w:val="0"/>
                      <w:marRight w:val="0"/>
                      <w:marTop w:val="0"/>
                      <w:marBottom w:val="0"/>
                      <w:divBdr>
                        <w:top w:val="none" w:sz="0" w:space="0" w:color="auto"/>
                        <w:left w:val="none" w:sz="0" w:space="0" w:color="auto"/>
                        <w:bottom w:val="none" w:sz="0" w:space="0" w:color="auto"/>
                        <w:right w:val="none" w:sz="0" w:space="0" w:color="auto"/>
                      </w:divBdr>
                    </w:div>
                  </w:divsChild>
                </w:div>
                <w:div w:id="558051033">
                  <w:marLeft w:val="0"/>
                  <w:marRight w:val="0"/>
                  <w:marTop w:val="0"/>
                  <w:marBottom w:val="0"/>
                  <w:divBdr>
                    <w:top w:val="none" w:sz="0" w:space="0" w:color="auto"/>
                    <w:left w:val="none" w:sz="0" w:space="0" w:color="auto"/>
                    <w:bottom w:val="none" w:sz="0" w:space="0" w:color="auto"/>
                    <w:right w:val="none" w:sz="0" w:space="0" w:color="auto"/>
                  </w:divBdr>
                  <w:divsChild>
                    <w:div w:id="186393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3197196">
          <w:marLeft w:val="0"/>
          <w:marRight w:val="0"/>
          <w:marTop w:val="0"/>
          <w:marBottom w:val="0"/>
          <w:divBdr>
            <w:top w:val="none" w:sz="0" w:space="0" w:color="auto"/>
            <w:left w:val="none" w:sz="0" w:space="0" w:color="auto"/>
            <w:bottom w:val="none" w:sz="0" w:space="0" w:color="auto"/>
            <w:right w:val="none" w:sz="0" w:space="0" w:color="auto"/>
          </w:divBdr>
          <w:divsChild>
            <w:div w:id="1139153506">
              <w:marLeft w:val="0"/>
              <w:marRight w:val="0"/>
              <w:marTop w:val="0"/>
              <w:marBottom w:val="0"/>
              <w:divBdr>
                <w:top w:val="none" w:sz="0" w:space="0" w:color="auto"/>
                <w:left w:val="none" w:sz="0" w:space="0" w:color="auto"/>
                <w:bottom w:val="none" w:sz="0" w:space="0" w:color="auto"/>
                <w:right w:val="none" w:sz="0" w:space="0" w:color="auto"/>
              </w:divBdr>
              <w:divsChild>
                <w:div w:id="1935478237">
                  <w:marLeft w:val="0"/>
                  <w:marRight w:val="0"/>
                  <w:marTop w:val="0"/>
                  <w:marBottom w:val="0"/>
                  <w:divBdr>
                    <w:top w:val="none" w:sz="0" w:space="4" w:color="auto"/>
                    <w:left w:val="none" w:sz="0" w:space="0" w:color="auto"/>
                    <w:bottom w:val="single" w:sz="6" w:space="4" w:color="E2E2E2"/>
                    <w:right w:val="none" w:sz="0" w:space="0" w:color="auto"/>
                  </w:divBdr>
                  <w:divsChild>
                    <w:div w:id="1390181438">
                      <w:marLeft w:val="0"/>
                      <w:marRight w:val="0"/>
                      <w:marTop w:val="0"/>
                      <w:marBottom w:val="0"/>
                      <w:divBdr>
                        <w:top w:val="none" w:sz="0" w:space="0" w:color="auto"/>
                        <w:left w:val="none" w:sz="0" w:space="0" w:color="auto"/>
                        <w:bottom w:val="none" w:sz="0" w:space="0" w:color="auto"/>
                        <w:right w:val="none" w:sz="0" w:space="0" w:color="auto"/>
                      </w:divBdr>
                      <w:divsChild>
                        <w:div w:id="2004241592">
                          <w:marLeft w:val="0"/>
                          <w:marRight w:val="0"/>
                          <w:marTop w:val="0"/>
                          <w:marBottom w:val="0"/>
                          <w:divBdr>
                            <w:top w:val="none" w:sz="0" w:space="0" w:color="auto"/>
                            <w:left w:val="none" w:sz="0" w:space="0" w:color="auto"/>
                            <w:bottom w:val="none" w:sz="0" w:space="0" w:color="auto"/>
                            <w:right w:val="none" w:sz="0" w:space="0" w:color="auto"/>
                          </w:divBdr>
                          <w:divsChild>
                            <w:div w:id="1935822403">
                              <w:marLeft w:val="0"/>
                              <w:marRight w:val="0"/>
                              <w:marTop w:val="100"/>
                              <w:marBottom w:val="100"/>
                              <w:divBdr>
                                <w:top w:val="none" w:sz="0" w:space="0" w:color="auto"/>
                                <w:left w:val="none" w:sz="0" w:space="0" w:color="auto"/>
                                <w:bottom w:val="none" w:sz="0" w:space="0" w:color="auto"/>
                                <w:right w:val="none" w:sz="0" w:space="0" w:color="auto"/>
                              </w:divBdr>
                              <w:divsChild>
                                <w:div w:id="690838981">
                                  <w:marLeft w:val="0"/>
                                  <w:marRight w:val="0"/>
                                  <w:marTop w:val="0"/>
                                  <w:marBottom w:val="0"/>
                                  <w:divBdr>
                                    <w:top w:val="none" w:sz="0" w:space="0" w:color="auto"/>
                                    <w:left w:val="none" w:sz="0" w:space="0" w:color="auto"/>
                                    <w:bottom w:val="none" w:sz="0" w:space="0" w:color="auto"/>
                                    <w:right w:val="none" w:sz="0" w:space="0" w:color="auto"/>
                                  </w:divBdr>
                                  <w:divsChild>
                                    <w:div w:id="447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1754341">
                  <w:marLeft w:val="0"/>
                  <w:marRight w:val="0"/>
                  <w:marTop w:val="0"/>
                  <w:marBottom w:val="0"/>
                  <w:divBdr>
                    <w:top w:val="none" w:sz="0" w:space="11" w:color="auto"/>
                    <w:left w:val="none" w:sz="0" w:space="0" w:color="auto"/>
                    <w:bottom w:val="single" w:sz="6" w:space="11" w:color="F3F3F3"/>
                    <w:right w:val="none" w:sz="0" w:space="0" w:color="auto"/>
                  </w:divBdr>
                  <w:divsChild>
                    <w:div w:id="1375498236">
                      <w:marLeft w:val="0"/>
                      <w:marRight w:val="0"/>
                      <w:marTop w:val="0"/>
                      <w:marBottom w:val="135"/>
                      <w:divBdr>
                        <w:top w:val="none" w:sz="0" w:space="0" w:color="auto"/>
                        <w:left w:val="none" w:sz="0" w:space="0" w:color="auto"/>
                        <w:bottom w:val="none" w:sz="0" w:space="0" w:color="auto"/>
                        <w:right w:val="none" w:sz="0" w:space="0" w:color="auto"/>
                      </w:divBdr>
                    </w:div>
                  </w:divsChild>
                </w:div>
                <w:div w:id="1812554398">
                  <w:marLeft w:val="0"/>
                  <w:marRight w:val="0"/>
                  <w:marTop w:val="0"/>
                  <w:marBottom w:val="0"/>
                  <w:divBdr>
                    <w:top w:val="none" w:sz="0" w:space="0" w:color="auto"/>
                    <w:left w:val="none" w:sz="0" w:space="0" w:color="auto"/>
                    <w:bottom w:val="none" w:sz="0" w:space="0" w:color="auto"/>
                    <w:right w:val="none" w:sz="0" w:space="0" w:color="auto"/>
                  </w:divBdr>
                  <w:divsChild>
                    <w:div w:id="1254780298">
                      <w:marLeft w:val="0"/>
                      <w:marRight w:val="0"/>
                      <w:marTop w:val="0"/>
                      <w:marBottom w:val="0"/>
                      <w:divBdr>
                        <w:top w:val="none" w:sz="0" w:space="0" w:color="auto"/>
                        <w:left w:val="none" w:sz="0" w:space="0" w:color="auto"/>
                        <w:bottom w:val="none" w:sz="0" w:space="0" w:color="auto"/>
                        <w:right w:val="none" w:sz="0" w:space="0" w:color="auto"/>
                      </w:divBdr>
                    </w:div>
                  </w:divsChild>
                </w:div>
                <w:div w:id="1983272456">
                  <w:marLeft w:val="0"/>
                  <w:marRight w:val="0"/>
                  <w:marTop w:val="0"/>
                  <w:marBottom w:val="0"/>
                  <w:divBdr>
                    <w:top w:val="none" w:sz="0" w:space="0" w:color="auto"/>
                    <w:left w:val="none" w:sz="0" w:space="0" w:color="auto"/>
                    <w:bottom w:val="none" w:sz="0" w:space="0" w:color="auto"/>
                    <w:right w:val="none" w:sz="0" w:space="0" w:color="auto"/>
                  </w:divBdr>
                </w:div>
                <w:div w:id="846822527">
                  <w:marLeft w:val="0"/>
                  <w:marRight w:val="0"/>
                  <w:marTop w:val="0"/>
                  <w:marBottom w:val="300"/>
                  <w:divBdr>
                    <w:top w:val="none" w:sz="0" w:space="0" w:color="auto"/>
                    <w:left w:val="none" w:sz="0" w:space="0" w:color="auto"/>
                    <w:bottom w:val="none" w:sz="0" w:space="0" w:color="auto"/>
                    <w:right w:val="none" w:sz="0" w:space="0" w:color="auto"/>
                  </w:divBdr>
                  <w:divsChild>
                    <w:div w:id="895774649">
                      <w:marLeft w:val="0"/>
                      <w:marRight w:val="0"/>
                      <w:marTop w:val="0"/>
                      <w:marBottom w:val="0"/>
                      <w:divBdr>
                        <w:top w:val="none" w:sz="0" w:space="0" w:color="auto"/>
                        <w:left w:val="none" w:sz="0" w:space="0" w:color="auto"/>
                        <w:bottom w:val="none" w:sz="0" w:space="0" w:color="auto"/>
                        <w:right w:val="none" w:sz="0" w:space="0" w:color="auto"/>
                      </w:divBdr>
                      <w:divsChild>
                        <w:div w:id="2131969304">
                          <w:marLeft w:val="0"/>
                          <w:marRight w:val="0"/>
                          <w:marTop w:val="0"/>
                          <w:marBottom w:val="225"/>
                          <w:divBdr>
                            <w:top w:val="none" w:sz="0" w:space="0" w:color="auto"/>
                            <w:left w:val="none" w:sz="0" w:space="0" w:color="auto"/>
                            <w:bottom w:val="none" w:sz="0" w:space="0" w:color="auto"/>
                            <w:right w:val="none" w:sz="0" w:space="0" w:color="auto"/>
                          </w:divBdr>
                          <w:divsChild>
                            <w:div w:id="1928342998">
                              <w:marLeft w:val="0"/>
                              <w:marRight w:val="0"/>
                              <w:marTop w:val="0"/>
                              <w:marBottom w:val="0"/>
                              <w:divBdr>
                                <w:top w:val="none" w:sz="0" w:space="0" w:color="auto"/>
                                <w:left w:val="none" w:sz="0" w:space="0" w:color="auto"/>
                                <w:bottom w:val="none" w:sz="0" w:space="0" w:color="auto"/>
                                <w:right w:val="none" w:sz="0" w:space="0" w:color="auto"/>
                              </w:divBdr>
                              <w:divsChild>
                                <w:div w:id="31761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057606">
                          <w:marLeft w:val="0"/>
                          <w:marRight w:val="0"/>
                          <w:marTop w:val="0"/>
                          <w:marBottom w:val="0"/>
                          <w:divBdr>
                            <w:top w:val="none" w:sz="0" w:space="0" w:color="auto"/>
                            <w:left w:val="none" w:sz="0" w:space="0" w:color="auto"/>
                            <w:bottom w:val="none" w:sz="0" w:space="0" w:color="auto"/>
                            <w:right w:val="none" w:sz="0" w:space="0" w:color="auto"/>
                          </w:divBdr>
                          <w:divsChild>
                            <w:div w:id="179707137">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 w:id="2084643334">
                  <w:marLeft w:val="0"/>
                  <w:marRight w:val="0"/>
                  <w:marTop w:val="0"/>
                  <w:marBottom w:val="0"/>
                  <w:divBdr>
                    <w:top w:val="none" w:sz="0" w:space="0" w:color="auto"/>
                    <w:left w:val="none" w:sz="0" w:space="0" w:color="auto"/>
                    <w:bottom w:val="none" w:sz="0" w:space="0" w:color="auto"/>
                    <w:right w:val="none" w:sz="0" w:space="0" w:color="auto"/>
                  </w:divBdr>
                  <w:divsChild>
                    <w:div w:id="2058701024">
                      <w:marLeft w:val="0"/>
                      <w:marRight w:val="0"/>
                      <w:marTop w:val="0"/>
                      <w:marBottom w:val="0"/>
                      <w:divBdr>
                        <w:top w:val="none" w:sz="0" w:space="0" w:color="auto"/>
                        <w:left w:val="none" w:sz="0" w:space="0" w:color="auto"/>
                        <w:bottom w:val="none" w:sz="0" w:space="0" w:color="auto"/>
                        <w:right w:val="none" w:sz="0" w:space="0" w:color="auto"/>
                      </w:divBdr>
                      <w:divsChild>
                        <w:div w:id="1351373743">
                          <w:marLeft w:val="0"/>
                          <w:marRight w:val="0"/>
                          <w:marTop w:val="0"/>
                          <w:marBottom w:val="0"/>
                          <w:divBdr>
                            <w:top w:val="none" w:sz="0" w:space="0" w:color="auto"/>
                            <w:left w:val="none" w:sz="0" w:space="0" w:color="auto"/>
                            <w:bottom w:val="none" w:sz="0" w:space="0" w:color="auto"/>
                            <w:right w:val="none" w:sz="0" w:space="0" w:color="auto"/>
                          </w:divBdr>
                          <w:divsChild>
                            <w:div w:id="1995916385">
                              <w:marLeft w:val="0"/>
                              <w:marRight w:val="0"/>
                              <w:marTop w:val="0"/>
                              <w:marBottom w:val="0"/>
                              <w:divBdr>
                                <w:top w:val="none" w:sz="0" w:space="0" w:color="auto"/>
                                <w:left w:val="none" w:sz="0" w:space="0" w:color="auto"/>
                                <w:bottom w:val="none" w:sz="0" w:space="0" w:color="auto"/>
                                <w:right w:val="none" w:sz="0" w:space="0" w:color="auto"/>
                              </w:divBdr>
                              <w:divsChild>
                                <w:div w:id="757561245">
                                  <w:marLeft w:val="0"/>
                                  <w:marRight w:val="0"/>
                                  <w:marTop w:val="0"/>
                                  <w:marBottom w:val="0"/>
                                  <w:divBdr>
                                    <w:top w:val="none" w:sz="0" w:space="0" w:color="auto"/>
                                    <w:left w:val="none" w:sz="0" w:space="0" w:color="auto"/>
                                    <w:bottom w:val="none" w:sz="0" w:space="0" w:color="auto"/>
                                    <w:right w:val="none" w:sz="0" w:space="0" w:color="auto"/>
                                  </w:divBdr>
                                  <w:divsChild>
                                    <w:div w:id="1724475814">
                                      <w:marLeft w:val="0"/>
                                      <w:marRight w:val="0"/>
                                      <w:marTop w:val="0"/>
                                      <w:marBottom w:val="0"/>
                                      <w:divBdr>
                                        <w:top w:val="none" w:sz="0" w:space="0" w:color="auto"/>
                                        <w:left w:val="none" w:sz="0" w:space="0" w:color="auto"/>
                                        <w:bottom w:val="none" w:sz="0" w:space="0" w:color="auto"/>
                                        <w:right w:val="none" w:sz="0" w:space="0" w:color="auto"/>
                                      </w:divBdr>
                                      <w:divsChild>
                                        <w:div w:id="139600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2176851">
                      <w:marLeft w:val="0"/>
                      <w:marRight w:val="0"/>
                      <w:marTop w:val="0"/>
                      <w:marBottom w:val="0"/>
                      <w:divBdr>
                        <w:top w:val="none" w:sz="0" w:space="0" w:color="auto"/>
                        <w:left w:val="none" w:sz="0" w:space="0" w:color="auto"/>
                        <w:bottom w:val="none" w:sz="0" w:space="0" w:color="auto"/>
                        <w:right w:val="none" w:sz="0" w:space="0" w:color="auto"/>
                      </w:divBdr>
                      <w:divsChild>
                        <w:div w:id="126781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214394">
                  <w:marLeft w:val="0"/>
                  <w:marRight w:val="0"/>
                  <w:marTop w:val="0"/>
                  <w:marBottom w:val="0"/>
                  <w:divBdr>
                    <w:top w:val="none" w:sz="0" w:space="0" w:color="auto"/>
                    <w:left w:val="none" w:sz="0" w:space="0" w:color="auto"/>
                    <w:bottom w:val="none" w:sz="0" w:space="0" w:color="auto"/>
                    <w:right w:val="none" w:sz="0" w:space="0" w:color="auto"/>
                  </w:divBdr>
                  <w:divsChild>
                    <w:div w:id="1381978033">
                      <w:marLeft w:val="0"/>
                      <w:marRight w:val="0"/>
                      <w:marTop w:val="0"/>
                      <w:marBottom w:val="0"/>
                      <w:divBdr>
                        <w:top w:val="none" w:sz="0" w:space="0" w:color="auto"/>
                        <w:left w:val="none" w:sz="0" w:space="0" w:color="auto"/>
                        <w:bottom w:val="none" w:sz="0" w:space="0" w:color="auto"/>
                        <w:right w:val="none" w:sz="0" w:space="0" w:color="auto"/>
                      </w:divBdr>
                    </w:div>
                  </w:divsChild>
                </w:div>
                <w:div w:id="1495297464">
                  <w:marLeft w:val="0"/>
                  <w:marRight w:val="0"/>
                  <w:marTop w:val="0"/>
                  <w:marBottom w:val="0"/>
                  <w:divBdr>
                    <w:top w:val="none" w:sz="0" w:space="0" w:color="auto"/>
                    <w:left w:val="none" w:sz="0" w:space="0" w:color="auto"/>
                    <w:bottom w:val="none" w:sz="0" w:space="0" w:color="auto"/>
                    <w:right w:val="none" w:sz="0" w:space="0" w:color="auto"/>
                  </w:divBdr>
                  <w:divsChild>
                    <w:div w:id="1639189507">
                      <w:marLeft w:val="0"/>
                      <w:marRight w:val="0"/>
                      <w:marTop w:val="0"/>
                      <w:marBottom w:val="0"/>
                      <w:divBdr>
                        <w:top w:val="single" w:sz="6" w:space="9" w:color="F3F3F3"/>
                        <w:left w:val="none" w:sz="0" w:space="0" w:color="auto"/>
                        <w:bottom w:val="single" w:sz="6" w:space="23" w:color="F3F3F3"/>
                        <w:right w:val="none" w:sz="0" w:space="0" w:color="auto"/>
                      </w:divBdr>
                      <w:divsChild>
                        <w:div w:id="1824618327">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washingtonpost.com/news/post-politics/wp/2015/08/12/tensions-with-china-loom-larger-as-obama-prepares-to-welcome-xi-jinping/" TargetMode="External"/><Relationship Id="rId18" Type="http://schemas.openxmlformats.org/officeDocument/2006/relationships/hyperlink" Target="https://www.sans.org/reading-room/whitepapers/warfare/redefining-role-information-warfare-chinese-strategy-896" TargetMode="External"/><Relationship Id="rId26" Type="http://schemas.openxmlformats.org/officeDocument/2006/relationships/hyperlink" Target="https://yougov.co.uk/topics/travel/trackers/should-britain-have-a-stronger-relationship-with-europe-of-the-us" TargetMode="External"/><Relationship Id="rId39" Type="http://schemas.openxmlformats.org/officeDocument/2006/relationships/hyperlink" Target="https://multimedia.scmp.com/cultural-revolution/" TargetMode="External"/><Relationship Id="rId3" Type="http://schemas.openxmlformats.org/officeDocument/2006/relationships/styles" Target="styles.xml"/><Relationship Id="rId21" Type="http://schemas.openxmlformats.org/officeDocument/2006/relationships/hyperlink" Target="https://www.sophos.com/en-us/security-news-trends/security-trends/operation-aurora.aspx" TargetMode="External"/><Relationship Id="rId34" Type="http://schemas.openxmlformats.org/officeDocument/2006/relationships/hyperlink" Target="https://docsend.com/view/55r4qmv6s5wnf3h5?hsCtaTracking=320f4359-fd0b-4be1-ac0b-29402daada8e%7C4338ba75-0a0d-4cce-b3d5-ea569358eff5" TargetMode="External"/><Relationship Id="rId42" Type="http://schemas.openxmlformats.org/officeDocument/2006/relationships/hyperlink" Target="https://www.theguardian.com/commentisfree/2010/sep/04/turkey-constitution-undemocratic" TargetMode="External"/><Relationship Id="rId47" Type="http://schemas.openxmlformats.org/officeDocument/2006/relationships/hyperlink" Target="https://www.fbi.gov/news/speeches/responding-effectively-to-the-chinese-economic-espionage-threat" TargetMode="External"/><Relationship Id="rId7" Type="http://schemas.openxmlformats.org/officeDocument/2006/relationships/hyperlink" Target="https://truthinchina.wordpress.com/2006/11/29/the-ccp%E2%80%99s-last-ditch-gamble-biological-and-nuclear-war/" TargetMode="External"/><Relationship Id="rId12" Type="http://schemas.openxmlformats.org/officeDocument/2006/relationships/hyperlink" Target="https://next.ft.com/content/8b07a73a-7679-11e5-a95a-27d368e1ddf7" TargetMode="External"/><Relationship Id="rId17" Type="http://schemas.openxmlformats.org/officeDocument/2006/relationships/hyperlink" Target="http://www.cbsnews.com/news/crowdstrike-china-violating-cyberagreement-us-cyberespionage-intellectual-property/" TargetMode="External"/><Relationship Id="rId25" Type="http://schemas.openxmlformats.org/officeDocument/2006/relationships/hyperlink" Target="https://www.koerber-stiftung.de/fileadmin/user_upload/koerber-stiftung/redaktion/the-berlin-pulse/pdf/2020/Koerber_TheBerlinPulse_Sonderausgabe_Grafikteilenglisch.pdf" TargetMode="External"/><Relationship Id="rId33" Type="http://schemas.openxmlformats.org/officeDocument/2006/relationships/hyperlink" Target="https://www.businessinsider.com/coronavirus-eu-rewrote-coronavirus-disinformation-report-china-pressure-covid-2020-4?r=US&amp;IR=T" TargetMode="External"/><Relationship Id="rId38" Type="http://schemas.openxmlformats.org/officeDocument/2006/relationships/hyperlink" Target="http://www.scmp.com/comment/insight-opinion/article/2124921/china-leaves-mao-zedongs-legacy-place-even-taiwan-purges" TargetMode="External"/><Relationship Id="rId46" Type="http://schemas.openxmlformats.org/officeDocument/2006/relationships/hyperlink" Target="http://calhoun.nps.edu/bitstream/handle/10945/44593/14Dec_Kihara_Stacy.pdf?sequence=3" TargetMode="External"/><Relationship Id="rId2" Type="http://schemas.openxmlformats.org/officeDocument/2006/relationships/numbering" Target="numbering.xml"/><Relationship Id="rId16" Type="http://schemas.openxmlformats.org/officeDocument/2006/relationships/hyperlink" Target="http://blog.crowdstrike.com/the-latest-on-chinese-affiliated-intrusions-into-commercial-companies/" TargetMode="External"/><Relationship Id="rId20" Type="http://schemas.openxmlformats.org/officeDocument/2006/relationships/hyperlink" Target="http://content.time.com/time/nation/article/0,8599,1098371,00.html" TargetMode="External"/><Relationship Id="rId29" Type="http://schemas.openxmlformats.org/officeDocument/2006/relationships/hyperlink" Target="https://www.businessinsider.com/coronavirus-germany-covid-19-vaccine-not-for-sale-donald-trump-2020-3?r=US&amp;IR=T" TargetMode="External"/><Relationship Id="rId41" Type="http://schemas.openxmlformats.org/officeDocument/2006/relationships/hyperlink" Target="https://global.tbmm.gov.tr/docs/constitution_en.pdf" TargetMode="External"/><Relationship Id="rId1" Type="http://schemas.openxmlformats.org/officeDocument/2006/relationships/customXml" Target="../customXml/item1.xml"/><Relationship Id="rId6" Type="http://schemas.openxmlformats.org/officeDocument/2006/relationships/hyperlink" Target="https://www.thetrumpet.com/12366-cyberespionage-how-china-benefits-from-us-technology" TargetMode="External"/><Relationship Id="rId11" Type="http://schemas.openxmlformats.org/officeDocument/2006/relationships/hyperlink" Target="http://www.independent.co.uk/life-style/gadgets-and-tech/us-charges-chinese-military-hackers-with-cyber-espionage-bid-to-gain-advantage-in-nuclear-power-9397661.html" TargetMode="External"/><Relationship Id="rId24" Type="http://schemas.openxmlformats.org/officeDocument/2006/relationships/hyperlink" Target="https://www.scmp.com/comment/opinion/article/3093825/beijing-enjoys-greater-legitimacy-any-western-state" TargetMode="External"/><Relationship Id="rId32" Type="http://schemas.openxmlformats.org/officeDocument/2006/relationships/hyperlink" Target="https://www.businessinsider.com/trump-alone-world-stage-europe-ignores-threats-and-backs-huawei-2020-1?r=US&amp;IR=T" TargetMode="External"/><Relationship Id="rId37" Type="http://schemas.openxmlformats.org/officeDocument/2006/relationships/hyperlink" Target="http://www.scmp.com/week-asia/politics/article/2114156/unpredictable-trump-means-its-xis-world-if-he-knows-how-take-it" TargetMode="External"/><Relationship Id="rId40" Type="http://schemas.openxmlformats.org/officeDocument/2006/relationships/hyperlink" Target="https://www.nytimes.com/2018/05/08/opinion/democracy-authoritarian-constitutions.html?searchResultPosition=1" TargetMode="External"/><Relationship Id="rId45" Type="http://schemas.openxmlformats.org/officeDocument/2006/relationships/hyperlink" Target="https://www.orfonline.org/research/china-faces-a-new-threat-as-us-cracks-down-on-economic-espionage-61612/" TargetMode="External"/><Relationship Id="rId5" Type="http://schemas.openxmlformats.org/officeDocument/2006/relationships/webSettings" Target="webSettings.xml"/><Relationship Id="rId15" Type="http://schemas.openxmlformats.org/officeDocument/2006/relationships/hyperlink" Target="http://www.brookings.edu/research/opinions/2015/10/05-obama-xi-meeting-fruitful-li?hs_u=mcardlejlynne@gmail.com&amp;utm_campaign=John+L.+Thornton+China+Center&amp;utm_source=hs_email&amp;utm_medium=email&amp;utm_content=23231564&amp;_hsenc=p2ANqtz-_ZP791_P67jw8lyVXjEcZh9I5L1QC5h_2aMnJ6lrgENawVZhB5e2U3r_5iwyU7eU7l0bHjJ6Amkulb7juFVH2CGygJYw&amp;_hsmi=23231564" TargetMode="External"/><Relationship Id="rId23" Type="http://schemas.openxmlformats.org/officeDocument/2006/relationships/hyperlink" Target="https://www.uschamber.com/sites/default/files/legacy/reports/100728chinareport_0.pdf" TargetMode="External"/><Relationship Id="rId28" Type="http://schemas.openxmlformats.org/officeDocument/2006/relationships/hyperlink" Target="https://www.irishtimes.com/opinion/fintan-o-toole-donald-trump-has-destroyed-the-country-he-promised-to-make-great-again-1.4235928?mode=sample&amp;auth-failed=1&amp;pw-origin=https%3A%2F%2Fwww.irishtimes.com%2Fopinion%2Ffintan-o-toole-donald-trump-has-destroyed-the-country-he-promised-to-make-great-again-1.4235928" TargetMode="External"/><Relationship Id="rId36" Type="http://schemas.openxmlformats.org/officeDocument/2006/relationships/hyperlink" Target="http://www.scmp.com/comment/insight-opinion/article/2129765/one-year-trump-style-sows-uncertainty" TargetMode="External"/><Relationship Id="rId49" Type="http://schemas.openxmlformats.org/officeDocument/2006/relationships/theme" Target="theme/theme1.xml"/><Relationship Id="rId10" Type="http://schemas.openxmlformats.org/officeDocument/2006/relationships/hyperlink" Target="http://qz.com/74942/china-is-still-king-of-the-global-counterfeit-trade/" TargetMode="External"/><Relationship Id="rId19" Type="http://schemas.openxmlformats.org/officeDocument/2006/relationships/hyperlink" Target="http://nsarchive.gwu.edu/NSAEBB/NSAEBB424/docs/Cyber-030.pdf" TargetMode="External"/><Relationship Id="rId31" Type="http://schemas.openxmlformats.org/officeDocument/2006/relationships/hyperlink" Target="https://www.businessinsider.com/donald-trump-apoplectic-at-boris-johnson-phone-call-huawei-deal-2020-2?r=US&amp;IR=T" TargetMode="External"/><Relationship Id="rId44" Type="http://schemas.openxmlformats.org/officeDocument/2006/relationships/hyperlink" Target="https://www.lawfareblog.com/predicting-war" TargetMode="External"/><Relationship Id="rId4" Type="http://schemas.openxmlformats.org/officeDocument/2006/relationships/settings" Target="settings.xml"/><Relationship Id="rId9" Type="http://schemas.openxmlformats.org/officeDocument/2006/relationships/hyperlink" Target="http://english.epochtimes.com/news/5-8-4/30974.html" TargetMode="External"/><Relationship Id="rId14" Type="http://schemas.openxmlformats.org/officeDocument/2006/relationships/hyperlink" Target="http://fr" TargetMode="External"/><Relationship Id="rId22" Type="http://schemas.openxmlformats.org/officeDocument/2006/relationships/hyperlink" Target="http://fas.org/irp/world/china/docs/sources.html" TargetMode="External"/><Relationship Id="rId27" Type="http://schemas.openxmlformats.org/officeDocument/2006/relationships/hyperlink" Target="https://www.businessinsider.com/donald-trump-bleach-company-warns-disinfectant-wont-cure-coronavirus-dettol-2020-4?r=US&amp;IR=T" TargetMode="External"/><Relationship Id="rId30" Type="http://schemas.openxmlformats.org/officeDocument/2006/relationships/hyperlink" Target="https://research.reputationsquad.com/images/Etude_PandemicDiplomacy_ReputationSquad_Mai2020.pdf" TargetMode="External"/><Relationship Id="rId35" Type="http://schemas.openxmlformats.org/officeDocument/2006/relationships/hyperlink" Target="https://www.dailymail.co.uk/news/article-8326919/Huawei-seals-5m-deal-Imperial-College-help-build-new-tech-campus-London.html" TargetMode="External"/><Relationship Id="rId43" Type="http://schemas.openxmlformats.org/officeDocument/2006/relationships/hyperlink" Target="https://books.google.com/books?id=227wgzhN1P4C&amp;printsec=frontcover&amp;dq=Turkish+constitutional+referendum+1987&amp;hl=en&amp;sa=X&amp;ved=0ahUKEwj8lsz4k_TaAhVQ12MKHfo-C4sQ6AEILTAB" TargetMode="External"/><Relationship Id="rId48" Type="http://schemas.openxmlformats.org/officeDocument/2006/relationships/fontTable" Target="fontTable.xml"/><Relationship Id="rId8" Type="http://schemas.openxmlformats.org/officeDocument/2006/relationships/hyperlink" Target="http://english.epochtimes.com/news/5-8-4/30974.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no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C77607-B4EC-49E6-BED6-0C34912DEA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28284</Words>
  <Characters>161222</Characters>
  <Application>Microsoft Office Word</Application>
  <DocSecurity>0</DocSecurity>
  <Lines>1343</Lines>
  <Paragraphs>378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Zhu</dc:creator>
  <cp:keywords>5.1.1</cp:keywords>
  <dc:description/>
  <cp:lastModifiedBy>Conor Feldman</cp:lastModifiedBy>
  <cp:revision>2</cp:revision>
  <dcterms:created xsi:type="dcterms:W3CDTF">2020-07-28T15:17:00Z</dcterms:created>
  <dcterms:modified xsi:type="dcterms:W3CDTF">2020-07-28T15:17:00Z</dcterms:modified>
</cp:coreProperties>
</file>