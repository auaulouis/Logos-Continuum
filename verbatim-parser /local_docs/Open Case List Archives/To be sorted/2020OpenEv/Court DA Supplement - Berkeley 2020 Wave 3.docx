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4B43" w:rsidRDefault="007C4B43" w:rsidP="007C4B43">
      <w:pPr>
        <w:pStyle w:val="Heading1"/>
      </w:pPr>
      <w:r>
        <w:t xml:space="preserve">Court DA </w:t>
      </w:r>
    </w:p>
    <w:p w:rsidR="007C4B43" w:rsidRDefault="007C4B43" w:rsidP="007C4B43">
      <w:pPr>
        <w:pStyle w:val="Heading3"/>
      </w:pPr>
      <w:r>
        <w:t xml:space="preserve">1NC – UQ </w:t>
      </w:r>
    </w:p>
    <w:p w:rsidR="007C4B43" w:rsidRPr="006B32B6" w:rsidRDefault="007C4B43" w:rsidP="007C4B43">
      <w:pPr>
        <w:pStyle w:val="Heading4"/>
      </w:pPr>
      <w:r>
        <w:t xml:space="preserve">Liberal rulings were </w:t>
      </w:r>
      <w:r>
        <w:rPr>
          <w:u w:val="single"/>
        </w:rPr>
        <w:t>lip service</w:t>
      </w:r>
      <w:r>
        <w:t xml:space="preserve"> – they have </w:t>
      </w:r>
      <w:r>
        <w:rPr>
          <w:u w:val="single"/>
        </w:rPr>
        <w:t>no effect</w:t>
      </w:r>
      <w:r>
        <w:t xml:space="preserve"> on his long-term goals to </w:t>
      </w:r>
      <w:r>
        <w:rPr>
          <w:u w:val="single"/>
        </w:rPr>
        <w:t>gut</w:t>
      </w:r>
      <w:r>
        <w:t xml:space="preserve"> reproductive rights </w:t>
      </w:r>
    </w:p>
    <w:p w:rsidR="007C4B43" w:rsidRPr="00E63D99" w:rsidRDefault="007C4B43" w:rsidP="007C4B43">
      <w:r w:rsidRPr="00BE0E98">
        <w:rPr>
          <w:rStyle w:val="Style13ptBold"/>
        </w:rPr>
        <w:t>Economist 7/4</w:t>
      </w:r>
      <w:r w:rsidRPr="00BE0E98">
        <w:t>/20 [The Economist. "Justice John Roberts joins the Supreme Court’s liberal wing in some key rulings."</w:t>
      </w:r>
      <w:r>
        <w:t xml:space="preserve"> </w:t>
      </w:r>
      <w:r w:rsidRPr="00E63D99">
        <w:t>https://www.economist.com/united-states/2020/07/04/justice-john-roberts-joins-the-supreme-courts-liberal-wing-in-some-key-rulings</w:t>
      </w:r>
      <w:r>
        <w:t>]</w:t>
      </w:r>
    </w:p>
    <w:p w:rsidR="007C4B43" w:rsidRPr="006F5680" w:rsidRDefault="007C4B43" w:rsidP="007C4B43">
      <w:pPr>
        <w:rPr>
          <w:sz w:val="16"/>
        </w:rPr>
      </w:pPr>
      <w:r w:rsidRPr="006F5680">
        <w:rPr>
          <w:sz w:val="16"/>
        </w:rPr>
        <w:t xml:space="preserve">For a third time in as many weeks John </w:t>
      </w:r>
      <w:r w:rsidRPr="006B32B6">
        <w:rPr>
          <w:rStyle w:val="Emphasis"/>
        </w:rPr>
        <w:t>Roberts</w:t>
      </w:r>
      <w:r w:rsidRPr="006F5680">
        <w:rPr>
          <w:sz w:val="16"/>
        </w:rPr>
        <w:t xml:space="preserve">, America’s conservative chief justice, has </w:t>
      </w:r>
      <w:r w:rsidRPr="006B32B6">
        <w:rPr>
          <w:rStyle w:val="StyleUnderline"/>
        </w:rPr>
        <w:t>sided with his liberal colleagues in a big case. After his votes on</w:t>
      </w:r>
      <w:r w:rsidRPr="006F5680">
        <w:rPr>
          <w:sz w:val="16"/>
        </w:rPr>
        <w:t xml:space="preserve"> </w:t>
      </w:r>
      <w:r w:rsidRPr="006B32B6">
        <w:rPr>
          <w:rStyle w:val="Emphasis"/>
        </w:rPr>
        <w:t>lgbt rights</w:t>
      </w:r>
      <w:r w:rsidRPr="006F5680">
        <w:rPr>
          <w:sz w:val="16"/>
        </w:rPr>
        <w:t xml:space="preserve"> </w:t>
      </w:r>
      <w:r w:rsidRPr="006B32B6">
        <w:rPr>
          <w:rStyle w:val="StyleUnderline"/>
        </w:rPr>
        <w:t>and</w:t>
      </w:r>
      <w:r w:rsidRPr="006F5680">
        <w:rPr>
          <w:sz w:val="16"/>
        </w:rPr>
        <w:t xml:space="preserve"> </w:t>
      </w:r>
      <w:r w:rsidRPr="006B32B6">
        <w:rPr>
          <w:rStyle w:val="Emphasis"/>
        </w:rPr>
        <w:t>immigrant</w:t>
      </w:r>
      <w:r w:rsidRPr="006F5680">
        <w:rPr>
          <w:sz w:val="16"/>
        </w:rPr>
        <w:t xml:space="preserve"> protections, on June 29th </w:t>
      </w:r>
      <w:r w:rsidRPr="006B32B6">
        <w:rPr>
          <w:rStyle w:val="StyleUnderline"/>
        </w:rPr>
        <w:t>he was the linchpin in a 5-4 decision striking down a law that would have limited abortion access</w:t>
      </w:r>
      <w:r w:rsidRPr="006F5680">
        <w:rPr>
          <w:sz w:val="16"/>
        </w:rPr>
        <w:t xml:space="preserve"> in Louisiana. This brought cheers from liberals and howls from conservatives. Josh Hawley, a senator from Missouri and Chief Justice Roberts’s former clerk, called June Medical Services v Russo, the abortion decision, a “disaster” and accused his old boss (without naming him) of “perpetuat[ing] bad precedent while barely bothering to explain why.”</w:t>
      </w:r>
    </w:p>
    <w:p w:rsidR="007C4B43" w:rsidRPr="006F5680" w:rsidRDefault="007C4B43" w:rsidP="007C4B43">
      <w:pPr>
        <w:rPr>
          <w:sz w:val="16"/>
        </w:rPr>
      </w:pPr>
      <w:r w:rsidRPr="006F5680">
        <w:rPr>
          <w:sz w:val="16"/>
        </w:rPr>
        <w:t xml:space="preserve">The precedent Mr Hawley deplores is Whole Woman’s Health v Hellerstedt, a decision in 2016 rejecting a Texas law that purported to protect women’s health while regulating about half of the state’s abortion clinics out of existence. Chief Justice </w:t>
      </w:r>
      <w:r w:rsidRPr="006B32B6">
        <w:rPr>
          <w:rStyle w:val="StyleUnderline"/>
        </w:rPr>
        <w:t xml:space="preserve">Roberts is </w:t>
      </w:r>
      <w:r w:rsidRPr="006B32B6">
        <w:rPr>
          <w:rStyle w:val="Emphasis"/>
        </w:rPr>
        <w:t>no fan</w:t>
      </w:r>
      <w:r w:rsidRPr="006B32B6">
        <w:rPr>
          <w:rStyle w:val="StyleUnderline"/>
        </w:rPr>
        <w:t xml:space="preserve"> of Whole Woman’s Health, either: he was among the dissenting trio of justices in the 5-3 ruling. This week</w:t>
      </w:r>
      <w:r w:rsidRPr="006F5680">
        <w:rPr>
          <w:sz w:val="16"/>
        </w:rPr>
        <w:t xml:space="preserve"> in June Medical </w:t>
      </w:r>
      <w:r w:rsidRPr="006B32B6">
        <w:rPr>
          <w:rStyle w:val="StyleUnderline"/>
        </w:rPr>
        <w:t xml:space="preserve">he repeated his disdain for the earlier decision, but explained that </w:t>
      </w:r>
      <w:r w:rsidRPr="006B32B6">
        <w:rPr>
          <w:rStyle w:val="Emphasis"/>
        </w:rPr>
        <w:t>stare decisis</w:t>
      </w:r>
      <w:r w:rsidRPr="006F5680">
        <w:rPr>
          <w:sz w:val="16"/>
        </w:rPr>
        <w:t>—Latin for “let the decision stand”—</w:t>
      </w:r>
      <w:r w:rsidRPr="006B32B6">
        <w:rPr>
          <w:rStyle w:val="StyleUnderline"/>
        </w:rPr>
        <w:t>required the court “to treat like cases alike</w:t>
      </w:r>
      <w:r w:rsidRPr="006F5680">
        <w:rPr>
          <w:sz w:val="16"/>
        </w:rPr>
        <w:t>”. Since the Louisiana requirement that abortion providers must secure admitting privileges at a hospital within 30 miles was “nearly identical” to the doomed Texas rule, and imposed a similarly “substantial obstacle” to abortion access, the outcome should be the same. The court must not upend its own judgment a mere four years on.</w:t>
      </w:r>
    </w:p>
    <w:p w:rsidR="007C4B43" w:rsidRPr="006F5680" w:rsidRDefault="007C4B43" w:rsidP="007C4B43">
      <w:pPr>
        <w:rPr>
          <w:sz w:val="16"/>
        </w:rPr>
      </w:pPr>
      <w:r w:rsidRPr="006F5680">
        <w:rPr>
          <w:sz w:val="16"/>
        </w:rPr>
        <w:t xml:space="preserve">Yet, with an eye on future cases, </w:t>
      </w:r>
      <w:r w:rsidRPr="006B32B6">
        <w:rPr>
          <w:rStyle w:val="StyleUnderline"/>
        </w:rPr>
        <w:t xml:space="preserve">the chief justice proceeded to </w:t>
      </w:r>
      <w:r w:rsidRPr="006B32B6">
        <w:rPr>
          <w:rStyle w:val="Emphasis"/>
        </w:rPr>
        <w:t>undercut</w:t>
      </w:r>
      <w:r w:rsidRPr="006B32B6">
        <w:rPr>
          <w:rStyle w:val="StyleUnderline"/>
        </w:rPr>
        <w:t xml:space="preserve"> the</w:t>
      </w:r>
      <w:r w:rsidRPr="006F5680">
        <w:rPr>
          <w:sz w:val="16"/>
        </w:rPr>
        <w:t xml:space="preserve"> </w:t>
      </w:r>
      <w:r w:rsidRPr="006B32B6">
        <w:rPr>
          <w:rStyle w:val="Emphasis"/>
        </w:rPr>
        <w:t>very precedent</w:t>
      </w:r>
      <w:r w:rsidRPr="006F5680">
        <w:rPr>
          <w:sz w:val="16"/>
        </w:rPr>
        <w:t xml:space="preserve"> </w:t>
      </w:r>
      <w:r w:rsidRPr="006B32B6">
        <w:rPr>
          <w:rStyle w:val="StyleUnderline"/>
        </w:rPr>
        <w:t>he had relied upon to reject Louisiana’s law.</w:t>
      </w:r>
      <w:r w:rsidRPr="006F5680">
        <w:rPr>
          <w:sz w:val="16"/>
        </w:rPr>
        <w:t xml:space="preserve"> Whole Woman’s Health said </w:t>
      </w:r>
      <w:r w:rsidRPr="006B32B6">
        <w:rPr>
          <w:rStyle w:val="StyleUnderline"/>
        </w:rPr>
        <w:t>judges should consider both the benefits and burdens of a regulation. But weighing the two against each other</w:t>
      </w:r>
      <w:r w:rsidRPr="006F5680">
        <w:rPr>
          <w:sz w:val="16"/>
        </w:rPr>
        <w:t xml:space="preserve">, Chief Justice </w:t>
      </w:r>
      <w:r w:rsidRPr="006B32B6">
        <w:rPr>
          <w:rStyle w:val="StyleUnderline"/>
        </w:rPr>
        <w:t xml:space="preserve">Roberts wrote, is a job for the legislature, not the courts. If a regulation does not make it exceedingly hard for women to procure abortions it would probably pass constitutional muster, no matter how </w:t>
      </w:r>
      <w:r w:rsidRPr="006B32B6">
        <w:rPr>
          <w:rStyle w:val="Emphasis"/>
        </w:rPr>
        <w:t>slight</w:t>
      </w:r>
      <w:r w:rsidRPr="006B32B6">
        <w:rPr>
          <w:rStyle w:val="StyleUnderline"/>
        </w:rPr>
        <w:t xml:space="preserve"> or </w:t>
      </w:r>
      <w:r w:rsidRPr="006B32B6">
        <w:rPr>
          <w:rStyle w:val="Emphasis"/>
        </w:rPr>
        <w:t>illusory the benefit</w:t>
      </w:r>
      <w:r w:rsidRPr="006F5680">
        <w:rPr>
          <w:sz w:val="16"/>
        </w:rPr>
        <w:t xml:space="preserve">. </w:t>
      </w:r>
      <w:r w:rsidRPr="006B32B6">
        <w:rPr>
          <w:rStyle w:val="StyleUnderline"/>
        </w:rPr>
        <w:t xml:space="preserve">This may be read as an invitation to Republican-run states to </w:t>
      </w:r>
      <w:r w:rsidRPr="006B32B6">
        <w:rPr>
          <w:rStyle w:val="Emphasis"/>
        </w:rPr>
        <w:t>cook up restrictive abortion laws</w:t>
      </w:r>
      <w:r w:rsidRPr="006B32B6">
        <w:rPr>
          <w:rStyle w:val="StyleUnderline"/>
        </w:rPr>
        <w:t xml:space="preserve"> as long as they can be pitched as not </w:t>
      </w:r>
      <w:r w:rsidRPr="006B32B6">
        <w:rPr>
          <w:rStyle w:val="Emphasis"/>
        </w:rPr>
        <w:t>too burdensome</w:t>
      </w:r>
      <w:r w:rsidRPr="006B32B6">
        <w:rPr>
          <w:rStyle w:val="StyleUnderline"/>
        </w:rPr>
        <w:t>—and are not replicas of a law the court has already rejected</w:t>
      </w:r>
      <w:r w:rsidRPr="006F5680">
        <w:rPr>
          <w:sz w:val="16"/>
        </w:rPr>
        <w:t>.</w:t>
      </w:r>
    </w:p>
    <w:p w:rsidR="007C4B43" w:rsidRPr="006B32B6" w:rsidRDefault="007C4B43" w:rsidP="007C4B43">
      <w:pPr>
        <w:rPr>
          <w:rStyle w:val="StyleUnderline"/>
        </w:rPr>
      </w:pPr>
      <w:r w:rsidRPr="006F5680">
        <w:rPr>
          <w:sz w:val="16"/>
        </w:rPr>
        <w:t xml:space="preserve">A more radical opportunity to turn the tide on abortion lurks in the chief justice’s opinion. He emphasises that June Medical is not about Roe v Wade, the ruling in 1973 that protects a woman’s right to abortion. Though Justice Clarence Thomas, in dissent, charged that the court’s abortion jurisprudence “remains in a state of utter entropy” and ought to be thrown out in its entirety, Chief Justice </w:t>
      </w:r>
      <w:r w:rsidRPr="006B32B6">
        <w:rPr>
          <w:rStyle w:val="StyleUnderline"/>
        </w:rPr>
        <w:t xml:space="preserve">Roberts demurred. “Neither party has asked us to reassess the </w:t>
      </w:r>
      <w:r w:rsidRPr="006B32B6">
        <w:rPr>
          <w:rStyle w:val="Emphasis"/>
        </w:rPr>
        <w:t>constitutional validity</w:t>
      </w:r>
      <w:r w:rsidRPr="006F5680">
        <w:rPr>
          <w:sz w:val="16"/>
        </w:rPr>
        <w:t xml:space="preserve">” </w:t>
      </w:r>
      <w:r w:rsidRPr="006B32B6">
        <w:rPr>
          <w:rStyle w:val="StyleUnderline"/>
        </w:rPr>
        <w:t xml:space="preserve">of the abortion right itself, he wrote. If plaintiffs come asking—as they are in Georgia and Alabama, where </w:t>
      </w:r>
      <w:r w:rsidRPr="006B32B6">
        <w:rPr>
          <w:rStyle w:val="Emphasis"/>
        </w:rPr>
        <w:t>near-blanket abortion bans</w:t>
      </w:r>
      <w:r w:rsidRPr="006B32B6">
        <w:rPr>
          <w:rStyle w:val="StyleUnderline"/>
        </w:rPr>
        <w:t xml:space="preserve"> are working their way through the courts—he might be </w:t>
      </w:r>
      <w:r w:rsidRPr="006B32B6">
        <w:rPr>
          <w:rStyle w:val="Emphasis"/>
        </w:rPr>
        <w:t>willing to reconsider Roe.</w:t>
      </w:r>
    </w:p>
    <w:p w:rsidR="007C4B43" w:rsidRPr="006F5680" w:rsidRDefault="007C4B43" w:rsidP="007C4B43">
      <w:pPr>
        <w:rPr>
          <w:sz w:val="16"/>
        </w:rPr>
      </w:pPr>
      <w:r w:rsidRPr="006B32B6">
        <w:rPr>
          <w:rStyle w:val="StyleUnderline"/>
        </w:rPr>
        <w:t xml:space="preserve">There are loopholes in the </w:t>
      </w:r>
      <w:r w:rsidRPr="006B32B6">
        <w:rPr>
          <w:rStyle w:val="Emphasis"/>
        </w:rPr>
        <w:t>other liberal victories, too.</w:t>
      </w:r>
      <w:r w:rsidRPr="006B32B6">
        <w:rPr>
          <w:rStyle w:val="StyleUnderline"/>
        </w:rPr>
        <w:t xml:space="preserve"> </w:t>
      </w:r>
      <w:r w:rsidRPr="006F5680">
        <w:rPr>
          <w:sz w:val="16"/>
        </w:rPr>
        <w:t xml:space="preserve">Though Chief Justice </w:t>
      </w:r>
      <w:r w:rsidRPr="006B32B6">
        <w:rPr>
          <w:rStyle w:val="StyleUnderline"/>
        </w:rPr>
        <w:t>Roberts joined the left side of the bench</w:t>
      </w:r>
      <w:r w:rsidRPr="006F5680">
        <w:rPr>
          <w:sz w:val="16"/>
        </w:rPr>
        <w:t xml:space="preserve"> (and Justice Neil Gorsuch) </w:t>
      </w:r>
      <w:r w:rsidRPr="006B32B6">
        <w:rPr>
          <w:rStyle w:val="StyleUnderline"/>
        </w:rPr>
        <w:t>to bar workplace bias against gay and trans people</w:t>
      </w:r>
      <w:r w:rsidRPr="006F5680">
        <w:rPr>
          <w:sz w:val="16"/>
        </w:rPr>
        <w:t xml:space="preserve">, the majority opinion leaves open whether employers with religious objections to hiring lgbt workers might, in some circumstances, have a licence to discriminate. </w:t>
      </w:r>
      <w:r w:rsidRPr="006B32B6">
        <w:rPr>
          <w:rStyle w:val="StyleUnderline"/>
        </w:rPr>
        <w:t>And in the case halting</w:t>
      </w:r>
      <w:r w:rsidRPr="006F5680">
        <w:rPr>
          <w:sz w:val="16"/>
        </w:rPr>
        <w:t xml:space="preserve"> President Donald Trump’s cancellation of </w:t>
      </w:r>
      <w:r w:rsidRPr="006B32B6">
        <w:rPr>
          <w:rStyle w:val="Emphasis"/>
        </w:rPr>
        <w:t>daca</w:t>
      </w:r>
      <w:r w:rsidRPr="006F5680">
        <w:rPr>
          <w:sz w:val="16"/>
        </w:rPr>
        <w:t xml:space="preserve"> (Deferred </w:t>
      </w:r>
      <w:r w:rsidRPr="006B32B6">
        <w:rPr>
          <w:rStyle w:val="StyleUnderline"/>
        </w:rPr>
        <w:t>Action for Childhood Arrivals), the chief justice noted that the merits of ending Barack Obama’s</w:t>
      </w:r>
      <w:r w:rsidRPr="006F5680">
        <w:rPr>
          <w:sz w:val="16"/>
        </w:rPr>
        <w:t xml:space="preserve"> </w:t>
      </w:r>
      <w:r w:rsidRPr="006B32B6">
        <w:rPr>
          <w:rStyle w:val="StyleUnderline"/>
        </w:rPr>
        <w:t>programme were not the question.</w:t>
      </w:r>
      <w:r w:rsidRPr="006F5680">
        <w:rPr>
          <w:sz w:val="16"/>
        </w:rPr>
        <w:t xml:space="preserve"> Mr </w:t>
      </w:r>
      <w:r w:rsidRPr="006B32B6">
        <w:rPr>
          <w:rStyle w:val="Emphasis"/>
        </w:rPr>
        <w:t>Trump could still kill daca</w:t>
      </w:r>
      <w:r w:rsidRPr="006F5680">
        <w:rPr>
          <w:sz w:val="16"/>
        </w:rPr>
        <w:t xml:space="preserve"> </w:t>
      </w:r>
      <w:r w:rsidRPr="006B32B6">
        <w:rPr>
          <w:rStyle w:val="StyleUnderline"/>
        </w:rPr>
        <w:t>if he would only follow basic standards of administrative law. The chief justice sent the president the same message a year ago when he refused to bless the administration’s flubbed quest to add a citizenship question to the 2020 census</w:t>
      </w:r>
      <w:r w:rsidRPr="006F5680">
        <w:rPr>
          <w:sz w:val="16"/>
        </w:rPr>
        <w:t>, but hinted it could try again.</w:t>
      </w:r>
    </w:p>
    <w:p w:rsidR="007C4B43" w:rsidRPr="006B32B6" w:rsidRDefault="007C4B43" w:rsidP="007C4B43">
      <w:pPr>
        <w:rPr>
          <w:rStyle w:val="Emphasis"/>
        </w:rPr>
      </w:pPr>
      <w:r w:rsidRPr="006B32B6">
        <w:rPr>
          <w:rStyle w:val="StyleUnderline"/>
        </w:rPr>
        <w:t>Two other decisions penned by</w:t>
      </w:r>
      <w:r w:rsidRPr="006F5680">
        <w:rPr>
          <w:sz w:val="16"/>
        </w:rPr>
        <w:t xml:space="preserve"> Chief Justice </w:t>
      </w:r>
      <w:r w:rsidRPr="006B32B6">
        <w:rPr>
          <w:rStyle w:val="StyleUnderline"/>
        </w:rPr>
        <w:t xml:space="preserve">Roberts </w:t>
      </w:r>
      <w:r w:rsidRPr="006B32B6">
        <w:rPr>
          <w:rStyle w:val="Emphasis"/>
        </w:rPr>
        <w:t>this week</w:t>
      </w:r>
      <w:r w:rsidRPr="006B32B6">
        <w:rPr>
          <w:rStyle w:val="StyleUnderline"/>
        </w:rPr>
        <w:t xml:space="preserve"> also came out 5-4—but with the liberals in their more </w:t>
      </w:r>
      <w:r w:rsidRPr="006B32B6">
        <w:rPr>
          <w:rStyle w:val="Emphasis"/>
        </w:rPr>
        <w:t>familiar position as dissenters</w:t>
      </w:r>
      <w:r w:rsidRPr="006F5680">
        <w:rPr>
          <w:sz w:val="16"/>
        </w:rPr>
        <w:t xml:space="preserve">. </w:t>
      </w:r>
      <w:r w:rsidRPr="006B32B6">
        <w:rPr>
          <w:rStyle w:val="StyleUnderline"/>
        </w:rPr>
        <w:t xml:space="preserve">The first of these was </w:t>
      </w:r>
      <w:r w:rsidRPr="006F5680">
        <w:rPr>
          <w:sz w:val="16"/>
        </w:rPr>
        <w:t>Seila Law v Consumer Financial Protection Bureau (</w:t>
      </w:r>
      <w:r w:rsidRPr="006B32B6">
        <w:rPr>
          <w:rStyle w:val="Emphasis"/>
        </w:rPr>
        <w:t>cfpb</w:t>
      </w:r>
      <w:r w:rsidRPr="006F5680">
        <w:rPr>
          <w:sz w:val="16"/>
        </w:rPr>
        <w:t xml:space="preserve">), </w:t>
      </w:r>
      <w:r w:rsidRPr="006B32B6">
        <w:rPr>
          <w:rStyle w:val="StyleUnderline"/>
        </w:rPr>
        <w:t>a challenge to the design of a federal agency set up after the recession of 2007-09. The majority did not break up the cfpb but, dampening its independence, gave the president the power to fire its director whenever he pleases.</w:t>
      </w:r>
      <w:r w:rsidRPr="006F5680">
        <w:rPr>
          <w:sz w:val="16"/>
        </w:rPr>
        <w:t xml:space="preserve"> </w:t>
      </w:r>
      <w:r w:rsidRPr="006B32B6">
        <w:rPr>
          <w:rStyle w:val="StyleUnderline"/>
        </w:rPr>
        <w:t xml:space="preserve">Then, on June 30th, the chief justice anchored Espinoza v Montana Department of Revenue, requiring any state that funds secular private schools to fund religious schools, too. Both rulings, cloaked as </w:t>
      </w:r>
      <w:r w:rsidRPr="006B32B6">
        <w:rPr>
          <w:rStyle w:val="Emphasis"/>
        </w:rPr>
        <w:t>inevitable outgrowths</w:t>
      </w:r>
      <w:r w:rsidRPr="006B32B6">
        <w:rPr>
          <w:rStyle w:val="StyleUnderline"/>
        </w:rPr>
        <w:t xml:space="preserve"> of earlier cases, were in fact </w:t>
      </w:r>
      <w:r w:rsidRPr="006B32B6">
        <w:rPr>
          <w:rStyle w:val="Emphasis"/>
        </w:rPr>
        <w:t>profound shifts in the law.</w:t>
      </w:r>
    </w:p>
    <w:p w:rsidR="007C4B43" w:rsidRPr="006F5680" w:rsidRDefault="007C4B43" w:rsidP="007C4B43">
      <w:pPr>
        <w:rPr>
          <w:sz w:val="16"/>
        </w:rPr>
      </w:pPr>
      <w:r w:rsidRPr="006B32B6">
        <w:rPr>
          <w:rStyle w:val="StyleUnderline"/>
        </w:rPr>
        <w:t xml:space="preserve">Acting </w:t>
      </w:r>
      <w:r w:rsidRPr="006B32B6">
        <w:rPr>
          <w:rStyle w:val="Emphasis"/>
        </w:rPr>
        <w:t>boldly</w:t>
      </w:r>
      <w:r w:rsidRPr="006B32B6">
        <w:rPr>
          <w:rStyle w:val="StyleUnderline"/>
        </w:rPr>
        <w:t xml:space="preserve"> through </w:t>
      </w:r>
      <w:r w:rsidRPr="006B32B6">
        <w:rPr>
          <w:rStyle w:val="Emphasis"/>
        </w:rPr>
        <w:t>superficially small steps</w:t>
      </w:r>
      <w:r w:rsidRPr="006B32B6">
        <w:rPr>
          <w:rStyle w:val="StyleUnderline"/>
        </w:rPr>
        <w:t xml:space="preserve">—and getting </w:t>
      </w:r>
      <w:r w:rsidRPr="006B32B6">
        <w:rPr>
          <w:rStyle w:val="Emphasis"/>
        </w:rPr>
        <w:t>credit</w:t>
      </w:r>
      <w:r w:rsidRPr="006B32B6">
        <w:rPr>
          <w:rStyle w:val="StyleUnderline"/>
        </w:rPr>
        <w:t xml:space="preserve"> for aisle-crossing while giving </w:t>
      </w:r>
      <w:r w:rsidRPr="006B32B6">
        <w:rPr>
          <w:rStyle w:val="Emphasis"/>
        </w:rPr>
        <w:t>liberals</w:t>
      </w:r>
      <w:r w:rsidRPr="006B32B6">
        <w:rPr>
          <w:rStyle w:val="StyleUnderline"/>
        </w:rPr>
        <w:t xml:space="preserve"> at best temporary solace—seems to be panning out well for Chief Justice </w:t>
      </w:r>
      <w:r w:rsidRPr="006B32B6">
        <w:rPr>
          <w:rStyle w:val="Emphasis"/>
        </w:rPr>
        <w:t>Roberts</w:t>
      </w:r>
      <w:r w:rsidRPr="006B32B6">
        <w:rPr>
          <w:rStyle w:val="StyleUnderline"/>
        </w:rPr>
        <w:t xml:space="preserve">. He is cultivating a </w:t>
      </w:r>
      <w:r w:rsidRPr="006B32B6">
        <w:rPr>
          <w:rStyle w:val="Emphasis"/>
        </w:rPr>
        <w:t>reputation for non-partisanship</w:t>
      </w:r>
      <w:r w:rsidRPr="006B32B6">
        <w:rPr>
          <w:rStyle w:val="StyleUnderline"/>
        </w:rPr>
        <w:t xml:space="preserve"> at the Supreme Court while advancing primarily </w:t>
      </w:r>
      <w:r w:rsidRPr="006B32B6">
        <w:rPr>
          <w:rStyle w:val="Emphasis"/>
        </w:rPr>
        <w:t>conservative goals</w:t>
      </w:r>
      <w:r w:rsidRPr="006F5680">
        <w:rPr>
          <w:sz w:val="16"/>
        </w:rPr>
        <w:t>. And he’s winning: of the 53 cases decided so far this term, he has been in the majority in 52. ■7</w:t>
      </w:r>
    </w:p>
    <w:p w:rsidR="007C4B43" w:rsidRDefault="007C4B43" w:rsidP="007C4B43"/>
    <w:p w:rsidR="007C4B43" w:rsidRDefault="007C4B43" w:rsidP="007C4B43">
      <w:pPr>
        <w:pStyle w:val="Heading3"/>
      </w:pPr>
      <w:r>
        <w:t xml:space="preserve">2NC – AT: Court Cap Wrong – Roberts </w:t>
      </w:r>
    </w:p>
    <w:p w:rsidR="007C4B43" w:rsidRPr="0085429A" w:rsidRDefault="007C4B43" w:rsidP="007C4B43">
      <w:pPr>
        <w:pStyle w:val="Heading4"/>
      </w:pPr>
      <w:r>
        <w:t xml:space="preserve">Court capital is </w:t>
      </w:r>
      <w:r>
        <w:rPr>
          <w:u w:val="single"/>
        </w:rPr>
        <w:t>uniquely true</w:t>
      </w:r>
      <w:r>
        <w:t xml:space="preserve"> for Roberts on </w:t>
      </w:r>
      <w:r>
        <w:rPr>
          <w:u w:val="single"/>
        </w:rPr>
        <w:t>reproductive rights</w:t>
      </w:r>
      <w:r>
        <w:t xml:space="preserve"> issues </w:t>
      </w:r>
    </w:p>
    <w:p w:rsidR="007C4B43" w:rsidRPr="00BE0E98" w:rsidRDefault="007C4B43" w:rsidP="007C4B43">
      <w:r w:rsidRPr="00BE0E98">
        <w:rPr>
          <w:rStyle w:val="Style13ptBold"/>
        </w:rPr>
        <w:t>Barnes 6/30</w:t>
      </w:r>
      <w:r w:rsidRPr="00BE0E98">
        <w:t>/20 [Robert Barnes has been a Washington Post reporter and editor since 1987. He joined The Post to cover Maryland politics, and he has served in various editing positions, including metropolitan editor and national political editor. "With abortion ruling, Roberts reasserts his role and Supreme Court’s independence." https://www.washingtonpost.com/politics/courts_law/john-roberts-supreme-court-abortion-ruling/2020/06/29/64dd30a6-ba3b-11ea-80b9-40ece9a701dc_story.html</w:t>
      </w:r>
      <w:r>
        <w:t>]</w:t>
      </w:r>
    </w:p>
    <w:p w:rsidR="007C4B43" w:rsidRPr="00D11B2D" w:rsidRDefault="007C4B43" w:rsidP="007C4B43">
      <w:pPr>
        <w:rPr>
          <w:rStyle w:val="StyleUnderline"/>
        </w:rPr>
      </w:pPr>
      <w:r w:rsidRPr="00D11B2D">
        <w:rPr>
          <w:rStyle w:val="StyleUnderline"/>
        </w:rPr>
        <w:t xml:space="preserve">Roberts has sought to defend the court’s </w:t>
      </w:r>
      <w:r w:rsidRPr="00D11B2D">
        <w:rPr>
          <w:rStyle w:val="Emphasis"/>
        </w:rPr>
        <w:t>independence</w:t>
      </w:r>
      <w:r w:rsidRPr="00D11B2D">
        <w:rPr>
          <w:sz w:val="16"/>
        </w:rPr>
        <w:t xml:space="preserve">, </w:t>
      </w:r>
      <w:r w:rsidRPr="00D11B2D">
        <w:rPr>
          <w:rStyle w:val="StyleUnderline"/>
        </w:rPr>
        <w:t xml:space="preserve">and his votes often seem intended to keep the court from moving </w:t>
      </w:r>
      <w:r w:rsidRPr="00D11B2D">
        <w:rPr>
          <w:rStyle w:val="Emphasis"/>
        </w:rPr>
        <w:t>too quickly to the right</w:t>
      </w:r>
      <w:r w:rsidRPr="00D11B2D">
        <w:rPr>
          <w:rStyle w:val="StyleUnderline"/>
        </w:rPr>
        <w:t xml:space="preserve">, even if that is where he is more </w:t>
      </w:r>
      <w:r w:rsidRPr="00D11B2D">
        <w:rPr>
          <w:rStyle w:val="Emphasis"/>
        </w:rPr>
        <w:t>comfortable</w:t>
      </w:r>
      <w:r w:rsidRPr="00D11B2D">
        <w:rPr>
          <w:rStyle w:val="StyleUnderline"/>
        </w:rPr>
        <w:t>.</w:t>
      </w:r>
      <w:r>
        <w:rPr>
          <w:rStyle w:val="StyleUnderline"/>
        </w:rPr>
        <w:t xml:space="preserve"> </w:t>
      </w:r>
      <w:r w:rsidRPr="00D11B2D">
        <w:rPr>
          <w:sz w:val="16"/>
        </w:rPr>
        <w:t>“</w:t>
      </w:r>
      <w:r w:rsidRPr="00D11B2D">
        <w:rPr>
          <w:rStyle w:val="StyleUnderline"/>
        </w:rPr>
        <w:t xml:space="preserve">I find it hard to explain his body of work without some theory that he’s playing a </w:t>
      </w:r>
      <w:r w:rsidRPr="00D11B2D">
        <w:rPr>
          <w:rStyle w:val="Emphasis"/>
        </w:rPr>
        <w:t>long political game</w:t>
      </w:r>
      <w:r w:rsidRPr="00D11B2D">
        <w:rPr>
          <w:sz w:val="16"/>
        </w:rPr>
        <w:t xml:space="preserve">,” </w:t>
      </w:r>
      <w:r w:rsidRPr="00D11B2D">
        <w:rPr>
          <w:rStyle w:val="StyleUnderline"/>
        </w:rPr>
        <w:t>said</w:t>
      </w:r>
      <w:r w:rsidRPr="00D11B2D">
        <w:rPr>
          <w:sz w:val="16"/>
        </w:rPr>
        <w:t xml:space="preserve"> Daniel </w:t>
      </w:r>
      <w:r w:rsidRPr="00D11B2D">
        <w:rPr>
          <w:rStyle w:val="StyleUnderline"/>
        </w:rPr>
        <w:t>Epps</w:t>
      </w:r>
      <w:r w:rsidRPr="00D11B2D">
        <w:rPr>
          <w:sz w:val="16"/>
        </w:rPr>
        <w:t xml:space="preserve">, a law professor at Washington University in St. Louis. “He </w:t>
      </w:r>
      <w:r w:rsidRPr="00D11B2D">
        <w:rPr>
          <w:rStyle w:val="StyleUnderline"/>
        </w:rPr>
        <w:t xml:space="preserve">wants to </w:t>
      </w:r>
      <w:r w:rsidRPr="00D11B2D">
        <w:rPr>
          <w:rStyle w:val="Emphasis"/>
        </w:rPr>
        <w:t>push the law to the right,</w:t>
      </w:r>
      <w:r w:rsidRPr="00D11B2D">
        <w:rPr>
          <w:rStyle w:val="StyleUnderline"/>
        </w:rPr>
        <w:t xml:space="preserve"> but is extremely careful not to do things that will make the court too much of a </w:t>
      </w:r>
      <w:r w:rsidRPr="00D11B2D">
        <w:rPr>
          <w:rStyle w:val="Emphasis"/>
        </w:rPr>
        <w:t>political focal point</w:t>
      </w:r>
      <w:r w:rsidRPr="00D11B2D">
        <w:rPr>
          <w:rStyle w:val="StyleUnderline"/>
        </w:rPr>
        <w:t xml:space="preserve">, and thus hurt its ability to </w:t>
      </w:r>
      <w:r w:rsidRPr="00D11B2D">
        <w:rPr>
          <w:rStyle w:val="Emphasis"/>
        </w:rPr>
        <w:t>shape the law</w:t>
      </w:r>
      <w:r w:rsidRPr="00D11B2D">
        <w:rPr>
          <w:rStyle w:val="StyleUnderline"/>
        </w:rPr>
        <w:t xml:space="preserve"> longer-term.”</w:t>
      </w:r>
      <w:r>
        <w:rPr>
          <w:rStyle w:val="StyleUnderline"/>
        </w:rPr>
        <w:t xml:space="preserve"> </w:t>
      </w:r>
      <w:r w:rsidRPr="00D11B2D">
        <w:rPr>
          <w:rStyle w:val="StyleUnderline"/>
        </w:rPr>
        <w:t>It seems beyond dispute that Roberts is now the justice in the center, the role that</w:t>
      </w:r>
      <w:r w:rsidRPr="00D11B2D">
        <w:rPr>
          <w:sz w:val="16"/>
        </w:rPr>
        <w:t xml:space="preserve"> retired justice Anthony M. </w:t>
      </w:r>
      <w:r w:rsidRPr="00D11B2D">
        <w:rPr>
          <w:rStyle w:val="StyleUnderline"/>
        </w:rPr>
        <w:t>Kennedy once played</w:t>
      </w:r>
      <w:r w:rsidRPr="00D11B2D">
        <w:rPr>
          <w:sz w:val="16"/>
        </w:rPr>
        <w:t>. And, like Kennedy, Roberts is finding the middle can be a lonely place. No other justice joined his opinion Monday, and his position brought little praise. Liberals searched his words with suspicion; conservatives expressed exasperation. “What a disappointment Chief Justice John Roberts has turned out to be,” said Penny Vance, president of the conservative Concerned Women for America.Louise Melling, deputy legal director for the American Civil Liberties Union, praised the outcome but indicated it was a small favor. “</w:t>
      </w:r>
      <w:r w:rsidRPr="0085429A">
        <w:rPr>
          <w:rStyle w:val="StyleUnderline"/>
        </w:rPr>
        <w:t>How perverse that things are such we dance over the court not overruling a precedent from just four years ago</w:t>
      </w:r>
      <w:r w:rsidRPr="00D11B2D">
        <w:rPr>
          <w:sz w:val="16"/>
        </w:rPr>
        <w:t>,” she said in a tweet. That precedent, Roberts wrote, is what shaped his position in the current case. “</w:t>
      </w:r>
      <w:r w:rsidRPr="00D11B2D">
        <w:rPr>
          <w:rStyle w:val="StyleUnderline"/>
        </w:rPr>
        <w:t>The legal doctrine of stare decisis requires</w:t>
      </w:r>
      <w:r w:rsidRPr="00D11B2D">
        <w:rPr>
          <w:sz w:val="16"/>
        </w:rPr>
        <w:t xml:space="preserve"> us, absent special circumstances, </w:t>
      </w:r>
      <w:r w:rsidRPr="00D11B2D">
        <w:rPr>
          <w:rStyle w:val="StyleUnderline"/>
        </w:rPr>
        <w:t>to treat like cases alike</w:t>
      </w:r>
      <w:r w:rsidRPr="00D11B2D">
        <w:rPr>
          <w:sz w:val="16"/>
        </w:rPr>
        <w:t>,” Roberts wrote in concurring with the decision. “</w:t>
      </w:r>
      <w:r w:rsidRPr="00D11B2D">
        <w:rPr>
          <w:rStyle w:val="StyleUnderline"/>
        </w:rPr>
        <w:t xml:space="preserve">The Louisiana law imposes a burden on access to abortion just as severe as that imposed by the Texas law, for the same reasons. Therefore Louisiana’s law cannot stand under our </w:t>
      </w:r>
      <w:r w:rsidRPr="0085429A">
        <w:rPr>
          <w:rStyle w:val="Emphasis"/>
        </w:rPr>
        <w:t>precedents</w:t>
      </w:r>
      <w:r w:rsidRPr="00D11B2D">
        <w:rPr>
          <w:rStyle w:val="StyleUnderline"/>
        </w:rPr>
        <w:t>.”</w:t>
      </w:r>
    </w:p>
    <w:p w:rsidR="007C4B43" w:rsidRDefault="007C4B43" w:rsidP="007C4B43"/>
    <w:p w:rsidR="007C4B43" w:rsidRPr="00032ACF" w:rsidRDefault="007C4B43" w:rsidP="007C4B43">
      <w:pPr>
        <w:pStyle w:val="Heading3"/>
      </w:pPr>
      <w:r>
        <w:t xml:space="preserve">2NC – AT: Thumper – Top </w:t>
      </w:r>
    </w:p>
    <w:p w:rsidR="007C4B43" w:rsidRPr="00032ACF" w:rsidRDefault="007C4B43" w:rsidP="007C4B43">
      <w:pPr>
        <w:pStyle w:val="Heading4"/>
      </w:pPr>
      <w:r>
        <w:t xml:space="preserve">His </w:t>
      </w:r>
      <w:r>
        <w:rPr>
          <w:u w:val="single"/>
        </w:rPr>
        <w:t>previous rulings</w:t>
      </w:r>
      <w:r>
        <w:t xml:space="preserve"> are </w:t>
      </w:r>
      <w:r>
        <w:rPr>
          <w:u w:val="single"/>
        </w:rPr>
        <w:t>cynical</w:t>
      </w:r>
      <w:r>
        <w:t xml:space="preserve"> and </w:t>
      </w:r>
      <w:r>
        <w:rPr>
          <w:u w:val="single"/>
        </w:rPr>
        <w:t>legalistic</w:t>
      </w:r>
      <w:r>
        <w:t xml:space="preserve">, not </w:t>
      </w:r>
      <w:r>
        <w:rPr>
          <w:u w:val="single"/>
        </w:rPr>
        <w:t>progressive</w:t>
      </w:r>
      <w:r>
        <w:t xml:space="preserve"> – he will </w:t>
      </w:r>
      <w:r>
        <w:rPr>
          <w:u w:val="single"/>
        </w:rPr>
        <w:t>lurch right</w:t>
      </w:r>
      <w:r>
        <w:t xml:space="preserve"> when the opportunity presents itself </w:t>
      </w:r>
    </w:p>
    <w:p w:rsidR="007C4B43" w:rsidRDefault="007C4B43" w:rsidP="007C4B43">
      <w:r w:rsidRPr="009360A7">
        <w:rPr>
          <w:rStyle w:val="Style13ptBold"/>
        </w:rPr>
        <w:t>Donegan 6/30</w:t>
      </w:r>
      <w:r w:rsidRPr="009360A7">
        <w:t>/20 [Moira Donegan is a Guardian US columnist. "Despite the supreme court abortion ruling, John Roberts has not become a liberal."</w:t>
      </w:r>
      <w:r>
        <w:t xml:space="preserve"> https://www.theguardian.com/commentisfree/2020/jun/30/supreme-court-abortion-ruling-john-roberts]</w:t>
      </w:r>
    </w:p>
    <w:p w:rsidR="007C4B43" w:rsidRDefault="007C4B43" w:rsidP="007C4B43">
      <w:r>
        <w:t xml:space="preserve">But </w:t>
      </w:r>
      <w:r w:rsidRPr="00032ACF">
        <w:rPr>
          <w:rStyle w:val="StyleUnderline"/>
        </w:rPr>
        <w:t xml:space="preserve">Roberts is </w:t>
      </w:r>
      <w:r w:rsidRPr="00032ACF">
        <w:rPr>
          <w:rStyle w:val="Emphasis"/>
        </w:rPr>
        <w:t>no ally</w:t>
      </w:r>
      <w:r w:rsidRPr="00032ACF">
        <w:rPr>
          <w:rStyle w:val="StyleUnderline"/>
        </w:rPr>
        <w:t xml:space="preserve"> to the </w:t>
      </w:r>
      <w:r w:rsidRPr="00032ACF">
        <w:rPr>
          <w:rStyle w:val="Emphasis"/>
        </w:rPr>
        <w:t>liberal wing of the court</w:t>
      </w:r>
      <w:r>
        <w:t xml:space="preserve">, </w:t>
      </w:r>
      <w:r w:rsidRPr="00032ACF">
        <w:rPr>
          <w:rStyle w:val="StyleUnderline"/>
        </w:rPr>
        <w:t xml:space="preserve">and those who wish to see the far right’s social and legal agenda kept at bay by the judiciary should be </w:t>
      </w:r>
      <w:r w:rsidRPr="00032ACF">
        <w:rPr>
          <w:rStyle w:val="Emphasis"/>
        </w:rPr>
        <w:t>wary of him</w:t>
      </w:r>
      <w:r w:rsidRPr="00032ACF">
        <w:rPr>
          <w:rStyle w:val="StyleUnderline"/>
        </w:rPr>
        <w:t xml:space="preserve">. Like other times he has joined the liberal wing of the court to uphold some decent decision </w:t>
      </w:r>
      <w:r>
        <w:t xml:space="preserve">– </w:t>
      </w:r>
      <w:r w:rsidRPr="00032ACF">
        <w:rPr>
          <w:rStyle w:val="StyleUnderline"/>
        </w:rPr>
        <w:t>notably in</w:t>
      </w:r>
      <w:r>
        <w:t xml:space="preserve"> the recent </w:t>
      </w:r>
      <w:r w:rsidRPr="00032ACF">
        <w:rPr>
          <w:rStyle w:val="Emphasis"/>
        </w:rPr>
        <w:t>Daca</w:t>
      </w:r>
      <w:r>
        <w:t xml:space="preserve"> case – </w:t>
      </w:r>
      <w:r w:rsidRPr="00032ACF">
        <w:rPr>
          <w:rStyle w:val="StyleUnderline"/>
        </w:rPr>
        <w:t xml:space="preserve">Roberts often finds himself </w:t>
      </w:r>
      <w:r w:rsidRPr="00032ACF">
        <w:rPr>
          <w:rStyle w:val="Emphasis"/>
        </w:rPr>
        <w:t>begrudgingly</w:t>
      </w:r>
      <w:r w:rsidRPr="00032ACF">
        <w:rPr>
          <w:rStyle w:val="StyleUnderline"/>
        </w:rPr>
        <w:t xml:space="preserve"> on the </w:t>
      </w:r>
      <w:r w:rsidRPr="00032ACF">
        <w:rPr>
          <w:rStyle w:val="Emphasis"/>
        </w:rPr>
        <w:t>right side of history</w:t>
      </w:r>
      <w:r w:rsidRPr="00032ACF">
        <w:rPr>
          <w:rStyle w:val="StyleUnderline"/>
        </w:rPr>
        <w:t xml:space="preserve"> because the conservative legal thinking that he would prefer to side with is often </w:t>
      </w:r>
      <w:r w:rsidRPr="00032ACF">
        <w:rPr>
          <w:rStyle w:val="Emphasis"/>
        </w:rPr>
        <w:t>sloppily</w:t>
      </w:r>
      <w:r w:rsidRPr="00032ACF">
        <w:rPr>
          <w:rStyle w:val="StyleUnderline"/>
        </w:rPr>
        <w:t xml:space="preserve"> and </w:t>
      </w:r>
      <w:r w:rsidRPr="00032ACF">
        <w:rPr>
          <w:rStyle w:val="Emphasis"/>
        </w:rPr>
        <w:t>stupidly executed</w:t>
      </w:r>
      <w:r>
        <w:t>.</w:t>
      </w:r>
    </w:p>
    <w:p w:rsidR="007C4B43" w:rsidRPr="00032ACF" w:rsidRDefault="007C4B43" w:rsidP="007C4B43">
      <w:pPr>
        <w:rPr>
          <w:u w:val="single"/>
        </w:rPr>
      </w:pPr>
      <w:r w:rsidRPr="00032ACF">
        <w:rPr>
          <w:sz w:val="16"/>
        </w:rPr>
        <w:t xml:space="preserve">In the Daca case, </w:t>
      </w:r>
      <w:r w:rsidRPr="00032ACF">
        <w:rPr>
          <w:rStyle w:val="StyleUnderline"/>
        </w:rPr>
        <w:t>Roberts said that the Trump administration was wrong to remove protections from Dreamers</w:t>
      </w:r>
      <w:r w:rsidRPr="00032ACF">
        <w:rPr>
          <w:sz w:val="16"/>
        </w:rPr>
        <w:t xml:space="preserve"> not because Dreamers had a legal or constitutional claim to dignity and due process, </w:t>
      </w:r>
      <w:r w:rsidRPr="00032ACF">
        <w:rPr>
          <w:rStyle w:val="StyleUnderline"/>
        </w:rPr>
        <w:t xml:space="preserve">but because the Trump administration had been </w:t>
      </w:r>
      <w:r w:rsidRPr="00032ACF">
        <w:rPr>
          <w:rStyle w:val="Emphasis"/>
        </w:rPr>
        <w:t>too incompetent</w:t>
      </w:r>
      <w:r w:rsidRPr="00032ACF">
        <w:rPr>
          <w:sz w:val="16"/>
        </w:rPr>
        <w:t xml:space="preserve"> </w:t>
      </w:r>
      <w:r w:rsidRPr="00032ACF">
        <w:rPr>
          <w:rStyle w:val="StyleUnderline"/>
        </w:rPr>
        <w:t>to properly justify the action on the bureaucratic level</w:t>
      </w:r>
      <w:r w:rsidRPr="00032ACF">
        <w:rPr>
          <w:sz w:val="16"/>
        </w:rPr>
        <w:t xml:space="preserve">. Likewise, in June Medical Services, </w:t>
      </w:r>
      <w:r w:rsidRPr="00032ACF">
        <w:rPr>
          <w:rStyle w:val="StyleUnderline"/>
        </w:rPr>
        <w:t>Roberts finds himself siding with women’s rights not because he believes in them</w:t>
      </w:r>
      <w:r w:rsidRPr="00032ACF">
        <w:rPr>
          <w:sz w:val="16"/>
        </w:rPr>
        <w:t xml:space="preserve"> – in his concurrence</w:t>
      </w:r>
      <w:r w:rsidRPr="00032ACF">
        <w:rPr>
          <w:rStyle w:val="StyleUnderline"/>
        </w:rPr>
        <w:t xml:space="preserve">, he was careful to point out that he still thinks Whole Women’s Health was wrongly decided – but because the lawsuit itself represented a </w:t>
      </w:r>
      <w:r w:rsidRPr="00032ACF">
        <w:rPr>
          <w:rStyle w:val="Emphasis"/>
        </w:rPr>
        <w:t>cynical</w:t>
      </w:r>
      <w:r w:rsidRPr="00032ACF">
        <w:rPr>
          <w:rStyle w:val="StyleUnderline"/>
        </w:rPr>
        <w:t xml:space="preserve">, lazy and </w:t>
      </w:r>
      <w:r w:rsidRPr="00032ACF">
        <w:rPr>
          <w:rStyle w:val="Emphasis"/>
        </w:rPr>
        <w:t>bad-faith attempt</w:t>
      </w:r>
      <w:r w:rsidRPr="00032ACF">
        <w:rPr>
          <w:rStyle w:val="StyleUnderline"/>
        </w:rPr>
        <w:t xml:space="preserve"> on the part of conservatives to exploit the new composition of the court.</w:t>
      </w:r>
    </w:p>
    <w:p w:rsidR="007C4B43" w:rsidRPr="00032ACF" w:rsidRDefault="007C4B43" w:rsidP="007C4B43">
      <w:pPr>
        <w:rPr>
          <w:rStyle w:val="StyleUnderline"/>
        </w:rPr>
      </w:pPr>
      <w:r w:rsidRPr="00032ACF">
        <w:rPr>
          <w:rStyle w:val="StyleUnderline"/>
        </w:rPr>
        <w:t xml:space="preserve">His objections to the right wing’s cruelty are </w:t>
      </w:r>
      <w:r w:rsidRPr="00032ACF">
        <w:rPr>
          <w:rStyle w:val="Emphasis"/>
        </w:rPr>
        <w:t>not</w:t>
      </w:r>
      <w:r w:rsidRPr="00032ACF">
        <w:rPr>
          <w:rStyle w:val="StyleUnderline"/>
        </w:rPr>
        <w:t xml:space="preserve"> based on </w:t>
      </w:r>
      <w:r w:rsidRPr="00032ACF">
        <w:rPr>
          <w:rStyle w:val="Emphasis"/>
        </w:rPr>
        <w:t>principle</w:t>
      </w:r>
      <w:r w:rsidRPr="00032ACF">
        <w:rPr>
          <w:rStyle w:val="StyleUnderline"/>
        </w:rPr>
        <w:t>, but on</w:t>
      </w:r>
      <w:r w:rsidRPr="00032ACF">
        <w:rPr>
          <w:sz w:val="16"/>
        </w:rPr>
        <w:t xml:space="preserve"> </w:t>
      </w:r>
      <w:r w:rsidRPr="00032ACF">
        <w:rPr>
          <w:rStyle w:val="Emphasis"/>
        </w:rPr>
        <w:t>procedure</w:t>
      </w:r>
      <w:r w:rsidRPr="00032ACF">
        <w:rPr>
          <w:sz w:val="16"/>
        </w:rPr>
        <w:t xml:space="preserve">. </w:t>
      </w:r>
      <w:r w:rsidRPr="00032ACF">
        <w:rPr>
          <w:rStyle w:val="StyleUnderline"/>
        </w:rPr>
        <w:t>Once conservatives adopt a more competent and rigorous strategy in their attacks on civil liberties, we can expect Roberts to take their side.</w:t>
      </w:r>
    </w:p>
    <w:p w:rsidR="007C4B43" w:rsidRDefault="007C4B43" w:rsidP="007C4B43">
      <w:pPr>
        <w:pStyle w:val="Heading4"/>
      </w:pPr>
      <w:r>
        <w:t xml:space="preserve">The court is still </w:t>
      </w:r>
      <w:r>
        <w:rPr>
          <w:u w:val="single"/>
        </w:rPr>
        <w:t>on balance</w:t>
      </w:r>
      <w:r>
        <w:t xml:space="preserve"> very conservative </w:t>
      </w:r>
    </w:p>
    <w:p w:rsidR="007C4B43" w:rsidRPr="00F81A5B" w:rsidRDefault="007C4B43" w:rsidP="007C4B43">
      <w:r w:rsidRPr="00F81A5B">
        <w:rPr>
          <w:rStyle w:val="Style13ptBold"/>
        </w:rPr>
        <w:t>Bonventre 6/21</w:t>
      </w:r>
      <w:r w:rsidRPr="00F81A5B">
        <w:t>/20 [Vincent Martin Bonventre is a frequent lecturer and widely quoted commentator on courts, judges, and public law. "It's Roberts' (somewhat less right-wing) Court (Part 1)."</w:t>
      </w:r>
      <w:r>
        <w:t xml:space="preserve"> http://www.newyorkcourtwatcher.com/2020/06/its-roberts-somewhat-less-right-wing.html]</w:t>
      </w:r>
    </w:p>
    <w:p w:rsidR="007C4B43" w:rsidRPr="00D616DE" w:rsidRDefault="007C4B43" w:rsidP="007C4B43">
      <w:pPr>
        <w:rPr>
          <w:rStyle w:val="StyleUnderline"/>
        </w:rPr>
      </w:pPr>
      <w:r w:rsidRPr="00D616DE">
        <w:rPr>
          <w:sz w:val="16"/>
        </w:rPr>
        <w:t xml:space="preserve">Sure, </w:t>
      </w:r>
      <w:r w:rsidRPr="00D616DE">
        <w:rPr>
          <w:rStyle w:val="Emphasis"/>
        </w:rPr>
        <w:t>let's not go overboard</w:t>
      </w:r>
      <w:r w:rsidRPr="00D616DE">
        <w:rPr>
          <w:sz w:val="16"/>
        </w:rPr>
        <w:t xml:space="preserve">. </w:t>
      </w:r>
      <w:r w:rsidRPr="00D616DE">
        <w:rPr>
          <w:rStyle w:val="StyleUnderline"/>
        </w:rPr>
        <w:t xml:space="preserve">Despite some recent decisions welcomed by political liberals, the Supreme Court has </w:t>
      </w:r>
      <w:r w:rsidRPr="00D616DE">
        <w:rPr>
          <w:rStyle w:val="Emphasis"/>
        </w:rPr>
        <w:t>hardly turned liberal</w:t>
      </w:r>
      <w:r w:rsidRPr="00D616DE">
        <w:rPr>
          <w:sz w:val="16"/>
        </w:rPr>
        <w:t>.</w:t>
      </w:r>
      <w:r>
        <w:rPr>
          <w:sz w:val="16"/>
        </w:rPr>
        <w:t xml:space="preserve"> </w:t>
      </w:r>
      <w:r w:rsidRPr="00D616DE">
        <w:rPr>
          <w:sz w:val="16"/>
        </w:rPr>
        <w:t xml:space="preserve">Indeed, </w:t>
      </w:r>
      <w:r w:rsidRPr="00D616DE">
        <w:rPr>
          <w:rStyle w:val="StyleUnderline"/>
        </w:rPr>
        <w:t xml:space="preserve">most decisions of the </w:t>
      </w:r>
      <w:r w:rsidRPr="00D616DE">
        <w:rPr>
          <w:rStyle w:val="Emphasis"/>
        </w:rPr>
        <w:t>past year</w:t>
      </w:r>
      <w:r w:rsidRPr="00D616DE">
        <w:rPr>
          <w:sz w:val="16"/>
        </w:rPr>
        <w:t>--</w:t>
      </w:r>
      <w:r w:rsidRPr="00D616DE">
        <w:rPr>
          <w:rStyle w:val="StyleUnderline"/>
        </w:rPr>
        <w:t xml:space="preserve">let alone of the last few decades--have been those favored by political </w:t>
      </w:r>
      <w:r w:rsidRPr="00D616DE">
        <w:rPr>
          <w:rStyle w:val="Emphasis"/>
        </w:rPr>
        <w:t>conservatives</w:t>
      </w:r>
      <w:r w:rsidRPr="00D616DE">
        <w:rPr>
          <w:sz w:val="16"/>
        </w:rPr>
        <w:t xml:space="preserve">. </w:t>
      </w:r>
      <w:r w:rsidRPr="00D616DE">
        <w:rPr>
          <w:rStyle w:val="StyleUnderline"/>
        </w:rPr>
        <w:t xml:space="preserve">Whether in </w:t>
      </w:r>
      <w:r w:rsidRPr="00D616DE">
        <w:rPr>
          <w:rStyle w:val="Emphasis"/>
        </w:rPr>
        <w:t>civil rights and liberties</w:t>
      </w:r>
      <w:r w:rsidRPr="00D616DE">
        <w:rPr>
          <w:sz w:val="16"/>
        </w:rPr>
        <w:t xml:space="preserve">, </w:t>
      </w:r>
      <w:r w:rsidRPr="00D616DE">
        <w:rPr>
          <w:rStyle w:val="StyleUnderline"/>
        </w:rPr>
        <w:t xml:space="preserve">the rights of the accused, </w:t>
      </w:r>
      <w:r w:rsidRPr="00D616DE">
        <w:rPr>
          <w:rStyle w:val="Emphasis"/>
        </w:rPr>
        <w:t>employment</w:t>
      </w:r>
      <w:r w:rsidRPr="00D616DE">
        <w:rPr>
          <w:rStyle w:val="StyleUnderline"/>
        </w:rPr>
        <w:t xml:space="preserve"> and </w:t>
      </w:r>
      <w:r w:rsidRPr="00D616DE">
        <w:rPr>
          <w:rStyle w:val="Emphasis"/>
        </w:rPr>
        <w:t>labor law</w:t>
      </w:r>
      <w:r w:rsidRPr="00D616DE">
        <w:rPr>
          <w:sz w:val="16"/>
        </w:rPr>
        <w:t xml:space="preserve">, </w:t>
      </w:r>
      <w:r w:rsidRPr="00D616DE">
        <w:rPr>
          <w:rStyle w:val="StyleUnderline"/>
        </w:rPr>
        <w:t xml:space="preserve">war and foreign affairs, and other crucial areas that define the nation's principles, the Court has largely rendered rulings that </w:t>
      </w:r>
      <w:r w:rsidRPr="00D616DE">
        <w:rPr>
          <w:rStyle w:val="Emphasis"/>
        </w:rPr>
        <w:t>conservative Republican politicians</w:t>
      </w:r>
      <w:r w:rsidRPr="00D616DE">
        <w:rPr>
          <w:rStyle w:val="StyleUnderline"/>
        </w:rPr>
        <w:t xml:space="preserve"> would reach if up for a vote in their elected representative </w:t>
      </w:r>
      <w:r w:rsidRPr="00D616DE">
        <w:rPr>
          <w:rStyle w:val="Emphasis"/>
        </w:rPr>
        <w:t>chambers</w:t>
      </w:r>
      <w:r w:rsidRPr="00D616DE">
        <w:rPr>
          <w:rStyle w:val="StyleUnderline"/>
        </w:rPr>
        <w:t>.</w:t>
      </w:r>
    </w:p>
    <w:p w:rsidR="007C4B43" w:rsidRPr="00D616DE" w:rsidRDefault="007C4B43" w:rsidP="007C4B43">
      <w:pPr>
        <w:rPr>
          <w:rStyle w:val="StyleUnderline"/>
        </w:rPr>
      </w:pPr>
    </w:p>
    <w:p w:rsidR="00447286" w:rsidRPr="002354A4" w:rsidRDefault="00447286" w:rsidP="00447286"/>
    <w:p w:rsidR="00447286" w:rsidRPr="00663619" w:rsidRDefault="00447286" w:rsidP="00447286">
      <w:pPr>
        <w:pStyle w:val="Heading4"/>
      </w:pPr>
      <w:r>
        <w:t>Roberts is still willing to enforce conservatism – recent liberal rulings are administrative legal questions, not politics</w:t>
      </w:r>
    </w:p>
    <w:p w:rsidR="00447286" w:rsidRPr="00EF4CB5" w:rsidRDefault="00447286" w:rsidP="00447286">
      <w:r>
        <w:t xml:space="preserve">Robert </w:t>
      </w:r>
      <w:r w:rsidRPr="00EF4CB5">
        <w:rPr>
          <w:rStyle w:val="Style13ptBold"/>
        </w:rPr>
        <w:t>Barnes and</w:t>
      </w:r>
      <w:r>
        <w:t xml:space="preserve"> Seung </w:t>
      </w:r>
      <w:r w:rsidRPr="00EF4CB5">
        <w:rPr>
          <w:rStyle w:val="Style13ptBold"/>
        </w:rPr>
        <w:t>Min Kim 6/19/20</w:t>
      </w:r>
    </w:p>
    <w:p w:rsidR="00447286" w:rsidRDefault="00447286" w:rsidP="00447286">
      <w:r>
        <w:t xml:space="preserve">Trump has no patience for legal intricacies. The Supreme Court is all about them.; The Washington Post; </w:t>
      </w:r>
      <w:hyperlink r:id="rId6" w:history="1">
        <w:r w:rsidRPr="009A5155">
          <w:rPr>
            <w:rStyle w:val="Hyperlink"/>
          </w:rPr>
          <w:t>https://www.washingtonpost.com/politics/courts_law/daca-trump-john-roberts-supreme-court/2020/06/19/1c41e1e6-b240-11ea-8758-bfd1d045525a_story.html</w:t>
        </w:r>
      </w:hyperlink>
    </w:p>
    <w:p w:rsidR="00447286" w:rsidRDefault="00447286" w:rsidP="00447286">
      <w:pPr>
        <w:rPr>
          <w:sz w:val="16"/>
        </w:rPr>
      </w:pPr>
      <w:r w:rsidRPr="00663619">
        <w:rPr>
          <w:sz w:val="16"/>
        </w:rPr>
        <w:t xml:space="preserve">There’s no denying that </w:t>
      </w:r>
      <w:r w:rsidRPr="00663619">
        <w:rPr>
          <w:rStyle w:val="StyleUnderline"/>
        </w:rPr>
        <w:t>Roberts</w:t>
      </w:r>
      <w:r w:rsidRPr="00663619">
        <w:rPr>
          <w:sz w:val="16"/>
        </w:rPr>
        <w:t xml:space="preserve">, 65, </w:t>
      </w:r>
      <w:r w:rsidRPr="00663619">
        <w:rPr>
          <w:rStyle w:val="StyleUnderline"/>
        </w:rPr>
        <w:t>has played the pivotal role in rescuing</w:t>
      </w:r>
      <w:r w:rsidRPr="00663619">
        <w:rPr>
          <w:sz w:val="16"/>
        </w:rPr>
        <w:t xml:space="preserve"> </w:t>
      </w:r>
      <w:r w:rsidRPr="00663619">
        <w:rPr>
          <w:rStyle w:val="StyleUnderline"/>
        </w:rPr>
        <w:t>two of</w:t>
      </w:r>
      <w:r w:rsidRPr="00663619">
        <w:rPr>
          <w:sz w:val="16"/>
        </w:rPr>
        <w:t xml:space="preserve"> former president Barack </w:t>
      </w:r>
      <w:r w:rsidRPr="00663619">
        <w:rPr>
          <w:rStyle w:val="StyleUnderline"/>
        </w:rPr>
        <w:t>Obama’s proudest achievements</w:t>
      </w:r>
      <w:r w:rsidRPr="00663619">
        <w:rPr>
          <w:sz w:val="16"/>
        </w:rPr>
        <w:t xml:space="preserve">: the Affordable Care Act and DACA. And the past week at the Supreme Court left some on the political right wondering what they had achieved with a majority of Republican-appointed, ideologically conservative justices. Roberts and Justice Neil M. Gorsuch joined the liberals in reading Title VII of the Civil Rights Act as protecting LGBTQ workers from being fired solely because of their sexual orientation or gender identity. It passed up another immigration case, regarding California’s so-called sanctuary laws. And without explanation, the court disappointed gun rights groups by refusing to take up a host of challenges to gun-control laws across the country. </w:t>
      </w:r>
      <w:r w:rsidRPr="00663619">
        <w:rPr>
          <w:rStyle w:val="Emphasis"/>
        </w:rPr>
        <w:t>But the most recent Supreme Court action tends to obscure what has come before</w:t>
      </w:r>
      <w:r w:rsidRPr="00663619">
        <w:rPr>
          <w:sz w:val="16"/>
        </w:rPr>
        <w:t xml:space="preserve">. </w:t>
      </w:r>
      <w:r w:rsidRPr="00663619">
        <w:rPr>
          <w:rStyle w:val="Emphasis"/>
        </w:rPr>
        <w:t>Roberts</w:t>
      </w:r>
      <w:r w:rsidRPr="00663619">
        <w:rPr>
          <w:sz w:val="16"/>
        </w:rPr>
        <w:t xml:space="preserve">, for instance, </w:t>
      </w:r>
      <w:r w:rsidRPr="00663619">
        <w:rPr>
          <w:rStyle w:val="StyleUnderline"/>
        </w:rPr>
        <w:t>also played the pivotal role in Trump’s biggest triumph at the Supreme Court. It found that he had the authority to impose a travel ban on those from mostly Muslim countries</w:t>
      </w:r>
      <w:r w:rsidRPr="00663619">
        <w:rPr>
          <w:sz w:val="16"/>
        </w:rPr>
        <w:t xml:space="preserve">. </w:t>
      </w:r>
      <w:r w:rsidRPr="00663619">
        <w:rPr>
          <w:rStyle w:val="StyleUnderline"/>
        </w:rPr>
        <w:t>And those who praise Roberts for joining the majority opinion finding federal protection for workers look past the fact that he does not believe the Constitution provides gay couples with a right to marry</w:t>
      </w:r>
      <w:r w:rsidRPr="00663619">
        <w:rPr>
          <w:sz w:val="16"/>
        </w:rPr>
        <w:t xml:space="preserve">. </w:t>
      </w:r>
      <w:r w:rsidRPr="00663619">
        <w:rPr>
          <w:rStyle w:val="StyleUnderline"/>
        </w:rPr>
        <w:t>He was on the losing side of</w:t>
      </w:r>
      <w:r w:rsidRPr="00663619">
        <w:rPr>
          <w:sz w:val="16"/>
        </w:rPr>
        <w:t xml:space="preserve"> Obergefell v. </w:t>
      </w:r>
      <w:r w:rsidRPr="00663619">
        <w:rPr>
          <w:rStyle w:val="StyleUnderline"/>
        </w:rPr>
        <w:t>Hodges</w:t>
      </w:r>
      <w:r w:rsidRPr="00663619">
        <w:rPr>
          <w:sz w:val="16"/>
        </w:rPr>
        <w:t xml:space="preserve">, </w:t>
      </w:r>
      <w:r w:rsidRPr="00663619">
        <w:rPr>
          <w:rStyle w:val="StyleUnderline"/>
        </w:rPr>
        <w:t>and felt so strongly that the court was making the wrong decision that he read part of his dissent from the bench</w:t>
      </w:r>
      <w:r w:rsidRPr="00663619">
        <w:rPr>
          <w:sz w:val="16"/>
        </w:rPr>
        <w:t xml:space="preserve">, the only time he has done so since he joined the court in 2005. Stephen Vladeck, a constitutional law professor at the University of Texas who watches the court closely, said in a New York Times opinion piece this week that </w:t>
      </w:r>
      <w:r w:rsidRPr="00663619">
        <w:rPr>
          <w:rStyle w:val="StyleUnderline"/>
        </w:rPr>
        <w:t>the court “quietly” enables the Trump administration</w:t>
      </w:r>
      <w:r w:rsidRPr="00663619">
        <w:rPr>
          <w:sz w:val="16"/>
        </w:rPr>
        <w:t xml:space="preserve">. </w:t>
      </w:r>
      <w:r w:rsidRPr="00663619">
        <w:rPr>
          <w:rStyle w:val="StyleUnderline"/>
        </w:rPr>
        <w:t>The president’s lawyers have sought 29 emergency stays from the Supreme Court</w:t>
      </w:r>
      <w:r w:rsidRPr="00663619">
        <w:rPr>
          <w:sz w:val="16"/>
        </w:rPr>
        <w:t xml:space="preserve"> — including 11 during the current term alone — </w:t>
      </w:r>
      <w:r w:rsidRPr="00663619">
        <w:rPr>
          <w:rStyle w:val="StyleUnderline"/>
        </w:rPr>
        <w:t>far more than previous administrations. Most of the time, the court grants relief</w:t>
      </w:r>
      <w:r w:rsidRPr="00663619">
        <w:rPr>
          <w:sz w:val="16"/>
        </w:rPr>
        <w:t xml:space="preserve">. In that way, </w:t>
      </w:r>
      <w:r w:rsidRPr="00663619">
        <w:rPr>
          <w:rStyle w:val="StyleUnderline"/>
        </w:rPr>
        <w:t>the court allowed the administration to put much of its travel ban in place before determining its legality, allowed the president to divert military funds</w:t>
      </w:r>
      <w:r w:rsidRPr="00663619">
        <w:rPr>
          <w:sz w:val="16"/>
        </w:rPr>
        <w:t xml:space="preserve"> to pay for the U.S.-Mexico border wall</w:t>
      </w:r>
      <w:r w:rsidRPr="00663619">
        <w:rPr>
          <w:rStyle w:val="StyleUnderline"/>
        </w:rPr>
        <w:t>, and implemented several controversial changes in refugee and immigration law</w:t>
      </w:r>
      <w:r w:rsidRPr="00663619">
        <w:rPr>
          <w:sz w:val="16"/>
        </w:rPr>
        <w:t xml:space="preserve"> while lower courts were hearing legal challenges. After the DACA decision, Vladeck tweeted: “</w:t>
      </w:r>
      <w:r w:rsidRPr="00663619">
        <w:rPr>
          <w:rStyle w:val="StyleUnderline"/>
        </w:rPr>
        <w:t>It’s not that Chief Justice Roberts is a closet progressive. He’s not. It’s that the Trump administration is *really bad* at administrative law</w:t>
      </w:r>
      <w:r w:rsidRPr="00663619">
        <w:rPr>
          <w:sz w:val="16"/>
        </w:rPr>
        <w:t>.”</w:t>
      </w:r>
    </w:p>
    <w:p w:rsidR="00447286" w:rsidRPr="00663619" w:rsidRDefault="00447286" w:rsidP="00447286"/>
    <w:p w:rsidR="00447286" w:rsidRPr="00ED0215" w:rsidRDefault="00447286" w:rsidP="00447286"/>
    <w:p w:rsidR="00447286" w:rsidRPr="00ED0215" w:rsidRDefault="00447286" w:rsidP="00447286"/>
    <w:p w:rsidR="00447286" w:rsidRPr="00ED0215" w:rsidRDefault="00447286" w:rsidP="00447286">
      <w:pPr>
        <w:pStyle w:val="Heading4"/>
      </w:pPr>
      <w:r>
        <w:t>No shift in Roberts ideology- recent “liberal” rulings are technicalities</w:t>
      </w:r>
    </w:p>
    <w:p w:rsidR="00447286" w:rsidRDefault="00447286" w:rsidP="00447286">
      <w:r>
        <w:t xml:space="preserve">Nathan </w:t>
      </w:r>
      <w:r w:rsidRPr="002354A4">
        <w:rPr>
          <w:rStyle w:val="Style13ptBold"/>
        </w:rPr>
        <w:t>Robinson 6/19/20</w:t>
      </w:r>
    </w:p>
    <w:p w:rsidR="00447286" w:rsidRDefault="00447286" w:rsidP="00447286">
      <w:r>
        <w:t xml:space="preserve">Editor at current affairs and opinion writer at the guardian; Don't be fooled. The US supreme court hasn't suddenly become leftwing; The Guardian; </w:t>
      </w:r>
      <w:hyperlink r:id="rId7" w:history="1">
        <w:r w:rsidRPr="009A5155">
          <w:rPr>
            <w:rStyle w:val="Hyperlink"/>
          </w:rPr>
          <w:t>https://www.theguardian.com/commentisfree/2020/jun/19/us-supreme-court-leftwing-daca-lgbt-gorsuch-roberts</w:t>
        </w:r>
      </w:hyperlink>
    </w:p>
    <w:p w:rsidR="00447286" w:rsidRPr="00ED0215" w:rsidRDefault="00447286" w:rsidP="00447286">
      <w:pPr>
        <w:rPr>
          <w:sz w:val="16"/>
        </w:rPr>
      </w:pPr>
      <w:r w:rsidRPr="00ED0215">
        <w:rPr>
          <w:sz w:val="16"/>
        </w:rPr>
        <w:t xml:space="preserve">Everyone knows that there are liberal US supreme court justices and there are conservative supreme court justices, and </w:t>
      </w:r>
      <w:r w:rsidRPr="00ED0215">
        <w:rPr>
          <w:rStyle w:val="StyleUnderline"/>
        </w:rPr>
        <w:t>usually in a politically charged case you can pretty well predict the way the justices will vote</w:t>
      </w:r>
      <w:r w:rsidRPr="00ED0215">
        <w:rPr>
          <w:sz w:val="16"/>
        </w:rPr>
        <w:t xml:space="preserve"> by where they stand on the left-right spectrum. </w:t>
      </w:r>
      <w:r w:rsidRPr="00ED0215">
        <w:rPr>
          <w:rStyle w:val="StyleUnderline"/>
        </w:rPr>
        <w:t>But not always:</w:t>
      </w:r>
      <w:r w:rsidRPr="00ED0215">
        <w:rPr>
          <w:sz w:val="16"/>
        </w:rPr>
        <w:t xml:space="preserve"> the decision upholding Obamacare’s individual mandate was written by Bush-appointed Chief Justice John Roberts, and the decision legalizing same-sex marriage throughout the United States was written by Reagan appointee Anthony Kennedy. In the last week, </w:t>
      </w:r>
      <w:r w:rsidRPr="00ED0215">
        <w:rPr>
          <w:rStyle w:val="StyleUnderline"/>
        </w:rPr>
        <w:t>progressives have notched two more supreme court victories</w:t>
      </w:r>
      <w:r w:rsidRPr="00ED0215">
        <w:rPr>
          <w:sz w:val="16"/>
        </w:rPr>
        <w:t xml:space="preserve"> with unexpected votes by the conservative justices. In Bostock v Clayton county, the Trump-appointed justice Neil </w:t>
      </w:r>
      <w:r w:rsidRPr="00ED0215">
        <w:rPr>
          <w:rStyle w:val="StyleUnderline"/>
        </w:rPr>
        <w:t>Gorsuch wrote in a majority opinion that discriminating against LGBTQ+ employees violates</w:t>
      </w:r>
      <w:r w:rsidRPr="00ED0215">
        <w:rPr>
          <w:sz w:val="16"/>
        </w:rPr>
        <w:t xml:space="preserve"> the 1964 </w:t>
      </w:r>
      <w:r w:rsidRPr="00ED0215">
        <w:rPr>
          <w:rStyle w:val="StyleUnderline"/>
        </w:rPr>
        <w:t>Civil Rights</w:t>
      </w:r>
      <w:r w:rsidRPr="00ED0215">
        <w:rPr>
          <w:sz w:val="16"/>
        </w:rPr>
        <w:t xml:space="preserve"> Act. </w:t>
      </w:r>
      <w:r w:rsidRPr="00ED0215">
        <w:rPr>
          <w:rStyle w:val="StyleUnderline"/>
        </w:rPr>
        <w:t>And</w:t>
      </w:r>
      <w:r w:rsidRPr="00ED0215">
        <w:rPr>
          <w:sz w:val="16"/>
        </w:rPr>
        <w:t xml:space="preserve"> in Department of Homeland Security v Regents of the University of California, in a 5-4 decision, </w:t>
      </w:r>
      <w:r w:rsidRPr="00ED0215">
        <w:rPr>
          <w:rStyle w:val="StyleUnderline"/>
        </w:rPr>
        <w:t>the court decided that the Trump administration could not proceed with its plan to eliminate Daca</w:t>
      </w:r>
      <w:r w:rsidRPr="00ED0215">
        <w:rPr>
          <w:sz w:val="16"/>
        </w:rPr>
        <w:t xml:space="preserve">, the Deferred Action for Childhood Arrivals program that protects certain immigrants from deportation. Donald Trump has been apoplectic over the decisions, calling them “shotgun blasts to the face” of conservatives. </w:t>
      </w:r>
      <w:r w:rsidRPr="00ED0215">
        <w:rPr>
          <w:rStyle w:val="StyleUnderline"/>
        </w:rPr>
        <w:t>If your theory of judicial behavior is a purely political one, these results might seem mystifying.</w:t>
      </w:r>
      <w:r w:rsidRPr="00ED0215">
        <w:rPr>
          <w:sz w:val="16"/>
        </w:rPr>
        <w:t xml:space="preserve"> Why is Gorsuch siding with the liberals? Donald Trump’s “shotgun to the face” is one he himself loaded and fired, by appointing Gorsuch to the court. Was Gorsuch a Trojan horse, a person of secret left-ish sympathies? No, of course not. Because </w:t>
      </w:r>
      <w:r w:rsidRPr="00ED0215">
        <w:rPr>
          <w:rStyle w:val="Emphasis"/>
        </w:rPr>
        <w:t>while the court is extremely political, it’s not completely political, and sometimes judges do in fact make rulings for reasons other than where they stand on the left-right spectrum</w:t>
      </w:r>
      <w:r w:rsidRPr="00ED0215">
        <w:rPr>
          <w:sz w:val="16"/>
        </w:rPr>
        <w:t xml:space="preserve">. And that’s important, because it means </w:t>
      </w:r>
      <w:r w:rsidRPr="00ED0215">
        <w:rPr>
          <w:rStyle w:val="StyleUnderline"/>
        </w:rPr>
        <w:t>we shouldn’t really think of the court as having made “progressive decisions</w:t>
      </w:r>
      <w:r w:rsidRPr="00ED0215">
        <w:rPr>
          <w:sz w:val="16"/>
        </w:rPr>
        <w:t xml:space="preserve">” at all. They were rulings that had progressive outcomes. But </w:t>
      </w:r>
      <w:r w:rsidRPr="00ED0215">
        <w:rPr>
          <w:rStyle w:val="Emphasis"/>
        </w:rPr>
        <w:t>the justices’ politics haven’t changed, and we can’t assume there is any kind of pattern here. The court is still fundamentally conservative, and these rulings are more the product of luck than any kind of shift in the “hearts and minds” of Neil Gorsuch and John Roberts</w:t>
      </w:r>
      <w:r w:rsidRPr="00ED0215">
        <w:rPr>
          <w:sz w:val="16"/>
        </w:rPr>
        <w:t xml:space="preserve">. </w:t>
      </w:r>
      <w:r w:rsidRPr="00ED0215">
        <w:rPr>
          <w:rStyle w:val="Emphasis"/>
        </w:rPr>
        <w:t>Do not be surprised if next year, they rule in ways that hurt LGBTQ+ people and immigrants just as much as this week’s rulings have helped them</w:t>
      </w:r>
      <w:r w:rsidRPr="00ED0215">
        <w:rPr>
          <w:sz w:val="16"/>
        </w:rPr>
        <w:t>. We can celebrate the outcome, but we certainly shouldn’t treat Roberts and Gorsuch as champions of the rights of the oppressed.</w:t>
      </w:r>
    </w:p>
    <w:p w:rsidR="00447286" w:rsidRDefault="00447286" w:rsidP="00447286"/>
    <w:p w:rsidR="007C4B43" w:rsidRDefault="007C4B43" w:rsidP="007C4B43">
      <w:pPr>
        <w:pStyle w:val="Heading3"/>
      </w:pPr>
      <w:r>
        <w:t xml:space="preserve">2NC – AT: Thumper – Abortion Rulign </w:t>
      </w:r>
    </w:p>
    <w:p w:rsidR="007C4B43" w:rsidRPr="00032ACF" w:rsidRDefault="007C4B43" w:rsidP="007C4B43">
      <w:pPr>
        <w:pStyle w:val="Heading4"/>
      </w:pPr>
      <w:r>
        <w:t xml:space="preserve">The abortion ruling was about </w:t>
      </w:r>
      <w:r>
        <w:rPr>
          <w:u w:val="single"/>
        </w:rPr>
        <w:t>precedent</w:t>
      </w:r>
      <w:r>
        <w:t xml:space="preserve"> not </w:t>
      </w:r>
      <w:r>
        <w:rPr>
          <w:u w:val="single"/>
        </w:rPr>
        <w:t>correctness</w:t>
      </w:r>
      <w:r>
        <w:t xml:space="preserve"> – it’s </w:t>
      </w:r>
      <w:r>
        <w:rPr>
          <w:u w:val="single"/>
        </w:rPr>
        <w:t>irrelevant</w:t>
      </w:r>
    </w:p>
    <w:p w:rsidR="007C4B43" w:rsidRDefault="007C4B43" w:rsidP="007C4B43">
      <w:r w:rsidRPr="009360A7">
        <w:rPr>
          <w:rStyle w:val="Style13ptBold"/>
        </w:rPr>
        <w:t>Donegan 6/30</w:t>
      </w:r>
      <w:r w:rsidRPr="009360A7">
        <w:t>/20 [Moira Donegan is a Guardian US columnist. "Despite the supreme court abortion ruling, John Roberts has not become a liberal."</w:t>
      </w:r>
      <w:r>
        <w:t xml:space="preserve"> https://www.theguardian.com/commentisfree/2020/jun/30/supreme-court-abortion-ruling-john-roberts]</w:t>
      </w:r>
    </w:p>
    <w:p w:rsidR="007C4B43" w:rsidRDefault="007C4B43" w:rsidP="007C4B43">
      <w:pPr>
        <w:rPr>
          <w:rStyle w:val="StyleUnderline"/>
        </w:rPr>
      </w:pPr>
      <w:r w:rsidRPr="00032ACF">
        <w:rPr>
          <w:sz w:val="16"/>
        </w:rPr>
        <w:t xml:space="preserve">Even before oral arguments were held in early March, </w:t>
      </w:r>
      <w:r w:rsidRPr="009360A7">
        <w:rPr>
          <w:rStyle w:val="StyleUnderline"/>
        </w:rPr>
        <w:t xml:space="preserve">much of the attention in this case was focused on </w:t>
      </w:r>
      <w:r w:rsidRPr="009360A7">
        <w:rPr>
          <w:rStyle w:val="Emphasis"/>
        </w:rPr>
        <w:t>Roberts</w:t>
      </w:r>
      <w:r w:rsidRPr="00032ACF">
        <w:rPr>
          <w:sz w:val="16"/>
        </w:rPr>
        <w:t xml:space="preserve">. </w:t>
      </w:r>
      <w:r w:rsidRPr="009360A7">
        <w:rPr>
          <w:rStyle w:val="StyleUnderline"/>
        </w:rPr>
        <w:t xml:space="preserve">A Bush appointee and ideological conservative, Roberts has felt the court lurch dramatically to the right underneath him during his tenure as chief justice, and is said to worry about the political pressures on the court from Republicans and the potential to politicize and </w:t>
      </w:r>
      <w:r w:rsidRPr="009360A7">
        <w:rPr>
          <w:rStyle w:val="Emphasis"/>
        </w:rPr>
        <w:t>delegitimize the institution</w:t>
      </w:r>
      <w:r w:rsidRPr="00032ACF">
        <w:rPr>
          <w:sz w:val="16"/>
        </w:rPr>
        <w:t xml:space="preserve"> as a result. </w:t>
      </w:r>
      <w:r w:rsidRPr="009360A7">
        <w:rPr>
          <w:rStyle w:val="StyleUnderline"/>
        </w:rPr>
        <w:t>In June Medical Services, the conflict between Roberts’</w:t>
      </w:r>
      <w:r w:rsidRPr="00032ACF">
        <w:rPr>
          <w:sz w:val="16"/>
        </w:rPr>
        <w:t xml:space="preserve"> sincerely held </w:t>
      </w:r>
      <w:r w:rsidRPr="009360A7">
        <w:rPr>
          <w:rStyle w:val="StyleUnderline"/>
        </w:rPr>
        <w:t>conservative, anti-woman views and his</w:t>
      </w:r>
      <w:r w:rsidRPr="00032ACF">
        <w:rPr>
          <w:sz w:val="16"/>
        </w:rPr>
        <w:t xml:space="preserve"> calculated </w:t>
      </w:r>
      <w:r w:rsidRPr="009360A7">
        <w:rPr>
          <w:rStyle w:val="StyleUnderline"/>
        </w:rPr>
        <w:t xml:space="preserve">desire to preserve the </w:t>
      </w:r>
      <w:r w:rsidRPr="009360A7">
        <w:rPr>
          <w:rStyle w:val="Emphasis"/>
        </w:rPr>
        <w:t>legitimacy of the court</w:t>
      </w:r>
      <w:r w:rsidRPr="00032ACF">
        <w:rPr>
          <w:sz w:val="16"/>
        </w:rPr>
        <w:t xml:space="preserve">, and hence his own power, </w:t>
      </w:r>
      <w:r w:rsidRPr="009360A7">
        <w:rPr>
          <w:rStyle w:val="StyleUnderline"/>
        </w:rPr>
        <w:t>came into stark relief. He</w:t>
      </w:r>
      <w:r w:rsidRPr="00032ACF">
        <w:rPr>
          <w:sz w:val="16"/>
        </w:rPr>
        <w:t xml:space="preserve"> had </w:t>
      </w:r>
      <w:r w:rsidRPr="00032ACF">
        <w:rPr>
          <w:rStyle w:val="StyleUnderline"/>
        </w:rPr>
        <w:t>dissented</w:t>
      </w:r>
      <w:r w:rsidRPr="00032ACF">
        <w:rPr>
          <w:sz w:val="16"/>
        </w:rPr>
        <w:t xml:space="preserve"> in Whole Women’s Health </w:t>
      </w:r>
      <w:r w:rsidRPr="00032ACF">
        <w:rPr>
          <w:rStyle w:val="StyleUnderline"/>
        </w:rPr>
        <w:t>and sided with the conservatives to uphold the restrictive abortion law</w:t>
      </w:r>
      <w:r w:rsidRPr="00032ACF">
        <w:rPr>
          <w:sz w:val="16"/>
        </w:rPr>
        <w:t xml:space="preserve">; </w:t>
      </w:r>
      <w:r w:rsidRPr="00032ACF">
        <w:rPr>
          <w:rStyle w:val="Emphasis"/>
        </w:rPr>
        <w:t>would he hold the same line again</w:t>
      </w:r>
      <w:r w:rsidRPr="00032ACF">
        <w:rPr>
          <w:sz w:val="16"/>
        </w:rPr>
        <w:t xml:space="preserve">, undoing the ruling of his own court? For a while, both women’s right to access abortion and the court’s own continued respect for precedent hinged on the answer to one question: is John Roberts capable of shame?Evidently, he is, at least somewhat. </w:t>
      </w:r>
      <w:r w:rsidRPr="00032ACF">
        <w:rPr>
          <w:rStyle w:val="StyleUnderline"/>
        </w:rPr>
        <w:t xml:space="preserve">Instead of joining the liberals </w:t>
      </w:r>
      <w:r w:rsidRPr="00032ACF">
        <w:rPr>
          <w:sz w:val="16"/>
        </w:rPr>
        <w:t xml:space="preserve">in declaring the Louisiana law unconstitutional on the merits, </w:t>
      </w:r>
      <w:r w:rsidRPr="00032ACF">
        <w:rPr>
          <w:rStyle w:val="StyleUnderline"/>
        </w:rPr>
        <w:t xml:space="preserve">Roberts issued a </w:t>
      </w:r>
      <w:r w:rsidRPr="00032ACF">
        <w:rPr>
          <w:rStyle w:val="Emphasis"/>
        </w:rPr>
        <w:t>narrow concurrence</w:t>
      </w:r>
      <w:r w:rsidRPr="00032ACF">
        <w:rPr>
          <w:rStyle w:val="StyleUnderline"/>
        </w:rPr>
        <w:t xml:space="preserve"> based on </w:t>
      </w:r>
      <w:r w:rsidRPr="00032ACF">
        <w:rPr>
          <w:rStyle w:val="Emphasis"/>
        </w:rPr>
        <w:t>stare decisis</w:t>
      </w:r>
      <w:r w:rsidRPr="00032ACF">
        <w:rPr>
          <w:sz w:val="16"/>
        </w:rPr>
        <w:t xml:space="preserve">, </w:t>
      </w:r>
      <w:r w:rsidRPr="00032ACF">
        <w:rPr>
          <w:rStyle w:val="StyleUnderline"/>
        </w:rPr>
        <w:t xml:space="preserve">the legal principle that requires the court to </w:t>
      </w:r>
      <w:r w:rsidRPr="00032ACF">
        <w:rPr>
          <w:rStyle w:val="Emphasis"/>
        </w:rPr>
        <w:t>defer to precedent</w:t>
      </w:r>
      <w:r w:rsidRPr="00032ACF">
        <w:rPr>
          <w:sz w:val="16"/>
        </w:rPr>
        <w:t xml:space="preserve"> – </w:t>
      </w:r>
      <w:r w:rsidRPr="00032ACF">
        <w:rPr>
          <w:rStyle w:val="StyleUnderline"/>
        </w:rPr>
        <w:t>in this case, the extremely recent precedent</w:t>
      </w:r>
      <w:r w:rsidRPr="00032ACF">
        <w:rPr>
          <w:sz w:val="16"/>
        </w:rPr>
        <w:t xml:space="preserve"> of Whole Women’s Health. In siding with the liberals, </w:t>
      </w:r>
      <w:r w:rsidRPr="00032ACF">
        <w:rPr>
          <w:rStyle w:val="StyleUnderline"/>
        </w:rPr>
        <w:t xml:space="preserve">Roberts rejected the most </w:t>
      </w:r>
      <w:r w:rsidRPr="00032ACF">
        <w:rPr>
          <w:rStyle w:val="Emphasis"/>
        </w:rPr>
        <w:t>cynical</w:t>
      </w:r>
      <w:r w:rsidRPr="00032ACF">
        <w:rPr>
          <w:sz w:val="16"/>
        </w:rPr>
        <w:t xml:space="preserve"> </w:t>
      </w:r>
      <w:r w:rsidRPr="00032ACF">
        <w:rPr>
          <w:rStyle w:val="StyleUnderline"/>
        </w:rPr>
        <w:t>and</w:t>
      </w:r>
      <w:r w:rsidRPr="00032ACF">
        <w:rPr>
          <w:sz w:val="16"/>
        </w:rPr>
        <w:t xml:space="preserve"> </w:t>
      </w:r>
      <w:r w:rsidRPr="00032ACF">
        <w:rPr>
          <w:rStyle w:val="Emphasis"/>
        </w:rPr>
        <w:t>opportunistic</w:t>
      </w:r>
      <w:r w:rsidRPr="00032ACF">
        <w:rPr>
          <w:sz w:val="16"/>
        </w:rPr>
        <w:t xml:space="preserve"> </w:t>
      </w:r>
      <w:r w:rsidRPr="00032ACF">
        <w:rPr>
          <w:rStyle w:val="StyleUnderline"/>
        </w:rPr>
        <w:t xml:space="preserve">of rightwing arguments, and signaled that conservatives will need to be more </w:t>
      </w:r>
      <w:r w:rsidRPr="00032ACF">
        <w:rPr>
          <w:rStyle w:val="Emphasis"/>
        </w:rPr>
        <w:t>tactful</w:t>
      </w:r>
      <w:r w:rsidRPr="00032ACF">
        <w:rPr>
          <w:rStyle w:val="StyleUnderline"/>
        </w:rPr>
        <w:t xml:space="preserve"> and </w:t>
      </w:r>
      <w:r w:rsidRPr="00032ACF">
        <w:rPr>
          <w:rStyle w:val="Emphasis"/>
        </w:rPr>
        <w:t>less brazen</w:t>
      </w:r>
      <w:r w:rsidRPr="00032ACF">
        <w:rPr>
          <w:rStyle w:val="StyleUnderline"/>
        </w:rPr>
        <w:t xml:space="preserve"> in their attempts to manipulate the court into delivering their policy ends.</w:t>
      </w:r>
    </w:p>
    <w:p w:rsidR="007C4B43" w:rsidRPr="0085429A" w:rsidRDefault="007C4B43" w:rsidP="007C4B43">
      <w:pPr>
        <w:pStyle w:val="Heading4"/>
      </w:pPr>
      <w:r>
        <w:t xml:space="preserve">He </w:t>
      </w:r>
      <w:r>
        <w:rPr>
          <w:u w:val="single"/>
        </w:rPr>
        <w:t>explicitly said</w:t>
      </w:r>
      <w:r>
        <w:t xml:space="preserve"> he’d overturn Roe – Louisiana was </w:t>
      </w:r>
      <w:r>
        <w:rPr>
          <w:u w:val="single"/>
        </w:rPr>
        <w:t>only</w:t>
      </w:r>
      <w:r>
        <w:t xml:space="preserve"> about precedent </w:t>
      </w:r>
    </w:p>
    <w:p w:rsidR="007C4B43" w:rsidRPr="00063849" w:rsidRDefault="007C4B43" w:rsidP="007C4B43">
      <w:r w:rsidRPr="00063849">
        <w:rPr>
          <w:rStyle w:val="Style13ptBold"/>
        </w:rPr>
        <w:t>Savage 6/29</w:t>
      </w:r>
      <w:r w:rsidRPr="00063849">
        <w:t>/20 [David G. Savage has covered the Supreme Court and legal issues for the Los Angeles Times in the Washington bureau since 1986. "Supreme Court liberals, with Roberts, strike down Louisiana abortion law."</w:t>
      </w:r>
      <w:r>
        <w:t xml:space="preserve"> https://www.latimes.com/politics/story/2020-06-29/supreme-court-louisiana-abortion-case]</w:t>
      </w:r>
    </w:p>
    <w:p w:rsidR="007C4B43" w:rsidRPr="0085429A" w:rsidRDefault="007C4B43" w:rsidP="007C4B43">
      <w:pPr>
        <w:rPr>
          <w:rStyle w:val="StyleUnderline"/>
        </w:rPr>
      </w:pPr>
      <w:r w:rsidRPr="0085429A">
        <w:rPr>
          <w:rStyle w:val="StyleUnderline"/>
        </w:rPr>
        <w:t>Roberts</w:t>
      </w:r>
      <w:r w:rsidRPr="0085429A">
        <w:rPr>
          <w:sz w:val="16"/>
        </w:rPr>
        <w:t xml:space="preserve">, in a 16-page concurring opinion for June Medical Services vs. Russo, </w:t>
      </w:r>
      <w:r w:rsidRPr="0085429A">
        <w:rPr>
          <w:rStyle w:val="StyleUnderline"/>
        </w:rPr>
        <w:t xml:space="preserve">said he </w:t>
      </w:r>
      <w:r w:rsidRPr="0085429A">
        <w:rPr>
          <w:rStyle w:val="Emphasis"/>
        </w:rPr>
        <w:t>did not agree</w:t>
      </w:r>
      <w:r w:rsidRPr="0085429A">
        <w:rPr>
          <w:sz w:val="16"/>
        </w:rPr>
        <w:t xml:space="preserve"> </w:t>
      </w:r>
      <w:r w:rsidRPr="0085429A">
        <w:rPr>
          <w:rStyle w:val="StyleUnderline"/>
        </w:rPr>
        <w:t>with the legal reasoning in</w:t>
      </w:r>
      <w:r w:rsidRPr="0085429A">
        <w:rPr>
          <w:sz w:val="16"/>
        </w:rPr>
        <w:t xml:space="preserve"> Justice Stephen </w:t>
      </w:r>
      <w:r w:rsidRPr="0085429A">
        <w:rPr>
          <w:rStyle w:val="StyleUnderline"/>
        </w:rPr>
        <w:t xml:space="preserve">Breyer’s ruling, joined by the three other liberal justices, which said that the court should balance the </w:t>
      </w:r>
      <w:r w:rsidRPr="0085429A">
        <w:rPr>
          <w:rStyle w:val="Emphasis"/>
        </w:rPr>
        <w:t>health</w:t>
      </w:r>
      <w:r w:rsidRPr="0085429A">
        <w:rPr>
          <w:rStyle w:val="StyleUnderline"/>
        </w:rPr>
        <w:t xml:space="preserve"> costs</w:t>
      </w:r>
      <w:r w:rsidRPr="0085429A">
        <w:rPr>
          <w:sz w:val="16"/>
        </w:rPr>
        <w:t xml:space="preserve"> </w:t>
      </w:r>
      <w:r w:rsidRPr="0085429A">
        <w:rPr>
          <w:rStyle w:val="StyleUnderline"/>
        </w:rPr>
        <w:t>and</w:t>
      </w:r>
      <w:r w:rsidRPr="0085429A">
        <w:rPr>
          <w:sz w:val="16"/>
        </w:rPr>
        <w:t xml:space="preserve"> </w:t>
      </w:r>
      <w:r w:rsidRPr="0085429A">
        <w:rPr>
          <w:rStyle w:val="Emphasis"/>
        </w:rPr>
        <w:t>benefits</w:t>
      </w:r>
      <w:r w:rsidRPr="0085429A">
        <w:rPr>
          <w:sz w:val="16"/>
        </w:rPr>
        <w:t xml:space="preserve"> </w:t>
      </w:r>
      <w:r w:rsidRPr="0085429A">
        <w:rPr>
          <w:rStyle w:val="StyleUnderline"/>
        </w:rPr>
        <w:t>of each abortion regulatio</w:t>
      </w:r>
      <w:r w:rsidRPr="0085429A">
        <w:rPr>
          <w:sz w:val="16"/>
        </w:rPr>
        <w:t xml:space="preserve">n. A similar argument was used to strike down the Texas law. But Roberts concluded nevertheless that the court should honor the outcome of the Texas decision. “The legal doctrine of </w:t>
      </w:r>
      <w:r w:rsidRPr="0085429A">
        <w:rPr>
          <w:rStyle w:val="Emphasis"/>
        </w:rPr>
        <w:t>stare decisis requires us</w:t>
      </w:r>
      <w:r w:rsidRPr="0085429A">
        <w:rPr>
          <w:sz w:val="16"/>
        </w:rPr>
        <w:t xml:space="preserve">, absent special circumstances, </w:t>
      </w:r>
      <w:r w:rsidRPr="0085429A">
        <w:rPr>
          <w:rStyle w:val="StyleUnderline"/>
        </w:rPr>
        <w:t>to treat like cases alike. The Louisiana law imposes a burden on access to abortion just as severe as that imposed by the Texas law, for the same reasons</w:t>
      </w:r>
      <w:r w:rsidRPr="0085429A">
        <w:rPr>
          <w:sz w:val="16"/>
        </w:rPr>
        <w:t xml:space="preserve">. </w:t>
      </w:r>
      <w:r w:rsidRPr="0085429A">
        <w:rPr>
          <w:rStyle w:val="StyleUnderline"/>
        </w:rPr>
        <w:t xml:space="preserve">Therefore Louisiana’s law cannot stand under our </w:t>
      </w:r>
      <w:r w:rsidRPr="0085429A">
        <w:rPr>
          <w:rStyle w:val="Emphasis"/>
        </w:rPr>
        <w:t>precedent</w:t>
      </w:r>
      <w:r w:rsidRPr="0085429A">
        <w:rPr>
          <w:sz w:val="16"/>
        </w:rPr>
        <w:t xml:space="preserve">,” he said. </w:t>
      </w:r>
      <w:r w:rsidRPr="0085429A">
        <w:rPr>
          <w:rStyle w:val="StyleUnderline"/>
        </w:rPr>
        <w:t xml:space="preserve">Roberts’ decision to cross the ideological divide to support a liberal precedent is in keeping with his stated concerns that the court is increasingly viewed by Americans through a </w:t>
      </w:r>
      <w:r w:rsidRPr="0085429A">
        <w:rPr>
          <w:rStyle w:val="Emphasis"/>
        </w:rPr>
        <w:t>partisan lens</w:t>
      </w:r>
      <w:r w:rsidRPr="0085429A">
        <w:rPr>
          <w:sz w:val="16"/>
        </w:rPr>
        <w:t>. In public statements, Roberts likes to say the justices do not decides cases as Republicans or Democrats. Some Senate Republicans turned their ire on the chief justice. “</w:t>
      </w:r>
      <w:r w:rsidRPr="0085429A">
        <w:rPr>
          <w:rStyle w:val="StyleUnderline"/>
        </w:rPr>
        <w:t xml:space="preserve">If the court cares about preserving its </w:t>
      </w:r>
      <w:r w:rsidRPr="0085429A">
        <w:rPr>
          <w:rStyle w:val="Emphasis"/>
        </w:rPr>
        <w:t>legitimacy</w:t>
      </w:r>
      <w:r w:rsidRPr="0085429A">
        <w:rPr>
          <w:sz w:val="16"/>
        </w:rPr>
        <w:t xml:space="preserve"> as a non-political institution, then it shouldn’t make decisions based on how its judgments will be perceived politically,” said Sen. Ben Sasse (R-Neb.). “The problem with today’s decision is absolutely terrible jurisprudence. Simply, bad lawyering.” Roberts’ opinion on Monday suggested he would uphold some abortion regulations, but not those that greatly hamper women. Roberts also described as precedent the court’s 1992 ruling in Planned Parenthood vs. Casey, which reaffirmed the central principle of Roe vs. Wade that states may not put a “substantial obstacle” in front of women seeking abortions. But </w:t>
      </w:r>
      <w:r w:rsidRPr="0085429A">
        <w:rPr>
          <w:rStyle w:val="StyleUnderline"/>
        </w:rPr>
        <w:t>in a line that might worry abortion rights advocates, Roberts also noted</w:t>
      </w:r>
      <w:r w:rsidRPr="0085429A">
        <w:rPr>
          <w:sz w:val="16"/>
        </w:rPr>
        <w:t xml:space="preserve"> that in </w:t>
      </w:r>
      <w:r w:rsidRPr="0085429A">
        <w:rPr>
          <w:rStyle w:val="StyleUnderline"/>
        </w:rPr>
        <w:t>the</w:t>
      </w:r>
      <w:r w:rsidRPr="0085429A">
        <w:rPr>
          <w:sz w:val="16"/>
        </w:rPr>
        <w:t xml:space="preserve"> Louisiana </w:t>
      </w:r>
      <w:r w:rsidRPr="0085429A">
        <w:rPr>
          <w:rStyle w:val="StyleUnderline"/>
        </w:rPr>
        <w:t xml:space="preserve">case, “neither party has asked us to reassess the constitutional </w:t>
      </w:r>
      <w:r w:rsidRPr="0085429A">
        <w:rPr>
          <w:rStyle w:val="Emphasis"/>
        </w:rPr>
        <w:t>validity</w:t>
      </w:r>
      <w:r w:rsidRPr="0085429A">
        <w:rPr>
          <w:rStyle w:val="StyleUnderline"/>
        </w:rPr>
        <w:t xml:space="preserve"> of that standard</w:t>
      </w:r>
      <w:r w:rsidRPr="0085429A">
        <w:rPr>
          <w:sz w:val="16"/>
        </w:rPr>
        <w:t xml:space="preserve">.” </w:t>
      </w:r>
      <w:r w:rsidRPr="0085429A">
        <w:rPr>
          <w:rStyle w:val="StyleUnderline"/>
        </w:rPr>
        <w:t xml:space="preserve">That left </w:t>
      </w:r>
      <w:r w:rsidRPr="0085429A">
        <w:rPr>
          <w:rStyle w:val="Emphasis"/>
        </w:rPr>
        <w:t>open the possibility</w:t>
      </w:r>
      <w:r w:rsidRPr="0085429A">
        <w:rPr>
          <w:rStyle w:val="StyleUnderline"/>
        </w:rPr>
        <w:t xml:space="preserve"> that</w:t>
      </w:r>
      <w:r w:rsidRPr="0085429A">
        <w:rPr>
          <w:sz w:val="16"/>
        </w:rPr>
        <w:t xml:space="preserve"> </w:t>
      </w:r>
      <w:r w:rsidRPr="0085429A">
        <w:rPr>
          <w:rStyle w:val="StyleUnderline"/>
        </w:rPr>
        <w:t xml:space="preserve">he would be open to </w:t>
      </w:r>
      <w:r w:rsidRPr="0085429A">
        <w:rPr>
          <w:rStyle w:val="Emphasis"/>
        </w:rPr>
        <w:t>overturning Roe vs. Wade</w:t>
      </w:r>
      <w:r w:rsidRPr="0085429A">
        <w:rPr>
          <w:sz w:val="16"/>
        </w:rPr>
        <w:t xml:space="preserve"> </w:t>
      </w:r>
      <w:r w:rsidRPr="0085429A">
        <w:rPr>
          <w:rStyle w:val="StyleUnderline"/>
        </w:rPr>
        <w:t>and the right to abortion if that question were squarely presented to the court.</w:t>
      </w:r>
    </w:p>
    <w:p w:rsidR="007C4B43" w:rsidRDefault="007C4B43" w:rsidP="007C4B43"/>
    <w:p w:rsidR="007C4B43" w:rsidRPr="006B32B6" w:rsidRDefault="007C4B43" w:rsidP="007C4B43">
      <w:pPr>
        <w:pStyle w:val="Heading4"/>
      </w:pPr>
      <w:r>
        <w:t xml:space="preserve">He was in line with </w:t>
      </w:r>
      <w:r>
        <w:rPr>
          <w:u w:val="single"/>
        </w:rPr>
        <w:t>precedent</w:t>
      </w:r>
      <w:r>
        <w:t xml:space="preserve"> – his end goal is </w:t>
      </w:r>
      <w:r>
        <w:rPr>
          <w:u w:val="single"/>
        </w:rPr>
        <w:t>removing Roe</w:t>
      </w:r>
      <w:r>
        <w:t xml:space="preserve"> </w:t>
      </w:r>
    </w:p>
    <w:p w:rsidR="007C4B43" w:rsidRPr="00BE0E98" w:rsidRDefault="007C4B43" w:rsidP="007C4B43">
      <w:r w:rsidRPr="00BE0E98">
        <w:rPr>
          <w:rStyle w:val="Style13ptBold"/>
        </w:rPr>
        <w:t>Chotiner 6/29</w:t>
      </w:r>
      <w:r w:rsidRPr="00BE0E98">
        <w:t>/20 [Isaac Chotiner is a staff writer at The New Yorker, where he is the principal contributor to Q. &amp; A., a series of interviews with major public figures in politics, media, books, business, technology, and more. "What John Roberts’s Surprise Abortion-Rights Ruling Means for the Future of Roe v. Wade."</w:t>
      </w:r>
      <w:r>
        <w:t xml:space="preserve"> https://www.newyorker.com/news/q-and-a/what-john-robertss-surprise-abortion-rights-ruling-means-for-the-future-of-roe-v-wade]</w:t>
      </w:r>
    </w:p>
    <w:p w:rsidR="007C4B43" w:rsidRDefault="007C4B43" w:rsidP="007C4B43">
      <w:pPr>
        <w:rPr>
          <w:rStyle w:val="Emphasis"/>
        </w:rPr>
      </w:pPr>
      <w:r w:rsidRPr="006F5680">
        <w:rPr>
          <w:sz w:val="16"/>
        </w:rPr>
        <w:t xml:space="preserve">In the short term, </w:t>
      </w:r>
      <w:r w:rsidRPr="006B32B6">
        <w:rPr>
          <w:rStyle w:val="StyleUnderline"/>
        </w:rPr>
        <w:t xml:space="preserve">it </w:t>
      </w:r>
      <w:r w:rsidRPr="006B32B6">
        <w:rPr>
          <w:rStyle w:val="Emphasis"/>
        </w:rPr>
        <w:t>pauses</w:t>
      </w:r>
      <w:r w:rsidRPr="006B32B6">
        <w:rPr>
          <w:rStyle w:val="StyleUnderline"/>
        </w:rPr>
        <w:t xml:space="preserve"> the </w:t>
      </w:r>
      <w:r w:rsidRPr="006B32B6">
        <w:rPr>
          <w:rStyle w:val="Emphasis"/>
        </w:rPr>
        <w:t>death of abortion rights</w:t>
      </w:r>
      <w:r w:rsidRPr="006F5680">
        <w:rPr>
          <w:sz w:val="16"/>
        </w:rPr>
        <w:t>. We have also seen the emergence of a new swing Justice on abortion, in John Roberts. But I think</w:t>
      </w:r>
      <w:r w:rsidRPr="006B32B6">
        <w:rPr>
          <w:rStyle w:val="StyleUnderline"/>
        </w:rPr>
        <w:t xml:space="preserve"> people are going to read this as a </w:t>
      </w:r>
      <w:r w:rsidRPr="006B32B6">
        <w:rPr>
          <w:rStyle w:val="Emphasis"/>
        </w:rPr>
        <w:t>win</w:t>
      </w:r>
      <w:r w:rsidRPr="006B32B6">
        <w:rPr>
          <w:rStyle w:val="StyleUnderline"/>
        </w:rPr>
        <w:t xml:space="preserve"> for abortion rights</w:t>
      </w:r>
      <w:r w:rsidRPr="006F5680">
        <w:rPr>
          <w:sz w:val="16"/>
        </w:rPr>
        <w:t xml:space="preserve"> </w:t>
      </w:r>
      <w:r w:rsidRPr="006B32B6">
        <w:rPr>
          <w:rStyle w:val="StyleUnderline"/>
        </w:rPr>
        <w:t xml:space="preserve">to a </w:t>
      </w:r>
      <w:r w:rsidRPr="006B32B6">
        <w:rPr>
          <w:rStyle w:val="Emphasis"/>
        </w:rPr>
        <w:t>much greater extent than it is</w:t>
      </w:r>
      <w:r w:rsidRPr="006F5680">
        <w:rPr>
          <w:sz w:val="16"/>
        </w:rPr>
        <w:t xml:space="preserve">. </w:t>
      </w:r>
      <w:r w:rsidRPr="006B32B6">
        <w:rPr>
          <w:rStyle w:val="StyleUnderline"/>
        </w:rPr>
        <w:t xml:space="preserve">Roberts’s opinion was </w:t>
      </w:r>
      <w:r w:rsidRPr="006B32B6">
        <w:rPr>
          <w:rStyle w:val="Emphasis"/>
        </w:rPr>
        <w:t>unambiguously skeptical</w:t>
      </w:r>
      <w:r w:rsidRPr="006F5680">
        <w:rPr>
          <w:sz w:val="16"/>
        </w:rPr>
        <w:t xml:space="preserve"> </w:t>
      </w:r>
      <w:r w:rsidRPr="006B32B6">
        <w:rPr>
          <w:rStyle w:val="StyleUnderline"/>
        </w:rPr>
        <w:t>of abortion rights</w:t>
      </w:r>
      <w:r w:rsidRPr="006F5680">
        <w:rPr>
          <w:sz w:val="16"/>
        </w:rPr>
        <w:t xml:space="preserve">. He made the point that the correct reading of the undue-burden standard, which is still the doctrine that applies to abortion, only resulted in one restriction being struck down in the original Planned Parenthood v. Casey decision, in 1992. And I think </w:t>
      </w:r>
      <w:r w:rsidRPr="006B32B6">
        <w:rPr>
          <w:rStyle w:val="StyleUnderline"/>
        </w:rPr>
        <w:t>that pretty much captures what Roberts thinks is right in terms of how protected he thinks abortion rights should be</w:t>
      </w:r>
      <w:r w:rsidRPr="006F5680">
        <w:rPr>
          <w:sz w:val="16"/>
        </w:rPr>
        <w:t xml:space="preserve">. But </w:t>
      </w:r>
      <w:r w:rsidRPr="006B32B6">
        <w:rPr>
          <w:rStyle w:val="StyleUnderline"/>
        </w:rPr>
        <w:t>Roberts</w:t>
      </w:r>
      <w:r w:rsidRPr="006F5680">
        <w:rPr>
          <w:sz w:val="16"/>
        </w:rPr>
        <w:t xml:space="preserve">, I think, unlike Brett Kavanaugh, </w:t>
      </w:r>
      <w:r w:rsidRPr="006B32B6">
        <w:rPr>
          <w:rStyle w:val="StyleUnderline"/>
        </w:rPr>
        <w:t xml:space="preserve">wants to </w:t>
      </w:r>
      <w:r w:rsidRPr="006B32B6">
        <w:rPr>
          <w:rStyle w:val="Emphasis"/>
        </w:rPr>
        <w:t>look</w:t>
      </w:r>
      <w:r w:rsidRPr="006B32B6">
        <w:rPr>
          <w:rStyle w:val="StyleUnderline"/>
        </w:rPr>
        <w:t xml:space="preserve"> as if he </w:t>
      </w:r>
      <w:r w:rsidRPr="006B32B6">
        <w:rPr>
          <w:rStyle w:val="Emphasis"/>
        </w:rPr>
        <w:t>cares about precedent</w:t>
      </w:r>
      <w:r w:rsidRPr="006F5680">
        <w:rPr>
          <w:sz w:val="16"/>
        </w:rPr>
        <w:t xml:space="preserve">. And </w:t>
      </w:r>
      <w:r w:rsidRPr="006B32B6">
        <w:rPr>
          <w:rStyle w:val="StyleUnderline"/>
        </w:rPr>
        <w:t>he couldn’t in good conscience do that while voting to uphold this law</w:t>
      </w:r>
      <w:r w:rsidRPr="006F5680">
        <w:rPr>
          <w:sz w:val="16"/>
        </w:rPr>
        <w:t xml:space="preserve">. </w:t>
      </w:r>
      <w:r w:rsidRPr="006B32B6">
        <w:rPr>
          <w:rStyle w:val="StyleUnderline"/>
        </w:rPr>
        <w:t xml:space="preserve">So it means that respect for </w:t>
      </w:r>
      <w:r w:rsidRPr="006B32B6">
        <w:rPr>
          <w:rStyle w:val="Emphasis"/>
        </w:rPr>
        <w:t>precedent</w:t>
      </w:r>
      <w:r w:rsidRPr="006B32B6">
        <w:rPr>
          <w:rStyle w:val="StyleUnderline"/>
        </w:rPr>
        <w:t xml:space="preserve"> will carry some kind of weight with this majority</w:t>
      </w:r>
      <w:r w:rsidRPr="006F5680">
        <w:rPr>
          <w:sz w:val="16"/>
        </w:rPr>
        <w:t xml:space="preserve">. But it also means that, </w:t>
      </w:r>
      <w:r w:rsidRPr="006B32B6">
        <w:rPr>
          <w:rStyle w:val="StyleUnderline"/>
        </w:rPr>
        <w:t xml:space="preserve">if there is some way to convince Roberts that he can </w:t>
      </w:r>
      <w:r w:rsidRPr="006B32B6">
        <w:rPr>
          <w:rStyle w:val="Emphasis"/>
        </w:rPr>
        <w:t>save face and still undo abortion rights, he will probably take it.</w:t>
      </w:r>
    </w:p>
    <w:p w:rsidR="007C4B43" w:rsidRDefault="007C4B43" w:rsidP="007C4B43">
      <w:pPr>
        <w:rPr>
          <w:rStyle w:val="Emphasis"/>
        </w:rPr>
      </w:pPr>
    </w:p>
    <w:p w:rsidR="007C4B43" w:rsidRPr="006B32B6" w:rsidRDefault="007C4B43" w:rsidP="007C4B43">
      <w:pPr>
        <w:pStyle w:val="Heading4"/>
      </w:pPr>
      <w:r w:rsidRPr="006B32B6">
        <w:t xml:space="preserve">He's waiting to rule </w:t>
      </w:r>
      <w:r w:rsidRPr="006B32B6">
        <w:rPr>
          <w:u w:val="single"/>
        </w:rPr>
        <w:t>in line with precedent</w:t>
      </w:r>
      <w:r w:rsidRPr="006B32B6">
        <w:t xml:space="preserve"> and against Roe </w:t>
      </w:r>
    </w:p>
    <w:p w:rsidR="007C4B43" w:rsidRPr="00BE0E98" w:rsidRDefault="007C4B43" w:rsidP="007C4B43">
      <w:r w:rsidRPr="00BE0E98">
        <w:rPr>
          <w:rStyle w:val="Style13ptBold"/>
        </w:rPr>
        <w:t>Chotiner 6/29</w:t>
      </w:r>
      <w:r w:rsidRPr="00BE0E98">
        <w:t>/20 [Isaac Chotiner is a staff writer at The New Yorker, where he is the principal contributor to Q. &amp; A., a series of interviews with major public figures in politics, media, books, business, technology, and more. "What John Roberts’s Surprise Abortion-Rights Ruling Means for the Future of Roe v. Wade."</w:t>
      </w:r>
      <w:r>
        <w:t xml:space="preserve"> https://www.newyorker.com/news/q-and-a/what-john-robertss-surprise-abortion-rights-ruling-means-for-the-future-of-roe-v-wade]</w:t>
      </w:r>
    </w:p>
    <w:p w:rsidR="007C4B43" w:rsidRPr="006B32B6" w:rsidRDefault="007C4B43" w:rsidP="007C4B43">
      <w:pPr>
        <w:rPr>
          <w:rStyle w:val="StyleUnderline"/>
        </w:rPr>
      </w:pPr>
      <w:r w:rsidRPr="006B32B6">
        <w:rPr>
          <w:sz w:val="16"/>
        </w:rPr>
        <w:t xml:space="preserve">That’s the challenge for abortion opponents. </w:t>
      </w:r>
      <w:r w:rsidRPr="006B32B6">
        <w:rPr>
          <w:rStyle w:val="StyleUnderline"/>
        </w:rPr>
        <w:t xml:space="preserve">Roberts is clearly an abortion-rights skeptic, as he made apparent today, but he also has an investment in </w:t>
      </w:r>
      <w:r w:rsidRPr="006B32B6">
        <w:rPr>
          <w:rStyle w:val="Emphasis"/>
        </w:rPr>
        <w:t>precedent</w:t>
      </w:r>
      <w:r w:rsidRPr="006B32B6">
        <w:rPr>
          <w:sz w:val="16"/>
        </w:rPr>
        <w:t xml:space="preserve">. And to your point, </w:t>
      </w:r>
      <w:r w:rsidRPr="006B32B6">
        <w:rPr>
          <w:rStyle w:val="StyleUnderline"/>
        </w:rPr>
        <w:t>Roe and Casey are precedents, too</w:t>
      </w:r>
      <w:r w:rsidRPr="006B32B6">
        <w:rPr>
          <w:sz w:val="16"/>
        </w:rPr>
        <w:t xml:space="preserve">. I think </w:t>
      </w:r>
      <w:r w:rsidRPr="006B32B6">
        <w:rPr>
          <w:rStyle w:val="StyleUnderline"/>
        </w:rPr>
        <w:t>the most obvious strategy</w:t>
      </w:r>
      <w:r w:rsidRPr="006B32B6">
        <w:rPr>
          <w:sz w:val="16"/>
        </w:rPr>
        <w:t xml:space="preserve">, if you are an abortion opponent, </w:t>
      </w:r>
      <w:r w:rsidRPr="006B32B6">
        <w:rPr>
          <w:rStyle w:val="StyleUnderline"/>
        </w:rPr>
        <w:t xml:space="preserve">is to gut abortion rights without gutting abortion </w:t>
      </w:r>
      <w:r w:rsidRPr="006B32B6">
        <w:rPr>
          <w:rStyle w:val="Emphasis"/>
        </w:rPr>
        <w:t>precedents</w:t>
      </w:r>
      <w:r w:rsidRPr="006B32B6">
        <w:rPr>
          <w:sz w:val="16"/>
        </w:rPr>
        <w:t xml:space="preserve">. In other words, </w:t>
      </w:r>
      <w:r w:rsidRPr="006B32B6">
        <w:rPr>
          <w:rStyle w:val="StyleUnderline"/>
        </w:rPr>
        <w:t>to say that women still have a right to an abortion but to functionally eliminate access to abortion</w:t>
      </w:r>
      <w:r w:rsidRPr="006B32B6">
        <w:rPr>
          <w:sz w:val="16"/>
        </w:rPr>
        <w:t xml:space="preserve">. That is much more likely. </w:t>
      </w:r>
      <w:r w:rsidRPr="006B32B6">
        <w:rPr>
          <w:rStyle w:val="StyleUnderline"/>
        </w:rPr>
        <w:t>There is nothing stopping someone like Roberts from doing that, and I think, if anything, the tools for doing that are already present in Casey and the decisions following it.</w:t>
      </w:r>
    </w:p>
    <w:p w:rsidR="007C4B43" w:rsidRPr="006B32B6" w:rsidRDefault="007C4B43" w:rsidP="007C4B43">
      <w:pPr>
        <w:rPr>
          <w:rStyle w:val="StyleUnderline"/>
        </w:rPr>
      </w:pPr>
    </w:p>
    <w:p w:rsidR="00447286" w:rsidRDefault="00447286" w:rsidP="00447286">
      <w:pPr>
        <w:pStyle w:val="Heading3"/>
      </w:pPr>
      <w:r>
        <w:t xml:space="preserve">2NC – AT: Thumper – DACA </w:t>
      </w:r>
    </w:p>
    <w:p w:rsidR="00447286" w:rsidRDefault="00447286" w:rsidP="00447286"/>
    <w:p w:rsidR="00447286" w:rsidRPr="00EF4CB5" w:rsidRDefault="00447286" w:rsidP="00447286"/>
    <w:p w:rsidR="00447286" w:rsidRPr="00EF4CB5" w:rsidRDefault="00447286" w:rsidP="00447286">
      <w:pPr>
        <w:pStyle w:val="Heading4"/>
      </w:pPr>
      <w:r>
        <w:t>DACA proves our argument- was a legal technicality, not  a liberal decision over DACA itself</w:t>
      </w:r>
    </w:p>
    <w:p w:rsidR="00447286" w:rsidRPr="00EF4CB5" w:rsidRDefault="00447286" w:rsidP="00447286">
      <w:r w:rsidRPr="00EF4CB5">
        <w:t xml:space="preserve">Marcia </w:t>
      </w:r>
      <w:r w:rsidRPr="00EF4CB5">
        <w:rPr>
          <w:rStyle w:val="Style13ptBold"/>
        </w:rPr>
        <w:t>Coyle 6/18/20</w:t>
      </w:r>
    </w:p>
    <w:p w:rsidR="00447286" w:rsidRDefault="00447286" w:rsidP="00447286">
      <w:r>
        <w:t>Chief Justice Roberts Leads Ruling Against Trump's Effort to End DACA; https://www.law.com/nationallawjournal/2020/06/18/chief-justice-roberts-leads-ruling-against-trumps-effort-to-end-daca/?slreturn=20200607132501</w:t>
      </w:r>
    </w:p>
    <w:p w:rsidR="00447286" w:rsidRDefault="00447286" w:rsidP="00447286">
      <w:pPr>
        <w:rPr>
          <w:sz w:val="16"/>
        </w:rPr>
      </w:pPr>
      <w:r w:rsidRPr="00EF4CB5">
        <w:rPr>
          <w:sz w:val="16"/>
        </w:rPr>
        <w:t xml:space="preserve">Chief Justice John </w:t>
      </w:r>
      <w:r w:rsidRPr="00EF4CB5">
        <w:rPr>
          <w:rStyle w:val="StyleUnderline"/>
        </w:rPr>
        <w:t>Roberts</w:t>
      </w:r>
      <w:r w:rsidRPr="00EF4CB5">
        <w:rPr>
          <w:sz w:val="16"/>
        </w:rPr>
        <w:t xml:space="preserve"> Jr. </w:t>
      </w:r>
      <w:r w:rsidRPr="00EF4CB5">
        <w:rPr>
          <w:rStyle w:val="StyleUnderline"/>
        </w:rPr>
        <w:t>led the court in ruling 5-4 that the Trump administration had failed to address important factors</w:t>
      </w:r>
      <w:r w:rsidRPr="00EF4CB5">
        <w:rPr>
          <w:sz w:val="16"/>
        </w:rPr>
        <w:t xml:space="preserve"> bearing </w:t>
      </w:r>
      <w:r w:rsidRPr="00EF4CB5">
        <w:rPr>
          <w:rStyle w:val="StyleUnderline"/>
        </w:rPr>
        <w:t>on its decision to wind down</w:t>
      </w:r>
      <w:r w:rsidRPr="00EF4CB5">
        <w:rPr>
          <w:sz w:val="16"/>
        </w:rPr>
        <w:t xml:space="preserve"> the </w:t>
      </w:r>
      <w:r w:rsidRPr="00EF4CB5">
        <w:rPr>
          <w:rStyle w:val="StyleUnderline"/>
        </w:rPr>
        <w:t>D</w:t>
      </w:r>
      <w:r w:rsidRPr="00EF4CB5">
        <w:rPr>
          <w:sz w:val="16"/>
        </w:rPr>
        <w:t xml:space="preserve">eferred </w:t>
      </w:r>
      <w:r w:rsidRPr="00EF4CB5">
        <w:rPr>
          <w:rStyle w:val="StyleUnderline"/>
        </w:rPr>
        <w:t>A</w:t>
      </w:r>
      <w:r w:rsidRPr="00EF4CB5">
        <w:rPr>
          <w:sz w:val="16"/>
        </w:rPr>
        <w:t xml:space="preserve">ction for </w:t>
      </w:r>
      <w:r w:rsidRPr="00EF4CB5">
        <w:rPr>
          <w:rStyle w:val="StyleUnderline"/>
        </w:rPr>
        <w:t>C</w:t>
      </w:r>
      <w:r w:rsidRPr="00EF4CB5">
        <w:rPr>
          <w:sz w:val="16"/>
        </w:rPr>
        <w:t xml:space="preserve">hildhood </w:t>
      </w:r>
      <w:r w:rsidRPr="00EF4CB5">
        <w:rPr>
          <w:rStyle w:val="StyleUnderline"/>
        </w:rPr>
        <w:t>A</w:t>
      </w:r>
      <w:r w:rsidRPr="00EF4CB5">
        <w:rPr>
          <w:sz w:val="16"/>
        </w:rPr>
        <w:t xml:space="preserve">rrivals program </w:t>
      </w:r>
      <w:r w:rsidRPr="00EF4CB5">
        <w:rPr>
          <w:rStyle w:val="StyleUnderline"/>
        </w:rPr>
        <w:t>and that failure violated the</w:t>
      </w:r>
      <w:r w:rsidRPr="00EF4CB5">
        <w:rPr>
          <w:sz w:val="16"/>
        </w:rPr>
        <w:t xml:space="preserve"> federal law known as the </w:t>
      </w:r>
      <w:r w:rsidRPr="00EF4CB5">
        <w:rPr>
          <w:rStyle w:val="StyleUnderline"/>
        </w:rPr>
        <w:t>Administrative Procedure Act.</w:t>
      </w:r>
      <w:r w:rsidRPr="00EF4CB5">
        <w:rPr>
          <w:sz w:val="16"/>
        </w:rPr>
        <w:t xml:space="preserve"> “Here the agency failed to consider the conspicuous issues of whether to retain forbearance and what if anything to do about the hardship to DACA recipients,” wrote Roberts. “That dual failure raises doubts about whether the agency appreciated the scope of its discretion or exercised that discretion in a reasonable manner.” </w:t>
      </w:r>
      <w:r w:rsidRPr="00EF4CB5">
        <w:rPr>
          <w:rStyle w:val="Emphasis"/>
        </w:rPr>
        <w:t>The court did not decide whether “DACA or its rescission are sound policies</w:t>
      </w:r>
      <w:r w:rsidRPr="00EF4CB5">
        <w:rPr>
          <w:sz w:val="16"/>
        </w:rPr>
        <w:t xml:space="preserve">,” Roberts wrote. He continued: </w:t>
      </w:r>
      <w:r w:rsidRPr="00EF4CB5">
        <w:rPr>
          <w:rStyle w:val="Emphasis"/>
        </w:rPr>
        <w:t>“We address only whether the agency complied with the procedural requirement</w:t>
      </w:r>
      <w:r w:rsidRPr="00EF4CB5">
        <w:rPr>
          <w:sz w:val="16"/>
        </w:rPr>
        <w:t xml:space="preserve"> that it provide a reasoned explanation for its action.” </w:t>
      </w:r>
      <w:r w:rsidRPr="00EF4CB5">
        <w:rPr>
          <w:rStyle w:val="StyleUnderline"/>
        </w:rPr>
        <w:t>The court said the “appropriate recourse” was to remand the question of DACA rescission to the Department of Homeland Security “to consider the problem anew.”</w:t>
      </w:r>
      <w:r>
        <w:rPr>
          <w:rStyle w:val="StyleUnderline"/>
        </w:rPr>
        <w:t xml:space="preserve"> </w:t>
      </w:r>
      <w:r w:rsidRPr="00EF4CB5">
        <w:rPr>
          <w:sz w:val="16"/>
        </w:rPr>
        <w:t xml:space="preserve">Although </w:t>
      </w:r>
      <w:r w:rsidRPr="00EF4CB5">
        <w:rPr>
          <w:rStyle w:val="Emphasis"/>
        </w:rPr>
        <w:t>all nine members of the court agreed that the executive branch has the authority to</w:t>
      </w:r>
      <w:r>
        <w:rPr>
          <w:rStyle w:val="Emphasis"/>
        </w:rPr>
        <w:t xml:space="preserve"> </w:t>
      </w:r>
      <w:r w:rsidRPr="00EF4CB5">
        <w:rPr>
          <w:rStyle w:val="Emphasis"/>
        </w:rPr>
        <w:t>rescind the program</w:t>
      </w:r>
      <w:r w:rsidRPr="00EF4CB5">
        <w:rPr>
          <w:sz w:val="16"/>
        </w:rPr>
        <w:t xml:space="preserve">, Justice Clarence </w:t>
      </w:r>
      <w:r w:rsidRPr="00EF4CB5">
        <w:rPr>
          <w:rStyle w:val="StyleUnderline"/>
        </w:rPr>
        <w:t>Thomas</w:t>
      </w:r>
      <w:r w:rsidRPr="00EF4CB5">
        <w:rPr>
          <w:sz w:val="16"/>
        </w:rPr>
        <w:t xml:space="preserve">, joined by Justices Samuel </w:t>
      </w:r>
      <w:r w:rsidRPr="00EF4CB5">
        <w:rPr>
          <w:rStyle w:val="StyleUnderline"/>
        </w:rPr>
        <w:t>Alito</w:t>
      </w:r>
      <w:r w:rsidRPr="00EF4CB5">
        <w:rPr>
          <w:sz w:val="16"/>
        </w:rPr>
        <w:t xml:space="preserve"> Jr. </w:t>
      </w:r>
      <w:r w:rsidRPr="00EF4CB5">
        <w:rPr>
          <w:rStyle w:val="StyleUnderline"/>
        </w:rPr>
        <w:t>and</w:t>
      </w:r>
      <w:r w:rsidRPr="00EF4CB5">
        <w:rPr>
          <w:sz w:val="16"/>
        </w:rPr>
        <w:t xml:space="preserve"> Neil </w:t>
      </w:r>
      <w:r w:rsidRPr="00EF4CB5">
        <w:rPr>
          <w:rStyle w:val="StyleUnderline"/>
        </w:rPr>
        <w:t>Gorsuch</w:t>
      </w:r>
      <w:r w:rsidRPr="00EF4CB5">
        <w:rPr>
          <w:sz w:val="16"/>
        </w:rPr>
        <w:t xml:space="preserve">, </w:t>
      </w:r>
      <w:r w:rsidRPr="00EF4CB5">
        <w:rPr>
          <w:rStyle w:val="StyleUnderline"/>
        </w:rPr>
        <w:t>dissented</w:t>
      </w:r>
      <w:r w:rsidRPr="00EF4CB5">
        <w:rPr>
          <w:sz w:val="16"/>
        </w:rPr>
        <w:t xml:space="preserve"> in part, </w:t>
      </w:r>
      <w:r w:rsidRPr="00EF4CB5">
        <w:rPr>
          <w:rStyle w:val="StyleUnderline"/>
        </w:rPr>
        <w:t>writing, “Today’s decision must be recognized for what it is: an effort to avoid a politically controversial but legally correct decision</w:t>
      </w:r>
      <w:r w:rsidRPr="00EF4CB5">
        <w:rPr>
          <w:sz w:val="16"/>
        </w:rPr>
        <w:t>. The court could have made clear that the solution respondents seek must come from the Legislative Branch.” Alito also wrote separately, dissenting in part, as did Justice Brett Kavanaugh.</w:t>
      </w:r>
    </w:p>
    <w:p w:rsidR="00447286" w:rsidRPr="002354A4" w:rsidRDefault="00447286" w:rsidP="00447286"/>
    <w:p w:rsidR="00447286" w:rsidRPr="002354A4" w:rsidRDefault="00447286" w:rsidP="00447286"/>
    <w:p w:rsidR="00447286" w:rsidRDefault="00447286" w:rsidP="00447286"/>
    <w:p w:rsidR="00447286" w:rsidRPr="00ED0215" w:rsidRDefault="00447286" w:rsidP="00447286">
      <w:pPr>
        <w:pStyle w:val="Heading4"/>
      </w:pPr>
      <w:r>
        <w:t>Recent DACA ruling wasn’t liberal- based on procedural technicality- proves that formal precedent is still the key internal link</w:t>
      </w:r>
    </w:p>
    <w:p w:rsidR="00447286" w:rsidRDefault="00447286" w:rsidP="00447286">
      <w:r>
        <w:t xml:space="preserve">Nathan </w:t>
      </w:r>
      <w:r w:rsidRPr="002354A4">
        <w:rPr>
          <w:rStyle w:val="Style13ptBold"/>
        </w:rPr>
        <w:t>Robinson 6/19/20</w:t>
      </w:r>
    </w:p>
    <w:p w:rsidR="00447286" w:rsidRDefault="00447286" w:rsidP="00447286">
      <w:r>
        <w:t xml:space="preserve">Editor at current affairs and opinion writer at the guardian; Don't be fooled. The US supreme court hasn't suddenly become leftwing; The Guardian; </w:t>
      </w:r>
      <w:hyperlink r:id="rId8" w:history="1">
        <w:r w:rsidRPr="009A5155">
          <w:rPr>
            <w:rStyle w:val="Hyperlink"/>
          </w:rPr>
          <w:t>https://www.theguardian.com/commentisfree/2020/jun/19/us-supreme-court-leftwing-daca-lgbt-gorsuch-roberts</w:t>
        </w:r>
      </w:hyperlink>
    </w:p>
    <w:p w:rsidR="00447286" w:rsidRPr="00ED0215" w:rsidRDefault="00447286" w:rsidP="00447286">
      <w:pPr>
        <w:rPr>
          <w:rStyle w:val="StyleUnderline"/>
        </w:rPr>
      </w:pPr>
      <w:r w:rsidRPr="00ED0215">
        <w:rPr>
          <w:rStyle w:val="StyleUnderline"/>
        </w:rPr>
        <w:t>In the Daca case, too, there is more going on</w:t>
      </w:r>
      <w:r w:rsidRPr="00ED0215">
        <w:rPr>
          <w:sz w:val="16"/>
        </w:rPr>
        <w:t xml:space="preserve"> than simply “John Roberts being favorably disposed toward immigrants</w:t>
      </w:r>
      <w:r w:rsidRPr="00ED0215">
        <w:rPr>
          <w:rStyle w:val="Emphasis"/>
        </w:rPr>
        <w:t>.” Roberts himself wrote in his opinion that the decision had nothing to do with the merits or justice of Daca, but was purely about a procedural issue</w:t>
      </w:r>
      <w:r w:rsidRPr="00ED0215">
        <w:rPr>
          <w:sz w:val="16"/>
        </w:rPr>
        <w:t xml:space="preserve">: “We do not decide whether Daca or its rescission are sound policies… We address only whether the agency complied with the procedural requirement that it provide a reasoned explanation for its action.” Of course, judges always say that what they’re doing isn’t political, even when it is, but </w:t>
      </w:r>
      <w:r w:rsidRPr="00ED0215">
        <w:rPr>
          <w:rStyle w:val="StyleUnderline"/>
        </w:rPr>
        <w:t>there are justices with fetishes for procedural regularity, whose loyalty to the process far exceeds their loyalty to any kind of “justice” or political value.</w:t>
      </w:r>
      <w:r w:rsidRPr="00ED0215">
        <w:rPr>
          <w:sz w:val="16"/>
        </w:rPr>
        <w:t xml:space="preserve"> The ostensible issue in the Daca case was whether, under the Administrative Procedure Act, the Trump administration’s had undergone the proper process for presenting its justifications for ending the program, and whether the administration’s judgments about Daca’s legality had undergone the correct amount of deliberation. This is a rather dull question of administrative law, and </w:t>
      </w:r>
      <w:r w:rsidRPr="00ED0215">
        <w:rPr>
          <w:rStyle w:val="StyleUnderline"/>
        </w:rPr>
        <w:t>the issues being argued about have very little to do with whether or not Daca is a good thing</w:t>
      </w:r>
      <w:r w:rsidRPr="00ED0215">
        <w:rPr>
          <w:sz w:val="16"/>
        </w:rPr>
        <w:t xml:space="preserve">. Of course, it could be that John Robert’s subconscious sympathies for immigrants are influencing his judgment on the administrative law question. But it could also be that they aren’t, and that he’s genuinely committed to ensuring that executive branch agencies undergo a particular series of steps in order to make or rescind new rules. If that’s the case, </w:t>
      </w:r>
      <w:r w:rsidRPr="00ED0215">
        <w:rPr>
          <w:rStyle w:val="StyleUnderline"/>
        </w:rPr>
        <w:t>under a Democratic administration, progressives might find that Roberts proves just as much an obstacle to the accomplishment of progressive goals as he is currently proving to the accomplishment of Trump’s goals. The law that is applied in our favor one day will be applied against us the next</w:t>
      </w:r>
      <w:r w:rsidRPr="00ED0215">
        <w:rPr>
          <w:sz w:val="16"/>
        </w:rPr>
        <w:t>. Judges make decisions for all kinds of reasons, ranging from their ideals of justice to whether or not they have had lunch. S</w:t>
      </w:r>
      <w:r w:rsidRPr="00ED0215">
        <w:rPr>
          <w:rStyle w:val="StyleUnderline"/>
        </w:rPr>
        <w:t>ometimes partisan political values guide a judge, but sometimes the desire to avoid looking like a political partisan guides them. The point is: we can’t rely on the justices’ conscience to improve the world. Even “progressive” justices</w:t>
      </w:r>
      <w:r w:rsidRPr="00ED0215">
        <w:rPr>
          <w:sz w:val="16"/>
        </w:rPr>
        <w:t xml:space="preserve"> like Ruth Bader Ginsburg often </w:t>
      </w:r>
      <w:r w:rsidRPr="00ED0215">
        <w:rPr>
          <w:rStyle w:val="StyleUnderline"/>
        </w:rPr>
        <w:t>turn out to have unexpectedly conservative streaks, and while a conservative may look like a lefty from time to time, it’s frequently because of an obscure procedural issue that nobody except lawyers understands or cares about. Justice is sometimes served at the supreme court, but when it is it’s often by chance. The court won’t save us, and conservative justices are still not our friends.</w:t>
      </w:r>
    </w:p>
    <w:p w:rsidR="00447286" w:rsidRPr="00ED0215" w:rsidRDefault="00447286" w:rsidP="00447286"/>
    <w:p w:rsidR="007C4B43" w:rsidRDefault="007C4B43" w:rsidP="007C4B43">
      <w:pPr>
        <w:pStyle w:val="Heading3"/>
      </w:pPr>
      <w:r>
        <w:t xml:space="preserve">2NC – AT: Thumper – Trans Ruling </w:t>
      </w:r>
    </w:p>
    <w:p w:rsidR="007C4B43" w:rsidRPr="0085429A" w:rsidRDefault="007C4B43" w:rsidP="007C4B43">
      <w:pPr>
        <w:pStyle w:val="Heading4"/>
      </w:pPr>
      <w:r>
        <w:t xml:space="preserve">The </w:t>
      </w:r>
      <w:r>
        <w:rPr>
          <w:u w:val="single"/>
        </w:rPr>
        <w:t>work ruling</w:t>
      </w:r>
      <w:r>
        <w:t xml:space="preserve"> was lead b</w:t>
      </w:r>
      <w:bookmarkStart w:id="0" w:name="_GoBack"/>
      <w:bookmarkEnd w:id="0"/>
      <w:r>
        <w:t xml:space="preserve">y </w:t>
      </w:r>
      <w:r>
        <w:rPr>
          <w:u w:val="single"/>
        </w:rPr>
        <w:t>Gorsuch</w:t>
      </w:r>
      <w:r>
        <w:t xml:space="preserve"> and it was in line with </w:t>
      </w:r>
      <w:r>
        <w:rPr>
          <w:u w:val="single"/>
        </w:rPr>
        <w:t>textual precedent</w:t>
      </w:r>
      <w:r>
        <w:t xml:space="preserve"> </w:t>
      </w:r>
    </w:p>
    <w:p w:rsidR="007C4B43" w:rsidRPr="00063849" w:rsidRDefault="007C4B43" w:rsidP="007C4B43">
      <w:r w:rsidRPr="00063849">
        <w:rPr>
          <w:rStyle w:val="Style13ptBold"/>
        </w:rPr>
        <w:t>Shear 6/15</w:t>
      </w:r>
      <w:r w:rsidRPr="00063849">
        <w:t>/20 [Michael D. Shear is a White House correspondent. He previously worked at The Washington Post and was a member of their Pulitzer Prize-winning team that covered the Virginia Tech shootings in 2007. @shearm</w:t>
      </w:r>
      <w:r>
        <w:t xml:space="preserve"> “Gorsuch, Conservative Favorite Appointed by Trump, Leads Way on Landmark Decision.” https://www.nytimes.com/2020/06/15/us/politics/gorsuch-supreme-court-gay-transgender-rights.html]</w:t>
      </w:r>
    </w:p>
    <w:p w:rsidR="007C4B43" w:rsidRPr="0085429A" w:rsidRDefault="007C4B43" w:rsidP="007C4B43">
      <w:pPr>
        <w:rPr>
          <w:sz w:val="16"/>
        </w:rPr>
      </w:pPr>
      <w:r w:rsidRPr="0085429A">
        <w:rPr>
          <w:sz w:val="16"/>
        </w:rPr>
        <w:t xml:space="preserve">WASHINGTON — Justice Neil M. </w:t>
      </w:r>
      <w:r w:rsidRPr="0085429A">
        <w:rPr>
          <w:rStyle w:val="StyleUnderline"/>
        </w:rPr>
        <w:t>Gorsuch is a</w:t>
      </w:r>
      <w:r w:rsidRPr="0085429A">
        <w:rPr>
          <w:sz w:val="16"/>
        </w:rPr>
        <w:t xml:space="preserve"> </w:t>
      </w:r>
      <w:r w:rsidRPr="0085429A">
        <w:rPr>
          <w:rStyle w:val="Emphasis"/>
        </w:rPr>
        <w:t>profoundly conservative</w:t>
      </w:r>
      <w:r w:rsidRPr="0085429A">
        <w:rPr>
          <w:sz w:val="16"/>
        </w:rPr>
        <w:t xml:space="preserve"> </w:t>
      </w:r>
      <w:r w:rsidRPr="0085429A">
        <w:rPr>
          <w:rStyle w:val="StyleUnderline"/>
        </w:rPr>
        <w:t>jurist and one of the two appointments</w:t>
      </w:r>
      <w:r w:rsidRPr="0085429A">
        <w:rPr>
          <w:sz w:val="16"/>
        </w:rPr>
        <w:t xml:space="preserve"> President </w:t>
      </w:r>
      <w:r w:rsidRPr="0085429A">
        <w:rPr>
          <w:rStyle w:val="StyleUnderline"/>
        </w:rPr>
        <w:t>Trump has made</w:t>
      </w:r>
      <w:r w:rsidRPr="0085429A">
        <w:rPr>
          <w:sz w:val="16"/>
        </w:rPr>
        <w:t xml:space="preserve"> to the Supreme Court that Republicans expected would fundamentally shape it to their liking for a generation. But on Monday, Justice </w:t>
      </w:r>
      <w:r w:rsidRPr="0085429A">
        <w:rPr>
          <w:rStyle w:val="StyleUnderline"/>
        </w:rPr>
        <w:t>Gorsuch</w:t>
      </w:r>
      <w:r w:rsidRPr="0085429A">
        <w:rPr>
          <w:sz w:val="16"/>
        </w:rPr>
        <w:t xml:space="preserve">, 52, </w:t>
      </w:r>
      <w:r w:rsidRPr="0085429A">
        <w:rPr>
          <w:rStyle w:val="Emphasis"/>
        </w:rPr>
        <w:t>led the way</w:t>
      </w:r>
      <w:r w:rsidRPr="0085429A">
        <w:rPr>
          <w:sz w:val="16"/>
        </w:rPr>
        <w:t xml:space="preserve"> </w:t>
      </w:r>
      <w:r w:rsidRPr="0085429A">
        <w:rPr>
          <w:rStyle w:val="StyleUnderline"/>
        </w:rPr>
        <w:t>on one of the most sweeping L.G.B.T. rights rulings in the court’s history</w:t>
      </w:r>
      <w:r w:rsidRPr="0085429A">
        <w:rPr>
          <w:sz w:val="16"/>
        </w:rPr>
        <w:t xml:space="preserve">, protecting gay and transgender people from workplace discrimination and confounding those who thought he would be a reliable conservative on those issues. Justice Gorsuch took the place of Justice Antonin Scalia, who died in February 2016 but whose seat was kept open by Senator Mitch McConnell, the majority leader, until President Barack Obama had left the White House. Mr. Trump then made Justice Gorsuch his first appointment to the court less than two weeks after his inauguration. Justice Scalia left a legacy as one of the court’s most fiercely conservative members, and while more courteous and mild mannered than his predecessor, Justice Gorsuch has largely echoed his legal philosophy from the bench. Until now. Justice </w:t>
      </w:r>
      <w:r w:rsidRPr="0085429A">
        <w:rPr>
          <w:rStyle w:val="StyleUnderline"/>
        </w:rPr>
        <w:t xml:space="preserve">Gorsuch led a </w:t>
      </w:r>
      <w:r w:rsidRPr="0085429A">
        <w:rPr>
          <w:rStyle w:val="Emphasis"/>
        </w:rPr>
        <w:t>6-to-3 majority</w:t>
      </w:r>
      <w:r w:rsidRPr="0085429A">
        <w:rPr>
          <w:rStyle w:val="StyleUnderline"/>
        </w:rPr>
        <w:t xml:space="preserve"> in declaring that gay and transgender workers are protected by </w:t>
      </w:r>
      <w:r w:rsidRPr="0085429A">
        <w:rPr>
          <w:rStyle w:val="Emphasis"/>
        </w:rPr>
        <w:t>Title VII</w:t>
      </w:r>
      <w:r w:rsidRPr="0085429A">
        <w:rPr>
          <w:sz w:val="16"/>
        </w:rPr>
        <w:t xml:space="preserve"> of the Civil Rights Act of 1964, which prohibits discrimination based on race, religion, national origin and sex. </w:t>
      </w:r>
      <w:r w:rsidRPr="0085429A">
        <w:rPr>
          <w:rStyle w:val="StyleUnderline"/>
        </w:rPr>
        <w:t>His ruling was joined not by his usual conservative allies, but by the court’s four liberals and Chief Justice John G. Roberts Jr.</w:t>
      </w:r>
      <w:r>
        <w:rPr>
          <w:rStyle w:val="StyleUnderline"/>
        </w:rPr>
        <w:t xml:space="preserve"> </w:t>
      </w:r>
      <w:r w:rsidRPr="0085429A">
        <w:rPr>
          <w:sz w:val="16"/>
        </w:rPr>
        <w:t xml:space="preserve">“In Title VII, Congress adopted broad language making it illegal for an employer to rely on an employee’s sex when deciding to fire that employee,” Justice Gorsuch wrote for the majority. “We do not hesitate to recognize today a necessary consequence of that legislative choice: An employer who fires an individual merely for being gay or transgender defies the law.” Justice </w:t>
      </w:r>
      <w:r w:rsidRPr="0085429A">
        <w:rPr>
          <w:rStyle w:val="StyleUnderline"/>
        </w:rPr>
        <w:t>Gorsuch has repeatedly said he is a staunch believer in “</w:t>
      </w:r>
      <w:r w:rsidRPr="0085429A">
        <w:rPr>
          <w:rStyle w:val="Emphasis"/>
        </w:rPr>
        <w:t>textualism</w:t>
      </w:r>
      <w:r w:rsidRPr="0085429A">
        <w:rPr>
          <w:sz w:val="16"/>
        </w:rPr>
        <w:t xml:space="preserve">,” </w:t>
      </w:r>
      <w:r w:rsidRPr="0085429A">
        <w:rPr>
          <w:rStyle w:val="StyleUnderline"/>
        </w:rPr>
        <w:t>in which judges look only at the written words of a statute rather than the intent of the lawmakers who wrote them</w:t>
      </w:r>
      <w:r w:rsidRPr="0085429A">
        <w:rPr>
          <w:sz w:val="16"/>
        </w:rPr>
        <w:t xml:space="preserve">. In Monday’s opinion, </w:t>
      </w:r>
      <w:r w:rsidRPr="0085429A">
        <w:rPr>
          <w:rStyle w:val="StyleUnderline"/>
        </w:rPr>
        <w:t>he said the words of the Civil Right Act were clear</w:t>
      </w:r>
      <w:r w:rsidRPr="0085429A">
        <w:rPr>
          <w:sz w:val="16"/>
        </w:rPr>
        <w:t>.</w:t>
      </w:r>
    </w:p>
    <w:p w:rsidR="007C4B43" w:rsidRDefault="007C4B43" w:rsidP="007C4B43">
      <w:pPr>
        <w:pStyle w:val="Heading4"/>
      </w:pPr>
      <w:r>
        <w:t xml:space="preserve">Only about </w:t>
      </w:r>
      <w:r>
        <w:rPr>
          <w:u w:val="single"/>
        </w:rPr>
        <w:t>precedent</w:t>
      </w:r>
      <w:r>
        <w:t xml:space="preserve"> and not </w:t>
      </w:r>
      <w:r>
        <w:rPr>
          <w:u w:val="single"/>
        </w:rPr>
        <w:t>tied to Roberts</w:t>
      </w:r>
      <w:r>
        <w:t xml:space="preserve"> </w:t>
      </w:r>
    </w:p>
    <w:p w:rsidR="007C4B43" w:rsidRPr="00F81A5B" w:rsidRDefault="007C4B43" w:rsidP="007C4B43">
      <w:r w:rsidRPr="00F81A5B">
        <w:rPr>
          <w:rStyle w:val="Style13ptBold"/>
        </w:rPr>
        <w:t>Wolf 6/16</w:t>
      </w:r>
      <w:r w:rsidRPr="00F81A5B">
        <w:t>/20 [Richard Wolf covers the Supreme Court and legal issues for USA TODAY and the USA TODAY Network. He previously covered the White House and Congress over a 30-year career in Washington. This is his last branch. "Ruling on LGBTQ rights once again reveals precarious nature of Supreme Court's conservative majority."</w:t>
      </w:r>
      <w:r>
        <w:t xml:space="preserve"> https://www.usatoday.com/story/news/politics/2020/06/16/supreme-court-conservatives-including-gorsuch-and-kavanaugh-odds/3193790001/]</w:t>
      </w:r>
    </w:p>
    <w:p w:rsidR="007C4B43" w:rsidRPr="00F81A5B" w:rsidRDefault="007C4B43" w:rsidP="007C4B43">
      <w:pPr>
        <w:rPr>
          <w:sz w:val="16"/>
        </w:rPr>
      </w:pPr>
      <w:r w:rsidRPr="00F81A5B">
        <w:rPr>
          <w:sz w:val="16"/>
        </w:rPr>
        <w:t xml:space="preserve">Fast forward eight months, and </w:t>
      </w:r>
      <w:r w:rsidRPr="00F81A5B">
        <w:rPr>
          <w:rStyle w:val="Emphasis"/>
        </w:rPr>
        <w:t>Gorsuch's</w:t>
      </w:r>
      <w:r w:rsidRPr="00F81A5B">
        <w:rPr>
          <w:sz w:val="16"/>
        </w:rPr>
        <w:t xml:space="preserve"> </w:t>
      </w:r>
      <w:r w:rsidRPr="00F81A5B">
        <w:rPr>
          <w:rStyle w:val="StyleUnderline"/>
        </w:rPr>
        <w:t xml:space="preserve">concern for what he called "judicial modesty" went out the window. His ruling for three workers fired because they were gay or transgender was based on his </w:t>
      </w:r>
      <w:r w:rsidRPr="00F81A5B">
        <w:rPr>
          <w:rStyle w:val="Emphasis"/>
        </w:rPr>
        <w:t>fierce adherence</w:t>
      </w:r>
      <w:r w:rsidRPr="00F81A5B">
        <w:rPr>
          <w:rStyle w:val="StyleUnderline"/>
        </w:rPr>
        <w:t xml:space="preserve"> to the </w:t>
      </w:r>
      <w:r w:rsidRPr="00F81A5B">
        <w:rPr>
          <w:rStyle w:val="Emphasis"/>
        </w:rPr>
        <w:t>literal meaning of words and laws</w:t>
      </w:r>
      <w:r w:rsidRPr="00F81A5B">
        <w:rPr>
          <w:sz w:val="16"/>
        </w:rPr>
        <w:t xml:space="preserve">. Roberts and the court's four liberal justices were not put off by that reasoning, joining the opinion in full. "When the express terms of a statute give us one answer and extratextual considerations suggest another, it’s no contest," Gorsuch wrote. "Only the written word is the law, and all persons are entitled to its benefit." 'Trying to follow the law' </w:t>
      </w:r>
      <w:r w:rsidRPr="00F81A5B">
        <w:rPr>
          <w:rStyle w:val="StyleUnderline"/>
        </w:rPr>
        <w:t xml:space="preserve">It wasn't the first time Gorsuch </w:t>
      </w:r>
      <w:r w:rsidRPr="00F81A5B">
        <w:rPr>
          <w:rStyle w:val="Emphasis"/>
        </w:rPr>
        <w:t>veered</w:t>
      </w:r>
      <w:r w:rsidRPr="00F81A5B">
        <w:rPr>
          <w:rStyle w:val="StyleUnderline"/>
        </w:rPr>
        <w:t xml:space="preserve"> from the </w:t>
      </w:r>
      <w:r w:rsidRPr="00F81A5B">
        <w:rPr>
          <w:rStyle w:val="Emphasis"/>
        </w:rPr>
        <w:t>conservative course</w:t>
      </w:r>
      <w:r w:rsidRPr="00F81A5B">
        <w:rPr>
          <w:rStyle w:val="StyleUnderline"/>
        </w:rPr>
        <w:t xml:space="preserve"> most of his advocates expected</w:t>
      </w:r>
      <w:r w:rsidRPr="00F81A5B">
        <w:rPr>
          <w:sz w:val="16"/>
        </w:rPr>
        <w:t xml:space="preserve">. Folksy and self-deprecating, the court's lone Westerner came from Colorado in 2017 and amply filled the late conservative Associate Justice Antonin Scalia's seat on the bench. </w:t>
      </w:r>
      <w:r w:rsidRPr="00F81A5B">
        <w:rPr>
          <w:rStyle w:val="StyleUnderline"/>
        </w:rPr>
        <w:t xml:space="preserve">It took him only two terms to lead his colleagues in </w:t>
      </w:r>
      <w:r w:rsidRPr="00F81A5B">
        <w:rPr>
          <w:rStyle w:val="Emphasis"/>
        </w:rPr>
        <w:t>dissents</w:t>
      </w:r>
      <w:r w:rsidRPr="00F81A5B">
        <w:rPr>
          <w:sz w:val="16"/>
        </w:rPr>
        <w:t xml:space="preserve">. At the same time, </w:t>
      </w:r>
      <w:r w:rsidRPr="00F81A5B">
        <w:rPr>
          <w:rStyle w:val="StyleUnderline"/>
        </w:rPr>
        <w:t xml:space="preserve">Gorsuch has made peace with the court's </w:t>
      </w:r>
      <w:r w:rsidRPr="00F81A5B">
        <w:rPr>
          <w:rStyle w:val="Emphasis"/>
        </w:rPr>
        <w:t>liberals</w:t>
      </w:r>
      <w:r w:rsidRPr="00F81A5B">
        <w:rPr>
          <w:sz w:val="16"/>
        </w:rPr>
        <w:t xml:space="preserve">, often </w:t>
      </w:r>
      <w:r w:rsidRPr="00F81A5B">
        <w:rPr>
          <w:rStyle w:val="StyleUnderline"/>
        </w:rPr>
        <w:t>siding with</w:t>
      </w:r>
      <w:r w:rsidRPr="00F81A5B">
        <w:rPr>
          <w:sz w:val="16"/>
        </w:rPr>
        <w:t xml:space="preserve"> Associate Justices Sonia </w:t>
      </w:r>
      <w:r w:rsidRPr="00F81A5B">
        <w:rPr>
          <w:rStyle w:val="Emphasis"/>
        </w:rPr>
        <w:t>Sotomayor</w:t>
      </w:r>
      <w:r w:rsidRPr="00F81A5B">
        <w:rPr>
          <w:sz w:val="16"/>
        </w:rPr>
        <w:t xml:space="preserve"> </w:t>
      </w:r>
      <w:r w:rsidRPr="00F81A5B">
        <w:rPr>
          <w:rStyle w:val="StyleUnderline"/>
        </w:rPr>
        <w:t>and</w:t>
      </w:r>
      <w:r w:rsidRPr="00F81A5B">
        <w:rPr>
          <w:sz w:val="16"/>
        </w:rPr>
        <w:t xml:space="preserve"> Ruth Bader </w:t>
      </w:r>
      <w:r w:rsidRPr="00F81A5B">
        <w:rPr>
          <w:rStyle w:val="Emphasis"/>
        </w:rPr>
        <w:t>Ginsburg</w:t>
      </w:r>
      <w:r w:rsidRPr="00F81A5B">
        <w:rPr>
          <w:sz w:val="16"/>
        </w:rPr>
        <w:t xml:space="preserve"> </w:t>
      </w:r>
      <w:r w:rsidRPr="00F81A5B">
        <w:rPr>
          <w:rStyle w:val="StyleUnderline"/>
        </w:rPr>
        <w:t>in defense of the "little guy" being surveilled, accused, tried or convicted of a crime</w:t>
      </w:r>
      <w:r w:rsidRPr="00F81A5B">
        <w:rPr>
          <w:sz w:val="16"/>
        </w:rPr>
        <w:t xml:space="preserve">. In a span of seven weeks last term, </w:t>
      </w:r>
      <w:r w:rsidRPr="00F81A5B">
        <w:rPr>
          <w:rStyle w:val="StyleUnderline"/>
        </w:rPr>
        <w:t>Gorsuch dissented twice from the court's refusal to hear Sixth Amendment challenges to criminal prosecutions.</w:t>
      </w:r>
      <w:r w:rsidRPr="00F81A5B">
        <w:rPr>
          <w:sz w:val="16"/>
        </w:rPr>
        <w:t xml:space="preserve"> He was joined both times by Sotomayor, perhaps the court's most liberal justice. Still, </w:t>
      </w:r>
      <w:r w:rsidRPr="00F81A5B">
        <w:rPr>
          <w:rStyle w:val="StyleUnderline"/>
        </w:rPr>
        <w:t xml:space="preserve">he has been a reliable member of the court's five-man </w:t>
      </w:r>
      <w:r w:rsidRPr="00F81A5B">
        <w:rPr>
          <w:rStyle w:val="Emphasis"/>
        </w:rPr>
        <w:t>conservative majority</w:t>
      </w:r>
      <w:r w:rsidRPr="00F81A5B">
        <w:rPr>
          <w:sz w:val="16"/>
        </w:rPr>
        <w:t xml:space="preserve"> </w:t>
      </w:r>
      <w:r w:rsidRPr="00F81A5B">
        <w:rPr>
          <w:rStyle w:val="StyleUnderline"/>
        </w:rPr>
        <w:t>in most major cases over the past three terms</w:t>
      </w:r>
      <w:r w:rsidRPr="00F81A5B">
        <w:rPr>
          <w:sz w:val="16"/>
        </w:rPr>
        <w:t xml:space="preserve">. </w:t>
      </w:r>
      <w:r w:rsidRPr="00F81A5B">
        <w:rPr>
          <w:rStyle w:val="StyleUnderline"/>
        </w:rPr>
        <w:t xml:space="preserve">Those include 5-4 decisions </w:t>
      </w:r>
      <w:r w:rsidRPr="00F81A5B">
        <w:rPr>
          <w:rStyle w:val="Emphasis"/>
        </w:rPr>
        <w:t>upholding</w:t>
      </w:r>
      <w:r w:rsidRPr="00F81A5B">
        <w:rPr>
          <w:rStyle w:val="StyleUnderline"/>
        </w:rPr>
        <w:t xml:space="preserve"> Trump's </w:t>
      </w:r>
      <w:r w:rsidRPr="00F81A5B">
        <w:rPr>
          <w:rStyle w:val="Emphasis"/>
        </w:rPr>
        <w:t>ban on travel</w:t>
      </w:r>
      <w:r w:rsidRPr="00F81A5B">
        <w:rPr>
          <w:sz w:val="16"/>
        </w:rPr>
        <w:t xml:space="preserve"> from several majority-Muslim nations, </w:t>
      </w:r>
      <w:r w:rsidRPr="00F81A5B">
        <w:rPr>
          <w:rStyle w:val="StyleUnderline"/>
        </w:rPr>
        <w:t>barring public employee unions from collecting "</w:t>
      </w:r>
      <w:r w:rsidRPr="00F81A5B">
        <w:rPr>
          <w:rStyle w:val="Emphasis"/>
        </w:rPr>
        <w:t>fair share" fees</w:t>
      </w:r>
      <w:r w:rsidRPr="00F81A5B">
        <w:rPr>
          <w:rStyle w:val="StyleUnderline"/>
        </w:rPr>
        <w:t xml:space="preserve"> from nonmembers and removing federal courts from policing even the most extreme partisan </w:t>
      </w:r>
      <w:r w:rsidRPr="00F81A5B">
        <w:rPr>
          <w:rStyle w:val="Emphasis"/>
        </w:rPr>
        <w:t>election maps</w:t>
      </w:r>
      <w:r w:rsidRPr="00F81A5B">
        <w:rPr>
          <w:sz w:val="16"/>
        </w:rPr>
        <w:t>. "What I’m doing is not my preference. I am trying to follow the law," he said during an interview with USA TODAY last September. "Nobody's telling me what to do."</w:t>
      </w:r>
    </w:p>
    <w:p w:rsidR="00447286" w:rsidRPr="00ED0215" w:rsidRDefault="00447286" w:rsidP="00447286"/>
    <w:p w:rsidR="00447286" w:rsidRDefault="00447286" w:rsidP="00447286">
      <w:pPr>
        <w:pStyle w:val="Heading4"/>
      </w:pPr>
      <w:r>
        <w:t>The Bostock decision relied on a literalist interpretation- did not break precedent or signal a liberal shift</w:t>
      </w:r>
    </w:p>
    <w:p w:rsidR="00447286" w:rsidRDefault="00447286" w:rsidP="00447286">
      <w:r>
        <w:t xml:space="preserve">Nathan </w:t>
      </w:r>
      <w:r w:rsidRPr="002354A4">
        <w:rPr>
          <w:rStyle w:val="Style13ptBold"/>
        </w:rPr>
        <w:t>Robinson 6/19/20</w:t>
      </w:r>
    </w:p>
    <w:p w:rsidR="00447286" w:rsidRDefault="00447286" w:rsidP="00447286">
      <w:r>
        <w:t xml:space="preserve">Editor at current affairs and opinion writer at the guardian; Don't be fooled. The US supreme court hasn't suddenly become leftwing; The Guardian; </w:t>
      </w:r>
      <w:hyperlink r:id="rId9" w:history="1">
        <w:r w:rsidRPr="009A5155">
          <w:rPr>
            <w:rStyle w:val="Hyperlink"/>
          </w:rPr>
          <w:t>https://www.theguardian.com/commentisfree/2020/jun/19/us-supreme-court-leftwing-daca-lgbt-gorsuch-roberts</w:t>
        </w:r>
      </w:hyperlink>
    </w:p>
    <w:p w:rsidR="00447286" w:rsidRDefault="00447286" w:rsidP="00447286">
      <w:pPr>
        <w:rPr>
          <w:sz w:val="16"/>
        </w:rPr>
      </w:pPr>
      <w:r w:rsidRPr="00ED0215">
        <w:rPr>
          <w:sz w:val="16"/>
        </w:rPr>
        <w:t xml:space="preserve">To think about what the decisions imply about the court itself, it’s helpful to understand the justices’ actual reasoning in each case. </w:t>
      </w:r>
      <w:r w:rsidRPr="00ED0215">
        <w:rPr>
          <w:rStyle w:val="StyleUnderline"/>
        </w:rPr>
        <w:t>In Bostock, Gorsuch’s reasoning was very simple: the 1964 Civil Rights Act prohibits discrimination on the basis of sex,</w:t>
      </w:r>
      <w:r w:rsidRPr="00ED0215">
        <w:rPr>
          <w:sz w:val="16"/>
        </w:rPr>
        <w:t xml:space="preserve"> and while it does not specifically prohibit discriminating against people for being LGBTQ+, </w:t>
      </w:r>
      <w:r w:rsidRPr="00ED0215">
        <w:rPr>
          <w:rStyle w:val="StyleUnderline"/>
        </w:rPr>
        <w:t>in practice there is no way to discriminate against a person for being LGBTQ+ without discriminating against their sex</w:t>
      </w:r>
      <w:r w:rsidRPr="00ED0215">
        <w:rPr>
          <w:sz w:val="16"/>
        </w:rPr>
        <w:t xml:space="preserve">. After all, if I fire a man for being attracted to men, but I would not fire a woman for being attracted to men, what is making the difference in my conduct? The sex of the employee. </w:t>
      </w:r>
      <w:r w:rsidRPr="00ED0215">
        <w:rPr>
          <w:rStyle w:val="StyleUnderline"/>
        </w:rPr>
        <w:t>Gorsuch said that it doesn’t matter whether Congress intended to prohibit discrimination against LGBTQ+ people, because the thing they did prohibit covers acts of anti-LGBTQ+ discrimination</w:t>
      </w:r>
      <w:r w:rsidRPr="00ED0215">
        <w:rPr>
          <w:sz w:val="16"/>
        </w:rPr>
        <w:t xml:space="preserve">. </w:t>
      </w:r>
      <w:r w:rsidRPr="00ED0215">
        <w:rPr>
          <w:rStyle w:val="Emphasis"/>
        </w:rPr>
        <w:t>It’s very straightforward reasoning. It’s also quite “conservative”, in the sense that Gorsuch is applying a form of judicial interpretation usually associated with conservatives</w:t>
      </w:r>
      <w:r w:rsidRPr="00ED0215">
        <w:rPr>
          <w:sz w:val="16"/>
        </w:rPr>
        <w:t xml:space="preserve">, most notably Antonin Scalia. Scalia was an advocate of </w:t>
      </w:r>
      <w:r w:rsidRPr="00ED0215">
        <w:rPr>
          <w:rStyle w:val="Emphasis"/>
        </w:rPr>
        <w:t>textualism</w:t>
      </w:r>
      <w:r w:rsidRPr="00ED0215">
        <w:rPr>
          <w:sz w:val="16"/>
        </w:rPr>
        <w:t xml:space="preserve">, meaning that the words of a statute matter far more than what the lawmakers writing it intended for it to do. </w:t>
      </w:r>
      <w:r w:rsidRPr="00ED0215">
        <w:rPr>
          <w:rStyle w:val="StyleUnderline"/>
        </w:rPr>
        <w:t>If applying the law in its most literal form has a negative unintended consequence, tough luck. Gorsuch felt that a consistent application of textualism required ruling in favor of LGBTQ+ rights.</w:t>
      </w:r>
      <w:r w:rsidRPr="00ED0215">
        <w:rPr>
          <w:sz w:val="16"/>
        </w:rPr>
        <w:t xml:space="preserve"> But if Gorsuch’s vote resulted from his highly literal interpretive theory, </w:t>
      </w:r>
      <w:r w:rsidRPr="00ED0215">
        <w:rPr>
          <w:rStyle w:val="Emphasis"/>
        </w:rPr>
        <w:t>there’s no reason to expect he will be progressive in cases involving LGBTQ+ people more generally</w:t>
      </w:r>
      <w:r w:rsidRPr="00ED0215">
        <w:rPr>
          <w:sz w:val="16"/>
        </w:rPr>
        <w:t>. The Human Rights Campaign opposed Gorsuch’s confirmation originally citing worrying past decisions, and while there is evidence that he is not personally homophobic, if the “textualist” reading of a statute goes against LGBTQ+ people next time, they are unlikely to find Gorsuch so friendly to the cause.</w:t>
      </w:r>
    </w:p>
    <w:p w:rsidR="00447286" w:rsidRPr="00ED0215" w:rsidRDefault="00447286" w:rsidP="00447286"/>
    <w:p w:rsidR="00447286" w:rsidRPr="00ED0215" w:rsidRDefault="00447286" w:rsidP="00447286"/>
    <w:p w:rsidR="00447286" w:rsidRPr="00ED0215" w:rsidRDefault="00447286" w:rsidP="00447286"/>
    <w:p w:rsidR="007C4B43" w:rsidRDefault="007C4B43" w:rsidP="007C4B43">
      <w:pPr>
        <w:pStyle w:val="Heading2"/>
      </w:pPr>
      <w:r>
        <w:t xml:space="preserve">Aff </w:t>
      </w:r>
    </w:p>
    <w:p w:rsidR="007C4B43" w:rsidRDefault="007C4B43" w:rsidP="007C4B43">
      <w:pPr>
        <w:pStyle w:val="Heading3"/>
      </w:pPr>
      <w:r>
        <w:t xml:space="preserve">2AC – Thumper – Top </w:t>
      </w:r>
    </w:p>
    <w:p w:rsidR="007C4B43" w:rsidRPr="00A02B22" w:rsidRDefault="007C4B43" w:rsidP="007C4B43">
      <w:pPr>
        <w:pStyle w:val="Heading4"/>
      </w:pPr>
      <w:r>
        <w:t xml:space="preserve">Roberts went </w:t>
      </w:r>
      <w:r>
        <w:rPr>
          <w:u w:val="single"/>
        </w:rPr>
        <w:t>full lib</w:t>
      </w:r>
      <w:r>
        <w:t xml:space="preserve"> in the last month – </w:t>
      </w:r>
      <w:r>
        <w:rPr>
          <w:u w:val="single"/>
        </w:rPr>
        <w:t>nothing</w:t>
      </w:r>
      <w:r>
        <w:t xml:space="preserve"> is unique </w:t>
      </w:r>
    </w:p>
    <w:p w:rsidR="007C4B43" w:rsidRPr="00332B89" w:rsidRDefault="007C4B43" w:rsidP="007C4B43">
      <w:r w:rsidRPr="00332B89">
        <w:rPr>
          <w:rStyle w:val="Style13ptBold"/>
        </w:rPr>
        <w:t>Liptake 6/30</w:t>
      </w:r>
      <w:r w:rsidRPr="00332B89">
        <w:t>/20 [Adam Liptak covers the Supreme Court and writes Sidebar, a column on legal developments. A graduate of Yale Law School, he practiced law for 14 years before joining The Times in 2002. "Supreme Court Strikes Down Louisiana Abortion Law, With Roberts the Deciding Vote."</w:t>
      </w:r>
      <w:r>
        <w:t xml:space="preserve"> https://www.nytimes.com/2020/06/29/us/supreme-court-abortion-louisiana.html]</w:t>
      </w:r>
    </w:p>
    <w:p w:rsidR="007C4B43" w:rsidRPr="00A02B22" w:rsidRDefault="007C4B43" w:rsidP="007C4B43">
      <w:pPr>
        <w:rPr>
          <w:sz w:val="16"/>
        </w:rPr>
      </w:pPr>
      <w:r w:rsidRPr="00A02B22">
        <w:rPr>
          <w:sz w:val="16"/>
        </w:rPr>
        <w:t xml:space="preserve">WASHINGTON — </w:t>
      </w:r>
      <w:r w:rsidRPr="0039634F">
        <w:rPr>
          <w:rStyle w:val="StyleUnderline"/>
        </w:rPr>
        <w:t>The</w:t>
      </w:r>
      <w:r w:rsidRPr="00A02B22">
        <w:rPr>
          <w:sz w:val="16"/>
        </w:rPr>
        <w:t xml:space="preserve"> Supreme </w:t>
      </w:r>
      <w:r w:rsidRPr="0039634F">
        <w:rPr>
          <w:rStyle w:val="StyleUnderline"/>
        </w:rPr>
        <w:t>Court</w:t>
      </w:r>
      <w:r w:rsidRPr="00A02B22">
        <w:rPr>
          <w:sz w:val="16"/>
        </w:rPr>
        <w:t xml:space="preserve"> on Monday </w:t>
      </w:r>
      <w:r w:rsidRPr="0039634F">
        <w:rPr>
          <w:rStyle w:val="StyleUnderline"/>
        </w:rPr>
        <w:t xml:space="preserve">struck down a Louisiana law that could have left the state with a </w:t>
      </w:r>
      <w:r w:rsidRPr="0039634F">
        <w:rPr>
          <w:rStyle w:val="Emphasis"/>
        </w:rPr>
        <w:t>single abortion clinic</w:t>
      </w:r>
      <w:r w:rsidRPr="00A02B22">
        <w:rPr>
          <w:sz w:val="16"/>
        </w:rPr>
        <w:t xml:space="preserve">, </w:t>
      </w:r>
      <w:r w:rsidRPr="0039634F">
        <w:rPr>
          <w:rStyle w:val="StyleUnderline"/>
        </w:rPr>
        <w:t>dashing the hopes of conservatives who were counting on</w:t>
      </w:r>
      <w:r w:rsidRPr="00A02B22">
        <w:rPr>
          <w:sz w:val="16"/>
        </w:rPr>
        <w:t xml:space="preserve"> President </w:t>
      </w:r>
      <w:r w:rsidRPr="0039634F">
        <w:rPr>
          <w:rStyle w:val="StyleUnderline"/>
        </w:rPr>
        <w:t>Trump’s appointments to lead the court to sustain restrictions on abortion rights</w:t>
      </w:r>
      <w:r w:rsidRPr="00A02B22">
        <w:rPr>
          <w:sz w:val="16"/>
        </w:rPr>
        <w:t xml:space="preserve"> </w:t>
      </w:r>
      <w:r w:rsidRPr="0039634F">
        <w:rPr>
          <w:rStyle w:val="StyleUnderline"/>
        </w:rPr>
        <w:t>and</w:t>
      </w:r>
      <w:r w:rsidRPr="00A02B22">
        <w:rPr>
          <w:sz w:val="16"/>
        </w:rPr>
        <w:t xml:space="preserve">, eventually, to </w:t>
      </w:r>
      <w:r w:rsidRPr="0039634F">
        <w:rPr>
          <w:rStyle w:val="Emphasis"/>
        </w:rPr>
        <w:t>overrule Roe</w:t>
      </w:r>
      <w:r w:rsidRPr="00A02B22">
        <w:rPr>
          <w:sz w:val="16"/>
        </w:rPr>
        <w:t xml:space="preserve"> v. Wade.</w:t>
      </w:r>
      <w:r>
        <w:rPr>
          <w:rStyle w:val="Emphasis"/>
        </w:rPr>
        <w:t xml:space="preserve"> </w:t>
      </w:r>
      <w:r w:rsidRPr="00A02B22">
        <w:rPr>
          <w:sz w:val="16"/>
        </w:rPr>
        <w:t xml:space="preserve">Instead, </w:t>
      </w:r>
      <w:r w:rsidRPr="0039634F">
        <w:rPr>
          <w:rStyle w:val="StyleUnderline"/>
        </w:rPr>
        <w:t xml:space="preserve">conservatives suffered a </w:t>
      </w:r>
      <w:r w:rsidRPr="0039634F">
        <w:rPr>
          <w:rStyle w:val="Emphasis"/>
        </w:rPr>
        <w:t>setback</w:t>
      </w:r>
      <w:r w:rsidRPr="00A02B22">
        <w:rPr>
          <w:sz w:val="16"/>
        </w:rPr>
        <w:t xml:space="preserve">, and </w:t>
      </w:r>
      <w:r w:rsidRPr="0039634F">
        <w:rPr>
          <w:rStyle w:val="StyleUnderline"/>
        </w:rPr>
        <w:t>from an unlikely source</w:t>
      </w:r>
      <w:r w:rsidRPr="00A02B22">
        <w:rPr>
          <w:sz w:val="16"/>
        </w:rPr>
        <w:t xml:space="preserve">. Chief Justice John G. </w:t>
      </w:r>
      <w:r w:rsidRPr="0039634F">
        <w:rPr>
          <w:rStyle w:val="Emphasis"/>
        </w:rPr>
        <w:t>Roberts</w:t>
      </w:r>
      <w:r w:rsidRPr="00A02B22">
        <w:rPr>
          <w:sz w:val="16"/>
        </w:rPr>
        <w:t xml:space="preserve"> Jr. added his crucial fifth vote to those of the court’s four-member liberal wing, saying that respect for precedent compelled him to do so, even though he had voted to uphold an essentially identical Texas law in a 2016 dissent. In the past two weeks, </w:t>
      </w:r>
      <w:r w:rsidRPr="0039634F">
        <w:rPr>
          <w:rStyle w:val="StyleUnderline"/>
        </w:rPr>
        <w:t xml:space="preserve">the chief justice has voted with the court’s liberal wing in </w:t>
      </w:r>
      <w:r w:rsidRPr="0039634F">
        <w:rPr>
          <w:rStyle w:val="Emphasis"/>
        </w:rPr>
        <w:t>three major cases</w:t>
      </w:r>
      <w:r w:rsidRPr="0039634F">
        <w:rPr>
          <w:rStyle w:val="StyleUnderline"/>
        </w:rPr>
        <w:t xml:space="preserve">: on job </w:t>
      </w:r>
      <w:r w:rsidRPr="0039634F">
        <w:rPr>
          <w:rStyle w:val="Emphasis"/>
        </w:rPr>
        <w:t>discrimination</w:t>
      </w:r>
      <w:r w:rsidRPr="0039634F">
        <w:rPr>
          <w:rStyle w:val="StyleUnderline"/>
        </w:rPr>
        <w:t xml:space="preserve"> against lesbian, gay, bisexual and </w:t>
      </w:r>
      <w:r w:rsidRPr="0039634F">
        <w:rPr>
          <w:rStyle w:val="Emphasis"/>
        </w:rPr>
        <w:t>transgender work</w:t>
      </w:r>
      <w:r w:rsidRPr="0039634F">
        <w:rPr>
          <w:rStyle w:val="StyleUnderline"/>
        </w:rPr>
        <w:t>ers, on a program</w:t>
      </w:r>
      <w:r w:rsidRPr="00A02B22">
        <w:rPr>
          <w:sz w:val="16"/>
        </w:rPr>
        <w:t xml:space="preserve"> </w:t>
      </w:r>
      <w:r w:rsidRPr="0039634F">
        <w:rPr>
          <w:rStyle w:val="StyleUnderline"/>
        </w:rPr>
        <w:t xml:space="preserve">protecting young </w:t>
      </w:r>
      <w:r w:rsidRPr="0039634F">
        <w:rPr>
          <w:rStyle w:val="Emphasis"/>
        </w:rPr>
        <w:t>undocumented immigrants</w:t>
      </w:r>
      <w:r w:rsidRPr="00A02B22">
        <w:rPr>
          <w:sz w:val="16"/>
        </w:rPr>
        <w:t xml:space="preserve"> known as Dreamers </w:t>
      </w:r>
      <w:r w:rsidRPr="0039634F">
        <w:rPr>
          <w:rStyle w:val="StyleUnderline"/>
        </w:rPr>
        <w:t xml:space="preserve">and now on </w:t>
      </w:r>
      <w:r w:rsidRPr="0039634F">
        <w:rPr>
          <w:rStyle w:val="Emphasis"/>
        </w:rPr>
        <w:t>abortion</w:t>
      </w:r>
      <w:r w:rsidRPr="00A02B22">
        <w:rPr>
          <w:sz w:val="16"/>
        </w:rPr>
        <w:t xml:space="preserve">. </w:t>
      </w:r>
      <w:r w:rsidRPr="0039634F">
        <w:rPr>
          <w:rStyle w:val="StyleUnderline"/>
        </w:rPr>
        <w:t>While he has on occasion disappointed his usual conservative allies</w:t>
      </w:r>
      <w:r w:rsidRPr="00A02B22">
        <w:rPr>
          <w:sz w:val="16"/>
        </w:rPr>
        <w:t xml:space="preserve">, notably on the Affordable Care Act </w:t>
      </w:r>
      <w:r w:rsidRPr="0039634F">
        <w:rPr>
          <w:rStyle w:val="StyleUnderline"/>
        </w:rPr>
        <w:t xml:space="preserve">and adding a citizenship question to the census, nothing in his 15-year tenure on the court </w:t>
      </w:r>
      <w:r w:rsidRPr="0039634F">
        <w:rPr>
          <w:rStyle w:val="Emphasis"/>
        </w:rPr>
        <w:t>compares</w:t>
      </w:r>
      <w:r w:rsidRPr="0039634F">
        <w:rPr>
          <w:rStyle w:val="StyleUnderline"/>
        </w:rPr>
        <w:t xml:space="preserve"> to the recent </w:t>
      </w:r>
      <w:r w:rsidRPr="0039634F">
        <w:rPr>
          <w:rStyle w:val="Emphasis"/>
        </w:rPr>
        <w:t>run of liberal votes</w:t>
      </w:r>
      <w:r w:rsidRPr="0039634F">
        <w:rPr>
          <w:rStyle w:val="StyleUnderline"/>
        </w:rPr>
        <w:t xml:space="preserve"> in major cases.</w:t>
      </w:r>
      <w:r>
        <w:rPr>
          <w:rStyle w:val="StyleUnderline"/>
        </w:rPr>
        <w:t xml:space="preserve"> </w:t>
      </w:r>
      <w:r w:rsidRPr="00A02B22">
        <w:rPr>
          <w:rStyle w:val="StyleUnderline"/>
        </w:rPr>
        <w:t xml:space="preserve">Conservatives reacted with </w:t>
      </w:r>
      <w:r w:rsidRPr="00A02B22">
        <w:rPr>
          <w:rStyle w:val="Emphasis"/>
        </w:rPr>
        <w:t>fury</w:t>
      </w:r>
      <w:r w:rsidRPr="00A02B22">
        <w:rPr>
          <w:sz w:val="16"/>
        </w:rPr>
        <w:t xml:space="preserve">. “Chief Justice </w:t>
      </w:r>
      <w:r w:rsidRPr="00A02B22">
        <w:rPr>
          <w:rStyle w:val="StyleUnderline"/>
        </w:rPr>
        <w:t xml:space="preserve">Roberts is at it again with his political </w:t>
      </w:r>
      <w:r w:rsidRPr="00A02B22">
        <w:rPr>
          <w:rStyle w:val="Emphasis"/>
        </w:rPr>
        <w:t>gamesmanship</w:t>
      </w:r>
      <w:r w:rsidRPr="00A02B22">
        <w:rPr>
          <w:sz w:val="16"/>
        </w:rPr>
        <w:t xml:space="preserve">,” Senator Ted Cruz, Republican of Texas, said on Twitter. “This time </w:t>
      </w:r>
      <w:r w:rsidRPr="00A02B22">
        <w:rPr>
          <w:rStyle w:val="StyleUnderline"/>
        </w:rPr>
        <w:t xml:space="preserve">he has sided with </w:t>
      </w:r>
      <w:r w:rsidRPr="00A02B22">
        <w:rPr>
          <w:rStyle w:val="Emphasis"/>
        </w:rPr>
        <w:t>abortion extremists</w:t>
      </w:r>
      <w:r w:rsidRPr="00A02B22">
        <w:rPr>
          <w:sz w:val="16"/>
        </w:rPr>
        <w:t xml:space="preserve"> who care more about providing abortion-on-demand than protecting women’s health.”</w:t>
      </w:r>
    </w:p>
    <w:p w:rsidR="007C4B43" w:rsidRDefault="007C4B43" w:rsidP="007C4B43">
      <w:pPr>
        <w:pStyle w:val="Heading3"/>
      </w:pPr>
      <w:r>
        <w:t xml:space="preserve">1AR – Thumper – Top </w:t>
      </w:r>
    </w:p>
    <w:p w:rsidR="007C4B43" w:rsidRPr="00081692" w:rsidRDefault="007C4B43" w:rsidP="007C4B43">
      <w:pPr>
        <w:pStyle w:val="Heading4"/>
      </w:pPr>
      <w:r>
        <w:t xml:space="preserve">Roberts went left </w:t>
      </w:r>
      <w:r>
        <w:rPr>
          <w:u w:val="single"/>
        </w:rPr>
        <w:t>three times</w:t>
      </w:r>
      <w:r>
        <w:t xml:space="preserve"> in </w:t>
      </w:r>
      <w:r>
        <w:rPr>
          <w:u w:val="single"/>
        </w:rPr>
        <w:t>2 weeks</w:t>
      </w:r>
      <w:r>
        <w:t xml:space="preserve"> </w:t>
      </w:r>
    </w:p>
    <w:p w:rsidR="007C4B43" w:rsidRPr="00063849" w:rsidRDefault="007C4B43" w:rsidP="007C4B43">
      <w:r w:rsidRPr="00063849">
        <w:rPr>
          <w:rStyle w:val="Style13ptBold"/>
        </w:rPr>
        <w:t>Savage 6/29</w:t>
      </w:r>
      <w:r w:rsidRPr="00063849">
        <w:t>/20 [David G. Savage has covered the Supreme Court and legal issues for the Los Angeles Times in the Washington bureau since 1986. "Supreme Court liberals, with Roberts, strike down Louisiana abortion law."</w:t>
      </w:r>
      <w:r>
        <w:t xml:space="preserve"> https://www.latimes.com/politics/story/2020-06-29/supreme-court-louisiana-abortion-case]</w:t>
      </w:r>
    </w:p>
    <w:p w:rsidR="007C4B43" w:rsidRPr="00081692" w:rsidRDefault="007C4B43" w:rsidP="007C4B43">
      <w:pPr>
        <w:rPr>
          <w:rStyle w:val="StyleUnderline"/>
          <w:sz w:val="16"/>
          <w:u w:val="none"/>
        </w:rPr>
      </w:pPr>
      <w:r w:rsidRPr="00081692">
        <w:rPr>
          <w:sz w:val="16"/>
        </w:rPr>
        <w:t xml:space="preserve">WASHINGTON — Chief Justice John G. </w:t>
      </w:r>
      <w:r w:rsidRPr="00081692">
        <w:rPr>
          <w:rStyle w:val="StyleUnderline"/>
        </w:rPr>
        <w:t>Roberts</w:t>
      </w:r>
      <w:r w:rsidRPr="00081692">
        <w:rPr>
          <w:sz w:val="16"/>
        </w:rPr>
        <w:t xml:space="preserve"> Jr. </w:t>
      </w:r>
      <w:r w:rsidRPr="00081692">
        <w:rPr>
          <w:rStyle w:val="StyleUnderline"/>
        </w:rPr>
        <w:t xml:space="preserve">joined the Supreme Court’s liberal justices to deal a surprising setback to abortion opponents on Monday, striking down a restrictive Louisiana abortion law and </w:t>
      </w:r>
      <w:r w:rsidRPr="00081692">
        <w:rPr>
          <w:rStyle w:val="Emphasis"/>
        </w:rPr>
        <w:t>reaffirming</w:t>
      </w:r>
      <w:r w:rsidRPr="00081692">
        <w:rPr>
          <w:rStyle w:val="StyleUnderline"/>
        </w:rPr>
        <w:t xml:space="preserve"> the </w:t>
      </w:r>
      <w:r w:rsidRPr="00081692">
        <w:rPr>
          <w:rStyle w:val="Emphasis"/>
        </w:rPr>
        <w:t>court’s past rulings</w:t>
      </w:r>
      <w:r w:rsidRPr="00081692">
        <w:rPr>
          <w:sz w:val="16"/>
        </w:rPr>
        <w:t xml:space="preserve"> </w:t>
      </w:r>
      <w:r w:rsidRPr="00081692">
        <w:rPr>
          <w:rStyle w:val="StyleUnderline"/>
        </w:rPr>
        <w:t>that have upheld a woman’s right to choose</w:t>
      </w:r>
      <w:r w:rsidRPr="00081692">
        <w:rPr>
          <w:sz w:val="16"/>
        </w:rPr>
        <w:t>.</w:t>
      </w:r>
      <w:r>
        <w:rPr>
          <w:sz w:val="16"/>
        </w:rPr>
        <w:t xml:space="preserve"> </w:t>
      </w:r>
      <w:r w:rsidRPr="00081692">
        <w:rPr>
          <w:rStyle w:val="StyleUnderline"/>
        </w:rPr>
        <w:t xml:space="preserve">By a </w:t>
      </w:r>
      <w:r w:rsidRPr="00081692">
        <w:rPr>
          <w:rStyle w:val="Emphasis"/>
        </w:rPr>
        <w:t>5-4 vote</w:t>
      </w:r>
      <w:r w:rsidRPr="00081692">
        <w:rPr>
          <w:sz w:val="16"/>
        </w:rPr>
        <w:t xml:space="preserve">, </w:t>
      </w:r>
      <w:r w:rsidRPr="00081692">
        <w:rPr>
          <w:rStyle w:val="StyleUnderline"/>
        </w:rPr>
        <w:t xml:space="preserve">the court threw out a Louisiana law </w:t>
      </w:r>
      <w:r w:rsidRPr="00081692">
        <w:rPr>
          <w:sz w:val="16"/>
        </w:rPr>
        <w:t xml:space="preserve">that would have required abortion doctors to have admitting privileges at a nearby hospital. If put into effect, </w:t>
      </w:r>
      <w:r w:rsidRPr="00081692">
        <w:rPr>
          <w:rStyle w:val="StyleUnderline"/>
        </w:rPr>
        <w:t>it was expected to result in the closing of all but one of the state’s abortion providers.</w:t>
      </w:r>
      <w:r>
        <w:rPr>
          <w:rStyle w:val="StyleUnderline"/>
        </w:rPr>
        <w:t xml:space="preserve"> </w:t>
      </w:r>
      <w:r w:rsidRPr="00081692">
        <w:rPr>
          <w:rStyle w:val="StyleUnderline"/>
        </w:rPr>
        <w:t>It came as no surprise that the four liberal justices opposed the law</w:t>
      </w:r>
      <w:r w:rsidRPr="00081692">
        <w:rPr>
          <w:sz w:val="16"/>
        </w:rPr>
        <w:t xml:space="preserve"> since they struck down a similar Texas law four years ago. </w:t>
      </w:r>
      <w:r w:rsidRPr="00081692">
        <w:rPr>
          <w:rStyle w:val="StyleUnderline"/>
        </w:rPr>
        <w:t xml:space="preserve">But the </w:t>
      </w:r>
      <w:r w:rsidRPr="00081692">
        <w:rPr>
          <w:rStyle w:val="Emphasis"/>
        </w:rPr>
        <w:t>chief justice</w:t>
      </w:r>
      <w:r w:rsidRPr="00081692">
        <w:rPr>
          <w:sz w:val="16"/>
        </w:rPr>
        <w:t xml:space="preserve">, a conservative who has consistently opposed abortion rights in the past and had voted to uphold the Texas law, </w:t>
      </w:r>
      <w:r w:rsidRPr="00081692">
        <w:rPr>
          <w:rStyle w:val="StyleUnderline"/>
        </w:rPr>
        <w:t>cast the fifth vote with them, citing precedent as his reason</w:t>
      </w:r>
      <w:r w:rsidRPr="00081692">
        <w:rPr>
          <w:sz w:val="16"/>
        </w:rPr>
        <w:t xml:space="preserve">. </w:t>
      </w:r>
      <w:r w:rsidRPr="00081692">
        <w:rPr>
          <w:rStyle w:val="StyleUnderline"/>
        </w:rPr>
        <w:t>It was the court’s first abortion ruling since</w:t>
      </w:r>
      <w:r w:rsidRPr="00081692">
        <w:rPr>
          <w:sz w:val="16"/>
        </w:rPr>
        <w:t xml:space="preserve"> President </w:t>
      </w:r>
      <w:r w:rsidRPr="00081692">
        <w:rPr>
          <w:rStyle w:val="StyleUnderline"/>
        </w:rPr>
        <w:t xml:space="preserve">Trump’s two appointees took their seats, and it </w:t>
      </w:r>
      <w:r w:rsidRPr="00081692">
        <w:rPr>
          <w:rStyle w:val="Emphasis"/>
        </w:rPr>
        <w:t>dashed hopes of abortion opponents</w:t>
      </w:r>
      <w:r w:rsidRPr="00081692">
        <w:rPr>
          <w:sz w:val="16"/>
        </w:rPr>
        <w:t xml:space="preserve"> </w:t>
      </w:r>
      <w:r w:rsidRPr="00081692">
        <w:rPr>
          <w:rStyle w:val="StyleUnderline"/>
        </w:rPr>
        <w:t>who expected the more conservative court to move to repeal Roe vs. Wade, or at least give states more power to narrow it.</w:t>
      </w:r>
      <w:r>
        <w:rPr>
          <w:rStyle w:val="StyleUnderline"/>
        </w:rPr>
        <w:t xml:space="preserve"> </w:t>
      </w:r>
      <w:r w:rsidRPr="00081692">
        <w:rPr>
          <w:rStyle w:val="StyleUnderline"/>
        </w:rPr>
        <w:t xml:space="preserve">It also marked the </w:t>
      </w:r>
      <w:r w:rsidRPr="00081692">
        <w:rPr>
          <w:rStyle w:val="Emphasis"/>
        </w:rPr>
        <w:t>third</w:t>
      </w:r>
      <w:r w:rsidRPr="00081692">
        <w:rPr>
          <w:rStyle w:val="StyleUnderline"/>
        </w:rPr>
        <w:t xml:space="preserve"> major </w:t>
      </w:r>
      <w:r w:rsidRPr="00081692">
        <w:rPr>
          <w:rStyle w:val="Emphasis"/>
        </w:rPr>
        <w:t>decision</w:t>
      </w:r>
      <w:r w:rsidRPr="00081692">
        <w:rPr>
          <w:rStyle w:val="StyleUnderline"/>
        </w:rPr>
        <w:t xml:space="preserve"> in the </w:t>
      </w:r>
      <w:r w:rsidRPr="00081692">
        <w:rPr>
          <w:rStyle w:val="Emphasis"/>
        </w:rPr>
        <w:t>past two weeks</w:t>
      </w:r>
      <w:r w:rsidRPr="00081692">
        <w:rPr>
          <w:rStyle w:val="StyleUnderline"/>
        </w:rPr>
        <w:t xml:space="preserve"> in which the </w:t>
      </w:r>
      <w:r w:rsidRPr="00081692">
        <w:rPr>
          <w:rStyle w:val="Emphasis"/>
        </w:rPr>
        <w:t>chief justice</w:t>
      </w:r>
      <w:r w:rsidRPr="00081692">
        <w:rPr>
          <w:rStyle w:val="StyleUnderline"/>
        </w:rPr>
        <w:t xml:space="preserve"> joined with the court’s four </w:t>
      </w:r>
      <w:r w:rsidRPr="00081692">
        <w:rPr>
          <w:rStyle w:val="Emphasis"/>
        </w:rPr>
        <w:t>liberals</w:t>
      </w:r>
      <w:r w:rsidRPr="00081692">
        <w:rPr>
          <w:sz w:val="16"/>
        </w:rPr>
        <w:t xml:space="preserve">. </w:t>
      </w:r>
      <w:r w:rsidRPr="00081692">
        <w:rPr>
          <w:rStyle w:val="StyleUnderline"/>
        </w:rPr>
        <w:t xml:space="preserve">The court extended workplace protections for </w:t>
      </w:r>
      <w:r w:rsidRPr="00081692">
        <w:rPr>
          <w:rStyle w:val="Emphasis"/>
        </w:rPr>
        <w:t>LGBTQ employees</w:t>
      </w:r>
      <w:r w:rsidRPr="00081692">
        <w:rPr>
          <w:rStyle w:val="StyleUnderline"/>
        </w:rPr>
        <w:t xml:space="preserve"> and blocked </w:t>
      </w:r>
      <w:r w:rsidRPr="00081692">
        <w:rPr>
          <w:rStyle w:val="Emphasis"/>
        </w:rPr>
        <w:t>Trump’s repeal</w:t>
      </w:r>
      <w:r w:rsidRPr="00081692">
        <w:rPr>
          <w:rStyle w:val="StyleUnderline"/>
        </w:rPr>
        <w:t xml:space="preserve"> of the Obama-era policy that protected so-called </w:t>
      </w:r>
      <w:r w:rsidRPr="00081692">
        <w:rPr>
          <w:rStyle w:val="Emphasis"/>
        </w:rPr>
        <w:t>Dreamers</w:t>
      </w:r>
      <w:r w:rsidRPr="00081692">
        <w:rPr>
          <w:rStyle w:val="StyleUnderline"/>
        </w:rPr>
        <w:t xml:space="preserve"> from deportation</w:t>
      </w:r>
      <w:r w:rsidRPr="00081692">
        <w:rPr>
          <w:sz w:val="16"/>
        </w:rPr>
        <w:t xml:space="preserve">. A statement from </w:t>
      </w:r>
      <w:r w:rsidRPr="00081692">
        <w:rPr>
          <w:rStyle w:val="StyleUnderline"/>
        </w:rPr>
        <w:t>the White House press secretary called the decision “</w:t>
      </w:r>
      <w:r w:rsidRPr="00081692">
        <w:rPr>
          <w:rStyle w:val="Emphasis"/>
        </w:rPr>
        <w:t>unfortunate</w:t>
      </w:r>
      <w:r w:rsidRPr="00081692">
        <w:rPr>
          <w:rStyle w:val="StyleUnderline"/>
        </w:rPr>
        <w:t>,”</w:t>
      </w:r>
      <w:r w:rsidRPr="00081692">
        <w:rPr>
          <w:sz w:val="16"/>
        </w:rPr>
        <w:t xml:space="preserve"> </w:t>
      </w:r>
      <w:r w:rsidRPr="00081692">
        <w:rPr>
          <w:rStyle w:val="StyleUnderline"/>
        </w:rPr>
        <w:t>adding that “unelected justices have intruded on the sovereign prerogatives of state governments by imposing their own policy preference in favor of abortion to override legitimate abortion safety regulations</w:t>
      </w:r>
      <w:r w:rsidRPr="00081692">
        <w:rPr>
          <w:sz w:val="16"/>
        </w:rPr>
        <w:t xml:space="preserve">.” </w:t>
      </w:r>
      <w:r w:rsidRPr="00081692">
        <w:rPr>
          <w:rStyle w:val="StyleUnderline"/>
        </w:rPr>
        <w:t xml:space="preserve">Anti-abortion advocates cast the loss in </w:t>
      </w:r>
      <w:r w:rsidRPr="00081692">
        <w:rPr>
          <w:rStyle w:val="Emphasis"/>
        </w:rPr>
        <w:t>political terms</w:t>
      </w:r>
      <w:r w:rsidRPr="00081692">
        <w:rPr>
          <w:sz w:val="16"/>
        </w:rPr>
        <w:t xml:space="preserve">, </w:t>
      </w:r>
      <w:r w:rsidRPr="00081692">
        <w:rPr>
          <w:rStyle w:val="StyleUnderline"/>
        </w:rPr>
        <w:t xml:space="preserve">saying the ruling underscored the need to </w:t>
      </w:r>
      <w:r w:rsidRPr="00081692">
        <w:rPr>
          <w:rStyle w:val="Emphasis"/>
        </w:rPr>
        <w:t>reelect Trump</w:t>
      </w:r>
      <w:r w:rsidRPr="00081692">
        <w:rPr>
          <w:sz w:val="16"/>
        </w:rPr>
        <w:t xml:space="preserve"> </w:t>
      </w:r>
      <w:r w:rsidRPr="00081692">
        <w:rPr>
          <w:rStyle w:val="StyleUnderline"/>
        </w:rPr>
        <w:t>in November so he could appoint another conservative justice</w:t>
      </w:r>
      <w:r w:rsidRPr="00081692">
        <w:rPr>
          <w:sz w:val="16"/>
        </w:rPr>
        <w:t xml:space="preserve"> to provide the fifth voted needed to repeal Roe vs. Wade. “</w:t>
      </w:r>
      <w:r w:rsidRPr="00081692">
        <w:rPr>
          <w:rStyle w:val="StyleUnderline"/>
        </w:rPr>
        <w:t xml:space="preserve">Today’s ruling is a a </w:t>
      </w:r>
      <w:r w:rsidRPr="00081692">
        <w:rPr>
          <w:rStyle w:val="Emphasis"/>
        </w:rPr>
        <w:t>bitter disappointment</w:t>
      </w:r>
      <w:r w:rsidRPr="00081692">
        <w:rPr>
          <w:sz w:val="16"/>
        </w:rPr>
        <w:t>,” said Marjorie Dannenfelser, president of the Susan B. Anthony List, which opposes abortion. “</w:t>
      </w:r>
      <w:r w:rsidRPr="00081692">
        <w:rPr>
          <w:rStyle w:val="StyleUnderline"/>
        </w:rPr>
        <w:t>It is imperative that we reelect President Trump and our pro-life majority in the U.S. Senate so we can further restore the judiciary, most especially the Supreme Court.”</w:t>
      </w:r>
    </w:p>
    <w:p w:rsidR="007C4B43" w:rsidRPr="0099297D" w:rsidRDefault="007C4B43" w:rsidP="007C4B43">
      <w:pPr>
        <w:pStyle w:val="Heading4"/>
      </w:pPr>
      <w:r>
        <w:t xml:space="preserve">Tons of thumpers – Roberts </w:t>
      </w:r>
      <w:r>
        <w:rPr>
          <w:u w:val="single"/>
        </w:rPr>
        <w:t>went left</w:t>
      </w:r>
      <w:r>
        <w:t xml:space="preserve"> </w:t>
      </w:r>
    </w:p>
    <w:p w:rsidR="007C4B43" w:rsidRPr="00332B89" w:rsidRDefault="007C4B43" w:rsidP="007C4B43">
      <w:r w:rsidRPr="00332B89">
        <w:rPr>
          <w:rStyle w:val="Style13ptBold"/>
        </w:rPr>
        <w:t>Barnes 6/30</w:t>
      </w:r>
      <w:r>
        <w:t>/20 [Robert Barnes has been a Washington Post reporter and editor since 1987. He joined The Post to cover Maryland politics, and he has served in various editing positions, including metropolitan editor and national political editor. "With abortion ruling, Roberts reasserts his role and Supreme Court’s independence." https://www.washingtonpost.com/politics/courts_law/john-roberts-supreme-court-abortion-ruling/2020/06/29/64dd30a6-ba3b-11ea-80b9-40ece9a701dc_story.html ]</w:t>
      </w:r>
    </w:p>
    <w:p w:rsidR="007C4B43" w:rsidRPr="0099297D" w:rsidRDefault="007C4B43" w:rsidP="007C4B43">
      <w:pPr>
        <w:rPr>
          <w:rStyle w:val="StyleUnderline"/>
        </w:rPr>
      </w:pPr>
      <w:r w:rsidRPr="0099297D">
        <w:rPr>
          <w:rStyle w:val="StyleUnderline"/>
        </w:rPr>
        <w:t>Every</w:t>
      </w:r>
      <w:r w:rsidRPr="0099297D">
        <w:rPr>
          <w:sz w:val="16"/>
        </w:rPr>
        <w:t xml:space="preserve"> Supreme </w:t>
      </w:r>
      <w:r w:rsidRPr="0099297D">
        <w:rPr>
          <w:rStyle w:val="StyleUnderline"/>
        </w:rPr>
        <w:t>Court decision seems to confirm</w:t>
      </w:r>
      <w:r w:rsidRPr="0099297D">
        <w:rPr>
          <w:sz w:val="16"/>
        </w:rPr>
        <w:t xml:space="preserve"> Chief Justice John G. </w:t>
      </w:r>
      <w:r w:rsidRPr="0099297D">
        <w:rPr>
          <w:rStyle w:val="Emphasis"/>
        </w:rPr>
        <w:t>Roberts</w:t>
      </w:r>
      <w:r w:rsidRPr="0099297D">
        <w:rPr>
          <w:sz w:val="16"/>
        </w:rPr>
        <w:t xml:space="preserve"> Jr.’s </w:t>
      </w:r>
      <w:r w:rsidRPr="0099297D">
        <w:rPr>
          <w:rStyle w:val="StyleUnderline"/>
        </w:rPr>
        <w:t>pivotal role at the center of the court</w:t>
      </w:r>
      <w:r w:rsidRPr="0099297D">
        <w:rPr>
          <w:sz w:val="16"/>
        </w:rPr>
        <w:t xml:space="preserve">, </w:t>
      </w:r>
      <w:r w:rsidRPr="0099297D">
        <w:rPr>
          <w:rStyle w:val="StyleUnderline"/>
        </w:rPr>
        <w:t xml:space="preserve">and Monday’s ruling on abortion showed that restrictions on a woman’s right to the procedure for now will go </w:t>
      </w:r>
      <w:r w:rsidRPr="0099297D">
        <w:rPr>
          <w:rStyle w:val="Emphasis"/>
        </w:rPr>
        <w:t>only as far</w:t>
      </w:r>
      <w:r w:rsidRPr="0099297D">
        <w:rPr>
          <w:rStyle w:val="StyleUnderline"/>
        </w:rPr>
        <w:t xml:space="preserve"> as the chief justice</w:t>
      </w:r>
      <w:r w:rsidRPr="0099297D">
        <w:rPr>
          <w:sz w:val="16"/>
        </w:rPr>
        <w:t xml:space="preserve"> </w:t>
      </w:r>
      <w:r w:rsidRPr="0099297D">
        <w:rPr>
          <w:rStyle w:val="Emphasis"/>
        </w:rPr>
        <w:t>allows</w:t>
      </w:r>
      <w:r w:rsidRPr="0099297D">
        <w:rPr>
          <w:sz w:val="16"/>
        </w:rPr>
        <w:t xml:space="preserve">. </w:t>
      </w:r>
      <w:r w:rsidRPr="0099297D">
        <w:rPr>
          <w:rStyle w:val="StyleUnderline"/>
        </w:rPr>
        <w:t xml:space="preserve">In a </w:t>
      </w:r>
      <w:r w:rsidRPr="0099297D">
        <w:rPr>
          <w:rStyle w:val="Emphasis"/>
        </w:rPr>
        <w:t>remarkable stretch of decisions</w:t>
      </w:r>
      <w:r w:rsidRPr="0099297D">
        <w:rPr>
          <w:sz w:val="16"/>
        </w:rPr>
        <w:t xml:space="preserve"> </w:t>
      </w:r>
      <w:r w:rsidRPr="0099297D">
        <w:rPr>
          <w:rStyle w:val="StyleUnderline"/>
        </w:rPr>
        <w:t xml:space="preserve">over the past two weeks, Roberts has </w:t>
      </w:r>
      <w:r w:rsidRPr="0099297D">
        <w:rPr>
          <w:rStyle w:val="Emphasis"/>
        </w:rPr>
        <w:t>dismayed conservatives</w:t>
      </w:r>
      <w:r w:rsidRPr="0099297D">
        <w:rPr>
          <w:rStyle w:val="StyleUnderline"/>
        </w:rPr>
        <w:t xml:space="preserve"> and the Trump administration by finding that federal </w:t>
      </w:r>
      <w:r w:rsidRPr="0099297D">
        <w:rPr>
          <w:rStyle w:val="Emphasis"/>
        </w:rPr>
        <w:t>anti-discrimination</w:t>
      </w:r>
      <w:r w:rsidRPr="0099297D">
        <w:rPr>
          <w:rStyle w:val="StyleUnderline"/>
        </w:rPr>
        <w:t xml:space="preserve"> law protects gay, bisexual and </w:t>
      </w:r>
      <w:r w:rsidRPr="0099297D">
        <w:rPr>
          <w:rStyle w:val="Emphasis"/>
        </w:rPr>
        <w:t>transgender workers</w:t>
      </w:r>
      <w:r w:rsidRPr="0099297D">
        <w:rPr>
          <w:rStyle w:val="StyleUnderline"/>
        </w:rPr>
        <w:t xml:space="preserve"> and stopping the president from ending the federal program that protects und</w:t>
      </w:r>
      <w:r w:rsidRPr="0099297D">
        <w:rPr>
          <w:rStyle w:val="Emphasis"/>
        </w:rPr>
        <w:t>ocumented immigrants</w:t>
      </w:r>
      <w:r w:rsidRPr="0099297D">
        <w:rPr>
          <w:sz w:val="16"/>
        </w:rPr>
        <w:t xml:space="preserve"> </w:t>
      </w:r>
      <w:r w:rsidRPr="0099297D">
        <w:rPr>
          <w:rStyle w:val="StyleUnderline"/>
        </w:rPr>
        <w:t>brought here as children</w:t>
      </w:r>
      <w:r w:rsidRPr="0099297D">
        <w:rPr>
          <w:sz w:val="16"/>
        </w:rPr>
        <w:t xml:space="preserve">. In Monday’s decision, </w:t>
      </w:r>
      <w:r w:rsidRPr="0099297D">
        <w:rPr>
          <w:rStyle w:val="StyleUnderline"/>
        </w:rPr>
        <w:t xml:space="preserve">he said the court’s allegiance to honoring its past decisions meant striking down a Louisiana law almost identical to one from Texas that the court said in 2016 was unconstitutional. The twist is that Roberts was a </w:t>
      </w:r>
      <w:r w:rsidRPr="0099297D">
        <w:rPr>
          <w:rStyle w:val="Emphasis"/>
        </w:rPr>
        <w:t>dissenter then.</w:t>
      </w:r>
      <w:r w:rsidRPr="0099297D">
        <w:rPr>
          <w:sz w:val="16"/>
        </w:rPr>
        <w:t xml:space="preserve"> [Supreme Court strikes down restrictive Louisiana abortion law that would have closed clinics] The votes do not mean that Roberts, nominated by President George W. Bush, has had an ideological conversion. But they do serve as a reminder of his 2018 rejoinder to President Trump that “we do not have Obama judges or Trump judges, Bush judges or Clinton judges.” Roberts’s admirers speculate he was turned off by the attempt to have the court’s 2016 decision overturned because the court’s membership had changed with Trump’s two appointments. Too soon, said Richard Lazarus, a Harvard law professor who has known Roberts since law school days and who has taught summer courses with the chief justice. “The chief’s clear message is </w:t>
      </w:r>
      <w:r w:rsidRPr="0099297D">
        <w:rPr>
          <w:rStyle w:val="StyleUnderline"/>
        </w:rPr>
        <w:t>that is not how justices do their work</w:t>
      </w:r>
      <w:r w:rsidRPr="0099297D">
        <w:rPr>
          <w:sz w:val="16"/>
        </w:rPr>
        <w:t>,” Lazarus said in an email</w:t>
      </w:r>
      <w:r w:rsidRPr="0099297D">
        <w:rPr>
          <w:rStyle w:val="StyleUnderline"/>
        </w:rPr>
        <w:t xml:space="preserve">. “It is a </w:t>
      </w:r>
      <w:r w:rsidRPr="0099297D">
        <w:rPr>
          <w:rStyle w:val="Emphasis"/>
        </w:rPr>
        <w:t>shot across the bow</w:t>
      </w:r>
      <w:r w:rsidRPr="0099297D">
        <w:rPr>
          <w:rStyle w:val="StyleUnderline"/>
        </w:rPr>
        <w:t xml:space="preserve"> at </w:t>
      </w:r>
      <w:r w:rsidRPr="0099297D">
        <w:rPr>
          <w:rStyle w:val="Emphasis"/>
        </w:rPr>
        <w:t>presidential candidates</w:t>
      </w:r>
      <w:r w:rsidRPr="0099297D">
        <w:rPr>
          <w:sz w:val="16"/>
        </w:rPr>
        <w:t xml:space="preserve"> </w:t>
      </w:r>
      <w:r w:rsidRPr="0099297D">
        <w:rPr>
          <w:rStyle w:val="StyleUnderline"/>
        </w:rPr>
        <w:t>who campaign with lists of nominees based on the assumption that, if confirmed, they will of course necessarily vote based on the preferences of the majority who supported that candidate.”</w:t>
      </w:r>
    </w:p>
    <w:p w:rsidR="007C4B43" w:rsidRDefault="007C4B43" w:rsidP="007C4B43"/>
    <w:p w:rsidR="007C4B43" w:rsidRDefault="007C4B43" w:rsidP="007C4B43">
      <w:pPr>
        <w:pStyle w:val="Heading3"/>
      </w:pPr>
      <w:r>
        <w:t xml:space="preserve">2AC – Thumper – Louisiana </w:t>
      </w:r>
    </w:p>
    <w:p w:rsidR="007C4B43" w:rsidRPr="0099297D" w:rsidRDefault="007C4B43" w:rsidP="007C4B43">
      <w:pPr>
        <w:pStyle w:val="Heading4"/>
      </w:pPr>
      <w:r>
        <w:t xml:space="preserve">Roberts is </w:t>
      </w:r>
      <w:r>
        <w:rPr>
          <w:u w:val="single"/>
        </w:rPr>
        <w:t>breaking</w:t>
      </w:r>
      <w:r>
        <w:t xml:space="preserve"> with </w:t>
      </w:r>
      <w:r>
        <w:rPr>
          <w:u w:val="single"/>
        </w:rPr>
        <w:t>conservative majorities</w:t>
      </w:r>
      <w:r>
        <w:t xml:space="preserve"> and </w:t>
      </w:r>
      <w:r>
        <w:rPr>
          <w:u w:val="single"/>
        </w:rPr>
        <w:t>precedent</w:t>
      </w:r>
      <w:r>
        <w:t xml:space="preserve"> – Louisiana </w:t>
      </w:r>
    </w:p>
    <w:p w:rsidR="007C4B43" w:rsidRDefault="007C4B43" w:rsidP="007C4B43">
      <w:r w:rsidRPr="00332B89">
        <w:rPr>
          <w:rStyle w:val="Style13ptBold"/>
        </w:rPr>
        <w:t>Barnes 6/30</w:t>
      </w:r>
      <w:r>
        <w:t>/20 [Robert Barnes has been a Washington Post reporter and editor since 1987. He joined The Post to cover Maryland politics, and he has served in various editing positions, including metropolitan editor and national political editor. "With abortion ruling, Roberts reasserts his role and Supreme Court’s independence." https://www.washingtonpost.com/politics/courts_law/john-roberts-supreme-court-abortion-ruling/2020/06/29/64dd30a6-ba3b-11ea-80b9-40ece9a701dc_story.html ]</w:t>
      </w:r>
    </w:p>
    <w:p w:rsidR="007C4B43" w:rsidRPr="0099297D" w:rsidRDefault="007C4B43" w:rsidP="007C4B43">
      <w:pPr>
        <w:rPr>
          <w:rStyle w:val="StyleUnderline"/>
        </w:rPr>
      </w:pPr>
      <w:r w:rsidRPr="0099297D">
        <w:rPr>
          <w:sz w:val="16"/>
        </w:rPr>
        <w:t xml:space="preserve">Ilya </w:t>
      </w:r>
      <w:r w:rsidRPr="0099297D">
        <w:rPr>
          <w:rStyle w:val="Emphasis"/>
        </w:rPr>
        <w:t>Shapiro</w:t>
      </w:r>
      <w:r w:rsidRPr="0099297D">
        <w:rPr>
          <w:sz w:val="16"/>
        </w:rPr>
        <w:t xml:space="preserve"> of the libertarian Cato Institute was another who thought Roberts was sending a message, but not in a good way. He </w:t>
      </w:r>
      <w:r w:rsidRPr="0099297D">
        <w:rPr>
          <w:rStyle w:val="StyleUnderline"/>
        </w:rPr>
        <w:t>said that Roberts was applying a “capricious” application of stare decisis and that overturning previous decisions had not stood in his way in other cases, such as</w:t>
      </w:r>
      <w:r w:rsidRPr="0099297D">
        <w:rPr>
          <w:sz w:val="16"/>
        </w:rPr>
        <w:t xml:space="preserve"> </w:t>
      </w:r>
      <w:r w:rsidRPr="0099297D">
        <w:rPr>
          <w:rStyle w:val="Emphasis"/>
        </w:rPr>
        <w:t>Citizens United</w:t>
      </w:r>
      <w:r w:rsidRPr="0099297D">
        <w:rPr>
          <w:sz w:val="16"/>
        </w:rPr>
        <w:t xml:space="preserve"> v. Federal Election Commission, </w:t>
      </w:r>
      <w:r w:rsidRPr="0099297D">
        <w:rPr>
          <w:rStyle w:val="StyleUnderline"/>
        </w:rPr>
        <w:t>which opened unlimited election spending by corporations and unions</w:t>
      </w:r>
      <w:r w:rsidRPr="0099297D">
        <w:rPr>
          <w:sz w:val="16"/>
        </w:rPr>
        <w:t xml:space="preserve">. “But a very recent 5-4 decision in which he dissented apparently carries more weight,” </w:t>
      </w:r>
      <w:r w:rsidRPr="0099297D">
        <w:rPr>
          <w:rStyle w:val="StyleUnderline"/>
        </w:rPr>
        <w:t xml:space="preserve">Shapiro wrote in a statement. “Maybe Roberts ought to stop playing 87-dimensional chess and just call the </w:t>
      </w:r>
      <w:r w:rsidRPr="0099297D">
        <w:rPr>
          <w:rStyle w:val="Emphasis"/>
        </w:rPr>
        <w:t>legal balls and strikes</w:t>
      </w:r>
      <w:r w:rsidRPr="0099297D">
        <w:rPr>
          <w:rStyle w:val="StyleUnderline"/>
        </w:rPr>
        <w:t>.”</w:t>
      </w:r>
      <w:r>
        <w:rPr>
          <w:rStyle w:val="StyleUnderline"/>
        </w:rPr>
        <w:t xml:space="preserve"> </w:t>
      </w:r>
      <w:r w:rsidRPr="0099297D">
        <w:rPr>
          <w:sz w:val="16"/>
        </w:rPr>
        <w:t xml:space="preserve">Epps, the Washington University professor, said </w:t>
      </w:r>
      <w:r w:rsidRPr="0099297D">
        <w:rPr>
          <w:rStyle w:val="StyleUnderline"/>
        </w:rPr>
        <w:t xml:space="preserve">the court’s other conservative justices don’t have the same </w:t>
      </w:r>
      <w:r w:rsidRPr="0099297D">
        <w:rPr>
          <w:rStyle w:val="Emphasis"/>
        </w:rPr>
        <w:t>incentives for compromise</w:t>
      </w:r>
      <w:r w:rsidRPr="0099297D">
        <w:rPr>
          <w:sz w:val="16"/>
        </w:rPr>
        <w:t xml:space="preserve"> </w:t>
      </w:r>
      <w:r w:rsidRPr="0099297D">
        <w:rPr>
          <w:rStyle w:val="StyleUnderline"/>
        </w:rPr>
        <w:t>as Roberts does, or the same inclinations.</w:t>
      </w:r>
      <w:r w:rsidRPr="0099297D">
        <w:rPr>
          <w:sz w:val="16"/>
        </w:rPr>
        <w:t xml:space="preserve"> “They vote for the outcome they prefer in each case as it comes, as I read them,” he said. Carol Sanger, a law professor at Columbia who closely follows abortion jurisprudence, said Roberts’s opinion was a “civics lesson.” But in giving abortion rights activists a win, he took a little back, she said. He rejected the liberals’ approach of weighing the burdens and benefits of restrictions in deciding whether a law is legal, she said, something that had been helpful for those fighting restrictions. And Roberts noted that this case did not call on the court to reconsider its cases that established and then reinforced the constitutional right to abortion. “I don’t think he was inviting one,” Sanger said of the passage. “I don’t think he wants to offer an invitation yet.” The sharp divisions in the decision provide motivation to both sides of the issue. Democrats pointed out the closeness of the win, and the importance of the coming presidential election. Two of the justices in the majority — Ruth Bader Ginsburg and Stephen G. Breyer — are in their 80s. Abortion opponents vowed to redouble their efforts. Marjorie </w:t>
      </w:r>
      <w:r w:rsidRPr="0099297D">
        <w:rPr>
          <w:rStyle w:val="Emphasis"/>
        </w:rPr>
        <w:t>Dannenfelser</w:t>
      </w:r>
      <w:r w:rsidRPr="0099297D">
        <w:rPr>
          <w:sz w:val="16"/>
        </w:rPr>
        <w:t xml:space="preserve">, president of the antiabortion Susan B. Anthony List, </w:t>
      </w:r>
      <w:r w:rsidRPr="0099297D">
        <w:rPr>
          <w:rStyle w:val="StyleUnderline"/>
        </w:rPr>
        <w:t>called the decision a “bitter disappointment</w:t>
      </w:r>
      <w:r w:rsidRPr="0099297D">
        <w:rPr>
          <w:sz w:val="16"/>
        </w:rPr>
        <w:t>.” “</w:t>
      </w:r>
      <w:r w:rsidRPr="0099297D">
        <w:rPr>
          <w:rStyle w:val="StyleUnderline"/>
        </w:rPr>
        <w:t>Today’s ruling reinforces just how important Supreme Court judges are to advancing the pro-life cause,” she said in a statement. “It is imperative that we reelect President Trump and our pro-life majority in the U.S. Senate so we can further restore the judiciary, most especially the Supreme Court.”</w:t>
      </w:r>
      <w:r w:rsidRPr="0099297D">
        <w:rPr>
          <w:sz w:val="16"/>
        </w:rPr>
        <w:t xml:space="preserve"> </w:t>
      </w:r>
      <w:r w:rsidRPr="0099297D">
        <w:rPr>
          <w:rStyle w:val="StyleUnderline"/>
        </w:rPr>
        <w:t>Lazarus</w:t>
      </w:r>
      <w:r w:rsidRPr="0099297D">
        <w:rPr>
          <w:sz w:val="16"/>
        </w:rPr>
        <w:t xml:space="preserve">, the Harvard professor, </w:t>
      </w:r>
      <w:r w:rsidRPr="0099297D">
        <w:rPr>
          <w:rStyle w:val="StyleUnderline"/>
        </w:rPr>
        <w:t xml:space="preserve">said he found Roberts’s decision to be the </w:t>
      </w:r>
      <w:r w:rsidRPr="0099297D">
        <w:rPr>
          <w:rStyle w:val="Emphasis"/>
        </w:rPr>
        <w:t>opposite of that</w:t>
      </w:r>
      <w:r w:rsidRPr="0099297D">
        <w:rPr>
          <w:sz w:val="16"/>
        </w:rPr>
        <w:t>. “</w:t>
      </w:r>
      <w:r w:rsidRPr="0099297D">
        <w:rPr>
          <w:rStyle w:val="StyleUnderline"/>
        </w:rPr>
        <w:t xml:space="preserve">What I expect put the chief off is the idea of </w:t>
      </w:r>
      <w:r w:rsidRPr="0099297D">
        <w:rPr>
          <w:rStyle w:val="Emphasis"/>
        </w:rPr>
        <w:t>one political party</w:t>
      </w:r>
      <w:r w:rsidRPr="0099297D">
        <w:rPr>
          <w:rStyle w:val="StyleUnderline"/>
        </w:rPr>
        <w:t xml:space="preserve"> — and again it could have been either one — so overtly trying to manipulate the court as if the justices were </w:t>
      </w:r>
      <w:r w:rsidRPr="0099297D">
        <w:rPr>
          <w:rStyle w:val="Emphasis"/>
        </w:rPr>
        <w:t>partisan legislators</w:t>
      </w:r>
      <w:r w:rsidRPr="0099297D">
        <w:rPr>
          <w:sz w:val="16"/>
        </w:rPr>
        <w:t xml:space="preserve">,” Lazarus wrote in the email. “Here, </w:t>
      </w:r>
      <w:r w:rsidRPr="0099297D">
        <w:rPr>
          <w:rStyle w:val="StyleUnderline"/>
        </w:rPr>
        <w:t xml:space="preserve">the notion that as soon as they replace Kennedy off the court, they will go </w:t>
      </w:r>
      <w:r w:rsidRPr="0099297D">
        <w:rPr>
          <w:rStyle w:val="Emphasis"/>
        </w:rPr>
        <w:t>right back to the court</w:t>
      </w:r>
      <w:r w:rsidRPr="0099297D">
        <w:rPr>
          <w:rStyle w:val="StyleUnderline"/>
        </w:rPr>
        <w:t xml:space="preserve"> and confidently expect that the </w:t>
      </w:r>
      <w:r w:rsidRPr="0099297D">
        <w:rPr>
          <w:rStyle w:val="Emphasis"/>
        </w:rPr>
        <w:t>vote will be different</w:t>
      </w:r>
      <w:r w:rsidRPr="0099297D">
        <w:rPr>
          <w:rStyle w:val="StyleUnderline"/>
        </w:rPr>
        <w:t>. As would be fair to expect if the court were a legislature.”</w:t>
      </w:r>
    </w:p>
    <w:p w:rsidR="007C4B43" w:rsidRDefault="007C4B43" w:rsidP="007C4B43"/>
    <w:p w:rsidR="007C4B43" w:rsidRDefault="007C4B43" w:rsidP="007C4B43">
      <w:pPr>
        <w:pStyle w:val="Heading3"/>
      </w:pPr>
      <w:r>
        <w:t xml:space="preserve">1AR – Thumper – Louisiana </w:t>
      </w:r>
    </w:p>
    <w:p w:rsidR="007C4B43" w:rsidRPr="00081692" w:rsidRDefault="007C4B43" w:rsidP="007C4B43">
      <w:pPr>
        <w:pStyle w:val="Heading4"/>
      </w:pPr>
      <w:r>
        <w:t xml:space="preserve">He </w:t>
      </w:r>
      <w:r>
        <w:rPr>
          <w:u w:val="single"/>
        </w:rPr>
        <w:t>just balanced</w:t>
      </w:r>
      <w:r>
        <w:t xml:space="preserve"> left – if the DA is true, then </w:t>
      </w:r>
      <w:r>
        <w:rPr>
          <w:u w:val="single"/>
        </w:rPr>
        <w:t>Roe reversal</w:t>
      </w:r>
      <w:r>
        <w:t xml:space="preserve"> is inevitable </w:t>
      </w:r>
    </w:p>
    <w:p w:rsidR="007C4B43" w:rsidRDefault="007C4B43" w:rsidP="007C4B43">
      <w:r w:rsidRPr="00063849">
        <w:rPr>
          <w:rStyle w:val="Style13ptBold"/>
        </w:rPr>
        <w:t>Savage 6/29</w:t>
      </w:r>
      <w:r w:rsidRPr="00063849">
        <w:t>/20 [David G. Savage has covered the Supreme Court and legal issues for the Los Angeles Times in the Washington bureau since 1986. "Supreme Court liberals, with Roberts, strike down Louisiana abortion law."</w:t>
      </w:r>
      <w:r>
        <w:t xml:space="preserve"> https://www.latimes.com/politics/story/2020-06-29/supreme-court-louisiana-abortion-case]</w:t>
      </w:r>
    </w:p>
    <w:p w:rsidR="007C4B43" w:rsidRPr="00C711DE" w:rsidRDefault="007C4B43" w:rsidP="007C4B43">
      <w:pPr>
        <w:rPr>
          <w:sz w:val="16"/>
        </w:rPr>
      </w:pPr>
      <w:r w:rsidRPr="00081692">
        <w:rPr>
          <w:rStyle w:val="StyleUnderline"/>
        </w:rPr>
        <w:t xml:space="preserve">Roberts’ decision to </w:t>
      </w:r>
      <w:r w:rsidRPr="00081692">
        <w:rPr>
          <w:rStyle w:val="Emphasis"/>
        </w:rPr>
        <w:t>cross the ideological divide</w:t>
      </w:r>
      <w:r w:rsidRPr="00081692">
        <w:rPr>
          <w:rStyle w:val="StyleUnderline"/>
        </w:rPr>
        <w:t xml:space="preserve"> to support a </w:t>
      </w:r>
      <w:r w:rsidRPr="00081692">
        <w:rPr>
          <w:rStyle w:val="Emphasis"/>
        </w:rPr>
        <w:t>liberal precedent</w:t>
      </w:r>
      <w:r w:rsidRPr="00081692">
        <w:rPr>
          <w:rStyle w:val="StyleUnderline"/>
        </w:rPr>
        <w:t xml:space="preserve"> is in keeping with his stated concerns that the court is increasingly viewed by Americans through a </w:t>
      </w:r>
      <w:r w:rsidRPr="00081692">
        <w:rPr>
          <w:rStyle w:val="Emphasis"/>
        </w:rPr>
        <w:t>partisan lens</w:t>
      </w:r>
      <w:r w:rsidRPr="00C711DE">
        <w:rPr>
          <w:sz w:val="16"/>
        </w:rPr>
        <w:t xml:space="preserve">. In public statements, </w:t>
      </w:r>
      <w:r w:rsidRPr="00081692">
        <w:rPr>
          <w:rStyle w:val="StyleUnderline"/>
        </w:rPr>
        <w:t>Roberts likes to say the justices do not decides cases as Republicans or Democrats</w:t>
      </w:r>
      <w:r w:rsidRPr="00C711DE">
        <w:rPr>
          <w:sz w:val="16"/>
        </w:rPr>
        <w:t>.</w:t>
      </w:r>
    </w:p>
    <w:p w:rsidR="007C4B43" w:rsidRPr="00081692" w:rsidRDefault="007C4B43" w:rsidP="007C4B43">
      <w:pPr>
        <w:rPr>
          <w:rStyle w:val="StyleUnderline"/>
        </w:rPr>
      </w:pPr>
      <w:r w:rsidRPr="00C711DE">
        <w:rPr>
          <w:sz w:val="16"/>
        </w:rPr>
        <w:t xml:space="preserve">Some Senate </w:t>
      </w:r>
      <w:r w:rsidRPr="00081692">
        <w:rPr>
          <w:rStyle w:val="StyleUnderline"/>
        </w:rPr>
        <w:t xml:space="preserve">Republicans turned their </w:t>
      </w:r>
      <w:r w:rsidRPr="00081692">
        <w:rPr>
          <w:rStyle w:val="Emphasis"/>
        </w:rPr>
        <w:t>ire</w:t>
      </w:r>
      <w:r w:rsidRPr="00081692">
        <w:rPr>
          <w:rStyle w:val="StyleUnderline"/>
        </w:rPr>
        <w:t xml:space="preserve"> on the chief justice</w:t>
      </w:r>
      <w:r w:rsidRPr="00C711DE">
        <w:rPr>
          <w:sz w:val="16"/>
        </w:rPr>
        <w:t xml:space="preserve">. </w:t>
      </w:r>
      <w:r w:rsidRPr="00081692">
        <w:rPr>
          <w:rStyle w:val="StyleUnderline"/>
        </w:rPr>
        <w:t xml:space="preserve">“If the court cares about preserving its legitimacy as a non-political institution, then it shouldn’t make decisions based on how its judgments will be </w:t>
      </w:r>
      <w:r w:rsidRPr="00081692">
        <w:rPr>
          <w:rStyle w:val="Emphasis"/>
        </w:rPr>
        <w:t>perceived politically</w:t>
      </w:r>
      <w:r w:rsidRPr="00C711DE">
        <w:rPr>
          <w:sz w:val="16"/>
        </w:rPr>
        <w:t>,” said Sen. Ben Sasse (R-Neb.). “</w:t>
      </w:r>
      <w:r w:rsidRPr="00081692">
        <w:rPr>
          <w:rStyle w:val="StyleUnderline"/>
        </w:rPr>
        <w:t>The problem with today’s decision is absolutely terrible jurisprudence. Simply, bad lawyering.”</w:t>
      </w:r>
    </w:p>
    <w:p w:rsidR="007C4B43" w:rsidRPr="00A02B22" w:rsidRDefault="007C4B43" w:rsidP="007C4B43">
      <w:pPr>
        <w:pStyle w:val="Heading4"/>
      </w:pPr>
      <w:r>
        <w:t xml:space="preserve">Louisiana was a </w:t>
      </w:r>
      <w:r>
        <w:rPr>
          <w:u w:val="single"/>
        </w:rPr>
        <w:t>huge break</w:t>
      </w:r>
      <w:r>
        <w:t xml:space="preserve"> with the conservative court </w:t>
      </w:r>
    </w:p>
    <w:p w:rsidR="007C4B43" w:rsidRDefault="007C4B43" w:rsidP="007C4B43">
      <w:r w:rsidRPr="00332B89">
        <w:rPr>
          <w:rStyle w:val="Style13ptBold"/>
        </w:rPr>
        <w:t>Liptake 6/30</w:t>
      </w:r>
      <w:r w:rsidRPr="00332B89">
        <w:t>/20 [Adam Liptak covers the Supreme Court and writes Sidebar, a column on legal developments. A graduate of Yale Law School, he practiced law for 14 years before joining The Times in 2002. "Supreme Court Strikes Down Louisiana Abortion Law, With Roberts the Deciding Vote."</w:t>
      </w:r>
      <w:r>
        <w:t xml:space="preserve"> https://www.nytimes.com/2020/06/29/us/supreme-court-abortion-louisiana.html]</w:t>
      </w:r>
    </w:p>
    <w:p w:rsidR="007C4B43" w:rsidRPr="00A02B22" w:rsidRDefault="007C4B43" w:rsidP="007C4B43">
      <w:pPr>
        <w:rPr>
          <w:rStyle w:val="StyleUnderline"/>
        </w:rPr>
      </w:pPr>
      <w:r w:rsidRPr="00A02B22">
        <w:rPr>
          <w:sz w:val="16"/>
        </w:rPr>
        <w:t xml:space="preserve">In his concurrence, Chief Justice </w:t>
      </w:r>
      <w:r w:rsidRPr="00A02B22">
        <w:rPr>
          <w:rStyle w:val="StyleUnderline"/>
        </w:rPr>
        <w:t xml:space="preserve">Roberts questioned whether that opinion had imposed an amorphous </w:t>
      </w:r>
      <w:r w:rsidRPr="00A02B22">
        <w:rPr>
          <w:rStyle w:val="Emphasis"/>
        </w:rPr>
        <w:t>balancing test</w:t>
      </w:r>
      <w:r w:rsidRPr="00A02B22">
        <w:rPr>
          <w:rStyle w:val="StyleUnderline"/>
        </w:rPr>
        <w:t xml:space="preserve"> not warranted by the court’s </w:t>
      </w:r>
      <w:r w:rsidRPr="00A02B22">
        <w:rPr>
          <w:rStyle w:val="Emphasis"/>
        </w:rPr>
        <w:t>precedents</w:t>
      </w:r>
      <w:r w:rsidRPr="00A02B22">
        <w:rPr>
          <w:rStyle w:val="StyleUnderline"/>
        </w:rPr>
        <w:t>. But he said the test announced in the Casey decision was enough to decide the case.</w:t>
      </w:r>
      <w:r>
        <w:rPr>
          <w:rStyle w:val="StyleUnderline"/>
        </w:rPr>
        <w:t xml:space="preserve"> </w:t>
      </w:r>
      <w:r w:rsidRPr="00A02B22">
        <w:rPr>
          <w:sz w:val="16"/>
        </w:rPr>
        <w:t xml:space="preserve">“I agree with the plurality that the determination in Whole Woman’s Health that Texas’s law imposed a substantial obstacle requires the same determination about Louisiana’s law,” he wrote. “Under those same principles, I would adhere to the holding of Casey, requiring a substantial obstacle before striking down an abortion regulation.” In dissent, Justice Samuel A. </w:t>
      </w:r>
      <w:r w:rsidRPr="00A02B22">
        <w:rPr>
          <w:rStyle w:val="Emphasis"/>
        </w:rPr>
        <w:t>Alito</w:t>
      </w:r>
      <w:r w:rsidRPr="00A02B22">
        <w:rPr>
          <w:sz w:val="16"/>
        </w:rPr>
        <w:t xml:space="preserve"> Jr., joined by Justices </w:t>
      </w:r>
      <w:r w:rsidRPr="00A02B22">
        <w:rPr>
          <w:rStyle w:val="Emphasis"/>
        </w:rPr>
        <w:t>Gorsuch</w:t>
      </w:r>
      <w:r w:rsidRPr="00A02B22">
        <w:rPr>
          <w:sz w:val="16"/>
        </w:rPr>
        <w:t xml:space="preserve">, </w:t>
      </w:r>
      <w:r w:rsidRPr="00A02B22">
        <w:rPr>
          <w:rStyle w:val="Emphasis"/>
        </w:rPr>
        <w:t>Kavanaugh</w:t>
      </w:r>
      <w:r w:rsidRPr="00A02B22">
        <w:rPr>
          <w:sz w:val="16"/>
        </w:rPr>
        <w:t xml:space="preserve"> </w:t>
      </w:r>
      <w:r w:rsidRPr="00A02B22">
        <w:rPr>
          <w:rStyle w:val="StyleUnderline"/>
        </w:rPr>
        <w:t>and</w:t>
      </w:r>
      <w:r w:rsidRPr="00A02B22">
        <w:rPr>
          <w:sz w:val="16"/>
        </w:rPr>
        <w:t xml:space="preserve"> Clarence </w:t>
      </w:r>
      <w:r w:rsidRPr="00A02B22">
        <w:rPr>
          <w:rStyle w:val="Emphasis"/>
        </w:rPr>
        <w:t>Thomas</w:t>
      </w:r>
      <w:r w:rsidRPr="00A02B22">
        <w:rPr>
          <w:sz w:val="16"/>
        </w:rPr>
        <w:t xml:space="preserve">, </w:t>
      </w:r>
      <w:r w:rsidRPr="00A02B22">
        <w:rPr>
          <w:rStyle w:val="StyleUnderline"/>
        </w:rPr>
        <w:t>wrote that the Louisiana law protected the health and safety of women seeking abortions and that the requirements for obtaining admitting privileges helped ensure the competence of doctors. The facts on the ground in the two states, he wrote, were enough to require a different conclusion.</w:t>
      </w:r>
      <w:r>
        <w:rPr>
          <w:rStyle w:val="StyleUnderline"/>
        </w:rPr>
        <w:t xml:space="preserve"> </w:t>
      </w:r>
      <w:r w:rsidRPr="00A02B22">
        <w:rPr>
          <w:sz w:val="16"/>
        </w:rPr>
        <w:t>“</w:t>
      </w:r>
      <w:r w:rsidRPr="00A02B22">
        <w:rPr>
          <w:rStyle w:val="StyleUnderline"/>
        </w:rPr>
        <w:t>There is</w:t>
      </w:r>
      <w:r w:rsidRPr="00A02B22">
        <w:rPr>
          <w:sz w:val="16"/>
        </w:rPr>
        <w:t xml:space="preserve"> </w:t>
      </w:r>
      <w:r w:rsidRPr="00A02B22">
        <w:rPr>
          <w:rStyle w:val="Emphasis"/>
        </w:rPr>
        <w:t>ample evidence</w:t>
      </w:r>
      <w:r w:rsidRPr="00A02B22">
        <w:rPr>
          <w:sz w:val="16"/>
        </w:rPr>
        <w:t xml:space="preserve"> </w:t>
      </w:r>
      <w:r w:rsidRPr="00A02B22">
        <w:rPr>
          <w:rStyle w:val="StyleUnderline"/>
        </w:rPr>
        <w:t xml:space="preserve">in the record showing that admitting privileges help to protect the health of women by ensuring that physicians who perform abortions meet a higher standard of competence than is shown by the mere </w:t>
      </w:r>
      <w:r w:rsidRPr="00A02B22">
        <w:rPr>
          <w:rStyle w:val="Emphasis"/>
        </w:rPr>
        <w:t>possession</w:t>
      </w:r>
      <w:r w:rsidRPr="00A02B22">
        <w:rPr>
          <w:sz w:val="16"/>
        </w:rPr>
        <w:t xml:space="preserve"> </w:t>
      </w:r>
      <w:r w:rsidRPr="00A02B22">
        <w:rPr>
          <w:rStyle w:val="StyleUnderline"/>
        </w:rPr>
        <w:t>of a license to practice</w:t>
      </w:r>
      <w:r w:rsidRPr="00A02B22">
        <w:rPr>
          <w:sz w:val="16"/>
        </w:rPr>
        <w:t>,” Justice Alito wrote. “</w:t>
      </w:r>
      <w:r w:rsidRPr="00A02B22">
        <w:rPr>
          <w:rStyle w:val="StyleUnderline"/>
        </w:rPr>
        <w:t>In deciding whether to grant admitting privileges, hospitals typically undertake a rigorous investigative process to ensure that a doctor is responsible and competent and has the training and experience needed to perform the procedures for which the privileges are sought.”</w:t>
      </w:r>
      <w:r>
        <w:rPr>
          <w:rStyle w:val="StyleUnderline"/>
        </w:rPr>
        <w:t xml:space="preserve"> </w:t>
      </w:r>
      <w:r w:rsidRPr="00A02B22">
        <w:rPr>
          <w:sz w:val="16"/>
        </w:rPr>
        <w:t xml:space="preserve">Chief Justice </w:t>
      </w:r>
      <w:r w:rsidRPr="00A02B22">
        <w:rPr>
          <w:rStyle w:val="Emphasis"/>
        </w:rPr>
        <w:t>Roberts disagreed</w:t>
      </w:r>
      <w:r w:rsidRPr="00A02B22">
        <w:rPr>
          <w:sz w:val="16"/>
        </w:rPr>
        <w:t>. “</w:t>
      </w:r>
      <w:r w:rsidRPr="00A02B22">
        <w:rPr>
          <w:rStyle w:val="StyleUnderline"/>
        </w:rPr>
        <w:t xml:space="preserve">Appreciating that others may in </w:t>
      </w:r>
      <w:r w:rsidRPr="00A02B22">
        <w:rPr>
          <w:rStyle w:val="Emphasis"/>
        </w:rPr>
        <w:t>good faith disagree</w:t>
      </w:r>
      <w:r w:rsidRPr="00A02B22">
        <w:rPr>
          <w:sz w:val="16"/>
        </w:rPr>
        <w:t xml:space="preserve">,” he wrote, </w:t>
      </w:r>
      <w:r w:rsidRPr="00A02B22">
        <w:rPr>
          <w:rStyle w:val="StyleUnderline"/>
        </w:rPr>
        <w:t>“I cannot view the record here as in any pertinent respect sufficiently different from that in Whole Woman’s Health to warrant a different outcome.”</w:t>
      </w:r>
    </w:p>
    <w:p w:rsidR="007C4B43" w:rsidRDefault="007C4B43" w:rsidP="007C4B43">
      <w:pPr>
        <w:pStyle w:val="Heading3"/>
      </w:pPr>
      <w:r>
        <w:t xml:space="preserve">1AR – AT: No Roe Reversal </w:t>
      </w:r>
    </w:p>
    <w:p w:rsidR="007C4B43" w:rsidRDefault="007C4B43" w:rsidP="007C4B43">
      <w:pPr>
        <w:pStyle w:val="Heading4"/>
      </w:pPr>
      <w:r>
        <w:t xml:space="preserve">Precedent means he won’t overturn Roe </w:t>
      </w:r>
    </w:p>
    <w:p w:rsidR="007C4B43" w:rsidRPr="00BE0E98" w:rsidRDefault="007C4B43" w:rsidP="007C4B43">
      <w:r w:rsidRPr="00BE0E98">
        <w:rPr>
          <w:rStyle w:val="Style13ptBold"/>
        </w:rPr>
        <w:t>Chotiner 6/29</w:t>
      </w:r>
      <w:r w:rsidRPr="00BE0E98">
        <w:t>/20 [Isaac Chotiner is a staff writer at The New Yorker, where he is the principal contributor to Q. &amp; A., a series of interviews with major public figures in politics, media, books, business, technology, and more. "What John Roberts’s Surprise Abortion-Rights Ruling Means for the Future of Roe v. Wade."</w:t>
      </w:r>
      <w:r>
        <w:t xml:space="preserve"> https://www.newyorker.com/news/q-and-a/what-john-robertss-surprise-abortion-rights-ruling-means-for-the-future-of-roe-v-wade]</w:t>
      </w:r>
    </w:p>
    <w:p w:rsidR="007C4B43" w:rsidRPr="00D11B2D" w:rsidRDefault="007C4B43" w:rsidP="007C4B43">
      <w:pPr>
        <w:rPr>
          <w:rStyle w:val="StyleUnderline"/>
        </w:rPr>
      </w:pPr>
      <w:r w:rsidRPr="00DB093A">
        <w:rPr>
          <w:sz w:val="16"/>
        </w:rPr>
        <w:t xml:space="preserve">I think </w:t>
      </w:r>
      <w:r w:rsidRPr="00D11B2D">
        <w:rPr>
          <w:rStyle w:val="StyleUnderline"/>
        </w:rPr>
        <w:t xml:space="preserve">Roberts </w:t>
      </w:r>
      <w:r w:rsidRPr="00D11B2D">
        <w:rPr>
          <w:rStyle w:val="Emphasis"/>
        </w:rPr>
        <w:t>respecting precedent is a real thing</w:t>
      </w:r>
      <w:r w:rsidRPr="00DB093A">
        <w:rPr>
          <w:sz w:val="16"/>
        </w:rPr>
        <w:t xml:space="preserve">. I think </w:t>
      </w:r>
      <w:r w:rsidRPr="00D11B2D">
        <w:rPr>
          <w:rStyle w:val="StyleUnderline"/>
        </w:rPr>
        <w:t xml:space="preserve">it is also different for someone who cares about the Court’s institutional </w:t>
      </w:r>
      <w:r w:rsidRPr="00D11B2D">
        <w:rPr>
          <w:rStyle w:val="Emphasis"/>
        </w:rPr>
        <w:t>legitimacy</w:t>
      </w:r>
      <w:r w:rsidRPr="00DB093A">
        <w:rPr>
          <w:sz w:val="16"/>
        </w:rPr>
        <w:t xml:space="preserve"> </w:t>
      </w:r>
      <w:r w:rsidRPr="00D11B2D">
        <w:rPr>
          <w:rStyle w:val="StyleUnderline"/>
        </w:rPr>
        <w:t>and</w:t>
      </w:r>
      <w:r w:rsidRPr="00DB093A">
        <w:rPr>
          <w:sz w:val="16"/>
        </w:rPr>
        <w:t xml:space="preserve"> </w:t>
      </w:r>
      <w:r w:rsidRPr="00D11B2D">
        <w:rPr>
          <w:rStyle w:val="Emphasis"/>
        </w:rPr>
        <w:t>legacy</w:t>
      </w:r>
      <w:r w:rsidRPr="00DB093A">
        <w:rPr>
          <w:sz w:val="16"/>
        </w:rPr>
        <w:t xml:space="preserve"> </w:t>
      </w:r>
      <w:r w:rsidRPr="00D11B2D">
        <w:rPr>
          <w:rStyle w:val="StyleUnderline"/>
        </w:rPr>
        <w:t>to be the guy who voted to overturn Roe</w:t>
      </w:r>
      <w:r w:rsidRPr="00DB093A">
        <w:rPr>
          <w:sz w:val="16"/>
        </w:rPr>
        <w:t xml:space="preserve">. It is different to say Roe is wrong and complain about it and write endless dissents about it, versus to be the person who pulls the trigger. And so, </w:t>
      </w:r>
      <w:r w:rsidRPr="00D11B2D">
        <w:rPr>
          <w:rStyle w:val="StyleUnderline"/>
        </w:rPr>
        <w:t>if you were going to get something hopeful about today’s decision from Roberts, it is that he is uncomfortable with that—and the idea that precedent matters resonates with him up to a point</w:t>
      </w:r>
      <w:r w:rsidRPr="00DB093A">
        <w:rPr>
          <w:sz w:val="16"/>
        </w:rPr>
        <w:t xml:space="preserve">. That is a pretty powerful weapon for pro-choice people going forward. They are just going to have to wield it with a Justice who doesn’t really believe in abortion rights. </w:t>
      </w:r>
      <w:r w:rsidRPr="00D11B2D">
        <w:rPr>
          <w:rStyle w:val="StyleUnderline"/>
        </w:rPr>
        <w:t xml:space="preserve">That’s the bad news. In terms of the </w:t>
      </w:r>
      <w:r w:rsidRPr="00D11B2D">
        <w:rPr>
          <w:rStyle w:val="Emphasis"/>
        </w:rPr>
        <w:t>underlying substance</w:t>
      </w:r>
      <w:r w:rsidRPr="00DB093A">
        <w:rPr>
          <w:sz w:val="16"/>
        </w:rPr>
        <w:t xml:space="preserve">, </w:t>
      </w:r>
      <w:r w:rsidRPr="00D11B2D">
        <w:rPr>
          <w:rStyle w:val="StyleUnderline"/>
        </w:rPr>
        <w:t xml:space="preserve">they have nothing. But that has been enough before. There have been lots of Justices who have been </w:t>
      </w:r>
      <w:r w:rsidRPr="00D11B2D">
        <w:rPr>
          <w:rStyle w:val="Emphasis"/>
        </w:rPr>
        <w:t>skeptical</w:t>
      </w:r>
      <w:r w:rsidRPr="00D11B2D">
        <w:rPr>
          <w:rStyle w:val="StyleUnderline"/>
        </w:rPr>
        <w:t xml:space="preserve"> of </w:t>
      </w:r>
      <w:r w:rsidRPr="00D11B2D">
        <w:rPr>
          <w:rStyle w:val="Emphasis"/>
        </w:rPr>
        <w:t>abortion rights</w:t>
      </w:r>
      <w:r w:rsidRPr="00D11B2D">
        <w:rPr>
          <w:rStyle w:val="StyleUnderline"/>
        </w:rPr>
        <w:t xml:space="preserve"> who have hesitated when the moment came to get rid of Roe, and there is some hope, after this case, that </w:t>
      </w:r>
      <w:r w:rsidRPr="00D11B2D">
        <w:rPr>
          <w:rStyle w:val="Emphasis"/>
        </w:rPr>
        <w:t>Roberts will be the same</w:t>
      </w:r>
      <w:r w:rsidRPr="00D11B2D">
        <w:rPr>
          <w:rStyle w:val="StyleUnderline"/>
        </w:rPr>
        <w:t>.</w:t>
      </w:r>
    </w:p>
    <w:p w:rsidR="007C4B43" w:rsidRPr="00BE0E98" w:rsidRDefault="007C4B43" w:rsidP="007C4B43"/>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08912052592"/>
    <w:docVar w:name="VerbatimVersion" w:val="5.1"/>
  </w:docVars>
  <w:rsids>
    <w:rsidRoot w:val="007C4B4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47286"/>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F4BE0"/>
    <w:rsid w:val="00722258"/>
    <w:rsid w:val="007243E5"/>
    <w:rsid w:val="00766EA0"/>
    <w:rsid w:val="007A2226"/>
    <w:rsid w:val="007C4B43"/>
    <w:rsid w:val="007D0064"/>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6B368"/>
  <w15:chartTrackingRefBased/>
  <w15:docId w15:val="{C11CA1BA-5111-490A-A63F-47EC26A2F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447286"/>
    <w:pPr>
      <w:spacing w:after="0" w:line="240" w:lineRule="auto"/>
    </w:pPr>
    <w:rPr>
      <w:rFonts w:ascii="Arial" w:hAnsi="Arial" w:cs="Arial"/>
    </w:rPr>
  </w:style>
  <w:style w:type="paragraph" w:styleId="Heading1">
    <w:name w:val="heading 1"/>
    <w:aliases w:val="Pocket"/>
    <w:basedOn w:val="Normal"/>
    <w:next w:val="Normal"/>
    <w:link w:val="Heading1Char"/>
    <w:qFormat/>
    <w:rsid w:val="004472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728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728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4728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472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7286"/>
  </w:style>
  <w:style w:type="character" w:customStyle="1" w:styleId="Heading1Char">
    <w:name w:val="Heading 1 Char"/>
    <w:aliases w:val="Pocket Char"/>
    <w:basedOn w:val="DefaultParagraphFont"/>
    <w:link w:val="Heading1"/>
    <w:rsid w:val="0044728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47286"/>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447286"/>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447286"/>
    <w:rPr>
      <w:rFonts w:ascii="Arial" w:eastAsiaTheme="majorEastAsia" w:hAnsi="Arial" w:cstheme="majorBidi"/>
      <w:b/>
      <w:iCs/>
      <w:sz w:val="26"/>
    </w:rPr>
  </w:style>
  <w:style w:type="character" w:styleId="Emphasis">
    <w:name w:val="Emphasis"/>
    <w:basedOn w:val="DefaultParagraphFont"/>
    <w:uiPriority w:val="7"/>
    <w:qFormat/>
    <w:rsid w:val="00447286"/>
    <w:rPr>
      <w:rFonts w:ascii="Arial" w:hAnsi="Arial" w:cs="Arial"/>
      <w:b/>
      <w:i w:val="0"/>
      <w:iCs/>
      <w:sz w:val="22"/>
      <w:u w:val="single"/>
      <w:bdr w:val="single" w:sz="8" w:space="0" w:color="auto"/>
    </w:rPr>
  </w:style>
  <w:style w:type="character" w:customStyle="1" w:styleId="Style13ptBold">
    <w:name w:val="Style 13 pt Bold"/>
    <w:aliases w:val="Cite"/>
    <w:basedOn w:val="DefaultParagraphFont"/>
    <w:uiPriority w:val="5"/>
    <w:qFormat/>
    <w:rsid w:val="00447286"/>
    <w:rPr>
      <w:b/>
      <w:bCs/>
      <w:sz w:val="26"/>
      <w:u w:val="none"/>
    </w:rPr>
  </w:style>
  <w:style w:type="character" w:customStyle="1" w:styleId="StyleUnderline">
    <w:name w:val="Style Underline"/>
    <w:aliases w:val="Underline"/>
    <w:basedOn w:val="DefaultParagraphFont"/>
    <w:uiPriority w:val="6"/>
    <w:qFormat/>
    <w:rsid w:val="00447286"/>
    <w:rPr>
      <w:b w:val="0"/>
      <w:sz w:val="22"/>
      <w:u w:val="single"/>
    </w:rPr>
  </w:style>
  <w:style w:type="character" w:styleId="Hyperlink">
    <w:name w:val="Hyperlink"/>
    <w:basedOn w:val="DefaultParagraphFont"/>
    <w:uiPriority w:val="99"/>
    <w:unhideWhenUsed/>
    <w:rsid w:val="00447286"/>
    <w:rPr>
      <w:color w:val="auto"/>
      <w:u w:val="none"/>
    </w:rPr>
  </w:style>
  <w:style w:type="character" w:styleId="FollowedHyperlink">
    <w:name w:val="FollowedHyperlink"/>
    <w:basedOn w:val="DefaultParagraphFont"/>
    <w:uiPriority w:val="99"/>
    <w:semiHidden/>
    <w:unhideWhenUsed/>
    <w:rsid w:val="0044728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commentisfree/2020/jun/19/us-supreme-court-leftwing-daca-lgbt-gorsuch-roberts" TargetMode="External"/><Relationship Id="rId3" Type="http://schemas.openxmlformats.org/officeDocument/2006/relationships/styles" Target="styles.xml"/><Relationship Id="rId7" Type="http://schemas.openxmlformats.org/officeDocument/2006/relationships/hyperlink" Target="https://www.theguardian.com/commentisfree/2020/jun/19/us-supreme-court-leftwing-daca-lgbt-gorsuch-rober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ashingtonpost.com/politics/courts_law/daca-trump-john-roberts-supreme-court/2020/06/19/1c41e1e6-b240-11ea-8758-bfd1d045525a_story.htm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guardian.com/commentisfree/2020/jun/19/us-supreme-court-leftwing-daca-lgbt-gorsuch-rober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5DD27-269C-4996-A6E6-A03D92942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7698</Words>
  <Characters>43885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Fleming</dc:creator>
  <cp:keywords>5.1.1</cp:keywords>
  <dc:description/>
  <cp:lastModifiedBy>Nathan Fleming</cp:lastModifiedBy>
  <cp:revision>2</cp:revision>
  <dcterms:created xsi:type="dcterms:W3CDTF">2020-07-07T17:24:00Z</dcterms:created>
  <dcterms:modified xsi:type="dcterms:W3CDTF">2020-07-07T20:31:00Z</dcterms:modified>
</cp:coreProperties>
</file>