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2F08" w:rsidRDefault="00112F08" w:rsidP="007858AB">
      <w:pPr>
        <w:pStyle w:val="Heading1"/>
      </w:pPr>
      <w:r>
        <w:t xml:space="preserve">Strategy notes </w:t>
      </w:r>
    </w:p>
    <w:p w:rsidR="00112F08" w:rsidRDefault="00503FD0" w:rsidP="00112F08">
      <w:r>
        <w:t xml:space="preserve">The cards in the file should also be supplemented with the Abolition K </w:t>
      </w:r>
      <w:r w:rsidR="001D47BB">
        <w:t xml:space="preserve">file – though most of the relevant ones that could be repurposed for Aff causes have been migrated over.  </w:t>
      </w:r>
    </w:p>
    <w:p w:rsidR="001D47BB" w:rsidRDefault="001D47BB" w:rsidP="00112F08">
      <w:r>
        <w:t xml:space="preserve">You should also use the reform fails file for additional defense against reform arguments – used either versus the adv or as CPs.  </w:t>
      </w:r>
    </w:p>
    <w:p w:rsidR="001D47BB" w:rsidRDefault="001D47BB" w:rsidP="00112F08">
      <w:r>
        <w:t xml:space="preserve">The planless version doesn’t directly reject state but does prioritize breaking with the current law and order focus of “punishment bureaucrats” and foregrounds the need to embrace abolition as an epistemology.  </w:t>
      </w:r>
    </w:p>
    <w:p w:rsidR="001B6CF6" w:rsidRDefault="001B6CF6" w:rsidP="00112F08">
      <w:r>
        <w:t xml:space="preserve">The plan version focuses on non-reformist reforms as the avenue for transforming the carceral state – the Pelot-Hobbs evidence provides examples of what that woud look like in practice.  The </w:t>
      </w:r>
      <w:r w:rsidRPr="001B6CF6">
        <w:t>Coyle &amp; Schept</w:t>
      </w:r>
      <w:r>
        <w:t xml:space="preserve"> evidence highlights the p</w:t>
      </w:r>
      <w:r w:rsidRPr="001B6CF6">
        <w:t xml:space="preserve">enal abolition logic and praxis </w:t>
      </w:r>
      <w:r>
        <w:t xml:space="preserve">as </w:t>
      </w:r>
      <w:r w:rsidRPr="001B6CF6">
        <w:t xml:space="preserve"> political position that leverag</w:t>
      </w:r>
      <w:r w:rsidR="004F1C90">
        <w:t>es</w:t>
      </w:r>
      <w:r w:rsidRPr="001B6CF6">
        <w:t xml:space="preserve"> or tak</w:t>
      </w:r>
      <w:r w:rsidR="004F1C90">
        <w:t>es</w:t>
      </w:r>
      <w:r w:rsidRPr="001B6CF6">
        <w:t xml:space="preserve"> state power in order to build </w:t>
      </w:r>
      <w:r w:rsidR="004F1C90">
        <w:t xml:space="preserve">toward </w:t>
      </w:r>
      <w:r w:rsidRPr="001B6CF6">
        <w:t>an abolition democracy</w:t>
      </w:r>
      <w:r w:rsidR="004F1C90">
        <w:t xml:space="preserve">.  </w:t>
      </w:r>
    </w:p>
    <w:p w:rsidR="004F1C90" w:rsidRDefault="004F1C90" w:rsidP="00112F08">
      <w:r>
        <w:t xml:space="preserve">The foci are not mutually exclusive or contradictory – mostly just on a continuum of abolition scholarship.  </w:t>
      </w:r>
    </w:p>
    <w:p w:rsidR="00E42E4C" w:rsidRDefault="007858AB" w:rsidP="007858AB">
      <w:pPr>
        <w:pStyle w:val="Heading1"/>
      </w:pPr>
      <w:r>
        <w:t>1acs</w:t>
      </w:r>
    </w:p>
    <w:p w:rsidR="0051536E" w:rsidRDefault="0051536E" w:rsidP="0051536E">
      <w:pPr>
        <w:pStyle w:val="Heading3"/>
      </w:pPr>
      <w:r>
        <w:t xml:space="preserve">1ac – plan version </w:t>
      </w:r>
    </w:p>
    <w:p w:rsidR="0051536E" w:rsidRDefault="0051536E" w:rsidP="0051536E">
      <w:pPr>
        <w:pStyle w:val="Heading4"/>
      </w:pPr>
      <w:r>
        <w:t xml:space="preserve">Criminal justice system is a collection of institutions designed to designate some as deviant – criminal justice disciplines and practice collectively are based on categories of crime and criminals that label, arrest, prosecute and imprison those judged and devalued as different.  These </w:t>
      </w:r>
      <w:r w:rsidRPr="008B3E80">
        <w:t>“criminal justice” constructions</w:t>
      </w:r>
      <w:r>
        <w:t xml:space="preserve">, used by  </w:t>
      </w:r>
      <w:r>
        <w:t xml:space="preserve">so called </w:t>
      </w:r>
      <w:r w:rsidRPr="008B3E80">
        <w:t>reformer</w:t>
      </w:r>
      <w:r>
        <w:t xml:space="preserve">s </w:t>
      </w:r>
      <w:r>
        <w:t xml:space="preserve">reify </w:t>
      </w:r>
      <w:r w:rsidRPr="008B3E80">
        <w:t xml:space="preserve">“the criminal justice system” </w:t>
      </w:r>
      <w:r>
        <w:t xml:space="preserve">that </w:t>
      </w:r>
      <w:r w:rsidRPr="008B3E80">
        <w:t xml:space="preserve">disproportionately targets the transgressions of people of certain color, income, situation, </w:t>
      </w:r>
      <w:r>
        <w:t xml:space="preserve">sexual expression, gender.  The system sustains </w:t>
      </w:r>
      <w:r w:rsidRPr="00E63700">
        <w:t>slavery and colonialism, operat</w:t>
      </w:r>
      <w:r>
        <w:t xml:space="preserve">ing for </w:t>
      </w:r>
      <w:r w:rsidRPr="00E63700">
        <w:t>white supremacy and racial capitalism.</w:t>
      </w:r>
      <w:r>
        <w:t xml:space="preserve">  </w:t>
      </w:r>
    </w:p>
    <w:p w:rsidR="0051536E" w:rsidRPr="00AF4295" w:rsidRDefault="0051536E" w:rsidP="0051536E">
      <w:pPr>
        <w:rPr>
          <w:b/>
        </w:rPr>
      </w:pPr>
      <w:r w:rsidRPr="00AF4295">
        <w:rPr>
          <w:b/>
        </w:rPr>
        <w:t>Coyle, Department of Political Science and Criminal Justice, California State University, 2018</w:t>
      </w:r>
    </w:p>
    <w:p w:rsidR="0051536E" w:rsidRPr="00834688" w:rsidRDefault="0051536E" w:rsidP="0051536E">
      <w:r>
        <w:t xml:space="preserve">(Michael, </w:t>
      </w:r>
      <w:r w:rsidR="001D1C74">
        <w:t>“</w:t>
      </w:r>
      <w:r>
        <w:t xml:space="preserve">Transgression and Standard Theories: Contributions Toward Penal Abolition” Critical Criminology (2018) 26:325–339 </w:t>
      </w:r>
      <w:hyperlink r:id="rId11" w:history="1">
        <w:r w:rsidRPr="00845873">
          <w:rPr>
            <w:rStyle w:val="Hyperlink"/>
          </w:rPr>
          <w:t>https://doi.org/10.1007/s10612-018-9404-0</w:t>
        </w:r>
      </w:hyperlink>
      <w:r>
        <w:t xml:space="preserve">  accessed Springer GDI-TM)</w:t>
      </w:r>
    </w:p>
    <w:p w:rsidR="0051536E" w:rsidRPr="008B757B" w:rsidRDefault="0051536E" w:rsidP="0051536E">
      <w:pPr>
        <w:rPr>
          <w:rStyle w:val="StyleUnderline"/>
        </w:rPr>
      </w:pPr>
      <w:r>
        <w:t xml:space="preserve">In this last section </w:t>
      </w:r>
      <w:r w:rsidRPr="008B3E80">
        <w:rPr>
          <w:rStyle w:val="StyleUnderline"/>
        </w:rPr>
        <w:t>I conclude by arguing that while norm theory and deviance theory have been used to ward off an examination of “the criminal justice system” as anything but insti- tutions managing “deviant criminals,” transgression theory and standard theory show that an alternate explanation for the existence of these institutions must be provided</w:t>
      </w:r>
      <w:r>
        <w:t xml:space="preserve">. </w:t>
      </w:r>
      <w:r w:rsidRPr="008B757B">
        <w:rPr>
          <w:rStyle w:val="StyleUnderline"/>
        </w:rPr>
        <w:t>I argue that with the veil of “criminal deviants” dropped, we must begin to consider another expla- nation: the white supremacy and racial capitalism of “criminal justice.”</w:t>
      </w:r>
    </w:p>
    <w:p w:rsidR="0051536E" w:rsidRPr="008B757B" w:rsidRDefault="0051536E" w:rsidP="0051536E">
      <w:pPr>
        <w:rPr>
          <w:rStyle w:val="StyleUnderline"/>
        </w:rPr>
      </w:pPr>
      <w:r w:rsidRPr="008B757B">
        <w:rPr>
          <w:rStyle w:val="StyleUnderline"/>
        </w:rPr>
        <w:t>If the categories “crime” and “criminal” are, as I have argued, by necessity fiction, then any system built to respond to these, whether intellectual or organizational, will be immensely problematic for the obvious reasons.</w:t>
      </w:r>
      <w:r>
        <w:t xml:space="preserve"> </w:t>
      </w:r>
      <w:r w:rsidRPr="008B757B">
        <w:rPr>
          <w:rStyle w:val="StyleUnderline"/>
        </w:rPr>
        <w:t>This is certainly true of the normative criminology and criminal justice disciplines and of the practices we  collectively  call  “the criminal justice system,” in a phrase—the penal project</w:t>
      </w:r>
      <w:r>
        <w:t>. The work that the penal project has attempted has been defined (in part by necessity) by the partiality of its response to transgressions. In the face of a world infused with transgressive acts</w:t>
      </w:r>
      <w:r w:rsidRPr="008B757B">
        <w:rPr>
          <w:rStyle w:val="StyleUnderline"/>
        </w:rPr>
        <w:t>, the  penal system daily functions to label only some transgression as “criminal behavior”     and only some people as “criminals.” And as we know so well (because all we need to look at is who is arrested, prosecuted and imprisoned), these “some”  persons,  are  in their vast majority people of color, people of poverty, people judged and devalued for being “different” (for their gender, sexual expression, etc.), and in general people who  reflect those in our society with the least resources and opportunities.</w:t>
      </w:r>
    </w:p>
    <w:p w:rsidR="0051536E" w:rsidRDefault="0051536E" w:rsidP="0051536E">
      <w:r>
        <w:t xml:space="preserve">In this sense, the purpose of the penal project is exposed as preoccupied with the management of only certain transgression. Far from referencing an unusual or non- standard “deviant criminal” person, </w:t>
      </w:r>
      <w:r w:rsidRPr="008B757B">
        <w:rPr>
          <w:rStyle w:val="StyleUnderline"/>
        </w:rPr>
        <w:t>the “criminal justice system” can only reference attempts of dominance by certain persons over others.</w:t>
      </w:r>
      <w:r>
        <w:t xml:space="preserve">  Replayed  and  repeated  count- less times in everyday life, the various “criminal deviance” words we use become a language whose habitual use does more than simply describe: it constructs and continu- ously regenerates not only the very architecture of our descriptions and our arguments about “criminal” persons, but when followed, also creates unambiguous interpretations   of them and invites (and often requires) specific actions toward them: social exile, phys- ical punishment and torture via incarceration, and the death of their future. But this is,     of course, only the fate of those transgressions that have not been accepted and that have been sent through the “criminal justice system.” Other transgressions are accepted, i.e. they are responded to by reconstructing them into something else (as in “it’s not ideal    but it’s  the cost of doing business”) or by ignoring them (as in “s/he did do the crime,   but s/he is a good person, not a criminal”). Still other transgressions are met in the non- penal world where they can receive even worse treatment (such as the state-sanctioned citizen murdering of drug dealers in some nations), or some other form of social reac-  tion (disapproval or sanctioning).</w:t>
      </w:r>
    </w:p>
    <w:p w:rsidR="0051536E" w:rsidRDefault="0051536E" w:rsidP="0051536E">
      <w:r w:rsidRPr="008B757B">
        <w:rPr>
          <w:rStyle w:val="StyleUnderline"/>
        </w:rPr>
        <w:t>The transgressions of everyday life are numerous, complex, and near ubiquitous to human being. They remain an important element of what abolitionist analysis must con- front</w:t>
      </w:r>
      <w:r>
        <w:t xml:space="preserve">. </w:t>
      </w:r>
      <w:r w:rsidRPr="008B757B">
        <w:rPr>
          <w:rStyle w:val="StyleUnderline"/>
        </w:rPr>
        <w:t>But they are not, as “criminal justice” constructions (and “reformers”) would have us believe, problematic only in the sense that “the criminal justice system” disproportionately targets the transgressions of people of certain color, income, situation, etc. They are also equally problematic in the sense that they express the punitive power the carceral state daily wields with a penal system, which, inseparable from its past of slavery and coloni- alism, operates for the continued benefit of what can only be called a society defined by white supremacy and racial capitalism.</w:t>
      </w:r>
    </w:p>
    <w:p w:rsidR="0051536E" w:rsidRDefault="0051536E" w:rsidP="0051536E">
      <w:r>
        <w:t>As Sumner argued in his death toll for deviance theory, the only way forward is the continuous study of discourse and oppression, i.e. ongoing analyses of how we talk about and keep doing the work of colonialism, capitalism, patriarchy, heterosexism and the like (Sumner 1994). Part of that work, and what I have labored to demonstrate in this essay, is that one of the ways in which we turn a blind eye to what “the criminal justice system” is about, is by rationalizing its existence, its raison d’être, as existing to manage what we call “crime.” Consequently, demonstrating the mythology and impossibility of “crime,” from derailing the theory that purports to explain it to pointing out the very partial examina-  tion of data that claim to evince it, not only tackles “criminal justice” disproportionalities, but importantly calls for the death of “criminal behavior” thinking and the birth of penal abolition.</w:t>
      </w:r>
    </w:p>
    <w:p w:rsidR="0051536E" w:rsidRDefault="0051536E" w:rsidP="0051536E">
      <w:r>
        <w:t xml:space="preserve">Seen in such a light, the seemingly inexplicable dominance of “criminal justice” that     I spoke of in the Introduction becomes comprehensible; </w:t>
      </w:r>
      <w:r w:rsidRPr="008B757B">
        <w:rPr>
          <w:rStyle w:val="StyleUnderline"/>
        </w:rPr>
        <w:t>the seemingly striking fact that critical criminologists and abolitionists have long argued that the ubiquity of transgression remains as theoretically unaddressed in mainstream criminology and criminal justice as it is without impact or consideration in federal and state policy and “criminal justice system” practices, seems less striking.</w:t>
      </w:r>
      <w:r>
        <w:t xml:space="preserve"> Considered from such perspectives, the persistence of the “crime” interpretation in the face of all the evidence and the long time it has been pointed to, now appears less odd. As social constructionists argue, </w:t>
      </w:r>
      <w:r w:rsidRPr="008B757B">
        <w:rPr>
          <w:rStyle w:val="StyleUnderline"/>
        </w:rPr>
        <w:t>interpretations are maintained as real because we continue to use them and assume that they are valid and objectively true</w:t>
      </w:r>
      <w:r>
        <w:t xml:space="preserve"> (Berger and Luckmann 1966). Indeed, in Thomas’ terms, the “crime” interpretation has been remarkably consistent in “defining the situation” of “what kind of people go to prison” despite its completely fictitious character—so successful in fact that moral entre- preneurs anywhere on the political spectrum, progressive or conservative, employ the same “crime” and “criminal” language—as does the entire public (1923). In truth, it is worse. It is a global language.6</w:t>
      </w:r>
    </w:p>
    <w:p w:rsidR="0051536E" w:rsidRDefault="0051536E" w:rsidP="0051536E">
      <w:r w:rsidRPr="008B757B">
        <w:rPr>
          <w:rStyle w:val="StyleUnderline"/>
        </w:rPr>
        <w:t>Necessarily, the only way forward is to cease using the language (“crime” and “crimi- nal”) and theory (“norm breaking behavior as criminal deviance”) of “criminal justice.”</w:t>
      </w:r>
      <w:r>
        <w:t xml:space="preserve">  As others have done before me, in this essay I suggest words/phrases (“transgression” and “ubiquity of transgression”) and theory (the transgression theory and the standard theory) to use in their stead. </w:t>
      </w:r>
      <w:r w:rsidRPr="008B757B">
        <w:rPr>
          <w:rStyle w:val="StyleUnderline"/>
        </w:rPr>
        <w:t>To follow such a new language is to invite a discourse and a praxis that will both destroy structures of oppression that are centuries old and build the abolition democracy</w:t>
      </w:r>
      <w:r>
        <w:t xml:space="preserve"> that Du Bois (1935) and Davis (2005) so convincingly discuss.</w:t>
      </w:r>
    </w:p>
    <w:p w:rsidR="0051536E" w:rsidRPr="008B757B" w:rsidRDefault="0051536E" w:rsidP="0051536E">
      <w:pPr>
        <w:rPr>
          <w:rStyle w:val="StyleUnderline"/>
        </w:rPr>
      </w:pPr>
      <w:r>
        <w:t xml:space="preserve">In the light of these thoughts, </w:t>
      </w:r>
      <w:r w:rsidRPr="008B757B">
        <w:rPr>
          <w:rStyle w:val="StyleUnderline"/>
        </w:rPr>
        <w:t>penal abolition can be seen as the end of the penal project and the beginning of the post-penal age. Along the way we will need to build new cultural institutions and practices that respond to the ceaseless waves of everyday transgression that appears innate to interpersonal relationships and social living. Above all, we need to figure out how to do all this response-work in a way that the penal project was never able to do: without increasing harms and without becoming yet another vehicle of white supremacy, racial capitalism and patriarchal heteronormativity.</w:t>
      </w:r>
    </w:p>
    <w:p w:rsidR="00CA6A39" w:rsidRDefault="00CA6A39" w:rsidP="00CA6A39">
      <w:pPr>
        <w:pStyle w:val="Heading4"/>
      </w:pPr>
      <w:r>
        <w:t xml:space="preserve">And, </w:t>
      </w:r>
      <w:r>
        <w:t xml:space="preserve">CJS racism produces profoundly disparate impacts on marginalized populations </w:t>
      </w:r>
    </w:p>
    <w:p w:rsidR="00CA6A39" w:rsidRPr="007C113B" w:rsidRDefault="00CA6A39" w:rsidP="00CA6A39">
      <w:r>
        <w:t xml:space="preserve">*note this also says that various parts of the system are racist – including mandatory minimums </w:t>
      </w:r>
    </w:p>
    <w:p w:rsidR="00CA6A39" w:rsidRDefault="00CA6A39" w:rsidP="00CA6A39">
      <w:pPr>
        <w:rPr>
          <w:rFonts w:ascii="Arial" w:eastAsia="Arial" w:hAnsi="Arial" w:cs="Arial"/>
          <w:b/>
          <w:bCs/>
          <w:color w:val="000000"/>
          <w:sz w:val="20"/>
        </w:rPr>
      </w:pPr>
      <w:r>
        <w:rPr>
          <w:b/>
          <w:bCs/>
        </w:rPr>
        <w:t xml:space="preserve">Webb, </w:t>
      </w:r>
      <w:r>
        <w:rPr>
          <w:rFonts w:ascii="Arial" w:eastAsia="Arial" w:hAnsi="Arial" w:cs="Arial"/>
          <w:color w:val="000000"/>
          <w:sz w:val="20"/>
        </w:rPr>
        <w:t xml:space="preserve">Assistant Professor, University of Denver Sturm College of Law, </w:t>
      </w:r>
      <w:r>
        <w:rPr>
          <w:rFonts w:ascii="Arial" w:eastAsia="Arial" w:hAnsi="Arial" w:cs="Arial"/>
          <w:b/>
          <w:bCs/>
          <w:color w:val="000000"/>
          <w:sz w:val="20"/>
        </w:rPr>
        <w:t>2018</w:t>
      </w:r>
    </w:p>
    <w:p w:rsidR="00CA6A39" w:rsidRPr="00205237" w:rsidRDefault="00CA6A39" w:rsidP="00CA6A39">
      <w:pPr>
        <w:rPr>
          <w:rFonts w:ascii="Arial" w:eastAsia="Arial" w:hAnsi="Arial" w:cs="Arial"/>
          <w:color w:val="000000"/>
          <w:sz w:val="20"/>
        </w:rPr>
      </w:pPr>
      <w:r>
        <w:rPr>
          <w:rFonts w:ascii="Arial" w:eastAsia="Arial" w:hAnsi="Arial" w:cs="Arial"/>
          <w:color w:val="000000"/>
          <w:sz w:val="20"/>
        </w:rPr>
        <w:t>(Lindsey, “ARTICLE: SLAVE NARRATIVES AND THE SENTENCING COURT,” 42 New York Law Review No.125, LexisNexis, Accessed 7/4/2020, GDI-VG)</w:t>
      </w:r>
    </w:p>
    <w:p w:rsidR="00CA6A39" w:rsidRDefault="00CA6A39" w:rsidP="00CA6A39">
      <w:r w:rsidRPr="00205237">
        <w:rPr>
          <w:rStyle w:val="StyleUnderline"/>
        </w:rPr>
        <w:t>"Mass incarceration' is significant not only because of the staggering numbers of people sentenced to prisons and jails in the United States, but also because African Americans in particular represent a grossly disproportionate percentage</w:t>
      </w:r>
      <w:r>
        <w:t xml:space="preserve">  [*129]  of the incarcerated population.  10 While it can be difficult to determine the number of people who are incarcerated at a given time in this country with precision - the population of local jails is particularly variable  11 - </w:t>
      </w:r>
      <w:r w:rsidRPr="00205237">
        <w:rPr>
          <w:rStyle w:val="StyleUnderline"/>
        </w:rPr>
        <w:t>a recent study concluded that more than 2.3 million people were held in well over 6,000 U.S. incarceration facilities in 2016.  12 The United States, as is well known and widely documented, incarcerates a greater percentage of its population than any other country in the world.</w:t>
      </w:r>
      <w:r>
        <w:t xml:space="preserve">  13</w:t>
      </w:r>
    </w:p>
    <w:p w:rsidR="00CA6A39" w:rsidRDefault="00CA6A39" w:rsidP="00CA6A39">
      <w:r w:rsidRPr="00205237">
        <w:rPr>
          <w:rStyle w:val="StyleUnderline"/>
        </w:rPr>
        <w:t>Underlying and influencing all aspects of our criminal justice system is its vastly disparate impact, from arrest to incarceration, on African American as well as Latino people</w:t>
      </w:r>
      <w:r>
        <w:t xml:space="preserve">.  14 There is a dramatic racial disparity  15 in the United  [*130]  States' criminal justice system, where </w:t>
      </w:r>
      <w:r w:rsidRPr="00205237">
        <w:rPr>
          <w:rStyle w:val="StyleUnderline"/>
        </w:rPr>
        <w:t>African American people are incarcerated at 5.1 times the rate of whites, and Latino people at 1.4 times the rate of whites at the state level</w:t>
      </w:r>
      <w:r>
        <w:t xml:space="preserve">.  16 In federal prisons, </w:t>
      </w:r>
      <w:r w:rsidRPr="00205237">
        <w:rPr>
          <w:rStyle w:val="StyleUnderline"/>
        </w:rPr>
        <w:t xml:space="preserve">African American people constitute 38% of the incarcerated population  17 - a percentage that is </w:t>
      </w:r>
      <w:r w:rsidRPr="00205237">
        <w:rPr>
          <w:rStyle w:val="Emphasis"/>
        </w:rPr>
        <w:t>almost triple the proportion</w:t>
      </w:r>
      <w:r w:rsidRPr="00205237">
        <w:rPr>
          <w:rStyle w:val="StyleUnderline"/>
        </w:rPr>
        <w:t xml:space="preserve"> of African American people in the general population.</w:t>
      </w:r>
      <w:r>
        <w:t xml:space="preserve">  18</w:t>
      </w:r>
    </w:p>
    <w:p w:rsidR="00CA6A39" w:rsidRDefault="00CA6A39" w:rsidP="00CA6A39">
      <w:r>
        <w:t xml:space="preserve">Multiple actors have analyzed the social and political factors that have given rise to the distorted racial impact in our system of justice.  19 Many of </w:t>
      </w:r>
      <w:r w:rsidRPr="00205237">
        <w:rPr>
          <w:rStyle w:val="StyleUnderline"/>
        </w:rPr>
        <w:t>these analyses have focused on the law enforcement policies and laws arising from the so-called War on Drugs, which has been described as an "ostensibly race-neutral effort" that in actuality has been "</w:t>
      </w:r>
      <w:r w:rsidRPr="00205237">
        <w:rPr>
          <w:rStyle w:val="Emphasis"/>
        </w:rPr>
        <w:t>waged primarily against black Americans</w:t>
      </w:r>
      <w:r w:rsidRPr="00205237">
        <w:rPr>
          <w:rStyle w:val="StyleUnderline"/>
        </w:rPr>
        <w:t>."</w:t>
      </w:r>
      <w:r>
        <w:t xml:space="preserve">  20   [*131]  </w:t>
      </w:r>
      <w:r w:rsidRPr="00205237">
        <w:rPr>
          <w:rStyle w:val="StyleUnderline"/>
        </w:rPr>
        <w:t>But drug policies alone do not fully explain mass incarceration, as evidenced by the large number of people incarcerated for non-drug offenses.</w:t>
      </w:r>
      <w:r>
        <w:t xml:space="preserve">  21 The growth of our prison population and the disproportionate percentage of people of color within it has </w:t>
      </w:r>
      <w:r w:rsidRPr="00205237">
        <w:rPr>
          <w:rStyle w:val="Emphasis"/>
        </w:rPr>
        <w:t>also been attributed to implicit and explicit racial bias at all levels of the justice system.</w:t>
      </w:r>
      <w:r>
        <w:t xml:space="preserve">  22 </w:t>
      </w:r>
      <w:r w:rsidRPr="00205237">
        <w:rPr>
          <w:rStyle w:val="StyleUnderline"/>
        </w:rPr>
        <w:t xml:space="preserve">This bias is encompassed and reflected in increased numbers of sentencing laws carrying </w:t>
      </w:r>
      <w:r w:rsidRPr="00205237">
        <w:rPr>
          <w:rStyle w:val="Emphasis"/>
        </w:rPr>
        <w:t>mandatory minimum sentences;  23 the lengthening of prison sentences and increased imposition of life sentences;  24 the massive influence of plea bargaining</w:t>
      </w:r>
      <w:r w:rsidRPr="00205237">
        <w:rPr>
          <w:rStyle w:val="StyleUnderline"/>
        </w:rPr>
        <w:t xml:space="preserve"> in our system of justice </w:t>
      </w:r>
      <w:r w:rsidRPr="00205237">
        <w:rPr>
          <w:rStyle w:val="Emphasis"/>
        </w:rPr>
        <w:t>(itself impacted by questions of prosecutorial bias</w:t>
      </w:r>
      <w:r w:rsidRPr="00205237">
        <w:rPr>
          <w:rStyle w:val="StyleUnderline"/>
        </w:rPr>
        <w:t xml:space="preserve">);  25 an </w:t>
      </w:r>
      <w:r w:rsidRPr="00205237">
        <w:rPr>
          <w:rStyle w:val="Emphasis"/>
        </w:rPr>
        <w:t>increase in the number of felony charges</w:t>
      </w:r>
      <w:r w:rsidRPr="00205237">
        <w:rPr>
          <w:rStyle w:val="StyleUnderline"/>
        </w:rPr>
        <w:t xml:space="preserve">  [*132]  filed by prosecutors;  26 </w:t>
      </w:r>
      <w:r w:rsidRPr="00205237">
        <w:rPr>
          <w:rStyle w:val="Emphasis"/>
        </w:rPr>
        <w:t>and policing policies that target communities of color</w:t>
      </w:r>
      <w:r w:rsidRPr="00205237">
        <w:rPr>
          <w:rStyle w:val="StyleUnderline"/>
        </w:rPr>
        <w:t>,</w:t>
      </w:r>
      <w:r>
        <w:t xml:space="preserve">  27 among a host of other factors.</w:t>
      </w:r>
    </w:p>
    <w:p w:rsidR="001C7D1D" w:rsidRDefault="001C7D1D" w:rsidP="001C7D1D">
      <w:pPr>
        <w:pStyle w:val="Heading4"/>
      </w:pPr>
      <w:r>
        <w:t xml:space="preserve">Squo system of criminalization, policing and reliance on criminal justice system results in mass incarceration, requiring neoliberal dispossession and rendering the carceral subject vulnerable.   Normative treatments of violence ignore structural components of violence </w:t>
      </w:r>
    </w:p>
    <w:p w:rsidR="001C7D1D" w:rsidRPr="00477D6A" w:rsidRDefault="001C7D1D" w:rsidP="001C7D1D">
      <w:pPr>
        <w:rPr>
          <w:b/>
        </w:rPr>
      </w:pPr>
      <w:r w:rsidRPr="00477D6A">
        <w:rPr>
          <w:b/>
        </w:rPr>
        <w:t>Brown and Schept, 2016</w:t>
      </w:r>
    </w:p>
    <w:p w:rsidR="001C7D1D" w:rsidRDefault="001C7D1D" w:rsidP="001C7D1D">
      <w:r>
        <w:t xml:space="preserve">(Michelle - University of Tennessee and Judah - Eastern Kentucky University “New abolition, criminology and a critical carceral studies”  Punishment &amp; Society 0(00) 1–23  2016 DOI: 10.1177/1462474516666281 accessed GDI-TM) </w:t>
      </w:r>
    </w:p>
    <w:p w:rsidR="001C7D1D" w:rsidRDefault="001C7D1D" w:rsidP="001C7D1D">
      <w:r w:rsidRPr="00197C9D">
        <w:rPr>
          <w:rStyle w:val="StyleUnderline"/>
          <w:b/>
        </w:rPr>
        <w:t>Mass incarceration—and the US ‘‘system’’ of criminal justice—depends upon crim- inalization. While this is problematic in and of itself for those who value understanding the structural conditions that create harm</w:t>
      </w:r>
      <w:r>
        <w:t xml:space="preserve"> (and acts deﬁned as ‘‘crime’’), </w:t>
      </w:r>
      <w:r w:rsidRPr="00197C9D">
        <w:rPr>
          <w:rStyle w:val="StyleUnderline"/>
          <w:b/>
        </w:rPr>
        <w:t>mass incarceration</w:t>
      </w:r>
      <w:r>
        <w:t xml:space="preserve"> in the carceral era </w:t>
      </w:r>
      <w:r w:rsidRPr="00197C9D">
        <w:rPr>
          <w:rStyle w:val="StyleUnderline"/>
          <w:b/>
        </w:rPr>
        <w:t>depends upon the production of vulnerability through forms of neoliberal dispossession and its consequent crim- inalization at an unprecedented scale</w:t>
      </w:r>
      <w:r w:rsidRPr="00664B16">
        <w:rPr>
          <w:rStyle w:val="StyleUnderline"/>
        </w:rPr>
        <w:t>.</w:t>
      </w:r>
      <w:r>
        <w:t xml:space="preserve"> </w:t>
      </w:r>
      <w:r w:rsidRPr="00664B16">
        <w:rPr>
          <w:rStyle w:val="StyleUnderline"/>
        </w:rPr>
        <w:t>This assemblage is apparent in the crimina- lization of poverty, addiction, homelessness, and mental illness</w:t>
      </w:r>
      <w:r>
        <w:t xml:space="preserve"> (Beckett and Herbert, 2009; Wacquant, 2009); </w:t>
      </w:r>
      <w:r w:rsidRPr="00664B16">
        <w:rPr>
          <w:rStyle w:val="StyleUnderline"/>
        </w:rPr>
        <w:t>children and youth</w:t>
      </w:r>
      <w:r>
        <w:t xml:space="preserve"> (Rios, 2011);  </w:t>
      </w:r>
      <w:r w:rsidRPr="00664B16">
        <w:rPr>
          <w:rStyle w:val="StyleUnderline"/>
        </w:rPr>
        <w:t>women</w:t>
      </w:r>
      <w:r>
        <w:t xml:space="preserve">   (Richie, 2012); </w:t>
      </w:r>
      <w:r w:rsidRPr="00664B16">
        <w:rPr>
          <w:rStyle w:val="StyleUnderline"/>
        </w:rPr>
        <w:t>migrants</w:t>
      </w:r>
      <w:r>
        <w:t xml:space="preserve"> (Moran et al., 2013; Mountz and Loyd, 2014; Weber    and Pickering, 2011</w:t>
      </w:r>
      <w:r w:rsidRPr="00664B16">
        <w:rPr>
          <w:rStyle w:val="StyleUnderline"/>
        </w:rPr>
        <w:t>); race</w:t>
      </w:r>
      <w:r>
        <w:t xml:space="preserve"> (Alexander, 2012); </w:t>
      </w:r>
      <w:r w:rsidRPr="00197C9D">
        <w:rPr>
          <w:rStyle w:val="StyleUnderline"/>
        </w:rPr>
        <w:t xml:space="preserve">sexuality </w:t>
      </w:r>
      <w:r>
        <w:t xml:space="preserve">(Spade, 2011; Stanley and Smith, 2011); </w:t>
      </w:r>
      <w:r w:rsidRPr="00664B16">
        <w:rPr>
          <w:rStyle w:val="StyleUnderline"/>
        </w:rPr>
        <w:t>and disability</w:t>
      </w:r>
      <w:r>
        <w:t xml:space="preserve"> (Ben-Moshe et al., 2014), to name a few categories, </w:t>
      </w:r>
      <w:r w:rsidRPr="00664B16">
        <w:rPr>
          <w:rStyle w:val="StyleUnderline"/>
        </w:rPr>
        <w:t>creating a vast swathe of new carceral subjects</w:t>
      </w:r>
      <w:r>
        <w:t xml:space="preserve">. To be clear, </w:t>
      </w:r>
      <w:r w:rsidRPr="00664B16">
        <w:rPr>
          <w:rStyle w:val="StyleUnderline"/>
        </w:rPr>
        <w:t>the carceral subject is a form of life that inhabits states of precarity continuously and is thus dedicated to projects of survivability</w:t>
      </w:r>
      <w:r>
        <w:t xml:space="preserve">. Criminologists must contend with the reality </w:t>
      </w:r>
      <w:r w:rsidRPr="00664B16">
        <w:rPr>
          <w:rStyle w:val="StyleUnderline"/>
        </w:rPr>
        <w:t>that the</w:t>
      </w:r>
      <w:r>
        <w:t xml:space="preserve"> </w:t>
      </w:r>
      <w:r w:rsidRPr="00664B16">
        <w:rPr>
          <w:rStyle w:val="StyleUnderline"/>
        </w:rPr>
        <w:t>discipline’s interdependency with the state agencies</w:t>
      </w:r>
      <w:r>
        <w:t xml:space="preserve"> that </w:t>
      </w:r>
      <w:r w:rsidRPr="00664B16">
        <w:rPr>
          <w:rStyle w:val="StyleUnderline"/>
        </w:rPr>
        <w:t>comprise ‘‘criminal jus- tice’’ is what produces</w:t>
      </w:r>
      <w:r>
        <w:t xml:space="preserve"> (and reproduces through reformation) </w:t>
      </w:r>
      <w:r w:rsidRPr="00664B16">
        <w:rPr>
          <w:rStyle w:val="StyleUnderline"/>
        </w:rPr>
        <w:t>criminalization and the carceral</w:t>
      </w:r>
      <w:r>
        <w:t xml:space="preserve"> (Morrison, 2004). </w:t>
      </w:r>
      <w:r w:rsidRPr="00197C9D">
        <w:rPr>
          <w:rStyle w:val="StyleUnderline"/>
          <w:b/>
        </w:rPr>
        <w:t>Normative treatments of violence</w:t>
      </w:r>
      <w:r w:rsidRPr="00664B16">
        <w:rPr>
          <w:rStyle w:val="StyleUnderline"/>
        </w:rPr>
        <w:t xml:space="preserve"> as fundamentally interpersonal, individualized, and natural </w:t>
      </w:r>
      <w:r w:rsidRPr="00197C9D">
        <w:rPr>
          <w:rStyle w:val="StyleUnderline"/>
          <w:b/>
        </w:rPr>
        <w:t>deny the multiple forms of structural violence inﬂicted by the neoliberal state through its prosthetic institutions (policing, prisons, detention, etc.)</w:t>
      </w:r>
      <w:r w:rsidRPr="00664B16">
        <w:rPr>
          <w:rStyle w:val="StyleUnderline"/>
        </w:rPr>
        <w:t xml:space="preserve">, legislative and administrative policies (dismantling of wel- fare, criminalizing of poverty, perpetual wars), and </w:t>
      </w:r>
      <w:r w:rsidRPr="00197C9D">
        <w:rPr>
          <w:rStyle w:val="StyleUnderline"/>
          <w:b/>
        </w:rPr>
        <w:t>collusions with corporate  power</w:t>
      </w:r>
      <w:r w:rsidRPr="00664B16">
        <w:rPr>
          <w:rStyle w:val="StyleUnderline"/>
        </w:rPr>
        <w:t xml:space="preserve"> to secure accumulation and divest from the social wage. </w:t>
      </w:r>
      <w:r w:rsidRPr="00197C9D">
        <w:rPr>
          <w:rStyle w:val="StyleUnderline"/>
          <w:b/>
        </w:rPr>
        <w:t>Without an under- standing of these structural relations, most eﬀorts to respond to crime reproduce conﬁgurations of violence.</w:t>
      </w:r>
      <w:r w:rsidRPr="00197C9D">
        <w:rPr>
          <w:b/>
        </w:rPr>
        <w:t xml:space="preserve"> </w:t>
      </w:r>
      <w:r>
        <w:t xml:space="preserve">A move away from criminalization means an eﬀort to </w:t>
      </w:r>
      <w:r w:rsidRPr="00197C9D">
        <w:rPr>
          <w:rStyle w:val="StyleUnderline"/>
          <w:b/>
        </w:rPr>
        <w:t xml:space="preserve">reconceptualize crime and address violence without sole reliance </w:t>
      </w:r>
      <w:r w:rsidRPr="00197C9D">
        <w:rPr>
          <w:b/>
        </w:rPr>
        <w:t xml:space="preserve">(or, in some cases, any reliance) </w:t>
      </w:r>
      <w:r w:rsidRPr="00197C9D">
        <w:rPr>
          <w:rStyle w:val="StyleUnderline"/>
          <w:b/>
        </w:rPr>
        <w:t>upon criminal justice, speciﬁcally law enforcement or imprisonment</w:t>
      </w:r>
      <w:r>
        <w:t>. In the US, these eﬀorts are increasingly prevalent across cities where organizers share training, curricula, and workshops that emphasize emergent strategies in pushing back against community violence, school-to-prison pipelines, imprison- ment, and police violence. As Dean Spade writes of abolition in his visionary     and deﬁnitive treatment of the killing eﬀects of administrative law upon transgen- der persons,</w:t>
      </w:r>
    </w:p>
    <w:p w:rsidR="001C7D1D" w:rsidRDefault="001C7D1D" w:rsidP="001C7D1D">
      <w:r>
        <w:t>Across the country, racial- and economic-justice–centered feminist, queer, and trans organizations are developing methods of addressing violence that do not involve the police or criminal courts. This work has been taken up in diﬀerent forms and with diﬀerent areas of focus. Groups working on these strategies in recent years include Safe OUTside the System (SOS Collective) of the Audre Lorde Project in New York City; For Crying Out Loud! and Communities Against Rape and Abuse (CARA) in Seattle; The Northwest Network  of  Bisexual,  Trans,  Lesbian  and  Gay  Survivors of Abuse, Creative Interventions in Oakland, Community United Against Violence (CUAV) in San Francisco, Philly Stands Up!, Project NIA in Chicago, and generationFIVE and Generative Somatics, among many others.</w:t>
      </w:r>
    </w:p>
    <w:p w:rsidR="001C7D1D" w:rsidRPr="00664B16" w:rsidRDefault="001C7D1D" w:rsidP="001C7D1D">
      <w:r>
        <w:t xml:space="preserve">Indeed, both authors are active in such nascent community groups in the more remote contexts of urban Appalachia, where regional organizers are trained by and/or study the curricula of national leaders and key organizational centers in racial justice and abolitionist eﬀorts. </w:t>
      </w:r>
      <w:r w:rsidRPr="00197C9D">
        <w:rPr>
          <w:rStyle w:val="StyleUnderline"/>
          <w:b/>
        </w:rPr>
        <w:t>Abolition, in this sense, is again familiar in that it is about understanding more fully—across time and space—that we cannot talk about the ‘‘root conditions’’ of crime, violence, and precarity unless we are talking about health</w:t>
      </w:r>
      <w:r w:rsidRPr="00197C9D">
        <w:rPr>
          <w:b/>
        </w:rPr>
        <w:t xml:space="preserve"> (</w:t>
      </w:r>
      <w:r>
        <w:t xml:space="preserve">Loyd, 2014), </w:t>
      </w:r>
      <w:r w:rsidRPr="00197C9D">
        <w:rPr>
          <w:b/>
        </w:rPr>
        <w:t>e</w:t>
      </w:r>
      <w:r w:rsidRPr="00197C9D">
        <w:rPr>
          <w:rStyle w:val="StyleUnderline"/>
          <w:b/>
        </w:rPr>
        <w:t>ducatio</w:t>
      </w:r>
      <w:r w:rsidRPr="00197C9D">
        <w:rPr>
          <w:b/>
        </w:rPr>
        <w:t>n</w:t>
      </w:r>
      <w:r>
        <w:t xml:space="preserve"> (Meiners, 2007), </w:t>
      </w:r>
      <w:r w:rsidRPr="00197C9D">
        <w:rPr>
          <w:rStyle w:val="StyleUnderline"/>
          <w:b/>
        </w:rPr>
        <w:t>economy</w:t>
      </w:r>
      <w:r>
        <w:t xml:space="preserve"> (Aviram, 2015; Schept, 2015; Wacquant, 2009</w:t>
      </w:r>
      <w:r w:rsidRPr="00197C9D">
        <w:rPr>
          <w:rStyle w:val="StyleUnderline"/>
          <w:b/>
        </w:rPr>
        <w:t>), and other forms of racial and social justice at the local and national level, with an understanding that these discussions and modes of organizing have been ongoing historically outside of and unrecognized by criminology.</w:t>
      </w:r>
      <w:r>
        <w:t xml:space="preserve"> Following Davis (2003)  and  Gilmore  (2007),  </w:t>
      </w:r>
      <w:r w:rsidRPr="00197C9D">
        <w:rPr>
          <w:rStyle w:val="StyleUnderline"/>
          <w:b/>
        </w:rPr>
        <w:t>we  must  resist the urge to envision abolition as an alternative metaphorical and material ediﬁce that can ﬁll the footprint  of  the  prison</w:t>
      </w:r>
      <w:r>
        <w:t xml:space="preserve">  (Davis,  2003:  107).  </w:t>
      </w:r>
      <w:r w:rsidRPr="002A682C">
        <w:rPr>
          <w:rStyle w:val="StyleUnderline"/>
        </w:rPr>
        <w:t>Rather,  seen  as  a set of relationships, abolition and abolitionist reforms focus  on  building  up health, education, housing, jobs, and  alternative  approaches  to  harm  as  they  also dismantle the prison.</w:t>
      </w:r>
      <w:r>
        <w:t xml:space="preserve"> In this  manner,  </w:t>
      </w:r>
      <w:r w:rsidRPr="00197C9D">
        <w:rPr>
          <w:rStyle w:val="StyleUnderline"/>
          <w:b/>
        </w:rPr>
        <w:t>abolition  is  predicated  upon  the  nature and possibility of freedom and emancipated  forms  of life</w:t>
      </w:r>
      <w:r>
        <w:t xml:space="preserve">.  A  key lesson for criminologists in this pursuit is </w:t>
      </w:r>
      <w:r w:rsidRPr="00197C9D">
        <w:rPr>
          <w:rStyle w:val="StyleUnderline"/>
          <w:b/>
        </w:rPr>
        <w:t>the acknowledgment of criminal justice as foundational to the exercise of violence and one of our largest obstacles in the pursuit of social change</w:t>
      </w:r>
      <w:r>
        <w:t>. Criminology must ask what it oﬀers in terms of an understanding of the needs of survivability and its contribution to life-extending, liberating work.</w:t>
      </w:r>
    </w:p>
    <w:p w:rsidR="001C7D1D" w:rsidRDefault="001C7D1D" w:rsidP="001C7D1D">
      <w:pPr>
        <w:pStyle w:val="Heading4"/>
      </w:pPr>
      <w:r>
        <w:t xml:space="preserve">Carceral and punitive policing institutions developed through  practices of racial dehumanization -  Non transformative reforms that attempt to humanize the CJS fail - abolishing prisons necessary to end institutionalized penal slavery </w:t>
      </w:r>
    </w:p>
    <w:p w:rsidR="0051536E" w:rsidRDefault="0051536E" w:rsidP="0051536E">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51536E" w:rsidRPr="00802AB5" w:rsidRDefault="0051536E" w:rsidP="0051536E">
      <w:pPr>
        <w:rPr>
          <w:rFonts w:ascii="Arial" w:eastAsia="Arial" w:hAnsi="Arial" w:cs="Arial"/>
          <w:color w:val="000000"/>
          <w:sz w:val="20"/>
        </w:rPr>
      </w:pPr>
      <w:r>
        <w:rPr>
          <w:rFonts w:ascii="Arial" w:eastAsia="Arial" w:hAnsi="Arial" w:cs="Arial"/>
          <w:color w:val="000000"/>
          <w:sz w:val="20"/>
        </w:rPr>
        <w:t>(Michele, “ARTICLE: THE THIRTEENTH AMENDMENT: MODERN SLAVERY, CAPITALISM, AND MASS INCARCERATION,” 104 Cornell Law Review No. 899, LexisNexis, Accessed 7/4/2020, GDI – VG)</w:t>
      </w:r>
    </w:p>
    <w:p w:rsidR="0051536E" w:rsidRDefault="0051536E" w:rsidP="0051536E">
      <w:r>
        <w:t xml:space="preserve">Finally, some scholars and activists </w:t>
      </w:r>
      <w:r w:rsidRPr="00802AB5">
        <w:rPr>
          <w:rStyle w:val="StyleUnderline"/>
        </w:rPr>
        <w:t>remain skeptical that the traditional means of shifting law can effectuate change within the criminal justice system; especially, institutionalized slavery.</w:t>
      </w:r>
      <w:r>
        <w:t xml:space="preserve"> </w:t>
      </w:r>
      <w:r w:rsidRPr="00802AB5">
        <w:rPr>
          <w:rStyle w:val="StyleUnderline"/>
        </w:rPr>
        <w:t>Thus, some scholars argue for the complete abolishment of prisons, which would eliminate altogether the circumstances that provide for prison labor and slavery behind bars.</w:t>
      </w:r>
      <w:r>
        <w:t xml:space="preserve"> That is, if prisons no longer exist or if the entire system were abolished and fundamentally rehabilitated, then there is no slavery for the punishment of crime because there, presumably, would be no punishment. This argument finds purchase in the work of Allegra M. McLeod. In her article   Prison Abolition and Grounded Justice, she argues:  </w:t>
      </w:r>
    </w:p>
    <w:p w:rsidR="0051536E" w:rsidRDefault="0051536E" w:rsidP="0051536E">
      <w:r>
        <w:t xml:space="preserve">  Two hundred and forty years of slavery and ninety years of legalized segregation, </w:t>
      </w:r>
      <w:r w:rsidRPr="00802AB5">
        <w:rPr>
          <w:rStyle w:val="StyleUnderline"/>
        </w:rPr>
        <w:t>enforced in large measure through criminal law administration, render U.S. carceral and punitive    [*989] policing practices less amenable to the reforms</w:t>
      </w:r>
      <w:r>
        <w:t xml:space="preserve"> undertaken, for example, in Scandinavian countries, which have more substantially humanized their prisons.       </w:t>
      </w:r>
    </w:p>
    <w:p w:rsidR="0051536E" w:rsidRDefault="0051536E" w:rsidP="0051536E">
      <w:r>
        <w:t xml:space="preserve">   McLeod both </w:t>
      </w:r>
      <w:r w:rsidRPr="00802AB5">
        <w:rPr>
          <w:rStyle w:val="StyleUnderline"/>
        </w:rPr>
        <w:t>equates the prison system to slavery and argues that refining these systems to make them more "humanized" will fail to address the more significant, underlying issues, such as racism, classism, and the persistence of racial hierarchy forged in both law and practice in the United States. She is right. Indeed, "the racial dynamics associated with incarceration and punitive policing in the United States and the practices of racial dehumanization through which U.S. carceral and policing institutions developed" underscore the challenges of adopting a traditional legal framework to protect the human rights and dignity</w:t>
      </w:r>
      <w:r>
        <w:t xml:space="preserve"> of Black individuals (and all others) funneled through a criminal justice system that profits off of punishment. Sadly</w:t>
      </w:r>
      <w:r w:rsidRPr="003E47B6">
        <w:rPr>
          <w:b/>
        </w:rPr>
        <w:t xml:space="preserve">, </w:t>
      </w:r>
      <w:r w:rsidRPr="003E47B6">
        <w:rPr>
          <w:rStyle w:val="Emphasis"/>
          <w:b w:val="0"/>
        </w:rPr>
        <w:t>state legislatures, Congress, and the Supreme Court have each been complicit in perpetuating the systems of American slavery.</w:t>
      </w:r>
      <w:r>
        <w:t xml:space="preserve">  </w:t>
      </w:r>
    </w:p>
    <w:p w:rsidR="0051536E" w:rsidRDefault="0051536E" w:rsidP="0051536E">
      <w:r>
        <w:t xml:space="preserve">  McCleod argues that </w:t>
      </w:r>
      <w:r w:rsidRPr="00802AB5">
        <w:rPr>
          <w:rStyle w:val="StyleUnderline"/>
        </w:rPr>
        <w:t>these institutions cannot provide the corrective(s) fundamentally required to render justice for Americans caught in the most pernicious aspects of the criminal justice system, precisely because the modern prison system is built upon the dehumanization of the Black body</w:t>
      </w:r>
      <w:r>
        <w:rPr>
          <w:rStyle w:val="StyleUnderline"/>
        </w:rPr>
        <w:t xml:space="preserve">. </w:t>
      </w:r>
      <w:r>
        <w:t xml:space="preserve">Further, the dehumanization and denigration of the Black body was </w:t>
      </w:r>
      <w:r w:rsidRPr="00802AB5">
        <w:rPr>
          <w:rStyle w:val="StyleUnderline"/>
        </w:rPr>
        <w:t>not only inherent to slavery, but all other systems and institutions that survived and thrived as its progeny, including the modern-day criminal justice system.</w:t>
      </w:r>
      <w:r>
        <w:t xml:space="preserve">  </w:t>
      </w:r>
    </w:p>
    <w:p w:rsidR="0051536E" w:rsidRDefault="0051536E" w:rsidP="0051536E">
      <w:r>
        <w:t xml:space="preserve">  A fundamental tenet of the prison abolition movement is that </w:t>
      </w:r>
      <w:r w:rsidRPr="00802AB5">
        <w:rPr>
          <w:rStyle w:val="StyleUnderline"/>
        </w:rPr>
        <w:t>slavery and the criminal justice system are deeply intertwined and connected through law and practice</w:t>
      </w:r>
      <w:r>
        <w:t>. On one hand, the criminal justice system is deeply embedded in the institution of slavery. On the other</w:t>
      </w:r>
      <w:r w:rsidRPr="00802AB5">
        <w:rPr>
          <w:rStyle w:val="StyleUnderline"/>
        </w:rPr>
        <w:t>, the institution of slavery is fueled by the criminal justice system</w:t>
      </w:r>
      <w:r>
        <w:t xml:space="preserve">. Quite possibly, </w:t>
      </w:r>
      <w:r w:rsidRPr="00802AB5">
        <w:rPr>
          <w:rStyle w:val="StyleUnderline"/>
        </w:rPr>
        <w:t>an overhaul is not enough to salvage human rights and promote human dignity,</w:t>
      </w:r>
      <w:r>
        <w:t xml:space="preserve"> and perhaps, according to modern abolitionists, both systems should be abolished.  </w:t>
      </w:r>
    </w:p>
    <w:p w:rsidR="00CA6A39" w:rsidRPr="008E1922" w:rsidRDefault="001C7D1D" w:rsidP="00CA6A39">
      <w:pPr>
        <w:pStyle w:val="Heading4"/>
      </w:pPr>
      <w:r>
        <w:t xml:space="preserve">And, </w:t>
      </w:r>
      <w:r w:rsidR="00CA6A39" w:rsidRPr="008E1922">
        <w:t xml:space="preserve">African-American and marginalized communities face disproportionate violence from police violence in terms of both killings and consistent injuries </w:t>
      </w:r>
    </w:p>
    <w:p w:rsidR="00CA6A39" w:rsidRDefault="00CA6A39" w:rsidP="00CA6A39">
      <w:pPr>
        <w:rPr>
          <w:rStyle w:val="Style13ptBold"/>
        </w:rPr>
      </w:pPr>
      <w:r>
        <w:rPr>
          <w:rStyle w:val="Style13ptBold"/>
        </w:rPr>
        <w:t xml:space="preserve">Herd, </w:t>
      </w:r>
      <w:r w:rsidRPr="001B4399">
        <w:t>associate professor of Behavioral Sciences @ UC Berkeley</w:t>
      </w:r>
      <w:r>
        <w:rPr>
          <w:rStyle w:val="Style13ptBold"/>
        </w:rPr>
        <w:t>, 2020</w:t>
      </w:r>
    </w:p>
    <w:p w:rsidR="00CA6A39" w:rsidRDefault="00CA6A39" w:rsidP="00CA6A39">
      <w:r w:rsidRPr="00955C0A">
        <w:t>(</w:t>
      </w:r>
      <w:r>
        <w:t>Denise, “</w:t>
      </w:r>
      <w:r w:rsidRPr="004B466C">
        <w:t>CYCLES OF THREAT: GRAHAM V. CONNOR, POLICE VIOLENCE, AND AFRICAN AMERICAN HEALTH INEQUITIES</w:t>
      </w:r>
      <w:r>
        <w:t xml:space="preserve">,” Boston University Law Review, May 2020, Vol 100:1047, </w:t>
      </w:r>
      <w:hyperlink r:id="rId12" w:history="1">
        <w:r w:rsidRPr="00CD5ECD">
          <w:rPr>
            <w:rStyle w:val="Hyperlink"/>
          </w:rPr>
          <w:t>https://search.proquest.com/docview/2408847763?pq-origsite=gscholar&amp;fromopenview=true</w:t>
        </w:r>
      </w:hyperlink>
      <w:r>
        <w:t xml:space="preserve"> accessed 7/8/20 GDI-JEM)</w:t>
      </w:r>
    </w:p>
    <w:p w:rsidR="00CA6A39" w:rsidRPr="00207294" w:rsidRDefault="00CA6A39" w:rsidP="00CA6A39">
      <w:pPr>
        <w:rPr>
          <w:u w:val="single"/>
        </w:rPr>
      </w:pPr>
      <w:r w:rsidRPr="005B614F">
        <w:rPr>
          <w:rStyle w:val="StyleUnderline"/>
        </w:rPr>
        <w:t>Police violence fuels health inequities in African American communities</w:t>
      </w:r>
      <w:r w:rsidRPr="0051275B">
        <w:rPr>
          <w:sz w:val="16"/>
        </w:rPr>
        <w:t xml:space="preserve"> and other marginalized communities in a number of ways. First</w:t>
      </w:r>
      <w:r w:rsidRPr="005B614F">
        <w:rPr>
          <w:rStyle w:val="StyleUnderline"/>
        </w:rPr>
        <w:t>, police violence directly affects the rates of deaths and injuries among individuals.</w:t>
      </w:r>
      <w:r w:rsidRPr="0051275B">
        <w:rPr>
          <w:sz w:val="16"/>
        </w:rPr>
        <w:t xml:space="preserve">9 </w:t>
      </w:r>
      <w:r w:rsidRPr="005B614F">
        <w:rPr>
          <w:rStyle w:val="Emphasis"/>
        </w:rPr>
        <w:t>African Americans are greatly overrepresented in police killings</w:t>
      </w:r>
      <w:r w:rsidRPr="0051275B">
        <w:rPr>
          <w:sz w:val="16"/>
        </w:rPr>
        <w:t xml:space="preserve"> </w:t>
      </w:r>
      <w:r w:rsidRPr="005B614F">
        <w:rPr>
          <w:rStyle w:val="StyleUnderline"/>
        </w:rPr>
        <w:t>and in suffering direct physical harm from police encounters</w:t>
      </w:r>
      <w:r w:rsidRPr="0051275B">
        <w:rPr>
          <w:sz w:val="16"/>
        </w:rPr>
        <w:t xml:space="preserve">.10A 2018 study reveals that past estimates of police killings are underrepresented.11 This research shows that </w:t>
      </w:r>
      <w:r w:rsidRPr="005B614F">
        <w:rPr>
          <w:rStyle w:val="Emphasis"/>
        </w:rPr>
        <w:t>“[p]olice kill, on average, 2.8 men per day,”</w:t>
      </w:r>
      <w:r w:rsidRPr="0051275B">
        <w:rPr>
          <w:sz w:val="16"/>
        </w:rPr>
        <w:t xml:space="preserve"> and that </w:t>
      </w:r>
      <w:r w:rsidRPr="005B614F">
        <w:rPr>
          <w:rStyle w:val="StyleUnderline"/>
        </w:rPr>
        <w:t>police “were responsible for about 8% of all homicides with adult male victims between 2012 and 2018</w:t>
      </w:r>
      <w:r w:rsidRPr="0051275B">
        <w:rPr>
          <w:sz w:val="16"/>
        </w:rPr>
        <w:t xml:space="preserve">.”12 Moreover, it shows that </w:t>
      </w:r>
      <w:r w:rsidRPr="005B614F">
        <w:rPr>
          <w:rStyle w:val="StyleUnderline"/>
        </w:rPr>
        <w:t xml:space="preserve">the risk of African American men being killed by the police is more than </w:t>
      </w:r>
      <w:r w:rsidRPr="005B614F">
        <w:rPr>
          <w:rStyle w:val="Emphasis"/>
        </w:rPr>
        <w:t>three times</w:t>
      </w:r>
      <w:r w:rsidRPr="005B614F">
        <w:rPr>
          <w:rStyle w:val="StyleUnderline"/>
        </w:rPr>
        <w:t xml:space="preserve"> that of white men</w:t>
      </w:r>
      <w:r w:rsidRPr="0051275B">
        <w:rPr>
          <w:sz w:val="16"/>
        </w:rPr>
        <w:t xml:space="preserve">, despite their much lower prevalence in the population.13 African American men’s mortality risk is between 1.9 and 2.4 deaths per 100,000 per year, Latino men’s risk is between 0.8 and 1.2 deaths per 100,000 per year, and white men’s risk is between 0.6 and 0.7 deaths per 100,000 per year.14However, </w:t>
      </w:r>
      <w:r w:rsidRPr="0051275B">
        <w:rPr>
          <w:rStyle w:val="StyleUnderline"/>
        </w:rPr>
        <w:t>police killings are just the tip of a much larger iceberg of harm caused by law enforcement officers</w:t>
      </w:r>
      <w:r w:rsidRPr="0051275B">
        <w:rPr>
          <w:sz w:val="16"/>
        </w:rPr>
        <w:t xml:space="preserve">. Research shows that </w:t>
      </w:r>
      <w:r w:rsidRPr="0051275B">
        <w:rPr>
          <w:rStyle w:val="StyleUnderline"/>
        </w:rPr>
        <w:t xml:space="preserve">from 2001 to 2014, </w:t>
      </w:r>
      <w:r w:rsidRPr="0051275B">
        <w:rPr>
          <w:rStyle w:val="Emphasis"/>
        </w:rPr>
        <w:t>emergency departments in hospitals treated 683,000 people for injuries caused by the police</w:t>
      </w:r>
      <w:r w:rsidRPr="0051275B">
        <w:rPr>
          <w:sz w:val="16"/>
        </w:rPr>
        <w:t xml:space="preserve">.15 Research on the causes of injury for 51,668 emergency-department visits attributed to law enforcement interventions in 2012 showed that the majority of injuries were caused by blows (39,556), followed by blunt objects (2160), tasers (1639), and firearms (1051).16 In 5115 cases the causes were unspecified.17 Feldman and colleagues’ research also showed that </w:t>
      </w:r>
      <w:r w:rsidRPr="0051275B">
        <w:rPr>
          <w:rStyle w:val="StyleUnderline"/>
        </w:rPr>
        <w:t>for men aged fifteen to thirty-four years, the rate of emergency-department visits due to legal intervention is about equal to the number of pedestrians injured by cars in a given year</w:t>
      </w:r>
      <w:r w:rsidRPr="0051275B">
        <w:rPr>
          <w:sz w:val="16"/>
        </w:rPr>
        <w:t xml:space="preserve">.18 These rates increased over time despite the constant rate of emergency-department visits for other assaults. In addition, </w:t>
      </w:r>
      <w:r w:rsidRPr="0051275B">
        <w:rPr>
          <w:rStyle w:val="StyleUnderline"/>
        </w:rPr>
        <w:t>African Americans compared to whites were 4.9 times more likely to experience police-related injuries.19</w:t>
      </w:r>
    </w:p>
    <w:p w:rsidR="0006151C" w:rsidRDefault="0006151C" w:rsidP="0006151C"/>
    <w:p w:rsidR="00CA6A39" w:rsidRDefault="00CA6A39" w:rsidP="0051536E">
      <w:pPr>
        <w:pStyle w:val="Heading4"/>
      </w:pPr>
      <w:bookmarkStart w:id="0" w:name="_GoBack"/>
      <w:bookmarkEnd w:id="0"/>
      <w:r>
        <w:t>Thus the plan:</w:t>
      </w:r>
    </w:p>
    <w:p w:rsidR="00CA6A39" w:rsidRDefault="00CA6A39" w:rsidP="00CA6A39">
      <w:r w:rsidRPr="00062BA8">
        <w:rPr>
          <w:rStyle w:val="Heading4Char"/>
        </w:rPr>
        <w:t xml:space="preserve">The United States federal government should enact substantial criminal justice reform by abolishing </w:t>
      </w:r>
      <w:r w:rsidR="00062BA8" w:rsidRPr="00062BA8">
        <w:rPr>
          <w:rStyle w:val="Heading4Char"/>
        </w:rPr>
        <w:t>the penal system</w:t>
      </w:r>
      <w:r w:rsidR="00062BA8">
        <w:t xml:space="preserve">. </w:t>
      </w:r>
    </w:p>
    <w:p w:rsidR="0051536E" w:rsidRPr="00A72A69" w:rsidRDefault="00CA6A39" w:rsidP="0051536E">
      <w:pPr>
        <w:pStyle w:val="Heading4"/>
      </w:pPr>
      <w:r>
        <w:t xml:space="preserve">Solvency -  </w:t>
      </w:r>
      <w:r w:rsidR="0051536E">
        <w:t xml:space="preserve">Abolitionist reform embrace transformation of structures </w:t>
      </w:r>
      <w:r w:rsidR="00062BA8">
        <w:t xml:space="preserve">of policing and incarceration within the penal system </w:t>
      </w:r>
      <w:r w:rsidR="0051536E">
        <w:t xml:space="preserve">while liberal reforms merely tinker and reify the carceral state – our evidence is comparative </w:t>
      </w:r>
    </w:p>
    <w:p w:rsidR="0051536E" w:rsidRDefault="0051536E" w:rsidP="0051536E">
      <w:r w:rsidRPr="00F22B39">
        <w:rPr>
          <w:b/>
        </w:rPr>
        <w:t>Pelot-Hobbs 18</w:t>
      </w:r>
      <w:r w:rsidRPr="00F22B39">
        <w:t xml:space="preserve"> </w:t>
      </w:r>
    </w:p>
    <w:p w:rsidR="0051536E" w:rsidRPr="008353E4" w:rsidRDefault="0051536E" w:rsidP="0051536E">
      <w:r w:rsidRPr="00F22B39">
        <w:t>[Lydia Pelot-Hobbs, Postdoctoral Research Associate at the NYU Prison Education Program, “Scaling Up or Scaling Back? The Pitfalls and Possibilities of Leveraging Federal Interventions for Abolition</w:t>
      </w:r>
      <w:r>
        <w:t>”</w:t>
      </w:r>
      <w:r w:rsidRPr="000609A7">
        <w:t xml:space="preserve"> Critical Criminology volume 26, pages423–441(2018)</w:t>
      </w:r>
      <w:r w:rsidRPr="00F22B39">
        <w:t xml:space="preserve">, </w:t>
      </w:r>
      <w:r w:rsidRPr="000609A7">
        <w:t xml:space="preserve">https://doi.org/10.1007/s10612-018-9401-3 </w:t>
      </w:r>
      <w:r w:rsidRPr="00F22B39">
        <w:t>Accessed 7/5/20, GDI BK]</w:t>
      </w:r>
    </w:p>
    <w:p w:rsidR="0051536E" w:rsidRPr="009C5AF9" w:rsidRDefault="0051536E" w:rsidP="0051536E"/>
    <w:p w:rsidR="0051536E" w:rsidRPr="009C5AF9" w:rsidRDefault="0051536E" w:rsidP="0051536E">
      <w:pPr>
        <w:rPr>
          <w:rStyle w:val="StyleUnderline"/>
        </w:rPr>
      </w:pPr>
      <w:r w:rsidRPr="009C5AF9">
        <w:rPr>
          <w:rStyle w:val="StyleUnderline"/>
        </w:rPr>
        <w:t xml:space="preserve">Delineating the differences between abolitionist reforms and liberal or reformist reforms is critical for those of us who are working to abolish not only the mass characteristic of mass incarceration but also a system that would incarcerate even one person. </w:t>
      </w:r>
      <w:r w:rsidRPr="009C5AF9">
        <w:t>At a time when</w:t>
      </w:r>
      <w:r w:rsidRPr="009C5AF9">
        <w:rPr>
          <w:rStyle w:val="StyleUnderline"/>
        </w:rPr>
        <w:t xml:space="preserve"> liberal</w:t>
      </w:r>
      <w:r w:rsidRPr="000C3062">
        <w:rPr>
          <w:rFonts w:ascii="Myriad Pro Light SemiCond"/>
          <w:szCs w:val="22"/>
        </w:rPr>
        <w:t>, and even conservative</w:t>
      </w:r>
      <w:r w:rsidRPr="009C5AF9">
        <w:rPr>
          <w:rStyle w:val="StyleUnderline"/>
        </w:rPr>
        <w:t>, reform efforts abound that co</w:t>
      </w:r>
      <w:r w:rsidRPr="009C5AF9">
        <w:rPr>
          <w:rStyle w:val="StyleUnderline"/>
          <w:rFonts w:ascii="Cambria Math" w:hAnsi="Cambria Math" w:cs="Cambria Math"/>
        </w:rPr>
        <w:t>‑</w:t>
      </w:r>
      <w:r w:rsidRPr="009C5AF9">
        <w:rPr>
          <w:rStyle w:val="StyleUnderline"/>
        </w:rPr>
        <w:t>opt the language of more transformative initiatives, it is urgent that we are able to recognize as precisely as possible when a given reform has the power to reify the carceral state and when it has the power to weaken the state’s capacities to punish, discipline, and repress</w:t>
      </w:r>
      <w:r w:rsidRPr="000C3062">
        <w:rPr>
          <w:rFonts w:ascii="Myriad Pro Light SemiCond"/>
          <w:szCs w:val="22"/>
        </w:rPr>
        <w:t xml:space="preserve">.2 Marzotto et al., paraphrasing Andre Gotz (1973), </w:t>
      </w:r>
      <w:r w:rsidRPr="00A72A69">
        <w:rPr>
          <w:rFonts w:ascii="Myriad Pro Light SemiCond"/>
          <w:szCs w:val="22"/>
          <w:u w:val="single"/>
        </w:rPr>
        <w:t xml:space="preserve">define reformist reforms as </w:t>
      </w:r>
      <w:r w:rsidRPr="00A72A69">
        <w:rPr>
          <w:rFonts w:ascii="Myriad Pro Light SemiCond"/>
          <w:szCs w:val="22"/>
          <w:u w:val="single"/>
        </w:rPr>
        <w:t>“</w:t>
      </w:r>
      <w:r w:rsidRPr="00A72A69">
        <w:rPr>
          <w:rFonts w:ascii="Myriad Pro Light SemiCond"/>
          <w:szCs w:val="22"/>
          <w:u w:val="single"/>
        </w:rPr>
        <w:t>generally slow and technocratic, relying on experts and intellectuals to determine and initiate change through the rational application of knowledge, while the distribution of power is left intact</w:t>
      </w:r>
      <w:r w:rsidRPr="00A72A69">
        <w:rPr>
          <w:rFonts w:ascii="Myriad Pro Light SemiCond"/>
          <w:szCs w:val="22"/>
          <w:u w:val="single"/>
        </w:rPr>
        <w:t>”</w:t>
      </w:r>
      <w:r w:rsidRPr="000C3062">
        <w:rPr>
          <w:rFonts w:ascii="Myriad Pro Light SemiCond"/>
          <w:szCs w:val="22"/>
        </w:rPr>
        <w:t xml:space="preserve"> (1975). </w:t>
      </w:r>
      <w:r w:rsidRPr="00A72A69">
        <w:rPr>
          <w:rFonts w:ascii="Myriad Pro Light SemiCond"/>
          <w:szCs w:val="22"/>
          <w:u w:val="single"/>
        </w:rPr>
        <w:t>Under a reformist or liberal politic, the systems of policing and incarceration can be reformed to be fair and just by tinkering at the system</w:t>
      </w:r>
      <w:r w:rsidRPr="00A72A69">
        <w:rPr>
          <w:rFonts w:ascii="Myriad Pro Light SemiCond"/>
          <w:szCs w:val="22"/>
          <w:u w:val="single"/>
        </w:rPr>
        <w:t>’</w:t>
      </w:r>
      <w:r w:rsidRPr="00A72A69">
        <w:rPr>
          <w:rFonts w:ascii="Myriad Pro Light SemiCond"/>
          <w:szCs w:val="22"/>
          <w:u w:val="single"/>
        </w:rPr>
        <w:t>s edges; the underlying political, economic, and social structures are never called into question</w:t>
      </w:r>
      <w:r w:rsidRPr="000C3062">
        <w:rPr>
          <w:rFonts w:ascii="Myriad Pro Light SemiCond"/>
          <w:szCs w:val="22"/>
        </w:rPr>
        <w:t xml:space="preserve">. In direct contrast, Ruth Wilson Gilmore articulates that </w:t>
      </w:r>
      <w:r w:rsidRPr="00F869CA">
        <w:rPr>
          <w:rFonts w:ascii="Myriad Pro Light SemiCond"/>
          <w:szCs w:val="22"/>
          <w:u w:val="single"/>
        </w:rPr>
        <w:t xml:space="preserve">prison abolition necessitates the complete eradication of </w:t>
      </w:r>
      <w:r w:rsidRPr="00F869CA">
        <w:rPr>
          <w:rFonts w:ascii="Myriad Pro Light SemiCond"/>
          <w:szCs w:val="22"/>
          <w:u w:val="single"/>
        </w:rPr>
        <w:t>“</w:t>
      </w:r>
      <w:r w:rsidRPr="00F869CA">
        <w:rPr>
          <w:rFonts w:ascii="Myriad Pro Light SemiCond"/>
          <w:szCs w:val="22"/>
          <w:u w:val="single"/>
        </w:rPr>
        <w:t>the processes of hierarchy, dispossession, and exclusion that congeal in and as group</w:t>
      </w:r>
      <w:r w:rsidRPr="00F869CA">
        <w:rPr>
          <w:rFonts w:ascii="Cambria Math" w:hAnsi="Cambria Math" w:cs="Cambria Math"/>
          <w:szCs w:val="22"/>
          <w:u w:val="single"/>
        </w:rPr>
        <w:t>‑</w:t>
      </w:r>
      <w:r w:rsidRPr="00F869CA">
        <w:rPr>
          <w:rFonts w:ascii="Myriad Pro Light SemiCond"/>
          <w:szCs w:val="22"/>
          <w:u w:val="single"/>
        </w:rPr>
        <w:t>differentiated vulnerability to premature death</w:t>
      </w:r>
      <w:r w:rsidRPr="00F869CA">
        <w:rPr>
          <w:rFonts w:ascii="Myriad Pro Light SemiCond"/>
          <w:szCs w:val="22"/>
          <w:u w:val="single"/>
        </w:rPr>
        <w:t>”</w:t>
      </w:r>
      <w:r w:rsidRPr="00F869CA">
        <w:rPr>
          <w:rFonts w:ascii="Myriad Pro Light SemiCond"/>
          <w:szCs w:val="22"/>
          <w:u w:val="single"/>
        </w:rPr>
        <w:t xml:space="preserve"> (Gilmore 2017: 228) under which imprisonment and policing constitute primary technologies</w:t>
      </w:r>
      <w:r w:rsidRPr="000C3062">
        <w:rPr>
          <w:rFonts w:ascii="Myriad Pro Light SemiCond"/>
          <w:szCs w:val="22"/>
        </w:rPr>
        <w:t xml:space="preserve">. </w:t>
      </w:r>
      <w:r w:rsidRPr="009C5AF9">
        <w:t>So long as any</w:t>
      </w:r>
      <w:r w:rsidRPr="009C5AF9">
        <w:rPr>
          <w:rFonts w:ascii="Cambria Math" w:hAnsi="Cambria Math" w:cs="Cambria Math"/>
        </w:rPr>
        <w:t>‑</w:t>
      </w:r>
      <w:r w:rsidRPr="009C5AF9">
        <w:t xml:space="preserve"> one is behind bars, shackled in an electronic monitoring device, controlled and regulated by probation and parole, or policed, no system that aims to address harm and violence can be considered just</w:t>
      </w:r>
      <w:r w:rsidRPr="000C3062">
        <w:rPr>
          <w:rFonts w:ascii="Myriad Pro Light SemiCond"/>
          <w:szCs w:val="22"/>
        </w:rPr>
        <w:t>. Prison abolition</w:t>
      </w:r>
      <w:r w:rsidRPr="000C3062">
        <w:rPr>
          <w:rFonts w:ascii="Myriad Pro Light SemiCond"/>
          <w:szCs w:val="22"/>
        </w:rPr>
        <w:t>’</w:t>
      </w:r>
      <w:r w:rsidRPr="000C3062">
        <w:rPr>
          <w:rFonts w:ascii="Myriad Pro Light SemiCond"/>
          <w:szCs w:val="22"/>
        </w:rPr>
        <w:t>s ethos of transformative change follows in the lineage of W.E.B. Du Bois</w:t>
      </w:r>
      <w:r w:rsidRPr="000C3062">
        <w:rPr>
          <w:rFonts w:ascii="Myriad Pro Light SemiCond"/>
          <w:szCs w:val="22"/>
        </w:rPr>
        <w:t>’</w:t>
      </w:r>
      <w:r w:rsidRPr="000C3062">
        <w:rPr>
          <w:rFonts w:ascii="Myriad Pro Light SemiCond"/>
          <w:szCs w:val="22"/>
        </w:rPr>
        <w:t xml:space="preserve"> conceptualization of Radical Reconstruction as an experiment in abolition democracy where </w:t>
      </w:r>
      <w:r w:rsidRPr="009C5AF9">
        <w:t>abolition meant not only the abolition of slavery but the creation of a new type of society where slavery would be unthinkable</w:t>
      </w:r>
      <w:r w:rsidRPr="000C3062">
        <w:rPr>
          <w:rFonts w:ascii="Myriad Pro Light SemiCond"/>
          <w:szCs w:val="22"/>
        </w:rPr>
        <w:t xml:space="preserve"> (1935; Davis 2005). </w:t>
      </w:r>
      <w:r w:rsidRPr="001818FB">
        <w:rPr>
          <w:rFonts w:ascii="Myriad Pro Light SemiCond"/>
          <w:szCs w:val="22"/>
          <w:u w:val="single"/>
        </w:rPr>
        <w:t>Thus prison abolitionist reforms include both those the build up new institutions, ideologies, and cultural norms and those that work to dismantle criminalizing regimes and end state violence.</w:t>
      </w:r>
      <w:r w:rsidRPr="000C3062">
        <w:rPr>
          <w:rFonts w:ascii="Myriad Pro Light SemiCond"/>
          <w:szCs w:val="22"/>
        </w:rPr>
        <w:t xml:space="preserve"> </w:t>
      </w:r>
      <w:r w:rsidRPr="009C5AF9">
        <w:rPr>
          <w:rStyle w:val="StyleUnderline"/>
        </w:rPr>
        <w:t>While it might seem difficult to imagine a reform that moves in the direction of abolition, in practice, examples abound.</w:t>
      </w:r>
      <w:r w:rsidRPr="000C3062">
        <w:rPr>
          <w:rFonts w:ascii="Myriad Pro Light SemiCond"/>
          <w:szCs w:val="22"/>
        </w:rPr>
        <w:t xml:space="preserve"> </w:t>
      </w:r>
      <w:r w:rsidRPr="009C5AF9">
        <w:rPr>
          <w:rStyle w:val="StyleUnderline"/>
        </w:rPr>
        <w:t>Some abolitionist reforms are relatively easy to spot: grassroots campaigns to abolish cash bail</w:t>
      </w:r>
      <w:r w:rsidRPr="000C3062">
        <w:rPr>
          <w:rFonts w:ascii="Myriad Pro Light SemiCond"/>
          <w:szCs w:val="22"/>
        </w:rPr>
        <w:t xml:space="preserve"> (SONG 2017), </w:t>
      </w:r>
      <w:r w:rsidRPr="009C5AF9">
        <w:rPr>
          <w:rStyle w:val="StyleUnderline"/>
        </w:rPr>
        <w:t>community accountability processes for addressing sexualized violenc</w:t>
      </w:r>
      <w:r w:rsidRPr="000C3062">
        <w:rPr>
          <w:rFonts w:ascii="Myriad Pro Light SemiCond"/>
          <w:szCs w:val="22"/>
        </w:rPr>
        <w:t xml:space="preserve">e (Kelly 2010; Kim 2010), </w:t>
      </w:r>
      <w:r w:rsidRPr="009C5AF9">
        <w:rPr>
          <w:rStyle w:val="StyleUnderline"/>
        </w:rPr>
        <w:t>movements to free political prisoners</w:t>
      </w:r>
      <w:r w:rsidRPr="000C3062">
        <w:rPr>
          <w:rFonts w:ascii="Myriad Pro Light SemiCond"/>
          <w:szCs w:val="22"/>
        </w:rPr>
        <w:t xml:space="preserve"> (Berger 2014), </w:t>
      </w:r>
      <w:r w:rsidRPr="009C5AF9">
        <w:rPr>
          <w:rStyle w:val="StyleUnderline"/>
        </w:rPr>
        <w:t>and penal construction moratorium projects</w:t>
      </w:r>
      <w:r w:rsidRPr="000C3062">
        <w:rPr>
          <w:rFonts w:ascii="Myriad Pro Light SemiCond"/>
          <w:szCs w:val="22"/>
        </w:rPr>
        <w:t xml:space="preserve"> (Schept 2015) are just a few. </w:t>
      </w:r>
      <w:r w:rsidRPr="001818FB">
        <w:rPr>
          <w:rFonts w:ascii="Myriad Pro Light SemiCond"/>
          <w:szCs w:val="22"/>
          <w:u w:val="single"/>
        </w:rPr>
        <w:t>Abolitionist reforms also include political endeavors that work to undo the broader conditions of racial capitalism that produce the carceral state</w:t>
      </w:r>
      <w:r w:rsidRPr="000C3062">
        <w:rPr>
          <w:rFonts w:ascii="Myriad Pro Light SemiCond"/>
          <w:szCs w:val="22"/>
        </w:rPr>
        <w:t xml:space="preserve">, such as struggles for full employment (Platt 1982; Stein 2014). On the other hand, </w:t>
      </w:r>
      <w:r w:rsidRPr="009C5AF9">
        <w:rPr>
          <w:rStyle w:val="StyleUnderline"/>
        </w:rPr>
        <w:t>numerous liberal reforms have been ushered in under the banner of alleviating the harms of the penal system but have served to extend the reach and power of the carceral state</w:t>
      </w:r>
      <w:r w:rsidRPr="000C3062">
        <w:rPr>
          <w:rFonts w:ascii="Myriad Pro Light SemiCond"/>
          <w:szCs w:val="22"/>
        </w:rPr>
        <w:t>. These include the building of so</w:t>
      </w:r>
      <w:r w:rsidRPr="000C3062">
        <w:rPr>
          <w:rFonts w:ascii="Cambria Math" w:hAnsi="Cambria Math" w:cs="Cambria Math"/>
          <w:szCs w:val="22"/>
        </w:rPr>
        <w:t>‑</w:t>
      </w:r>
      <w:r w:rsidRPr="000C3062">
        <w:rPr>
          <w:rFonts w:ascii="Myriad Pro Light SemiCond"/>
          <w:szCs w:val="22"/>
        </w:rPr>
        <w:t xml:space="preserve">called </w:t>
      </w:r>
      <w:r w:rsidRPr="000C3062">
        <w:rPr>
          <w:rFonts w:ascii="Myriad Pro Light SemiCond"/>
          <w:szCs w:val="22"/>
        </w:rPr>
        <w:t>“</w:t>
      </w:r>
      <w:r w:rsidRPr="009C5AF9">
        <w:rPr>
          <w:rStyle w:val="StyleUnderline"/>
        </w:rPr>
        <w:t>gender</w:t>
      </w:r>
      <w:r w:rsidRPr="009C5AF9">
        <w:rPr>
          <w:rStyle w:val="StyleUnderline"/>
          <w:rFonts w:ascii="Cambria Math" w:hAnsi="Cambria Math" w:cs="Cambria Math"/>
        </w:rPr>
        <w:t>‑</w:t>
      </w:r>
      <w:r w:rsidRPr="009C5AF9">
        <w:rPr>
          <w:rStyle w:val="StyleUnderline"/>
        </w:rPr>
        <w:t>responsive prisons</w:t>
      </w:r>
      <w:r w:rsidRPr="000C3062">
        <w:rPr>
          <w:rFonts w:ascii="Myriad Pro Light SemiCond"/>
          <w:szCs w:val="22"/>
        </w:rPr>
        <w:t>”</w:t>
      </w:r>
      <w:r w:rsidRPr="000C3062">
        <w:rPr>
          <w:rFonts w:ascii="Myriad Pro Light SemiCond"/>
          <w:szCs w:val="22"/>
        </w:rPr>
        <w:t xml:space="preserve"> (Braz 2006), </w:t>
      </w:r>
      <w:r w:rsidRPr="009C5AF9">
        <w:rPr>
          <w:rStyle w:val="StyleUnderline"/>
        </w:rPr>
        <w:t>the replacement of indeterminate sentencing with determinate sentencing</w:t>
      </w:r>
      <w:r w:rsidRPr="000C3062">
        <w:rPr>
          <w:rFonts w:ascii="Myriad Pro Light SemiCond"/>
          <w:szCs w:val="22"/>
        </w:rPr>
        <w:t xml:space="preserve"> (Murakawa 2014; Kohler</w:t>
      </w:r>
      <w:r w:rsidRPr="000C3062">
        <w:rPr>
          <w:rFonts w:ascii="Cambria Math" w:hAnsi="Cambria Math" w:cs="Cambria Math"/>
          <w:szCs w:val="22"/>
        </w:rPr>
        <w:t>‑</w:t>
      </w:r>
      <w:r w:rsidRPr="000C3062">
        <w:rPr>
          <w:rFonts w:ascii="Myriad Pro Light SemiCond"/>
          <w:szCs w:val="22"/>
        </w:rPr>
        <w:t xml:space="preserve">Hausmann 2017), </w:t>
      </w:r>
      <w:r w:rsidRPr="009C5AF9">
        <w:rPr>
          <w:rStyle w:val="StyleUnderline"/>
        </w:rPr>
        <w:t>and the creation of “special courts</w:t>
      </w:r>
      <w:r w:rsidRPr="000C3062">
        <w:rPr>
          <w:rFonts w:ascii="Myriad Pro Light SemiCond"/>
          <w:szCs w:val="22"/>
        </w:rPr>
        <w:t xml:space="preserve"> to deal with addiction, truancy, and domestic violence and sexual assault</w:t>
      </w:r>
      <w:r w:rsidRPr="000C3062">
        <w:rPr>
          <w:rFonts w:ascii="Myriad Pro Light SemiCond"/>
          <w:szCs w:val="22"/>
        </w:rPr>
        <w:t>”</w:t>
      </w:r>
      <w:r w:rsidRPr="000C3062">
        <w:rPr>
          <w:rFonts w:ascii="Myriad Pro Light SemiCond"/>
          <w:szCs w:val="22"/>
        </w:rPr>
        <w:t xml:space="preserve"> (Richie 2015: 269). </w:t>
      </w:r>
      <w:r w:rsidRPr="009C5AF9">
        <w:rPr>
          <w:rStyle w:val="StyleUnderline"/>
        </w:rPr>
        <w:t>While at times these entrenchments in punitive state</w:t>
      </w:r>
      <w:r w:rsidRPr="009C5AF9">
        <w:rPr>
          <w:rStyle w:val="StyleUnderline"/>
          <w:rFonts w:ascii="Cambria Math" w:hAnsi="Cambria Math" w:cs="Cambria Math"/>
        </w:rPr>
        <w:t>‑</w:t>
      </w:r>
      <w:r w:rsidRPr="009C5AF9">
        <w:rPr>
          <w:rStyle w:val="StyleUnderline"/>
        </w:rPr>
        <w:t xml:space="preserve"> craft have been due to the gains of law and order, they have just as often been due to the shortcomings of progressive politics.</w:t>
      </w:r>
    </w:p>
    <w:p w:rsidR="001D135B" w:rsidRPr="001D135B" w:rsidRDefault="001D135B" w:rsidP="001D135B"/>
    <w:p w:rsidR="003D6975" w:rsidRPr="00A55D80" w:rsidRDefault="003D6975" w:rsidP="003D6975">
      <w:pPr>
        <w:pStyle w:val="Heading4"/>
      </w:pPr>
      <w:r>
        <w:t xml:space="preserve">Penal abolition logic and praxis rejects racial capitalism, settler colonial, white supremacy foundations of criminal justice system – embrace the penal abolition logic </w:t>
      </w:r>
      <w:r w:rsidRPr="00A55D80">
        <w:t>capacious political position</w:t>
      </w:r>
      <w:r>
        <w:t xml:space="preserve"> that </w:t>
      </w:r>
      <w:r w:rsidRPr="00A55D80">
        <w:t>include</w:t>
      </w:r>
      <w:r>
        <w:t>s</w:t>
      </w:r>
      <w:r w:rsidRPr="00A55D80">
        <w:t xml:space="preserve"> community self-determination and the importance of leveraging or taking state power in order to build an abolition democracy</w:t>
      </w:r>
    </w:p>
    <w:p w:rsidR="003D6975" w:rsidRPr="00B96BA8" w:rsidRDefault="003D6975" w:rsidP="003D6975">
      <w:pPr>
        <w:rPr>
          <w:b/>
        </w:rPr>
      </w:pPr>
      <w:r w:rsidRPr="00B96BA8">
        <w:rPr>
          <w:b/>
        </w:rPr>
        <w:t xml:space="preserve">Coyle &amp; Schept, 2017 </w:t>
      </w:r>
    </w:p>
    <w:p w:rsidR="003D6975" w:rsidRDefault="003D6975" w:rsidP="003D6975">
      <w:r>
        <w:t>(</w:t>
      </w:r>
      <w:r w:rsidRPr="004F6B96">
        <w:t xml:space="preserve">Michael J. </w:t>
      </w:r>
      <w:r>
        <w:t xml:space="preserve">and </w:t>
      </w:r>
      <w:r w:rsidRPr="004F6B96">
        <w:t xml:space="preserve">Judah </w:t>
      </w:r>
      <w:r>
        <w:t>“</w:t>
      </w:r>
      <w:r w:rsidRPr="004F6B96">
        <w:t>Penal abolition and the state: colonial, racial and gender violences</w:t>
      </w:r>
      <w:r>
        <w:t>”</w:t>
      </w:r>
      <w:r w:rsidRPr="004F6B96">
        <w:t xml:space="preserve">, Contemporary Justice Review, 20:4, 399-403, </w:t>
      </w:r>
      <w:r w:rsidRPr="00B96BA8">
        <w:t xml:space="preserve">Published online: 10 Nov 2017. </w:t>
      </w:r>
      <w:r w:rsidRPr="004F6B96">
        <w:t>DOI: 10.1080/10282580.2017.1386065</w:t>
      </w:r>
      <w:r>
        <w:t xml:space="preserve">  accessed 6/12/20 GDI-TM)</w:t>
      </w:r>
    </w:p>
    <w:p w:rsidR="003D6975" w:rsidRDefault="003D6975" w:rsidP="003D6975">
      <w:r w:rsidRPr="00843893">
        <w:rPr>
          <w:rStyle w:val="StyleUnderline"/>
        </w:rPr>
        <w:t>Against this society stands another imagined one</w:t>
      </w:r>
      <w:r w:rsidRPr="00843893">
        <w:t xml:space="preserve">, </w:t>
      </w:r>
      <w:r w:rsidRPr="00843893">
        <w:rPr>
          <w:rStyle w:val="StyleUnderline"/>
        </w:rPr>
        <w:t>the post or non-carceral society</w:t>
      </w:r>
      <w:r w:rsidRPr="00843893">
        <w:t xml:space="preserve"> (Tyson, 2014), which much like the slave-free society of antebellum America that existed only in </w:t>
      </w:r>
      <w:r>
        <w:t>imagination before the abolition of slavery was accomplished</w:t>
      </w:r>
      <w:r w:rsidRPr="00843893">
        <w:rPr>
          <w:rStyle w:val="StyleUnderline"/>
        </w:rPr>
        <w:t xml:space="preserve">, is neither formed nor known. It is still emerging and displaying its commitments. It is one that refuses to ignore that history lives in the present, in that white supremacy, settler colonialism and racial capitalism are inextricable from the origins, logic and practices of ‘criminal justice’ </w:t>
      </w:r>
      <w:r>
        <w:t xml:space="preserve">(Davis, 2005; Gilmore, 2007). </w:t>
      </w:r>
      <w:r w:rsidRPr="00843893">
        <w:rPr>
          <w:rStyle w:val="StyleUnderline"/>
        </w:rPr>
        <w:t>It is one that gives full consideration to the empirical reality that law breaking is a ubiquitous human behavior that elicits selective responses contingent on historical forces and social order regimes</w:t>
      </w:r>
      <w:r>
        <w:t xml:space="preserve">. Finally, </w:t>
      </w:r>
      <w:r w:rsidRPr="00843893">
        <w:rPr>
          <w:rStyle w:val="StyleUnderline"/>
        </w:rPr>
        <w:t>it is one that holds ‘criminal justice’ logic accountable for its utopias</w:t>
      </w:r>
      <w:r>
        <w:t xml:space="preserve">: its naïve interpretation of people (that they are mostly ‘good’), its </w:t>
      </w:r>
      <w:r w:rsidRPr="00843893">
        <w:rPr>
          <w:rStyle w:val="StyleUnderline"/>
        </w:rPr>
        <w:t>idealized account of justice institutions (that law, police, courts, and prisons effectively address trans- gression, public safety and justice)</w:t>
      </w:r>
      <w:r>
        <w:t>, and its romantic construal of our society (that we have achieved democracy, distributive justice, and a meaningful, shared, community life) (Coyle, 2018).</w:t>
      </w:r>
    </w:p>
    <w:p w:rsidR="003D6975" w:rsidRDefault="003D6975" w:rsidP="003D6975">
      <w:pPr>
        <w:rPr>
          <w:rStyle w:val="StyleUnderline"/>
        </w:rPr>
      </w:pPr>
      <w:r w:rsidRPr="00B77897">
        <w:rPr>
          <w:rStyle w:val="StyleUnderline"/>
          <w:b/>
        </w:rPr>
        <w:t>The guiding logic, praxis and discourse of this non-carceral society is penal abolition, which is an insistent and insurgent argument to abandon ‘criminal justice’ logic and practice</w:t>
      </w:r>
      <w:r>
        <w:t xml:space="preserve"> (Berger, Kaba, &amp; Stein, 2017; Coyle, 2014; Davis, 2003; Davis &amp; Rodriguez, 2000). </w:t>
      </w:r>
      <w:r w:rsidRPr="00B77897">
        <w:rPr>
          <w:rStyle w:val="StyleUnderline"/>
          <w:b/>
        </w:rPr>
        <w:t>Penal abo- lition rejects the ‘criminal justice’ paradigm in the total sense</w:t>
      </w:r>
      <w:r w:rsidRPr="00843893">
        <w:rPr>
          <w:rStyle w:val="StyleUnderline"/>
        </w:rPr>
        <w:t xml:space="preserve"> that slavery abolitionists rejected the slavery paradigm. </w:t>
      </w:r>
      <w:r w:rsidRPr="00B77897">
        <w:rPr>
          <w:rStyle w:val="StyleUnderline"/>
          <w:b/>
        </w:rPr>
        <w:t>Penal abolition insists on the central importance of ‘criminal justice’ to the ongoing work of white supremacy, colonialism, and racial capitalism, contests that the raison d’etre of ‘criminal justice’ is public safety and justice, rejects its essentialist assump- tions about human beings, and on empirical grounds repudiates the claim that its practices are effective in responding to human transgressions (‘crimes’) or promote a society in the interest of all</w:t>
      </w:r>
      <w:r>
        <w:t xml:space="preserve"> (Coyle, 2019). </w:t>
      </w:r>
      <w:r w:rsidRPr="00B77897">
        <w:rPr>
          <w:rStyle w:val="StyleUnderline"/>
          <w:b/>
        </w:rPr>
        <w:t>Abolition is a capacious political position, which can include both a focus on community self-determination and the importance of leveraging or taking state power in order to build an abolition democracy</w:t>
      </w:r>
      <w:r>
        <w:t xml:space="preserve"> (Davis, 2005; Du Bois 1975/1935; Story &amp; Schept, 2018). In sum, </w:t>
      </w:r>
      <w:r w:rsidRPr="00843893">
        <w:rPr>
          <w:rStyle w:val="StyleUnderline"/>
        </w:rPr>
        <w:t xml:space="preserve">all these produce an interpretation, or better yet, a different logic: </w:t>
      </w:r>
      <w:r w:rsidRPr="00B77897">
        <w:rPr>
          <w:rStyle w:val="StyleUnderline"/>
        </w:rPr>
        <w:t>the penal abolition logic</w:t>
      </w:r>
      <w:r w:rsidRPr="00B77897">
        <w:t xml:space="preserve"> (Coyle 2018). </w:t>
      </w:r>
      <w:r w:rsidRPr="00B77897">
        <w:rPr>
          <w:rStyle w:val="StyleUnderline"/>
        </w:rPr>
        <w:t xml:space="preserve">The power of this logic is strong in reason and evidence, and negligible in manifestation: it is not known (or worse, deeply </w:t>
      </w:r>
      <w:r w:rsidRPr="00843893">
        <w:rPr>
          <w:rStyle w:val="StyleUnderline"/>
        </w:rPr>
        <w:t>misunderstood) in intel- lectual circles concerned with transgression (‘</w:t>
      </w:r>
      <w:r>
        <w:t xml:space="preserve">crime’), </w:t>
      </w:r>
      <w:r w:rsidRPr="00843893">
        <w:rPr>
          <w:rStyle w:val="StyleUnderline"/>
        </w:rPr>
        <w:t>is considered naïve and utopian by many, including some on the left</w:t>
      </w:r>
      <w:r>
        <w:t xml:space="preserve"> (Lancaster, 2017) </w:t>
      </w:r>
      <w:r w:rsidRPr="00843893">
        <w:rPr>
          <w:rStyle w:val="StyleUnderline"/>
        </w:rPr>
        <w:t>and is consequently not considered seriously in the domain of social policy</w:t>
      </w:r>
      <w:r>
        <w:t xml:space="preserve">. With that said, there is evidence of increasing atten- tion to abolition, as demonstrated by debates about it in major periodicals (Berger et al., 2017; Lancaster, 2017), academic conferences organized around it (Society for the Study of Social Problems 2018), investigative journalists writing about it (Bernish, 2017), and </w:t>
      </w:r>
      <w:r w:rsidRPr="00A55D80">
        <w:rPr>
          <w:rStyle w:val="StyleUnderline"/>
        </w:rPr>
        <w:t>organ- izations</w:t>
      </w:r>
      <w:r>
        <w:t xml:space="preserve"> like the Black Youth Project 100, the Movement for Black Lives, We Charge Genocide, and others, </w:t>
      </w:r>
      <w:r w:rsidRPr="00A55D80">
        <w:rPr>
          <w:rStyle w:val="StyleUnderline"/>
        </w:rPr>
        <w:t>whose work for reparations, Black freedom and life itself, is grounded in aboli- tionist theory and practice.</w:t>
      </w:r>
    </w:p>
    <w:p w:rsidR="003D6975" w:rsidRDefault="003D6975" w:rsidP="003D6975">
      <w:pPr>
        <w:rPr>
          <w:rStyle w:val="StyleUnderline"/>
          <w:b/>
        </w:rPr>
      </w:pPr>
      <w:r w:rsidRPr="00C6336A">
        <w:rPr>
          <w:rStyle w:val="StyleUnderline"/>
          <w:b/>
        </w:rPr>
        <w:t>In addition, abolition is both the horizon toward which we work and a framework within which steps toward that horizon can be analyzed and evaluated, taken or discarded</w:t>
      </w:r>
      <w:r w:rsidRPr="00A55D80">
        <w:rPr>
          <w:rStyle w:val="StyleUnderline"/>
        </w:rPr>
        <w:t xml:space="preserve">. </w:t>
      </w:r>
      <w:r w:rsidRPr="00A55D80">
        <w:t xml:space="preserve">As the abolitionist Rose Braz has argued, </w:t>
      </w:r>
      <w:r w:rsidRPr="00C6336A">
        <w:rPr>
          <w:rStyle w:val="StyleUnderline"/>
          <w:b/>
        </w:rPr>
        <w:t>‘Abolition defines both the goal we seek and the way we do our work today</w:t>
      </w:r>
      <w:r w:rsidRPr="00A55D80">
        <w:t>’ (Bennett, 2008).</w:t>
      </w:r>
      <w:r w:rsidRPr="00A55D80">
        <w:rPr>
          <w:rStyle w:val="StyleUnderline"/>
        </w:rPr>
        <w:t xml:space="preserve"> Indeed, </w:t>
      </w:r>
      <w:r w:rsidRPr="00A55D80">
        <w:t>following Braz and the work of the abolitionist movement that she and others stewarded</w:t>
      </w:r>
      <w:r w:rsidRPr="00A55D80">
        <w:rPr>
          <w:rStyle w:val="StyleUnderline"/>
        </w:rPr>
        <w:t xml:space="preserve">, </w:t>
      </w:r>
      <w:r w:rsidRPr="00C6336A">
        <w:rPr>
          <w:rStyle w:val="StyleUnderline"/>
          <w:b/>
        </w:rPr>
        <w:t>abolition is both a goal and a very practical application of non-reformist reforms (Gorz, 1967) aimed at continuously shrinking our reli- ance on the penal system and building truly democratic capacities grounded in decarcera- tion, a robust social wage, and distributive and transformative justice. When understood as such, we can begin to appreciate that abolitionist work is, in fact, occurring all around us.</w:t>
      </w:r>
    </w:p>
    <w:p w:rsidR="0006151C" w:rsidRDefault="0006151C" w:rsidP="0006151C">
      <w:pPr>
        <w:pStyle w:val="Heading4"/>
      </w:pPr>
      <w:r>
        <w:rPr>
          <w:bCs w:val="0"/>
          <w:iCs/>
        </w:rPr>
        <w:t xml:space="preserve">The aff advances a praxis that requires critique </w:t>
      </w:r>
      <w:r>
        <w:rPr>
          <w:bCs w:val="0"/>
          <w:iCs/>
          <w:u w:val="single"/>
        </w:rPr>
        <w:t>and</w:t>
      </w:r>
      <w:r>
        <w:rPr>
          <w:bCs w:val="0"/>
          <w:iCs/>
        </w:rPr>
        <w:t xml:space="preserve"> problem-solving</w:t>
      </w:r>
    </w:p>
    <w:p w:rsidR="0006151C" w:rsidRDefault="0006151C" w:rsidP="0006151C">
      <w:pPr>
        <w:pStyle w:val="BodyText"/>
        <w:rPr>
          <w:b/>
          <w:bCs/>
          <w:sz w:val="26"/>
          <w:szCs w:val="26"/>
        </w:rPr>
      </w:pPr>
      <w:r>
        <w:rPr>
          <w:b/>
          <w:bCs/>
          <w:sz w:val="26"/>
          <w:szCs w:val="26"/>
        </w:rPr>
        <w:t>McAra, 17</w:t>
      </w:r>
    </w:p>
    <w:p w:rsidR="0006151C" w:rsidRDefault="0006151C" w:rsidP="0006151C">
      <w:pPr>
        <w:pStyle w:val="BodyText"/>
      </w:pPr>
      <w:r>
        <w:t>[Lesley, Professor at the School of Law, University of Edinburgh, “CAN CRIMINOLOGISTS CHANGE THE WORLD? CRITICAL REFL</w:t>
      </w:r>
      <w:bookmarkStart w:id="1" w:name="__UnoMark__10191_1683762488"/>
      <w:r>
        <w:t>ECTIONS ON THE POLITICS, PERFORMANCE AND EFFECTS OF CRIMINAL J</w:t>
      </w:r>
      <w:bookmarkEnd w:id="1"/>
      <w:r>
        <w:t xml:space="preserve">USTICE,” </w:t>
      </w:r>
      <w:r>
        <w:rPr>
          <w:i/>
          <w:iCs/>
        </w:rPr>
        <w:t xml:space="preserve">British Journal of Criminology, </w:t>
      </w:r>
      <w:r>
        <w:t xml:space="preserve">Volume 57, Issue 4, July 2017, </w:t>
      </w:r>
      <w:hyperlink r:id="rId13">
        <w:r>
          <w:rPr>
            <w:rStyle w:val="InternetLink"/>
          </w:rPr>
          <w:t>https://doi.org/10.1093/bjc/azw015</w:t>
        </w:r>
      </w:hyperlink>
      <w:hyperlink>
        <w:r>
          <w:t>, acc.7/5/20, GDI-LP]</w:t>
        </w:r>
      </w:hyperlink>
    </w:p>
    <w:p w:rsidR="0006151C" w:rsidRDefault="0006151C" w:rsidP="0006151C">
      <w:pPr>
        <w:pStyle w:val="BodyText"/>
      </w:pPr>
      <w:r>
        <w:t xml:space="preserve">To conclude, the findings from the Scottish Case have profound implications for knowledge construction and the impact agenda. </w:t>
      </w:r>
      <w:r>
        <w:rPr>
          <w:u w:val="single"/>
        </w:rPr>
        <w:t>Criminologists are not simply neutral observers and ‘clean’ scientific knowledge is often a spurious ambition in the complex and contested nature of policy engagement. Indeed, we need to acknowledge that ‘the criminologist’ is already a culturally imbued role, shaped by specific power struggles for recognition, research monies, publication, and to resist the potential for clientelism and knowledge patronage that some modes of engagement potentially produce</w:t>
      </w:r>
      <w:r>
        <w:t xml:space="preserve">. This means </w:t>
      </w:r>
      <w:r>
        <w:rPr>
          <w:u w:val="single"/>
        </w:rPr>
        <w:t>we need to be as much disruptive as ameliorative and to be reflexive about the politics of knowledge production within our own scholarly and institutional settings.</w:t>
      </w:r>
    </w:p>
    <w:p w:rsidR="0006151C" w:rsidRDefault="0006151C" w:rsidP="0006151C">
      <w:pPr>
        <w:pStyle w:val="BodyText"/>
      </w:pPr>
      <w:r>
        <w:t>Returning to the literature invoked in the introductory sections, t</w:t>
      </w:r>
      <w:r>
        <w:rPr>
          <w:u w:val="single"/>
        </w:rPr>
        <w:t>he findings presented above strongly suggest the need for criminologists to be both ‘transcendent’ (namely to see systemic functioning in its entirely, to stand above the politics and cultural dynamics at play) and situated (to be involved in dialogue and engagement with practitioner groups and understand the particularities and pressures of their day-to-day encounters).</w:t>
      </w:r>
      <w:r>
        <w:t xml:space="preserve"> </w:t>
      </w:r>
      <w:r w:rsidRPr="003D6975">
        <w:rPr>
          <w:rStyle w:val="StyleUnderline"/>
        </w:rPr>
        <w:t xml:space="preserve">There is a need to understand the wider structural forces that shape politics to recognize that poverty is a recurring backdrop for criminal justice activity and that the criminal justice system plays a core role in its reproduction over time. </w:t>
      </w:r>
      <w:r>
        <w:t>A key lesson from the Scottish case is that those who come into conflict with the law have generally lived through variant policy framings and have transitioned from juvenile to adult institutional settings. The Edinburgh Study findings have highlighted the curatorial dimensions of these processes: something dominant impact narratives within the academy rarely grasp or interrogate.</w:t>
      </w:r>
    </w:p>
    <w:p w:rsidR="0006151C" w:rsidRDefault="0006151C" w:rsidP="0006151C">
      <w:pPr>
        <w:pStyle w:val="BodyText"/>
      </w:pPr>
      <w:r>
        <w:t>The promotion of transformative action requires reflexivity on the part of agencies regarding their practices and the manner in which they damage young people through recreating the problems, which they are set up to contain or eradicate. That these deleterious practices are not always intended or understood by politicians, institutional leaders or practitioners poses challenges for the criminologist in terms of the impact agenda. Fundamentally,</w:t>
      </w:r>
      <w:r>
        <w:rPr>
          <w:u w:val="single"/>
        </w:rPr>
        <w:t xml:space="preserve"> it is not possible for criminologists to evolve a praxis without combining the role of problem raiser and problem solver and without consciously constructing the opportunities to negotiate and influence.</w:t>
      </w:r>
      <w:r>
        <w:t xml:space="preserve"> As criminologists </w:t>
      </w:r>
      <w:r>
        <w:rPr>
          <w:u w:val="single"/>
        </w:rPr>
        <w:t xml:space="preserve">we have to learn how to critique in a holistic way and ensure we do not ourselves sacrifice truth to power. </w:t>
      </w:r>
      <w:r>
        <w:t>Only thus we can, in Christie’s terms, find our way to other human beings.</w:t>
      </w:r>
    </w:p>
    <w:p w:rsidR="0006151C" w:rsidRDefault="0006151C" w:rsidP="0006151C"/>
    <w:p w:rsidR="001C7D1D" w:rsidRDefault="001C7D1D" w:rsidP="001C7D1D">
      <w:pPr>
        <w:pStyle w:val="Heading3"/>
      </w:pPr>
      <w:r>
        <w:t xml:space="preserve">1ac – non-plan version </w:t>
      </w:r>
    </w:p>
    <w:p w:rsidR="001C7D1D" w:rsidRDefault="001C7D1D" w:rsidP="001C7D1D">
      <w:pPr>
        <w:pStyle w:val="Heading4"/>
      </w:pPr>
      <w:r>
        <w:t xml:space="preserve">Criminal justice system is a collection of institutions designed to designate some as deviant – criminal justice disciplines and practice collectively are based on categories of crime and criminals that label, arrest, prosecute and imprison those judged and devalued as different.  These </w:t>
      </w:r>
      <w:r w:rsidRPr="008B3E80">
        <w:t>“criminal justice” constructions</w:t>
      </w:r>
      <w:r>
        <w:t xml:space="preserve">, used by  so called </w:t>
      </w:r>
      <w:r w:rsidRPr="008B3E80">
        <w:t>reformer</w:t>
      </w:r>
      <w:r>
        <w:t xml:space="preserve">s reify </w:t>
      </w:r>
      <w:r w:rsidRPr="008B3E80">
        <w:t xml:space="preserve">“the criminal justice system” </w:t>
      </w:r>
      <w:r>
        <w:t xml:space="preserve">that </w:t>
      </w:r>
      <w:r w:rsidRPr="008B3E80">
        <w:t xml:space="preserve">disproportionately targets the transgressions of people of certain color, income, situation, </w:t>
      </w:r>
      <w:r>
        <w:t xml:space="preserve">sexual expression, gender.  The system sustains </w:t>
      </w:r>
      <w:r w:rsidRPr="00E63700">
        <w:t>slavery and colonialism, operat</w:t>
      </w:r>
      <w:r>
        <w:t xml:space="preserve">ing for </w:t>
      </w:r>
      <w:r w:rsidRPr="00E63700">
        <w:t>white supremacy and racial capitalism.</w:t>
      </w:r>
      <w:r>
        <w:t xml:space="preserve">  </w:t>
      </w:r>
    </w:p>
    <w:p w:rsidR="001C7D1D" w:rsidRPr="00AF4295" w:rsidRDefault="001C7D1D" w:rsidP="001C7D1D">
      <w:pPr>
        <w:rPr>
          <w:b/>
        </w:rPr>
      </w:pPr>
      <w:r w:rsidRPr="00AF4295">
        <w:rPr>
          <w:b/>
        </w:rPr>
        <w:t>Coyle, Department of Political Science and Criminal Justice, California State University, 2018</w:t>
      </w:r>
    </w:p>
    <w:p w:rsidR="001C7D1D" w:rsidRPr="00834688" w:rsidRDefault="001C7D1D" w:rsidP="001C7D1D">
      <w:r>
        <w:t xml:space="preserve">(Michael, Transgression and Standard Theories: Contributions Toward Penal Abolition” Critical Criminology (2018) 26:325–339 </w:t>
      </w:r>
      <w:hyperlink r:id="rId14" w:history="1">
        <w:r w:rsidRPr="00845873">
          <w:rPr>
            <w:rStyle w:val="Hyperlink"/>
          </w:rPr>
          <w:t>https://doi.org/10.1007/s10612-018-9404-0</w:t>
        </w:r>
      </w:hyperlink>
      <w:r>
        <w:t xml:space="preserve">  accessed Springer GDI-TM)</w:t>
      </w:r>
    </w:p>
    <w:p w:rsidR="001C7D1D" w:rsidRPr="008B757B" w:rsidRDefault="001C7D1D" w:rsidP="001C7D1D">
      <w:pPr>
        <w:rPr>
          <w:rStyle w:val="StyleUnderline"/>
        </w:rPr>
      </w:pPr>
      <w:r>
        <w:t xml:space="preserve">In this last section </w:t>
      </w:r>
      <w:r w:rsidRPr="008B3E80">
        <w:rPr>
          <w:rStyle w:val="StyleUnderline"/>
        </w:rPr>
        <w:t>I conclude by arguing that while norm theory and deviance theory have been used to ward off an examination of “the criminal justice system” as anything but insti- tutions managing “deviant criminals,” transgression theory and standard theory show that an alternate explanation for the existence of these institutions must be provided</w:t>
      </w:r>
      <w:r>
        <w:t xml:space="preserve">. </w:t>
      </w:r>
      <w:r w:rsidRPr="008B757B">
        <w:rPr>
          <w:rStyle w:val="StyleUnderline"/>
        </w:rPr>
        <w:t>I argue that with the veil of “criminal deviants” dropped, we must begin to consider another expla- nation: the white supremacy and racial capitalism of “criminal justice.”</w:t>
      </w:r>
    </w:p>
    <w:p w:rsidR="001C7D1D" w:rsidRPr="008B757B" w:rsidRDefault="001C7D1D" w:rsidP="001C7D1D">
      <w:pPr>
        <w:rPr>
          <w:rStyle w:val="StyleUnderline"/>
        </w:rPr>
      </w:pPr>
      <w:r w:rsidRPr="008B757B">
        <w:rPr>
          <w:rStyle w:val="StyleUnderline"/>
        </w:rPr>
        <w:t>If the categories “crime” and “criminal” are, as I have argued, by necessity fiction, then any system built to respond to these, whether intellectual or organizational, will be immensely problematic for the obvious reasons.</w:t>
      </w:r>
      <w:r>
        <w:t xml:space="preserve"> </w:t>
      </w:r>
      <w:r w:rsidRPr="008B757B">
        <w:rPr>
          <w:rStyle w:val="StyleUnderline"/>
        </w:rPr>
        <w:t>This is certainly true of the normative criminology and criminal justice disciplines and of the practices we  collectively  call  “the criminal justice system,” in a phrase—the penal project</w:t>
      </w:r>
      <w:r>
        <w:t>. The work that the penal project has attempted has been defined (in part by necessity) by the partiality of its response to transgressions. In the face of a world infused with transgressive acts</w:t>
      </w:r>
      <w:r w:rsidRPr="008B757B">
        <w:rPr>
          <w:rStyle w:val="StyleUnderline"/>
        </w:rPr>
        <w:t>, the  penal system daily functions to label only some transgression as “criminal behavior”     and only some people as “criminals.” And as we know so well (because all we need to look at is who is arrested, prosecuted and imprisoned), these “some”  persons,  are  in their vast majority people of color, people of poverty, people judged and devalued for being “different” (for their gender, sexual expression, etc.), and in general people who  reflect those in our society with the least resources and opportunities.</w:t>
      </w:r>
    </w:p>
    <w:p w:rsidR="001C7D1D" w:rsidRDefault="001C7D1D" w:rsidP="001C7D1D">
      <w:r>
        <w:t xml:space="preserve">In this sense, the purpose of the penal project is exposed as preoccupied with the management of only certain transgression. Far from referencing an unusual or non- standard “deviant criminal” person, </w:t>
      </w:r>
      <w:r w:rsidRPr="008B757B">
        <w:rPr>
          <w:rStyle w:val="StyleUnderline"/>
        </w:rPr>
        <w:t>the “criminal justice system” can only reference attempts of dominance by certain persons over others.</w:t>
      </w:r>
      <w:r>
        <w:t xml:space="preserve">  Replayed  and  repeated  count- less times in everyday life, the various “criminal deviance” words we use become a language whose habitual use does more than simply describe: it constructs and continu- ously regenerates not only the very architecture of our descriptions and our arguments about “criminal” persons, but when followed, also creates unambiguous interpretations   of them and invites (and often requires) specific actions toward them: social exile, phys- ical punishment and torture via incarceration, and the death of their future. But this is,     of course, only the fate of those transgressions that have not been accepted and that have been sent through the “criminal justice system.” Other transgressions are accepted, i.e. they are responded to by reconstructing them into something else (as in “it’s not ideal    but it’s  the cost of doing business”) or by ignoring them (as in “s/he did do the crime,   but s/he is a good person, not a criminal”). Still other transgressions are met in the non- penal world where they can receive even worse treatment (such as the state-sanctioned citizen murdering of drug dealers in some nations), or some other form of social reac-  tion (disapproval or sanctioning).</w:t>
      </w:r>
    </w:p>
    <w:p w:rsidR="001C7D1D" w:rsidRDefault="001C7D1D" w:rsidP="001C7D1D">
      <w:r w:rsidRPr="008B757B">
        <w:rPr>
          <w:rStyle w:val="StyleUnderline"/>
        </w:rPr>
        <w:t>The transgressions of everyday life are numerous, complex, and near ubiquitous to human being. They remain an important element of what abolitionist analysis must con- front</w:t>
      </w:r>
      <w:r>
        <w:t xml:space="preserve">. </w:t>
      </w:r>
      <w:r w:rsidRPr="008B757B">
        <w:rPr>
          <w:rStyle w:val="StyleUnderline"/>
        </w:rPr>
        <w:t>But they are not, as “criminal justice” constructions (and “reformers”) would have us believe, problematic only in the sense that “the criminal justice system” disproportionately targets the transgressions of people of certain color, income, situation, etc. They are also equally problematic in the sense that they express the punitive power the carceral state daily wields with a penal system, which, inseparable from its past of slavery and coloni- alism, operates for the continued benefit of what can only be called a society defined by white supremacy and racial capitalism.</w:t>
      </w:r>
    </w:p>
    <w:p w:rsidR="001C7D1D" w:rsidRDefault="001C7D1D" w:rsidP="001C7D1D">
      <w:r>
        <w:t>As Sumner argued in his death toll for deviance theory, the only way forward is the continuous study of discourse and oppression, i.e. ongoing analyses of how we talk about and keep doing the work of colonialism, capitalism, patriarchy, heterosexism and the like (Sumner 1994). Part of that work, and what I have labored to demonstrate in this essay, is that one of the ways in which we turn a blind eye to what “the criminal justice system” is about, is by rationalizing its existence, its raison d’être, as existing to manage what we call “crime.” Consequently, demonstrating the mythology and impossibility of “crime,” from derailing the theory that purports to explain it to pointing out the very partial examina-  tion of data that claim to evince it, not only tackles “criminal justice” disproportionalities, but importantly calls for the death of “criminal behavior” thinking and the birth of penal abolition.</w:t>
      </w:r>
    </w:p>
    <w:p w:rsidR="001C7D1D" w:rsidRDefault="001C7D1D" w:rsidP="001C7D1D">
      <w:r>
        <w:t xml:space="preserve">Seen in such a light, the seemingly inexplicable dominance of “criminal justice” that     I spoke of in the Introduction becomes comprehensible; </w:t>
      </w:r>
      <w:r w:rsidRPr="008B757B">
        <w:rPr>
          <w:rStyle w:val="StyleUnderline"/>
        </w:rPr>
        <w:t>the seemingly striking fact that critical criminologists and abolitionists have long argued that the ubiquity of transgression remains as theoretically unaddressed in mainstream criminology and criminal justice as it is without impact or consideration in federal and state policy and “criminal justice system” practices, seems less striking.</w:t>
      </w:r>
      <w:r>
        <w:t xml:space="preserve"> Considered from such perspectives, the persistence of the “crime” interpretation in the face of all the evidence and the long time it has been pointed to, now appears less odd. As social constructionists argue, </w:t>
      </w:r>
      <w:r w:rsidRPr="008B757B">
        <w:rPr>
          <w:rStyle w:val="StyleUnderline"/>
        </w:rPr>
        <w:t>interpretations are maintained as real because we continue to use them and assume that they are valid and objectively true</w:t>
      </w:r>
      <w:r>
        <w:t xml:space="preserve"> (Berger and Luckmann 1966). Indeed, in Thomas’ terms, the “crime” interpretation has been remarkably consistent in “defining the situation” of “what kind of people go to prison” despite its completely fictitious character—so successful in fact that moral entre- preneurs anywhere on the political spectrum, progressive or conservative, employ the same “crime” and “criminal” language—as does the entire public (1923). In truth, it is worse. It is a global language.6</w:t>
      </w:r>
    </w:p>
    <w:p w:rsidR="001C7D1D" w:rsidRDefault="001C7D1D" w:rsidP="001C7D1D">
      <w:r w:rsidRPr="008B757B">
        <w:rPr>
          <w:rStyle w:val="StyleUnderline"/>
        </w:rPr>
        <w:t>Necessarily, the only way forward is to cease using the language (“crime” and “crimi- nal”) and theory (“norm breaking behavior as criminal deviance”) of “criminal justice.”</w:t>
      </w:r>
      <w:r>
        <w:t xml:space="preserve">  As others have done before me, in this essay I suggest words/phrases (“transgression” and “ubiquity of transgression”) and theory (the transgression theory and the standard theory) to use in their stead. </w:t>
      </w:r>
      <w:r w:rsidRPr="008B757B">
        <w:rPr>
          <w:rStyle w:val="StyleUnderline"/>
        </w:rPr>
        <w:t>To follow such a new language is to invite a discourse and a praxis that will both destroy structures of oppression that are centuries old and build the abolition democracy</w:t>
      </w:r>
      <w:r>
        <w:t xml:space="preserve"> that Du Bois (1935) and Davis (2005) so convincingly discuss.</w:t>
      </w:r>
    </w:p>
    <w:p w:rsidR="001C7D1D" w:rsidRPr="008B757B" w:rsidRDefault="001C7D1D" w:rsidP="001C7D1D">
      <w:pPr>
        <w:rPr>
          <w:rStyle w:val="StyleUnderline"/>
        </w:rPr>
      </w:pPr>
      <w:r>
        <w:t xml:space="preserve">In the light of these thoughts, </w:t>
      </w:r>
      <w:r w:rsidRPr="008B757B">
        <w:rPr>
          <w:rStyle w:val="StyleUnderline"/>
        </w:rPr>
        <w:t>penal abolition can be seen as the end of the penal project and the beginning of the post-penal age. Along the way we will need to build new cultural institutions and practices that respond to the ceaseless waves of everyday transgression that appears innate to interpersonal relationships and social living. Above all, we need to figure out how to do all this response-work in a way that the penal project was never able to do: without increasing harms and without becoming yet another vehicle of white supremacy, racial capitalism and patriarchal heteronormativity.</w:t>
      </w:r>
    </w:p>
    <w:p w:rsidR="001C7D1D" w:rsidRDefault="001C7D1D" w:rsidP="001C7D1D">
      <w:pPr>
        <w:pStyle w:val="Heading4"/>
      </w:pPr>
      <w:r>
        <w:t xml:space="preserve">And, CJS racism produces profoundly disparate impacts on marginalized populations </w:t>
      </w:r>
    </w:p>
    <w:p w:rsidR="001C7D1D" w:rsidRPr="007C113B" w:rsidRDefault="001C7D1D" w:rsidP="001C7D1D">
      <w:r>
        <w:t xml:space="preserve">*note this also says that various parts of the system are racist – including mandatory minimums </w:t>
      </w:r>
    </w:p>
    <w:p w:rsidR="001C7D1D" w:rsidRDefault="001C7D1D" w:rsidP="001C7D1D">
      <w:pPr>
        <w:rPr>
          <w:rFonts w:ascii="Arial" w:eastAsia="Arial" w:hAnsi="Arial" w:cs="Arial"/>
          <w:b/>
          <w:bCs/>
          <w:color w:val="000000"/>
          <w:sz w:val="20"/>
        </w:rPr>
      </w:pPr>
      <w:r>
        <w:rPr>
          <w:b/>
          <w:bCs/>
        </w:rPr>
        <w:t xml:space="preserve">Webb, </w:t>
      </w:r>
      <w:r>
        <w:rPr>
          <w:rFonts w:ascii="Arial" w:eastAsia="Arial" w:hAnsi="Arial" w:cs="Arial"/>
          <w:color w:val="000000"/>
          <w:sz w:val="20"/>
        </w:rPr>
        <w:t xml:space="preserve">Assistant Professor, University of Denver Sturm College of Law, </w:t>
      </w:r>
      <w:r>
        <w:rPr>
          <w:rFonts w:ascii="Arial" w:eastAsia="Arial" w:hAnsi="Arial" w:cs="Arial"/>
          <w:b/>
          <w:bCs/>
          <w:color w:val="000000"/>
          <w:sz w:val="20"/>
        </w:rPr>
        <w:t>2018</w:t>
      </w:r>
    </w:p>
    <w:p w:rsidR="001C7D1D" w:rsidRPr="00205237" w:rsidRDefault="001C7D1D" w:rsidP="001C7D1D">
      <w:pPr>
        <w:rPr>
          <w:rFonts w:ascii="Arial" w:eastAsia="Arial" w:hAnsi="Arial" w:cs="Arial"/>
          <w:color w:val="000000"/>
          <w:sz w:val="20"/>
        </w:rPr>
      </w:pPr>
      <w:r>
        <w:rPr>
          <w:rFonts w:ascii="Arial" w:eastAsia="Arial" w:hAnsi="Arial" w:cs="Arial"/>
          <w:color w:val="000000"/>
          <w:sz w:val="20"/>
        </w:rPr>
        <w:t>(Lindsey, “ARTICLE: SLAVE NARRATIVES AND THE SENTENCING COURT,” 42 New York Law Review No.125, LexisNexis, Accessed 7/4/2020, GDI-VG)</w:t>
      </w:r>
    </w:p>
    <w:p w:rsidR="001C7D1D" w:rsidRDefault="001C7D1D" w:rsidP="001C7D1D">
      <w:r w:rsidRPr="00205237">
        <w:rPr>
          <w:rStyle w:val="StyleUnderline"/>
        </w:rPr>
        <w:t>"Mass incarceration' is significant not only because of the staggering numbers of people sentenced to prisons and jails in the United States, but also because African Americans in particular represent a grossly disproportionate percentage</w:t>
      </w:r>
      <w:r>
        <w:t xml:space="preserve">  [*129]  of the incarcerated population.  10 While it can be difficult to determine the number of people who are incarcerated at a given time in this country with precision - the population of local jails is particularly variable  11 - </w:t>
      </w:r>
      <w:r w:rsidRPr="00205237">
        <w:rPr>
          <w:rStyle w:val="StyleUnderline"/>
        </w:rPr>
        <w:t>a recent study concluded that more than 2.3 million people were held in well over 6,000 U.S. incarceration facilities in 2016.  12 The United States, as is well known and widely documented, incarcerates a greater percentage of its population than any other country in the world.</w:t>
      </w:r>
      <w:r>
        <w:t xml:space="preserve">  13</w:t>
      </w:r>
    </w:p>
    <w:p w:rsidR="001C7D1D" w:rsidRDefault="001C7D1D" w:rsidP="001C7D1D">
      <w:r w:rsidRPr="00205237">
        <w:rPr>
          <w:rStyle w:val="StyleUnderline"/>
        </w:rPr>
        <w:t>Underlying and influencing all aspects of our criminal justice system is its vastly disparate impact, from arrest to incarceration, on African American as well as Latino people</w:t>
      </w:r>
      <w:r>
        <w:t xml:space="preserve">.  14 There is a dramatic racial disparity  15 in the United  [*130]  States' criminal justice system, where </w:t>
      </w:r>
      <w:r w:rsidRPr="00205237">
        <w:rPr>
          <w:rStyle w:val="StyleUnderline"/>
        </w:rPr>
        <w:t>African American people are incarcerated at 5.1 times the rate of whites, and Latino people at 1.4 times the rate of whites at the state level</w:t>
      </w:r>
      <w:r>
        <w:t xml:space="preserve">.  16 In federal prisons, </w:t>
      </w:r>
      <w:r w:rsidRPr="00205237">
        <w:rPr>
          <w:rStyle w:val="StyleUnderline"/>
        </w:rPr>
        <w:t xml:space="preserve">African American people constitute 38% of the incarcerated population  17 - a percentage that is </w:t>
      </w:r>
      <w:r w:rsidRPr="00205237">
        <w:rPr>
          <w:rStyle w:val="Emphasis"/>
        </w:rPr>
        <w:t>almost triple the proportion</w:t>
      </w:r>
      <w:r w:rsidRPr="00205237">
        <w:rPr>
          <w:rStyle w:val="StyleUnderline"/>
        </w:rPr>
        <w:t xml:space="preserve"> of African American people in the general population.</w:t>
      </w:r>
      <w:r>
        <w:t xml:space="preserve">  18</w:t>
      </w:r>
    </w:p>
    <w:p w:rsidR="001C7D1D" w:rsidRDefault="001C7D1D" w:rsidP="001C7D1D">
      <w:r>
        <w:t xml:space="preserve">Multiple actors have analyzed the social and political factors that have given rise to the distorted racial impact in our system of justice.  19 Many of </w:t>
      </w:r>
      <w:r w:rsidRPr="00205237">
        <w:rPr>
          <w:rStyle w:val="StyleUnderline"/>
        </w:rPr>
        <w:t>these analyses have focused on the law enforcement policies and laws arising from the so-called War on Drugs, which has been described as an "ostensibly race-neutral effort" that in actuality has been "</w:t>
      </w:r>
      <w:r w:rsidRPr="00205237">
        <w:rPr>
          <w:rStyle w:val="Emphasis"/>
        </w:rPr>
        <w:t>waged primarily against black Americans</w:t>
      </w:r>
      <w:r w:rsidRPr="00205237">
        <w:rPr>
          <w:rStyle w:val="StyleUnderline"/>
        </w:rPr>
        <w:t>."</w:t>
      </w:r>
      <w:r>
        <w:t xml:space="preserve">  20   [*131]  </w:t>
      </w:r>
      <w:r w:rsidRPr="00205237">
        <w:rPr>
          <w:rStyle w:val="StyleUnderline"/>
        </w:rPr>
        <w:t>But drug policies alone do not fully explain mass incarceration, as evidenced by the large number of people incarcerated for non-drug offenses.</w:t>
      </w:r>
      <w:r>
        <w:t xml:space="preserve">  21 The growth of our prison population and the disproportionate percentage of people of color within it has </w:t>
      </w:r>
      <w:r w:rsidRPr="00205237">
        <w:rPr>
          <w:rStyle w:val="Emphasis"/>
        </w:rPr>
        <w:t>also been attributed to implicit and explicit racial bias at all levels of the justice system.</w:t>
      </w:r>
      <w:r>
        <w:t xml:space="preserve">  22 </w:t>
      </w:r>
      <w:r w:rsidRPr="00205237">
        <w:rPr>
          <w:rStyle w:val="StyleUnderline"/>
        </w:rPr>
        <w:t xml:space="preserve">This bias is encompassed and reflected in increased numbers of sentencing laws carrying </w:t>
      </w:r>
      <w:r w:rsidRPr="00205237">
        <w:rPr>
          <w:rStyle w:val="Emphasis"/>
        </w:rPr>
        <w:t>mandatory minimum sentences;  23 the lengthening of prison sentences and increased imposition of life sentences;  24 the massive influence of plea bargaining</w:t>
      </w:r>
      <w:r w:rsidRPr="00205237">
        <w:rPr>
          <w:rStyle w:val="StyleUnderline"/>
        </w:rPr>
        <w:t xml:space="preserve"> in our system of justice </w:t>
      </w:r>
      <w:r w:rsidRPr="00205237">
        <w:rPr>
          <w:rStyle w:val="Emphasis"/>
        </w:rPr>
        <w:t>(itself impacted by questions of prosecutorial bias</w:t>
      </w:r>
      <w:r w:rsidRPr="00205237">
        <w:rPr>
          <w:rStyle w:val="StyleUnderline"/>
        </w:rPr>
        <w:t xml:space="preserve">);  25 an </w:t>
      </w:r>
      <w:r w:rsidRPr="00205237">
        <w:rPr>
          <w:rStyle w:val="Emphasis"/>
        </w:rPr>
        <w:t>increase in the number of felony charges</w:t>
      </w:r>
      <w:r w:rsidRPr="00205237">
        <w:rPr>
          <w:rStyle w:val="StyleUnderline"/>
        </w:rPr>
        <w:t xml:space="preserve">  [*132]  filed by prosecutors;  26 </w:t>
      </w:r>
      <w:r w:rsidRPr="00205237">
        <w:rPr>
          <w:rStyle w:val="Emphasis"/>
        </w:rPr>
        <w:t>and policing policies that target communities of color</w:t>
      </w:r>
      <w:r w:rsidRPr="00205237">
        <w:rPr>
          <w:rStyle w:val="StyleUnderline"/>
        </w:rPr>
        <w:t>,</w:t>
      </w:r>
      <w:r>
        <w:t xml:space="preserve">  27 among a host of other factors.</w:t>
      </w:r>
    </w:p>
    <w:p w:rsidR="001C7D1D" w:rsidRDefault="001C7D1D" w:rsidP="001C7D1D">
      <w:pPr>
        <w:pStyle w:val="Heading4"/>
      </w:pPr>
      <w:r>
        <w:t xml:space="preserve">Squo system of criminalization, policing and reliance on criminal justice system results in mass incarceration, requiring neoliberal dispossession and rendering the carceral subject vulnerable.   Normative treatments of violence ignore structural components of violence </w:t>
      </w:r>
    </w:p>
    <w:p w:rsidR="001C7D1D" w:rsidRPr="00477D6A" w:rsidRDefault="001C7D1D" w:rsidP="001C7D1D">
      <w:pPr>
        <w:rPr>
          <w:b/>
        </w:rPr>
      </w:pPr>
      <w:r w:rsidRPr="00477D6A">
        <w:rPr>
          <w:b/>
        </w:rPr>
        <w:t>Brown and Schept, 2016</w:t>
      </w:r>
    </w:p>
    <w:p w:rsidR="001C7D1D" w:rsidRDefault="001C7D1D" w:rsidP="001C7D1D">
      <w:r>
        <w:t xml:space="preserve">(Michelle - University of Tennessee and Judah - Eastern Kentucky University “New abolition, criminology and a critical carceral studies”  Punishment &amp; Society 0(00) 1–23  2016 DOI: 10.1177/1462474516666281 accessed GDI-TM) </w:t>
      </w:r>
    </w:p>
    <w:p w:rsidR="001C7D1D" w:rsidRDefault="001C7D1D" w:rsidP="001C7D1D">
      <w:r w:rsidRPr="00197C9D">
        <w:rPr>
          <w:rStyle w:val="StyleUnderline"/>
          <w:b/>
        </w:rPr>
        <w:t>Mass incarceration—and the US ‘‘system’’ of criminal justice—depends upon crim- inalization. While this is problematic in and of itself for those who value understanding the structural conditions that create harm</w:t>
      </w:r>
      <w:r>
        <w:t xml:space="preserve"> (and acts deﬁned as ‘‘crime’’), </w:t>
      </w:r>
      <w:r w:rsidRPr="00197C9D">
        <w:rPr>
          <w:rStyle w:val="StyleUnderline"/>
          <w:b/>
        </w:rPr>
        <w:t>mass incarceration</w:t>
      </w:r>
      <w:r>
        <w:t xml:space="preserve"> in the carceral era </w:t>
      </w:r>
      <w:r w:rsidRPr="00197C9D">
        <w:rPr>
          <w:rStyle w:val="StyleUnderline"/>
          <w:b/>
        </w:rPr>
        <w:t>depends upon the production of vulnerability through forms of neoliberal dispossession and its consequent crim- inalization at an unprecedented scale</w:t>
      </w:r>
      <w:r w:rsidRPr="00664B16">
        <w:rPr>
          <w:rStyle w:val="StyleUnderline"/>
        </w:rPr>
        <w:t>.</w:t>
      </w:r>
      <w:r>
        <w:t xml:space="preserve"> </w:t>
      </w:r>
      <w:r w:rsidRPr="00664B16">
        <w:rPr>
          <w:rStyle w:val="StyleUnderline"/>
        </w:rPr>
        <w:t>This assemblage is apparent in the crimina- lization of poverty, addiction, homelessness, and mental illness</w:t>
      </w:r>
      <w:r>
        <w:t xml:space="preserve"> (Beckett and Herbert, 2009; Wacquant, 2009); </w:t>
      </w:r>
      <w:r w:rsidRPr="00664B16">
        <w:rPr>
          <w:rStyle w:val="StyleUnderline"/>
        </w:rPr>
        <w:t>children and youth</w:t>
      </w:r>
      <w:r>
        <w:t xml:space="preserve"> (Rios, 2011);  </w:t>
      </w:r>
      <w:r w:rsidRPr="00664B16">
        <w:rPr>
          <w:rStyle w:val="StyleUnderline"/>
        </w:rPr>
        <w:t>women</w:t>
      </w:r>
      <w:r>
        <w:t xml:space="preserve">   (Richie, 2012); </w:t>
      </w:r>
      <w:r w:rsidRPr="00664B16">
        <w:rPr>
          <w:rStyle w:val="StyleUnderline"/>
        </w:rPr>
        <w:t>migrants</w:t>
      </w:r>
      <w:r>
        <w:t xml:space="preserve"> (Moran et al., 2013; Mountz and Loyd, 2014; Weber    and Pickering, 2011</w:t>
      </w:r>
      <w:r w:rsidRPr="00664B16">
        <w:rPr>
          <w:rStyle w:val="StyleUnderline"/>
        </w:rPr>
        <w:t>); race</w:t>
      </w:r>
      <w:r>
        <w:t xml:space="preserve"> (Alexander, 2012); </w:t>
      </w:r>
      <w:r w:rsidRPr="00197C9D">
        <w:rPr>
          <w:rStyle w:val="StyleUnderline"/>
        </w:rPr>
        <w:t xml:space="preserve">sexuality </w:t>
      </w:r>
      <w:r>
        <w:t xml:space="preserve">(Spade, 2011; Stanley and Smith, 2011); </w:t>
      </w:r>
      <w:r w:rsidRPr="00664B16">
        <w:rPr>
          <w:rStyle w:val="StyleUnderline"/>
        </w:rPr>
        <w:t>and disability</w:t>
      </w:r>
      <w:r>
        <w:t xml:space="preserve"> (Ben-Moshe et al., 2014), to name a few categories, </w:t>
      </w:r>
      <w:r w:rsidRPr="00664B16">
        <w:rPr>
          <w:rStyle w:val="StyleUnderline"/>
        </w:rPr>
        <w:t>creating a vast swathe of new carceral subjects</w:t>
      </w:r>
      <w:r>
        <w:t xml:space="preserve">. To be clear, </w:t>
      </w:r>
      <w:r w:rsidRPr="00664B16">
        <w:rPr>
          <w:rStyle w:val="StyleUnderline"/>
        </w:rPr>
        <w:t>the carceral subject is a form of life that inhabits states of precarity continuously and is thus dedicated to projects of survivability</w:t>
      </w:r>
      <w:r>
        <w:t xml:space="preserve">. Criminologists must contend with the reality </w:t>
      </w:r>
      <w:r w:rsidRPr="00664B16">
        <w:rPr>
          <w:rStyle w:val="StyleUnderline"/>
        </w:rPr>
        <w:t>that the</w:t>
      </w:r>
      <w:r>
        <w:t xml:space="preserve"> </w:t>
      </w:r>
      <w:r w:rsidRPr="00664B16">
        <w:rPr>
          <w:rStyle w:val="StyleUnderline"/>
        </w:rPr>
        <w:t>discipline’s interdependency with the state agencies</w:t>
      </w:r>
      <w:r>
        <w:t xml:space="preserve"> that </w:t>
      </w:r>
      <w:r w:rsidRPr="00664B16">
        <w:rPr>
          <w:rStyle w:val="StyleUnderline"/>
        </w:rPr>
        <w:t>comprise ‘‘criminal jus- tice’’ is what produces</w:t>
      </w:r>
      <w:r>
        <w:t xml:space="preserve"> (and reproduces through reformation) </w:t>
      </w:r>
      <w:r w:rsidRPr="00664B16">
        <w:rPr>
          <w:rStyle w:val="StyleUnderline"/>
        </w:rPr>
        <w:t>criminalization and the carceral</w:t>
      </w:r>
      <w:r>
        <w:t xml:space="preserve"> (Morrison, 2004). </w:t>
      </w:r>
      <w:r w:rsidRPr="00197C9D">
        <w:rPr>
          <w:rStyle w:val="StyleUnderline"/>
          <w:b/>
        </w:rPr>
        <w:t>Normative treatments of violence</w:t>
      </w:r>
      <w:r w:rsidRPr="00664B16">
        <w:rPr>
          <w:rStyle w:val="StyleUnderline"/>
        </w:rPr>
        <w:t xml:space="preserve"> as fundamentally interpersonal, individualized, and natural </w:t>
      </w:r>
      <w:r w:rsidRPr="00197C9D">
        <w:rPr>
          <w:rStyle w:val="StyleUnderline"/>
          <w:b/>
        </w:rPr>
        <w:t>deny the multiple forms of structural violence inﬂicted by the neoliberal state through its prosthetic institutions (policing, prisons, detention, etc.)</w:t>
      </w:r>
      <w:r w:rsidRPr="00664B16">
        <w:rPr>
          <w:rStyle w:val="StyleUnderline"/>
        </w:rPr>
        <w:t xml:space="preserve">, legislative and administrative policies (dismantling of wel- fare, criminalizing of poverty, perpetual wars), and </w:t>
      </w:r>
      <w:r w:rsidRPr="00197C9D">
        <w:rPr>
          <w:rStyle w:val="StyleUnderline"/>
          <w:b/>
        </w:rPr>
        <w:t>collusions with corporate  power</w:t>
      </w:r>
      <w:r w:rsidRPr="00664B16">
        <w:rPr>
          <w:rStyle w:val="StyleUnderline"/>
        </w:rPr>
        <w:t xml:space="preserve"> to secure accumulation and divest from the social wage. </w:t>
      </w:r>
      <w:r w:rsidRPr="00197C9D">
        <w:rPr>
          <w:rStyle w:val="StyleUnderline"/>
          <w:b/>
        </w:rPr>
        <w:t>Without an under- standing of these structural relations, most eﬀorts to respond to crime reproduce conﬁgurations of violence.</w:t>
      </w:r>
      <w:r w:rsidRPr="00197C9D">
        <w:rPr>
          <w:b/>
        </w:rPr>
        <w:t xml:space="preserve"> </w:t>
      </w:r>
      <w:r>
        <w:t xml:space="preserve">A move away from criminalization means an eﬀort to </w:t>
      </w:r>
      <w:r w:rsidRPr="00197C9D">
        <w:rPr>
          <w:rStyle w:val="StyleUnderline"/>
          <w:b/>
        </w:rPr>
        <w:t xml:space="preserve">reconceptualize crime and address violence without sole reliance </w:t>
      </w:r>
      <w:r w:rsidRPr="00197C9D">
        <w:rPr>
          <w:b/>
        </w:rPr>
        <w:t xml:space="preserve">(or, in some cases, any reliance) </w:t>
      </w:r>
      <w:r w:rsidRPr="00197C9D">
        <w:rPr>
          <w:rStyle w:val="StyleUnderline"/>
          <w:b/>
        </w:rPr>
        <w:t>upon criminal justice, speciﬁcally law enforcement or imprisonment</w:t>
      </w:r>
      <w:r>
        <w:t>. In the US, these eﬀorts are increasingly prevalent across cities where organizers share training, curricula, and workshops that emphasize emergent strategies in pushing back against community violence, school-to-prison pipelines, imprison- ment, and police violence. As Dean Spade writes of abolition in his visionary     and deﬁnitive treatment of the killing eﬀects of administrative law upon transgen- der persons,</w:t>
      </w:r>
    </w:p>
    <w:p w:rsidR="001C7D1D" w:rsidRDefault="001C7D1D" w:rsidP="001C7D1D">
      <w:r>
        <w:t>Across the country, racial- and economic-justice–centered feminist, queer, and trans organizations are developing methods of addressing violence that do not involve the police or criminal courts. This work has been taken up in diﬀerent forms and with diﬀerent areas of focus. Groups working on these strategies in recent years include Safe OUTside the System (SOS Collective) of the Audre Lorde Project in New York City; For Crying Out Loud! and Communities Against Rape and Abuse (CARA) in Seattle; The Northwest Network  of  Bisexual,  Trans,  Lesbian  and  Gay  Survivors of Abuse, Creative Interventions in Oakland, Community United Against Violence (CUAV) in San Francisco, Philly Stands Up!, Project NIA in Chicago, and generationFIVE and Generative Somatics, among many others.</w:t>
      </w:r>
    </w:p>
    <w:p w:rsidR="001C7D1D" w:rsidRPr="00664B16" w:rsidRDefault="001C7D1D" w:rsidP="001C7D1D">
      <w:r>
        <w:t xml:space="preserve">Indeed, both authors are active in such nascent community groups in the more remote contexts of urban Appalachia, where regional organizers are trained by and/or study the curricula of national leaders and key organizational centers in racial justice and abolitionist eﬀorts. </w:t>
      </w:r>
      <w:r w:rsidRPr="00197C9D">
        <w:rPr>
          <w:rStyle w:val="StyleUnderline"/>
          <w:b/>
        </w:rPr>
        <w:t>Abolition, in this sense, is again familiar in that it is about understanding more fully—across time and space—that we cannot talk about the ‘‘root conditions’’ of crime, violence, and precarity unless we are talking about health</w:t>
      </w:r>
      <w:r w:rsidRPr="00197C9D">
        <w:rPr>
          <w:b/>
        </w:rPr>
        <w:t xml:space="preserve"> (</w:t>
      </w:r>
      <w:r>
        <w:t xml:space="preserve">Loyd, 2014), </w:t>
      </w:r>
      <w:r w:rsidRPr="00197C9D">
        <w:rPr>
          <w:b/>
        </w:rPr>
        <w:t>e</w:t>
      </w:r>
      <w:r w:rsidRPr="00197C9D">
        <w:rPr>
          <w:rStyle w:val="StyleUnderline"/>
          <w:b/>
        </w:rPr>
        <w:t>ducatio</w:t>
      </w:r>
      <w:r w:rsidRPr="00197C9D">
        <w:rPr>
          <w:b/>
        </w:rPr>
        <w:t>n</w:t>
      </w:r>
      <w:r>
        <w:t xml:space="preserve"> (Meiners, 2007), </w:t>
      </w:r>
      <w:r w:rsidRPr="00197C9D">
        <w:rPr>
          <w:rStyle w:val="StyleUnderline"/>
          <w:b/>
        </w:rPr>
        <w:t>economy</w:t>
      </w:r>
      <w:r>
        <w:t xml:space="preserve"> (Aviram, 2015; Schept, 2015; Wacquant, 2009</w:t>
      </w:r>
      <w:r w:rsidRPr="00197C9D">
        <w:rPr>
          <w:rStyle w:val="StyleUnderline"/>
          <w:b/>
        </w:rPr>
        <w:t>), and other forms of racial and social justice at the local and national level, with an understanding that these discussions and modes of organizing have been ongoing historically outside of and unrecognized by criminology.</w:t>
      </w:r>
      <w:r>
        <w:t xml:space="preserve"> Following Davis (2003)  and  Gilmore  (2007),  </w:t>
      </w:r>
      <w:r w:rsidRPr="00197C9D">
        <w:rPr>
          <w:rStyle w:val="StyleUnderline"/>
          <w:b/>
        </w:rPr>
        <w:t>we  must  resist the urge to envision abolition as an alternative metaphorical and material ediﬁce that can ﬁll the footprint  of  the  prison</w:t>
      </w:r>
      <w:r>
        <w:t xml:space="preserve">  (Davis,  2003:  107).  </w:t>
      </w:r>
      <w:r w:rsidRPr="002A682C">
        <w:rPr>
          <w:rStyle w:val="StyleUnderline"/>
        </w:rPr>
        <w:t>Rather,  seen  as  a set of relationships, abolition and abolitionist reforms focus  on  building  up health, education, housing, jobs, and  alternative  approaches  to  harm  as  they  also dismantle the prison.</w:t>
      </w:r>
      <w:r>
        <w:t xml:space="preserve"> In this  manner,  </w:t>
      </w:r>
      <w:r w:rsidRPr="00197C9D">
        <w:rPr>
          <w:rStyle w:val="StyleUnderline"/>
          <w:b/>
        </w:rPr>
        <w:t>abolition  is  predicated  upon  the  nature and possibility of freedom and emancipated  forms  of life</w:t>
      </w:r>
      <w:r>
        <w:t xml:space="preserve">.  A  key lesson for criminologists in this pursuit is </w:t>
      </w:r>
      <w:r w:rsidRPr="00197C9D">
        <w:rPr>
          <w:rStyle w:val="StyleUnderline"/>
          <w:b/>
        </w:rPr>
        <w:t>the acknowledgment of criminal justice as foundational to the exercise of violence and one of our largest obstacles in the pursuit of social change</w:t>
      </w:r>
      <w:r>
        <w:t>. Criminology must ask what it oﬀers in terms of an understanding of the needs of survivability and its contribution to life-extending, liberating work.</w:t>
      </w:r>
    </w:p>
    <w:p w:rsidR="001C7D1D" w:rsidRDefault="001C7D1D" w:rsidP="001C7D1D">
      <w:pPr>
        <w:pStyle w:val="Heading4"/>
      </w:pPr>
      <w:r>
        <w:t xml:space="preserve">Carceral and punitive policing institutions developed through  practices of racial dehumanization -  </w:t>
      </w:r>
      <w:r>
        <w:t xml:space="preserve">Non transformative reforms that attempt to humanize the CJS fail - abolishing prisons necessary to end institutionalized penal slavery </w:t>
      </w:r>
    </w:p>
    <w:p w:rsidR="001C7D1D" w:rsidRDefault="001C7D1D" w:rsidP="001C7D1D">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1C7D1D" w:rsidRPr="00802AB5" w:rsidRDefault="001C7D1D" w:rsidP="001C7D1D">
      <w:pPr>
        <w:rPr>
          <w:rFonts w:ascii="Arial" w:eastAsia="Arial" w:hAnsi="Arial" w:cs="Arial"/>
          <w:color w:val="000000"/>
          <w:sz w:val="20"/>
        </w:rPr>
      </w:pPr>
      <w:r>
        <w:rPr>
          <w:rFonts w:ascii="Arial" w:eastAsia="Arial" w:hAnsi="Arial" w:cs="Arial"/>
          <w:color w:val="000000"/>
          <w:sz w:val="20"/>
        </w:rPr>
        <w:t>(Michele, “ARTICLE: THE THIRTEENTH AMENDMENT: MODERN SLAVERY, CAPITALISM, AND MASS INCARCERATION,” 104 Cornell Law Review No. 899, LexisNexis, Accessed 7/4/2020, GDI – VG)</w:t>
      </w:r>
    </w:p>
    <w:p w:rsidR="001C7D1D" w:rsidRDefault="001C7D1D" w:rsidP="001C7D1D">
      <w:r>
        <w:t xml:space="preserve">Finally, some scholars and activists </w:t>
      </w:r>
      <w:r w:rsidRPr="00802AB5">
        <w:rPr>
          <w:rStyle w:val="StyleUnderline"/>
        </w:rPr>
        <w:t>remain skeptical that the traditional means of shifting law can effectuate change within the criminal justice system; especially, institutionalized slavery.</w:t>
      </w:r>
      <w:r>
        <w:t xml:space="preserve"> </w:t>
      </w:r>
      <w:r w:rsidRPr="00802AB5">
        <w:rPr>
          <w:rStyle w:val="StyleUnderline"/>
        </w:rPr>
        <w:t>Thus, some scholars argue for the complete abolishment of prisons, which would eliminate altogether the circumstances that provide for prison labor and slavery behind bars.</w:t>
      </w:r>
      <w:r>
        <w:t xml:space="preserve"> That is, if prisons no longer exist or if the entire system were abolished and fundamentally rehabilitated, then there is no slavery for the punishment of crime because there, presumably, would be no punishment. This argument finds purchase in the work of Allegra M. McLeod. In her article   Prison Abolition and Grounded Justice, she argues:  </w:t>
      </w:r>
    </w:p>
    <w:p w:rsidR="001C7D1D" w:rsidRDefault="001C7D1D" w:rsidP="001C7D1D">
      <w:r>
        <w:t xml:space="preserve">  Two hundred and forty years of slavery and ninety years of legalized segregation, </w:t>
      </w:r>
      <w:r w:rsidRPr="00802AB5">
        <w:rPr>
          <w:rStyle w:val="StyleUnderline"/>
        </w:rPr>
        <w:t>enforced in large measure through criminal law administration, render U.S. carceral and punitive    [*989] policing practices less amenable to the reforms</w:t>
      </w:r>
      <w:r>
        <w:t xml:space="preserve"> undertaken, for example, in Scandinavian countries, which have more substantially humanized their prisons.       </w:t>
      </w:r>
    </w:p>
    <w:p w:rsidR="001C7D1D" w:rsidRDefault="001C7D1D" w:rsidP="001C7D1D">
      <w:r>
        <w:t xml:space="preserve">   McLeod both </w:t>
      </w:r>
      <w:r w:rsidRPr="00802AB5">
        <w:rPr>
          <w:rStyle w:val="StyleUnderline"/>
        </w:rPr>
        <w:t>equates the prison system to slavery and argues that refining these systems to make them more "humanized" will fail to address the more significant, underlying issues, such as racism, classism, and the persistence of racial hierarchy forged in both law and practice in the United States. She is right. Indeed, "the racial dynamics associated with incarceration and punitive policing in the United States and the practices of racial dehumanization through which U.S. carceral and policing institutions developed" underscore the challenges of adopting a traditional legal framework to protect the human rights and dignity</w:t>
      </w:r>
      <w:r>
        <w:t xml:space="preserve"> of Black individuals (and all others) funneled through a criminal justice system that profits off of punishment. Sadly</w:t>
      </w:r>
      <w:r w:rsidRPr="003E47B6">
        <w:rPr>
          <w:b/>
        </w:rPr>
        <w:t xml:space="preserve">, </w:t>
      </w:r>
      <w:r w:rsidRPr="003E47B6">
        <w:rPr>
          <w:rStyle w:val="Emphasis"/>
          <w:b w:val="0"/>
        </w:rPr>
        <w:t>state legislatures, Congress, and the Supreme Court have each been complicit in perpetuating the systems of American slavery.</w:t>
      </w:r>
      <w:r>
        <w:t xml:space="preserve">  </w:t>
      </w:r>
    </w:p>
    <w:p w:rsidR="001C7D1D" w:rsidRDefault="001C7D1D" w:rsidP="001C7D1D">
      <w:r>
        <w:t xml:space="preserve">  McCleod argues that </w:t>
      </w:r>
      <w:r w:rsidRPr="00802AB5">
        <w:rPr>
          <w:rStyle w:val="StyleUnderline"/>
        </w:rPr>
        <w:t>these institutions cannot provide the corrective(s) fundamentally required to render justice for Americans caught in the most pernicious aspects of the criminal justice system, precisely because the modern prison system is built upon the dehumanization of the Black body</w:t>
      </w:r>
      <w:r>
        <w:rPr>
          <w:rStyle w:val="StyleUnderline"/>
        </w:rPr>
        <w:t xml:space="preserve">. </w:t>
      </w:r>
      <w:r>
        <w:t xml:space="preserve">Further, the dehumanization and denigration of the Black body was </w:t>
      </w:r>
      <w:r w:rsidRPr="00802AB5">
        <w:rPr>
          <w:rStyle w:val="StyleUnderline"/>
        </w:rPr>
        <w:t>not only inherent to slavery, but all other systems and institutions that survived and thrived as its progeny, including the modern-day criminal justice system.</w:t>
      </w:r>
      <w:r>
        <w:t xml:space="preserve">  </w:t>
      </w:r>
    </w:p>
    <w:p w:rsidR="001C7D1D" w:rsidRDefault="001C7D1D" w:rsidP="001C7D1D">
      <w:r>
        <w:t xml:space="preserve">  A fundamental tenet of the prison abolition movement is that </w:t>
      </w:r>
      <w:r w:rsidRPr="00802AB5">
        <w:rPr>
          <w:rStyle w:val="StyleUnderline"/>
        </w:rPr>
        <w:t>slavery and the criminal justice system are deeply intertwined and connected through law and practice</w:t>
      </w:r>
      <w:r>
        <w:t>. On one hand, the criminal justice system is deeply embedded in the institution of slavery. On the other</w:t>
      </w:r>
      <w:r w:rsidRPr="00802AB5">
        <w:rPr>
          <w:rStyle w:val="StyleUnderline"/>
        </w:rPr>
        <w:t>, the institution of slavery is fueled by the criminal justice system</w:t>
      </w:r>
      <w:r>
        <w:t xml:space="preserve">. Quite possibly, </w:t>
      </w:r>
      <w:r w:rsidRPr="00802AB5">
        <w:rPr>
          <w:rStyle w:val="StyleUnderline"/>
        </w:rPr>
        <w:t>an overhaul is not enough to salvage human rights and promote human dignity,</w:t>
      </w:r>
      <w:r>
        <w:t xml:space="preserve"> and perhaps, according to modern abolitionists, both systems should be abolished.  </w:t>
      </w:r>
    </w:p>
    <w:p w:rsidR="000835D5" w:rsidRDefault="000835D5" w:rsidP="00112F08">
      <w:pPr>
        <w:pStyle w:val="Heading4"/>
      </w:pPr>
      <w:r>
        <w:t xml:space="preserve">Now is the time to reject the punishment bureaucracy push for criminal justice reform within the system that will only result in increased incarceration </w:t>
      </w:r>
    </w:p>
    <w:p w:rsidR="000835D5" w:rsidRPr="00095046" w:rsidRDefault="000835D5" w:rsidP="000835D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0835D5" w:rsidRDefault="000835D5" w:rsidP="000835D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0835D5" w:rsidRPr="00E76E9F" w:rsidRDefault="000835D5" w:rsidP="000835D5"/>
    <w:p w:rsidR="000835D5" w:rsidRDefault="000835D5" w:rsidP="000835D5">
      <w:r>
        <w:t>The smart way to keep people passive and obedient is to strictly limit the spectrum of acceptable opinion, but allow very lively debate within that spectrum--even encourage the more critical and dissident views. That gives people the sense that there's free thinking going on, while all the time the presuppositions of the system are being reinforced by the limits put on the range of the debate.</w:t>
      </w:r>
    </w:p>
    <w:p w:rsidR="000835D5" w:rsidRDefault="000835D5" w:rsidP="000835D5">
      <w:r>
        <w:t>--Noam Chomsky   279</w:t>
      </w:r>
    </w:p>
    <w:p w:rsidR="000835D5" w:rsidRDefault="000835D5" w:rsidP="000835D5">
      <w:r w:rsidRPr="00E76E9F">
        <w:rPr>
          <w:rStyle w:val="StyleUnderline"/>
        </w:rPr>
        <w:t xml:space="preserve">Powerful systems have a way of shapeshifting. </w:t>
      </w:r>
      <w:r>
        <w:t xml:space="preserve">By some measures, we have more segregation in schools since 1968 even though courts declared that de jure school segregation is illegal.   280 </w:t>
      </w:r>
      <w:r w:rsidRPr="00E76E9F">
        <w:rPr>
          <w:rStyle w:val="StyleUnderline"/>
        </w:rPr>
        <w:t>A push to "reform" federal sentencing laws in the  [*910]  1980s, ostensibly to reduce judicial bias, increased punishment severity across the board.</w:t>
      </w:r>
      <w:r>
        <w:t xml:space="preserve">   281 A "</w:t>
      </w:r>
      <w:r w:rsidRPr="00E76E9F">
        <w:rPr>
          <w:rStyle w:val="StyleUnderline"/>
        </w:rPr>
        <w:t xml:space="preserve">bail reform" campaign </w:t>
      </w:r>
      <w:r>
        <w:t xml:space="preserve">in the 1960s </w:t>
      </w:r>
      <w:r w:rsidRPr="00E76E9F">
        <w:rPr>
          <w:rStyle w:val="StyleUnderline"/>
        </w:rPr>
        <w:t>to eliminate the use of cash bail in federal courts to jail the poor resulted in a system in which the rate of pretrial detention of presumptively innocent people went up.</w:t>
      </w:r>
      <w:r>
        <w:t xml:space="preserve">    282 </w:t>
      </w:r>
      <w:r w:rsidRPr="00E76E9F">
        <w:rPr>
          <w:rStyle w:val="StyleUnderline"/>
        </w:rPr>
        <w:t xml:space="preserve">Although the Supreme Court has said that pretrial liberty must be the "norm" and pretrial detention the "carefully limited exception,"   283 over seventy-two percent of federal criminal defendants are now confined to jail cells for the entire duration of their prosecution.   </w:t>
      </w:r>
      <w:r>
        <w:t>284</w:t>
      </w:r>
    </w:p>
    <w:p w:rsidR="000835D5" w:rsidRPr="00E76E9F" w:rsidRDefault="000835D5" w:rsidP="000835D5">
      <w:pPr>
        <w:rPr>
          <w:rStyle w:val="StyleUnderline"/>
          <w:b/>
        </w:rPr>
      </w:pPr>
      <w:r>
        <w:t xml:space="preserve">And </w:t>
      </w:r>
      <w:r w:rsidRPr="00E76E9F">
        <w:rPr>
          <w:rStyle w:val="StyleUnderline"/>
        </w:rPr>
        <w:t>so we find ourselves in a dangerous time</w:t>
      </w:r>
      <w:r>
        <w:t xml:space="preserve">. </w:t>
      </w:r>
      <w:r w:rsidRPr="00E76E9F">
        <w:rPr>
          <w:rStyle w:val="StyleUnderline"/>
        </w:rPr>
        <w:t>There is broad awareness of the senselessness of the punishment system and a movement of people organizing to dismantle it</w:t>
      </w:r>
      <w:r>
        <w:t xml:space="preserve">. </w:t>
      </w:r>
      <w:r w:rsidRPr="00E76E9F">
        <w:rPr>
          <w:rStyle w:val="StyleUnderline"/>
          <w:b/>
        </w:rPr>
        <w:t>But the forces that made the punishment bureaucracy are aligning to shape how it is "reformed."</w:t>
      </w:r>
      <w:r>
        <w:t xml:space="preserve"> The </w:t>
      </w:r>
      <w:r w:rsidRPr="00E76E9F">
        <w:rPr>
          <w:rStyle w:val="StyleUnderline"/>
        </w:rPr>
        <w:t xml:space="preserve">recognition of the system's unfairness and ineffectiveness has reached such a tipping point that some kind of change must happen in order for the system to preserve its own legitimacy. </w:t>
      </w:r>
      <w:r>
        <w:t xml:space="preserve">Accordingly, </w:t>
      </w:r>
      <w:r w:rsidRPr="00E76E9F">
        <w:rPr>
          <w:rStyle w:val="StyleUnderline"/>
          <w:b/>
        </w:rPr>
        <w:t>mass incarceration bureaucrats are looking to become the face of what they call "criminal justice reform." Their success will depend on whether people can tell the difference.</w:t>
      </w:r>
    </w:p>
    <w:p w:rsidR="000835D5" w:rsidRPr="000835D5" w:rsidRDefault="000835D5" w:rsidP="000835D5"/>
    <w:p w:rsidR="007858AB" w:rsidRDefault="00F51EC2" w:rsidP="00112F08">
      <w:pPr>
        <w:pStyle w:val="Heading4"/>
      </w:pPr>
      <w:r>
        <w:t xml:space="preserve">Prefer in this moment to challenge </w:t>
      </w:r>
      <w:r w:rsidR="007858AB">
        <w:t xml:space="preserve">Institutional knowledge and frameworks for reform </w:t>
      </w:r>
      <w:r>
        <w:t xml:space="preserve">that </w:t>
      </w:r>
      <w:r w:rsidR="007858AB">
        <w:t xml:space="preserve">preclude radical transformation of the everyday – must challenge epistemological and ontological categories </w:t>
      </w:r>
      <w:r>
        <w:t>by endorsing the affirmative</w:t>
      </w:r>
    </w:p>
    <w:p w:rsidR="007858AB" w:rsidRPr="00477D6A" w:rsidRDefault="007858AB" w:rsidP="007858AB">
      <w:pPr>
        <w:rPr>
          <w:b/>
        </w:rPr>
      </w:pPr>
      <w:r w:rsidRPr="00477D6A">
        <w:rPr>
          <w:b/>
        </w:rPr>
        <w:t>Brown and Schept, 2016</w:t>
      </w:r>
    </w:p>
    <w:p w:rsidR="007858AB" w:rsidRPr="00477D6A" w:rsidRDefault="007858AB" w:rsidP="007858AB">
      <w:r>
        <w:t xml:space="preserve">(Michelle - University of Tennessee and Judah - Eastern Kentucky University “New abolition, criminology and a critical carceral studies”  Punishment &amp; Society 0(00) 1–23  2016 DOI: 10.1177/1462474516666281 accessed GDI-TM) </w:t>
      </w:r>
    </w:p>
    <w:p w:rsidR="007858AB" w:rsidRPr="00F51EC2" w:rsidRDefault="007858AB" w:rsidP="007858AB">
      <w:pPr>
        <w:rPr>
          <w:rStyle w:val="StyleUnderline"/>
        </w:rPr>
      </w:pPr>
      <w:r w:rsidRPr="00217AF1">
        <w:rPr>
          <w:rStyle w:val="StyleUnderline"/>
        </w:rPr>
        <w:t>Critical carceral studies are also distinct from criminology in its epistemological groundings and ontological categories.</w:t>
      </w:r>
      <w:r w:rsidRPr="00882252">
        <w:t xml:space="preserve"> </w:t>
      </w:r>
      <w:r w:rsidRPr="00217AF1">
        <w:rPr>
          <w:rStyle w:val="StyleUnderline"/>
        </w:rPr>
        <w:t>Committed to trenchant interdisciplinarity across historical, cultural, political, and social study, critical carceral studies fore- grounds the operations of settler colonialism, racial capitalism, hetero-patriarchy, and ableism in its understanding of the carceral state. It builds historically from subjugated knowledges and, in the US context, a deep legacy of fugitive abolition studies</w:t>
      </w:r>
      <w:r w:rsidRPr="00882252">
        <w:t xml:space="preserve">. </w:t>
      </w:r>
      <w:r w:rsidRPr="00217AF1">
        <w:rPr>
          <w:rStyle w:val="StyleUnderline"/>
        </w:rPr>
        <w:t>Many of its scholars emerge from and self-identify as members of the communities targeted by the carceral state</w:t>
      </w:r>
      <w:r w:rsidRPr="00882252">
        <w:t xml:space="preserve"> and omitted in the criminological  canon, thus </w:t>
      </w:r>
      <w:r w:rsidRPr="00217AF1">
        <w:rPr>
          <w:rStyle w:val="StyleUnderline"/>
        </w:rPr>
        <w:t>creating a tacit imbrication of lived experience and intellectual training</w:t>
      </w:r>
      <w:r w:rsidRPr="00882252">
        <w:t xml:space="preserve"> in the face of a deep skepticism of criminology’s projects, even in its most leftist forms. Finally, </w:t>
      </w:r>
      <w:r w:rsidRPr="00217AF1">
        <w:rPr>
          <w:rStyle w:val="StyleUnderline"/>
        </w:rPr>
        <w:t>the principles</w:t>
      </w:r>
      <w:r w:rsidRPr="00882252">
        <w:t xml:space="preserve"> of critical carceral studies are </w:t>
      </w:r>
      <w:r w:rsidRPr="00217AF1">
        <w:rPr>
          <w:rStyle w:val="StyleUnderline"/>
        </w:rPr>
        <w:t>predicated upon an understanding and acknowledgment of how institutional forms of knowledge and their political claims reproduce carceral regimes via frameworks of reform, pre- sumed benevolence, and unchallenged carceral logics. It does this all in an eﬀort   to lay the conceptual groundwork for a radical critique of the everyday from the everyday,</w:t>
      </w:r>
      <w:r w:rsidRPr="00882252">
        <w:t xml:space="preserve"> </w:t>
      </w:r>
      <w:r w:rsidRPr="00F51EC2">
        <w:rPr>
          <w:rStyle w:val="StyleUnderline"/>
        </w:rPr>
        <w:t>directed at the transformation of social life and the social order.</w:t>
      </w:r>
    </w:p>
    <w:p w:rsidR="009E4BDA" w:rsidRDefault="009E4BDA" w:rsidP="009E4BDA">
      <w:pPr>
        <w:pStyle w:val="Heading4"/>
      </w:pPr>
      <w:r>
        <w:t xml:space="preserve">Vote aff to embrace abolition </w:t>
      </w:r>
      <w:r>
        <w:t xml:space="preserve">dis-epistemology – abolition requires letting go of attachments to forms of knowledge, expertise and specific demands for futurity – prefer our framework at this moment in discussions of the topic.  Only our framework provides the process </w:t>
      </w:r>
      <w:r>
        <w:t xml:space="preserve">that is </w:t>
      </w:r>
      <w:r>
        <w:t xml:space="preserve">necessary </w:t>
      </w:r>
      <w:r>
        <w:t xml:space="preserve">for </w:t>
      </w:r>
      <w:r>
        <w:t>generative disorientation</w:t>
      </w:r>
    </w:p>
    <w:p w:rsidR="001D1C74" w:rsidRDefault="001D1C74" w:rsidP="001D1C74">
      <w:pPr>
        <w:spacing w:line="331" w:lineRule="auto"/>
        <w:rPr>
          <w:b/>
        </w:rPr>
      </w:pPr>
      <w:r>
        <w:rPr>
          <w:b/>
        </w:rPr>
        <w:t xml:space="preserve">Ben-Moshe 18 </w:t>
      </w:r>
    </w:p>
    <w:p w:rsidR="009E4BDA" w:rsidRPr="000C169D" w:rsidRDefault="001D1C74" w:rsidP="009E4BDA">
      <w:r>
        <w:t>(Liat, Disability Studies, University of Toledo and Criminology, Law and Justice, University of Illinois- Chicago, “Dis‑epistemologies of Abolition,” Critical Criminology 26:341-355, published 8-3-18, accessed 7-4-20, GDI – KN)</w:t>
      </w:r>
    </w:p>
    <w:p w:rsidR="009E4BDA" w:rsidRPr="009140E8" w:rsidRDefault="009E4BDA" w:rsidP="009E4BDA">
      <w:pPr>
        <w:rPr>
          <w:rStyle w:val="StyleUnderline"/>
        </w:rPr>
      </w:pPr>
      <w:r>
        <w:t xml:space="preserve">My second claim in this paper is that </w:t>
      </w:r>
      <w:r w:rsidRPr="000C169D">
        <w:rPr>
          <w:rStyle w:val="StyleUnderline"/>
        </w:rPr>
        <w:t>abolition is a radical epistemology, which is about both knowing and unknowing.</w:t>
      </w:r>
      <w:r>
        <w:t xml:space="preserve"> The second meaning in which abolition operates is as </w:t>
      </w:r>
      <w:r w:rsidRPr="000C169D">
        <w:rPr>
          <w:rStyle w:val="StyleUnderline"/>
        </w:rPr>
        <w:t>giv- ing way to other ways of knowing</w:t>
      </w:r>
      <w:r>
        <w:t xml:space="preserve">. </w:t>
      </w:r>
      <w:r w:rsidRPr="000C169D">
        <w:rPr>
          <w:rStyle w:val="StyleUnderline"/>
        </w:rPr>
        <w:t>I term this dis-epistemology, letting go of attachment  to certain ways of knowing</w:t>
      </w:r>
      <w:r>
        <w:t xml:space="preserve">. </w:t>
      </w:r>
      <w:r w:rsidRPr="000C169D">
        <w:rPr>
          <w:rStyle w:val="StyleUnderline"/>
        </w:rPr>
        <w:t>This does not mean letting go of only hegemonic knowledge,</w:t>
      </w:r>
      <w:r>
        <w:t xml:space="preserve"> although that is certainly part of the abolitionist critique. </w:t>
      </w:r>
      <w:r w:rsidRPr="000C169D">
        <w:rPr>
          <w:rStyle w:val="StyleUnderline"/>
        </w:rPr>
        <w:t>What I mean by dis-epistemology is letting go of the idea that anyone can have a definitive pathway for how to rid ourselves of carceral logics</w:t>
      </w:r>
      <w:r w:rsidRPr="009140E8">
        <w:rPr>
          <w:rStyle w:val="StyleUnderline"/>
        </w:rPr>
        <w:t>. It is this attachment to the idea of knowing and needing to know that is part of knowledge and affective economies that maintain carceral logics</w:t>
      </w:r>
      <w:r>
        <w:t xml:space="preserve">. I suggest that </w:t>
      </w:r>
      <w:r w:rsidRPr="009140E8">
        <w:rPr>
          <w:rStyle w:val="StyleUnderline"/>
        </w:rPr>
        <w:t>abolition is dis-epistemology in three ways: it is about letting go of attachments to forms  of knowledge that rely on certainty</w:t>
      </w:r>
      <w:r>
        <w:t xml:space="preserve"> </w:t>
      </w:r>
      <w:r w:rsidRPr="009140E8">
        <w:rPr>
          <w:rStyle w:val="StyleUnderline"/>
        </w:rPr>
        <w:t>(what are the definitive consequences of doing or not doing)</w:t>
      </w:r>
      <w:r>
        <w:t xml:space="preserve">; </w:t>
      </w:r>
      <w:r w:rsidRPr="009140E8">
        <w:rPr>
          <w:rStyle w:val="StyleUnderline"/>
        </w:rPr>
        <w:t>prescription and professional expertise</w:t>
      </w:r>
      <w:r>
        <w:t xml:space="preserve"> </w:t>
      </w:r>
      <w:r w:rsidRPr="009140E8">
        <w:rPr>
          <w:rStyle w:val="StyleUnderline"/>
        </w:rPr>
        <w:t>(tell us what should be done);</w:t>
      </w:r>
      <w:r>
        <w:t xml:space="preserve"> </w:t>
      </w:r>
      <w:r w:rsidRPr="009140E8">
        <w:rPr>
          <w:rStyle w:val="StyleUnderline"/>
        </w:rPr>
        <w:t>and specific demands for futurity (clairvoyance- what will happen).</w:t>
      </w:r>
    </w:p>
    <w:p w:rsidR="009E4BDA" w:rsidRPr="009140E8" w:rsidRDefault="009E4BDA" w:rsidP="009E4BDA">
      <w:pPr>
        <w:rPr>
          <w:rStyle w:val="StyleUnderline"/>
        </w:rPr>
      </w:pPr>
      <w:r w:rsidRPr="009140E8">
        <w:rPr>
          <w:rStyle w:val="StyleUnderline"/>
        </w:rPr>
        <w:t>A key characteristic of abolition dis-epistemology is rejecting absolutism, foreclosing certainty (what must be done, what will lead to the best results, what can we do now that will lead to a non cerceral future).</w:t>
      </w:r>
      <w:r>
        <w:t xml:space="preserve"> In his groundbreaking work on “The Politics of Aboli- tion”, Thomas </w:t>
      </w:r>
      <w:r w:rsidRPr="009140E8">
        <w:rPr>
          <w:rStyle w:val="StyleUnderline"/>
        </w:rPr>
        <w:t>Mathiesen conceptualizes abolition as an alternative in the making: “The alternative lies in the unfinished, in the sketch, in what is not yet fully existing</w:t>
      </w:r>
      <w:r>
        <w:t xml:space="preserve">” (Mathiesen 1974: 1). </w:t>
      </w:r>
      <w:r w:rsidRPr="009140E8">
        <w:rPr>
          <w:rStyle w:val="StyleUnderline"/>
        </w:rPr>
        <w:t>Abolition therefore, by definition, cannot wait for a future constellation when appropriate alternatives are already in place</w:t>
      </w:r>
      <w:r>
        <w:t xml:space="preserve">. </w:t>
      </w:r>
      <w:r w:rsidRPr="009140E8">
        <w:rPr>
          <w:rStyle w:val="StyleUnderline"/>
        </w:rPr>
        <w:t>This is inherently impossible because alterna- tives cannot come from living in the existing order, but from a process of change that will come as a result of a transition from it.</w:t>
      </w:r>
    </w:p>
    <w:p w:rsidR="009E4BDA" w:rsidRDefault="009E4BDA" w:rsidP="009E4BDA">
      <w:r w:rsidRPr="009140E8">
        <w:rPr>
          <w:rStyle w:val="StyleUnderline"/>
        </w:rPr>
        <w:t>The characterization of abolition as rejection of certainty</w:t>
      </w:r>
      <w:r>
        <w:t xml:space="preserve"> is also </w:t>
      </w:r>
      <w:r w:rsidRPr="009140E8">
        <w:rPr>
          <w:rStyle w:val="StyleUnderline"/>
        </w:rPr>
        <w:t>connected to feminist philosopher</w:t>
      </w:r>
      <w:r>
        <w:t xml:space="preserve"> Ami Harbin’s (2016) </w:t>
      </w:r>
      <w:r w:rsidRPr="009140E8">
        <w:rPr>
          <w:rStyle w:val="StyleUnderline"/>
        </w:rPr>
        <w:t>conceptualization of ‘disorientation’</w:t>
      </w:r>
      <w:r>
        <w:t xml:space="preserve">, which she </w:t>
      </w:r>
      <w:r w:rsidRPr="009140E8">
        <w:rPr>
          <w:rStyle w:val="StyleUnderline"/>
        </w:rPr>
        <w:t>defines as “temporarily extended, major life experiences that make it difficult for individuals to know what to do</w:t>
      </w:r>
      <w:r>
        <w:t>” (2016: 2). In other words</w:t>
      </w:r>
      <w:r w:rsidRPr="009140E8">
        <w:rPr>
          <w:rStyle w:val="StyleUnderline"/>
        </w:rPr>
        <w:t>, it means experiencing serious (prolonged and major) disruption so that one does not know what to do</w:t>
      </w:r>
      <w:r>
        <w:t>. The hope generated by Harbin’s analysis, is that these experiences of disorientation, although often unpleasant and jarring can also be productive.</w:t>
      </w:r>
    </w:p>
    <w:p w:rsidR="009E4BDA" w:rsidRDefault="009E4BDA" w:rsidP="009E4BDA">
      <w:r>
        <w:t>Beth Richie (2012) eloquently details this phenomenon in her aptly named chapter about the anti intimate partner violence movement in the U.S “How we won the mainstream but lost the movement.” The title of the chapter is as telling as its analysis—Going mainstream</w:t>
      </w:r>
      <w:r w:rsidRPr="009140E8">
        <w:t xml:space="preserve"> is counter abolitionary, and that is one of the points that Richie (2012) artfully makes. But I want to pause at the use of the term “movement” here. One interpretation is the loss of the social movement, the grassroots coalition that sought to stop violence against women. But there is another interpretation which seems to me as relevant here. It is not just the coali- tion that was lost, but movement itself, the act of moving. </w:t>
      </w:r>
      <w:r w:rsidRPr="009140E8">
        <w:rPr>
          <w:rStyle w:val="StyleUnderline"/>
        </w:rPr>
        <w:t>Abolition is always in flux, an ongoing struggle and therefore when we stop moving the social movement and the move- ment towards abolition literally dies. The goal of abolition is therefore not finality but pro- cess itself, trial and error, and in understanding disorientation as generative</w:t>
      </w:r>
      <w:r w:rsidRPr="009140E8">
        <w:t>.</w:t>
      </w:r>
    </w:p>
    <w:p w:rsidR="009E4BDA" w:rsidRDefault="009E4BDA" w:rsidP="009E4BDA"/>
    <w:p w:rsidR="007E7B1B" w:rsidRDefault="007E7B1B" w:rsidP="007E7B1B">
      <w:pPr>
        <w:pStyle w:val="Heading1"/>
      </w:pPr>
      <w:r>
        <w:t xml:space="preserve">Case extensions </w:t>
      </w:r>
    </w:p>
    <w:p w:rsidR="007858AB" w:rsidRDefault="00080E8D" w:rsidP="007E7B1B">
      <w:pPr>
        <w:pStyle w:val="Heading2"/>
      </w:pPr>
      <w:r>
        <w:t xml:space="preserve">FW extensions </w:t>
      </w:r>
    </w:p>
    <w:p w:rsidR="009E4BDA" w:rsidRDefault="009E4BDA" w:rsidP="00080E8D">
      <w:pPr>
        <w:pStyle w:val="Heading3"/>
      </w:pPr>
      <w:r>
        <w:t xml:space="preserve">Plan version – extensions </w:t>
      </w:r>
    </w:p>
    <w:p w:rsidR="00462313" w:rsidRDefault="00462313" w:rsidP="00462313"/>
    <w:p w:rsidR="00462313" w:rsidRDefault="00462313" w:rsidP="00462313">
      <w:pPr>
        <w:pStyle w:val="Heading4"/>
      </w:pPr>
      <w:r>
        <w:t xml:space="preserve">Post carceral state refuses the state organized around penal power – but is neither formed nor known, questioning reformist language that grafts additional power on the state </w:t>
      </w:r>
    </w:p>
    <w:p w:rsidR="00462313" w:rsidRPr="00627E0F" w:rsidRDefault="00462313" w:rsidP="00462313">
      <w:pPr>
        <w:rPr>
          <w:b/>
        </w:rPr>
      </w:pPr>
      <w:r w:rsidRPr="00627E0F">
        <w:rPr>
          <w:b/>
        </w:rPr>
        <w:t xml:space="preserve">Coyle and Schept, 2018 </w:t>
      </w:r>
    </w:p>
    <w:p w:rsidR="00462313" w:rsidRDefault="00462313" w:rsidP="00462313">
      <w:r>
        <w:t xml:space="preserve">(Michael  - Department of Political Science and Criminal Justice, California State University, Chico and Judah, School of Justice Studies, Eastern Kentucky University, “Penal Abolition Praxis” Critical Criminology (2018) 26:319–323 </w:t>
      </w:r>
      <w:hyperlink r:id="rId15" w:history="1">
        <w:r w:rsidRPr="00845873">
          <w:rPr>
            <w:rStyle w:val="Hyperlink"/>
          </w:rPr>
          <w:t>https://doi.org/10.1007/s10612-018-9407-x</w:t>
        </w:r>
      </w:hyperlink>
      <w:r>
        <w:t xml:space="preserve"> July 10 2018 accessed GDI-TM)</w:t>
      </w:r>
    </w:p>
    <w:p w:rsidR="00462313" w:rsidRPr="00C6336A" w:rsidRDefault="00462313" w:rsidP="00462313">
      <w:pPr>
        <w:rPr>
          <w:rStyle w:val="StyleUnderline"/>
          <w:b/>
        </w:rPr>
      </w:pPr>
      <w:r>
        <w:t xml:space="preserve">Essential to the ideological work underwriting </w:t>
      </w:r>
      <w:r w:rsidRPr="00C6336A">
        <w:rPr>
          <w:rStyle w:val="StyleUnderline"/>
          <w:b/>
        </w:rPr>
        <w:t>the growing carceral state have  been   the intellectual disciplines rationalizing and promoting theories of “crime” (criminology) and responses to it (criminal justice</w:t>
      </w:r>
      <w:r>
        <w:t xml:space="preserve">) in addition to their role in training violence workers (Cohen 1988; Seigel 2018; Schept et al. 2015). This way of seeing, </w:t>
      </w:r>
      <w:r w:rsidRPr="00F9408D">
        <w:rPr>
          <w:rStyle w:val="StyleUnderline"/>
        </w:rPr>
        <w:t>this paradigm, and all the work done in its name</w:t>
      </w:r>
      <w:r>
        <w:t xml:space="preserve">, </w:t>
      </w:r>
      <w:r w:rsidRPr="00F9408D">
        <w:rPr>
          <w:rStyle w:val="StyleUnderline"/>
        </w:rPr>
        <w:t xml:space="preserve">produces </w:t>
      </w:r>
      <w:r>
        <w:t xml:space="preserve">an interpretation, or better yet, </w:t>
      </w:r>
      <w:r w:rsidRPr="00F9408D">
        <w:rPr>
          <w:rStyle w:val="StyleUnderline"/>
        </w:rPr>
        <w:t>a logic: the “criminal justice” logic</w:t>
      </w:r>
      <w:r>
        <w:t xml:space="preserve"> (Coyle 2019). The power of this logic is considerable: it overwhelmingly </w:t>
      </w:r>
      <w:r w:rsidRPr="00C6336A">
        <w:rPr>
          <w:rStyle w:val="StyleUnderline"/>
          <w:b/>
        </w:rPr>
        <w:t>dominates intellectual circles concerned with transgression</w:t>
      </w:r>
      <w:r>
        <w:t xml:space="preserve"> (“crime</w:t>
      </w:r>
      <w:r w:rsidRPr="00C6336A">
        <w:rPr>
          <w:b/>
        </w:rPr>
        <w:t xml:space="preserve">”), </w:t>
      </w:r>
      <w:r w:rsidRPr="00C6336A">
        <w:rPr>
          <w:rStyle w:val="StyleUnderline"/>
          <w:b/>
        </w:rPr>
        <w:t>conservative  as well as progressive political ideology,</w:t>
      </w:r>
      <w:r w:rsidRPr="00F9408D">
        <w:rPr>
          <w:rStyle w:val="StyleUnderline"/>
        </w:rPr>
        <w:t xml:space="preserve"> and</w:t>
      </w:r>
      <w:r>
        <w:t xml:space="preserve"> consequently, </w:t>
      </w:r>
      <w:r w:rsidRPr="00C6336A">
        <w:rPr>
          <w:rStyle w:val="StyleUnderline"/>
          <w:b/>
        </w:rPr>
        <w:t>social policy</w:t>
      </w:r>
      <w:r>
        <w:t xml:space="preserve"> (Brown and Schept 2017). </w:t>
      </w:r>
      <w:r w:rsidRPr="00F9408D">
        <w:rPr>
          <w:rStyle w:val="StyleUnderline"/>
        </w:rPr>
        <w:t>As is everywhere observable (in news media, entertainment formats, and public dis- course), the shadow of “criminal justice” logic is almost complete</w:t>
      </w:r>
      <w:r>
        <w:t>. Thus</w:t>
      </w:r>
      <w:r w:rsidRPr="00C6336A">
        <w:rPr>
          <w:b/>
        </w:rPr>
        <w:t xml:space="preserve">, </w:t>
      </w:r>
      <w:r w:rsidRPr="00C6336A">
        <w:rPr>
          <w:rStyle w:val="StyleUnderline"/>
          <w:b/>
        </w:rPr>
        <w:t>our age is one   of the carceral society</w:t>
      </w:r>
      <w:r w:rsidRPr="00C6336A">
        <w:rPr>
          <w:b/>
        </w:rPr>
        <w:t xml:space="preserve">, </w:t>
      </w:r>
      <w:r>
        <w:t xml:space="preserve">characterized both by the “anti-state state” (Gilmore and Gilmore 2008), that is, </w:t>
      </w:r>
      <w:r w:rsidRPr="00C6336A">
        <w:rPr>
          <w:rStyle w:val="StyleUnderline"/>
          <w:b/>
        </w:rPr>
        <w:t>a state organized around police and penal power, as well as the broader cir- culation of the logic of law, police, courtrooms and prisons.</w:t>
      </w:r>
    </w:p>
    <w:p w:rsidR="00462313" w:rsidRPr="00F9408D" w:rsidRDefault="00462313" w:rsidP="00462313">
      <w:pPr>
        <w:rPr>
          <w:rStyle w:val="StyleUnderline"/>
          <w:b/>
        </w:rPr>
      </w:pPr>
      <w:r w:rsidRPr="00F9408D">
        <w:rPr>
          <w:rStyle w:val="StyleUnderline"/>
        </w:rPr>
        <w:t xml:space="preserve">Against this society stands another imagined one, </w:t>
      </w:r>
      <w:r w:rsidRPr="00C6336A">
        <w:rPr>
          <w:rStyle w:val="StyleUnderline"/>
          <w:b/>
        </w:rPr>
        <w:t>the post or non-carceral society</w:t>
      </w:r>
      <w:r w:rsidRPr="00F9408D">
        <w:rPr>
          <w:rStyle w:val="StyleUnderline"/>
        </w:rPr>
        <w:t xml:space="preserve"> (Tyson 2014)</w:t>
      </w:r>
      <w:r>
        <w:t xml:space="preserve">, which much like the slave-free society of antebellum America that existed only in imagination before the abolition of slavery was accomplished, </w:t>
      </w:r>
      <w:r w:rsidRPr="00F9408D">
        <w:rPr>
          <w:rStyle w:val="StyleUnderline"/>
        </w:rPr>
        <w:t>is neither formed nor known</w:t>
      </w:r>
      <w:r>
        <w:t xml:space="preserve">. </w:t>
      </w:r>
      <w:r w:rsidRPr="00F9408D">
        <w:rPr>
          <w:rStyle w:val="StyleUnderline"/>
        </w:rPr>
        <w:t xml:space="preserve">It </w:t>
      </w:r>
      <w:r w:rsidRPr="00C6336A">
        <w:rPr>
          <w:rStyle w:val="StyleUnderline"/>
          <w:b/>
        </w:rPr>
        <w:t>is still emerging and displaying its commitments</w:t>
      </w:r>
      <w:r w:rsidRPr="00F9408D">
        <w:rPr>
          <w:rStyle w:val="StyleUnderline"/>
        </w:rPr>
        <w:t>. It is one that refuses to ignore that history lives in the present, in that white supremacy, settler colonialism and racial cap- italism are inextricable from the origins, logic and practices of “criminal justice</w:t>
      </w:r>
      <w:r>
        <w:t xml:space="preserve">” (Davis 2005; Gilmore 2007). </w:t>
      </w:r>
      <w:r w:rsidRPr="00F9408D">
        <w:rPr>
          <w:rStyle w:val="StyleUnderline"/>
        </w:rPr>
        <w:t>It is one that fully recognizes</w:t>
      </w:r>
      <w:r>
        <w:t xml:space="preserve"> </w:t>
      </w:r>
      <w:r w:rsidRPr="00F9408D">
        <w:rPr>
          <w:rStyle w:val="StyleUnderline"/>
        </w:rPr>
        <w:t>empirical reality in that law breaking is a ubiquitous human behavior that elicits selective responses contingent on historical forces and social order regime</w:t>
      </w:r>
      <w:r>
        <w:t xml:space="preserve">s (Coyle 2010, 2016; Hulsman 1986). Finally, it is one that commits to a </w:t>
      </w:r>
      <w:r w:rsidRPr="00F9408D">
        <w:rPr>
          <w:rStyle w:val="StyleUnderline"/>
        </w:rPr>
        <w:t>dismantling of “criminal justice” logic, which includes a thorough accounting of our own internalization and usage of what scholars recently have called “copspeak”</w:t>
      </w:r>
      <w:r>
        <w:t xml:space="preserve"> (Correia and Wall 2018). Importantly, </w:t>
      </w:r>
      <w:r w:rsidRPr="00F9408D">
        <w:rPr>
          <w:rStyle w:val="StyleUnderline"/>
          <w:b/>
        </w:rPr>
        <w:t>this includes assessing the complicity of reformist policy and language, grafted as they often are onto the existing material and affective infrastructure of the carceral state.</w:t>
      </w:r>
    </w:p>
    <w:p w:rsidR="00462313" w:rsidRPr="00462313" w:rsidRDefault="00462313" w:rsidP="00462313"/>
    <w:p w:rsidR="009E4BDA" w:rsidRDefault="009E4BDA" w:rsidP="009E4BDA">
      <w:pPr>
        <w:pStyle w:val="Heading4"/>
      </w:pPr>
      <w:r>
        <w:t xml:space="preserve">Radical abolition precludes </w:t>
      </w:r>
      <w:r w:rsidR="00462313">
        <w:t xml:space="preserve">liberal </w:t>
      </w:r>
      <w:r>
        <w:t xml:space="preserve">reforms – only restructuring radical democracy institutions address racialized capitalism </w:t>
      </w:r>
      <w:r w:rsidR="00462313">
        <w:t>– abolition transforms the carceral state</w:t>
      </w:r>
    </w:p>
    <w:p w:rsidR="009E4BDA" w:rsidRDefault="009E4BDA" w:rsidP="009E4BDA">
      <w:pPr>
        <w:rPr>
          <w:b/>
          <w:bCs/>
        </w:rPr>
      </w:pPr>
      <w:r>
        <w:rPr>
          <w:b/>
          <w:bCs/>
        </w:rPr>
        <w:t xml:space="preserve">McDowell and Fernandez, </w:t>
      </w:r>
      <w:r w:rsidRPr="00CE06D3">
        <w:t>Department of History, Politics, and Social Justice, Winston-Salem State University</w:t>
      </w:r>
      <w:r>
        <w:t xml:space="preserve"> and Department of Criminology and Criminal Justice, Northern Arizona University, </w:t>
      </w:r>
      <w:r>
        <w:rPr>
          <w:b/>
          <w:bCs/>
        </w:rPr>
        <w:t>2018</w:t>
      </w:r>
    </w:p>
    <w:p w:rsidR="009E4BDA" w:rsidRPr="00CE06D3" w:rsidRDefault="009E4BDA" w:rsidP="009E4BDA">
      <w:r>
        <w:t xml:space="preserve">(Meghan and Luis, “‘Disband, Disempower, and Disarm’: Amplifying the Theory and Practice of Police Abolition,” Critical Criminology, 7/20/2018, </w:t>
      </w:r>
      <w:hyperlink r:id="rId16" w:history="1">
        <w:r w:rsidRPr="00303562">
          <w:rPr>
            <w:rStyle w:val="Hyperlink"/>
          </w:rPr>
          <w:t>https://doi.org/10.1007/s10612-018-9400-4</w:t>
        </w:r>
      </w:hyperlink>
      <w:r>
        <w:t>, Accessed 7/8/2020, GDI – VG).</w:t>
      </w:r>
    </w:p>
    <w:p w:rsidR="009E4BDA" w:rsidRDefault="009E4BDA" w:rsidP="009E4BDA">
      <w:r>
        <w:t xml:space="preserve">Other scholars, most notably W.E.B. Du Bois and Angela Davis, studied the Abolition- ist Movement to further develop the concept of abolition. Writing in Black Reconstruction, Du Bois (1992) </w:t>
      </w:r>
      <w:r w:rsidRPr="004C154E">
        <w:rPr>
          <w:rStyle w:val="Emphasis"/>
        </w:rPr>
        <w:t>used the phrase “abolition-democracy” to advance his argument that slav- ery, and the oppressive conditions that produced and maintained the institution, could not be eliminated by mere legal reform</w:t>
      </w:r>
      <w:r>
        <w:t xml:space="preserve">. Angela Davis (2005) expands on Du Bois’s point by explaining that </w:t>
      </w:r>
      <w:r w:rsidRPr="004C154E">
        <w:rPr>
          <w:rStyle w:val="StyleUnderline"/>
        </w:rPr>
        <w:t xml:space="preserve">the primary project of abolition is not “a negative process of tearing down,” but rather one of collectively “re-imagining institutions, ideas, and strategies, and creating new institutions…that render prisons obsolete” </w:t>
      </w:r>
      <w:r>
        <w:t xml:space="preserve">(75). In 1997, Davis joined others to found Critical Resistance, the most important contemporary abolitionist movement in the United States. With chapters across the country, Critical Resistance fights to eliminate all forms of policing, confinement, and surveillance from everyday life. </w:t>
      </w:r>
      <w:r w:rsidRPr="004C154E">
        <w:rPr>
          <w:rStyle w:val="StyleUnderline"/>
        </w:rPr>
        <w:t>Abolition is understood as both “a practical organizing tool” and a long-term vision to build “lasting alternatives to punish- ment and imprisonment.”</w:t>
      </w:r>
      <w:r>
        <w:t>5</w:t>
      </w:r>
    </w:p>
    <w:p w:rsidR="009E4BDA" w:rsidRPr="004C154E" w:rsidRDefault="009E4BDA" w:rsidP="009E4BDA">
      <w:pPr>
        <w:rPr>
          <w:rStyle w:val="StyleUnderline"/>
        </w:rPr>
      </w:pPr>
      <w:r>
        <w:t xml:space="preserve">Here we see the term abolition closely linked to a critique of white supremacy, with   Du Bois arguing that </w:t>
      </w:r>
      <w:r w:rsidRPr="004C154E">
        <w:rPr>
          <w:rStyle w:val="StyleUnderline"/>
        </w:rPr>
        <w:t xml:space="preserve">democracy in the United States started with a white racially con- structed citizen. Inspired by Du Bois and the Abolitionist movement, Olson (2004) calls for “abolishing white democracy,” suggesting that the foundations of democratic theory and practice in the United States start from a racialized location, thus leading to a flawed approach to universal personhood. </w:t>
      </w:r>
      <w:r w:rsidRPr="004C154E">
        <w:t xml:space="preserve">In this sense, Olson argues, democracy and racism are not antithetical, but rather originate together to support white supremacy. </w:t>
      </w:r>
      <w:r w:rsidRPr="004C154E">
        <w:rPr>
          <w:rStyle w:val="StyleUnderline"/>
        </w:rPr>
        <w:t>It is only through dismantling both of these institutions, and reconstructing them, that we will bring forth emancipatory possibilities.</w:t>
      </w:r>
    </w:p>
    <w:p w:rsidR="009E4BDA" w:rsidRPr="009E4BDA" w:rsidRDefault="009E4BDA" w:rsidP="009E4BDA">
      <w:r>
        <w:t xml:space="preserve">From the political theory perspective, then, </w:t>
      </w:r>
      <w:r w:rsidRPr="004C154E">
        <w:rPr>
          <w:rStyle w:val="StyleUnderline"/>
        </w:rPr>
        <w:t>a radical abolitionist approach includes struggles to dismantle structures of oppression through uncompromising politics, alongside an effort to build new ways to respond to harm, new meanings of justice, and new modes of democratic living</w:t>
      </w:r>
      <w:r>
        <w:t xml:space="preserve"> (Du Bois 1992; Davis 2003, 2005; The CR10 Publications Collective 2008). Radical abolition has four important components. </w:t>
      </w:r>
      <w:r w:rsidRPr="004C154E">
        <w:rPr>
          <w:rStyle w:val="StyleUnderline"/>
        </w:rPr>
        <w:t>First, it places the racial struc- ture of society at the center of the analysis</w:t>
      </w:r>
      <w:r>
        <w:t xml:space="preserve">. That is, given the development of capitalism in the United States, it rightly targets the racial order as a focal point, around which our organizing efforts ought to be centered. </w:t>
      </w:r>
      <w:r w:rsidRPr="004C154E">
        <w:rPr>
          <w:rStyle w:val="StyleUnderline"/>
        </w:rPr>
        <w:t xml:space="preserve">Second, and relatedly, radical abolitionists seek   to dismantle not only criminal justice institutions, but also the racial order and the rule of capital. Third, radical abolitionists practice fanatical politics as defined by Olson. </w:t>
      </w:r>
      <w:r w:rsidRPr="004C154E">
        <w:rPr>
          <w:rStyle w:val="Emphasis"/>
        </w:rPr>
        <w:t>Fourth, these uncompromising positions open the possibility for dual power6 situations where the destruction of oppressive institutions coincides with the creation of “new democratic insti- tutions” that directly challenge the legitimacy of the status quo</w:t>
      </w:r>
      <w:r>
        <w:t>. This stands in contrast to how some criminologists have conceptualized abolition, to which we now turn.</w:t>
      </w:r>
    </w:p>
    <w:p w:rsidR="00462313" w:rsidRDefault="00462313" w:rsidP="00462313">
      <w:pPr>
        <w:pStyle w:val="Heading3"/>
      </w:pPr>
      <w:r>
        <w:t xml:space="preserve">Planless version – extensions </w:t>
      </w:r>
    </w:p>
    <w:p w:rsidR="00462313" w:rsidRDefault="00462313" w:rsidP="00462313">
      <w:pPr>
        <w:pStyle w:val="Heading4"/>
      </w:pPr>
      <w:r>
        <w:t xml:space="preserve">Extend Ben-Moshe evidence – dis-epistemology creates opportunity for generative disorientation to envision alternative mode of being </w:t>
      </w:r>
    </w:p>
    <w:p w:rsidR="00462313" w:rsidRDefault="00462313" w:rsidP="00462313"/>
    <w:p w:rsidR="00462313" w:rsidRDefault="00462313" w:rsidP="00462313">
      <w:pPr>
        <w:pStyle w:val="Heading4"/>
      </w:pPr>
      <w:r>
        <w:t xml:space="preserve">And, </w:t>
      </w:r>
      <w:r>
        <w:t xml:space="preserve">Abolition must focus on resisting the law – reforms from within the system cannot dismantle and embrace radical abolition necessary to directly challenge the system </w:t>
      </w:r>
    </w:p>
    <w:p w:rsidR="00462313" w:rsidRDefault="00462313" w:rsidP="00462313">
      <w:pPr>
        <w:rPr>
          <w:b/>
          <w:bCs/>
        </w:rPr>
      </w:pPr>
      <w:r>
        <w:rPr>
          <w:b/>
          <w:bCs/>
        </w:rPr>
        <w:t xml:space="preserve">McDowell and Fernandez, </w:t>
      </w:r>
      <w:r w:rsidRPr="00CE06D3">
        <w:t>Department of History, Politics, and Social Justice, Winston-Salem State University</w:t>
      </w:r>
      <w:r>
        <w:t xml:space="preserve"> and Department of Criminology and Criminal Justice, Northern Arizona University, </w:t>
      </w:r>
      <w:r>
        <w:rPr>
          <w:b/>
          <w:bCs/>
        </w:rPr>
        <w:t>2018</w:t>
      </w:r>
    </w:p>
    <w:p w:rsidR="00462313" w:rsidRPr="00D1252D" w:rsidRDefault="00462313" w:rsidP="00462313">
      <w:r>
        <w:t xml:space="preserve">(Meghan and Luis, “‘Disband, Disempower, and Disarm’: Amplifying the Theory and Practice of Police Abolition,” Critical Criminology, 7/20/2018, </w:t>
      </w:r>
      <w:hyperlink r:id="rId17" w:history="1">
        <w:r w:rsidRPr="00303562">
          <w:rPr>
            <w:rStyle w:val="Hyperlink"/>
          </w:rPr>
          <w:t>https://doi.org/10.1007/s10612-018-9400-4</w:t>
        </w:r>
      </w:hyperlink>
      <w:r>
        <w:t>, Accessed 7/8/2020, GDI – VG).</w:t>
      </w:r>
    </w:p>
    <w:p w:rsidR="00462313" w:rsidRDefault="00462313" w:rsidP="00462313">
      <w:r>
        <w:t xml:space="preserve">The passage of the Fugitive Slave  Act in 1850 proved to be a decisive turning point in   the Abolitionist Movement. As historians have documented, the fugitive slave law cre-  ated a state of exception, bypassing due process, deputizing all white people to act as slave patrollers, and criminalizing those who would assist slaves on the run (Sinha 2016; Hadden 2003; Brucato 2014). </w:t>
      </w:r>
      <w:r w:rsidRPr="00F87386">
        <w:t>Abolitionists could not in good conscience obey the law. The ques- tion then became how best to resist it.</w:t>
      </w:r>
      <w:r>
        <w:t xml:space="preserve"> Sinha (2016) argues that the passage of the Fugitive Slaves Act “bolstered the emerging consensus among abolitionists that the use of violence in self-defense by slaves and their allies was justified” (502). The document released by the president of the New York State Vigilance Committee, is a useful illustration of the fanatical politics of radical abolitionists. The open letter “to the American slave from those who have fled American Slavery,” read in part:</w:t>
      </w:r>
    </w:p>
    <w:p w:rsidR="00462313" w:rsidRDefault="00462313" w:rsidP="00462313">
      <w:pPr>
        <w:ind w:left="720"/>
      </w:pPr>
      <w:r>
        <w:t>[When an insurrection takes place] the great mass of the colored men [sic] of the North…will be found by your side, with deep-stored and long-accumulated revenge in their hearts, and with death-dealing weapons in their hands (qtd. in Sinha 2016: 501–502; emphasis added).</w:t>
      </w:r>
    </w:p>
    <w:p w:rsidR="00462313" w:rsidRDefault="00462313" w:rsidP="00462313">
      <w:r>
        <w:t xml:space="preserve">In this article, we have argued that </w:t>
      </w:r>
      <w:r w:rsidRPr="00D1252D">
        <w:rPr>
          <w:rStyle w:val="StyleUnderline"/>
        </w:rPr>
        <w:t>a practice of radical abolition offers the most endur-  ing lesson and greatest promise for people organizing to eliminate policing in the present moment</w:t>
      </w:r>
      <w:r>
        <w:t>. To reiterate</w:t>
      </w:r>
      <w:r w:rsidRPr="00F87386">
        <w:rPr>
          <w:rStyle w:val="StyleUnderline"/>
        </w:rPr>
        <w:t>, this promise stands on: (1) aiming directly at the police as an insti- tution; (2) dismantling the racial-capitalist order; (3) adopting uncompromising positions that resist liberal attempts at co-optation, incorporation, and/or reconciliation; and (4) cre- ating alternative democratic spaces that directly challenge the legitimacy of the police. It is the emphasis on these four, inter-related pillars that distinguishes radical from more liberal forms of abolition</w:t>
      </w:r>
      <w:r>
        <w:t>.</w:t>
      </w:r>
    </w:p>
    <w:p w:rsidR="00462313" w:rsidRDefault="00462313" w:rsidP="00462313">
      <w:r>
        <w:t xml:space="preserve">Likewise, </w:t>
      </w:r>
      <w:r w:rsidRPr="00D1252D">
        <w:rPr>
          <w:rStyle w:val="StyleUnderline"/>
        </w:rPr>
        <w:t xml:space="preserve">we join others in </w:t>
      </w:r>
      <w:r w:rsidRPr="00D1252D">
        <w:rPr>
          <w:rStyle w:val="Emphasis"/>
        </w:rPr>
        <w:t>cautioning against those strategies and tactics that seek to disempower the police solely through reform</w:t>
      </w:r>
      <w:r w:rsidRPr="00D1252D">
        <w:rPr>
          <w:rStyle w:val="StyleUnderline"/>
        </w:rPr>
        <w:t>, whether those reforms are targeted at laws, institutional policies and practices, or the distribution of economic resources</w:t>
      </w:r>
      <w:r>
        <w:t xml:space="preserve"> (see Gilmore 2015; Rodriguez 2012; Camp and Heatherton 2016). If the battle is to “abolish the white world” (Olson 2004: 133) and to build world where people create, realize themselves, and enjoy life, to paraphrase Du Bois, </w:t>
      </w:r>
      <w:r w:rsidRPr="00D1252D">
        <w:rPr>
          <w:rStyle w:val="Emphasis"/>
        </w:rPr>
        <w:t>the institution of law enforcement must be directly tar- geted, without compromise</w:t>
      </w:r>
      <w:r>
        <w:t xml:space="preserve">. That is, like the Abolitionist Movement’s focus on slavery, </w:t>
      </w:r>
      <w:r w:rsidRPr="00D1252D">
        <w:rPr>
          <w:rStyle w:val="StyleUnderline"/>
        </w:rPr>
        <w:t>a current attack on all forms of police control (and the institution itself) can open up libera- tory possibilities for the rearrangement of the economic and racial order toward emanci- patory ends</w:t>
      </w:r>
      <w:r>
        <w:t>. The struggle for police abolition is full of potential. It is a struggle to build new modes of sociality, “insurgent forms of safety,” (McDowell 2017) and to develop more complete forms of freedom and justice.</w:t>
      </w:r>
    </w:p>
    <w:p w:rsidR="00743BCD" w:rsidRDefault="00743BCD" w:rsidP="00743BCD">
      <w:pPr>
        <w:pStyle w:val="Heading3"/>
      </w:pPr>
      <w:r>
        <w:t>Discussion necessary for materializing abolition [plan mostly but could use on planless]</w:t>
      </w:r>
    </w:p>
    <w:p w:rsidR="00743BCD" w:rsidRDefault="00743BCD" w:rsidP="00743BCD">
      <w:pPr>
        <w:pStyle w:val="Heading4"/>
      </w:pPr>
      <w:r>
        <w:t xml:space="preserve">Focus on debate within criminology and critical criminology academic discipline key to insurrectionary work and materializing radical potential </w:t>
      </w:r>
    </w:p>
    <w:p w:rsidR="00743BCD" w:rsidRPr="00477D6A" w:rsidRDefault="00743BCD" w:rsidP="00743BCD">
      <w:pPr>
        <w:rPr>
          <w:b/>
        </w:rPr>
      </w:pPr>
      <w:r w:rsidRPr="00477D6A">
        <w:rPr>
          <w:b/>
        </w:rPr>
        <w:t>Brown and Schept, 2016</w:t>
      </w:r>
    </w:p>
    <w:p w:rsidR="00743BCD" w:rsidRDefault="00743BCD" w:rsidP="00743BCD">
      <w:r>
        <w:t xml:space="preserve">(Michelle - University of Tennessee and Judah - Eastern Kentucky University “New abolition, criminology and a critical carceral studies”  Punishment &amp; Society 0(00) 1–23  2016 DOI: 10.1177/1462474516666281 accessed GDI-TM) </w:t>
      </w:r>
    </w:p>
    <w:p w:rsidR="00743BCD" w:rsidRDefault="00743BCD" w:rsidP="00743BCD">
      <w:r w:rsidRPr="00477D6A">
        <w:t xml:space="preserve">This article uses </w:t>
      </w:r>
      <w:r w:rsidRPr="00477D6A">
        <w:rPr>
          <w:rStyle w:val="StyleUnderline"/>
        </w:rPr>
        <w:t>the present moment of carceral crisis as a point of departure to critically engage with the project of criminology, a discipline</w:t>
      </w:r>
      <w:r w:rsidRPr="00477D6A">
        <w:t xml:space="preserve">, particularly in the  US context, </w:t>
      </w:r>
      <w:r w:rsidRPr="00477D6A">
        <w:rPr>
          <w:rStyle w:val="StyleUnderline"/>
        </w:rPr>
        <w:t>at once both intimate with the state’s most violent tendencies and  home to a storied, if uneven, legacy of radical work</w:t>
      </w:r>
      <w:r w:rsidRPr="00477D6A">
        <w:t xml:space="preserve">. We ﬁrst consider criminology head on, arguing for the importance of internal struggle within criminology, cen- tered in part on the ideological and practical work necessary to disrupt the founda- tional keywords of the discipline. </w:t>
      </w:r>
      <w:r w:rsidRPr="00477D6A">
        <w:rPr>
          <w:rStyle w:val="StyleUnderline"/>
        </w:rPr>
        <w:t>Destabilizing criminological common sense in this way, we argue, can bring abolition into the realm of discussability</w:t>
      </w:r>
      <w:r w:rsidRPr="00477D6A">
        <w:t xml:space="preserve">. We then look to the rise of what we call </w:t>
      </w:r>
      <w:r w:rsidRPr="00477D6A">
        <w:rPr>
          <w:rStyle w:val="StyleUnderline"/>
        </w:rPr>
        <w:t>critical carceral studies, an interdisciplinary location home to inspiring and insurrectionary work against police and imprisonment, for guidance in materializing criminology’s abolitionist and radical potential</w:t>
      </w:r>
      <w:r w:rsidRPr="00477D6A">
        <w:t>. We end with a discussion that seeks to make productive the contradictions of the current political moment through and toward abolitionist research and practice with an eye for global alliances.</w:t>
      </w:r>
    </w:p>
    <w:p w:rsidR="00743BCD" w:rsidRDefault="00743BCD" w:rsidP="00743BCD">
      <w:pPr>
        <w:pStyle w:val="Heading4"/>
      </w:pPr>
      <w:r>
        <w:t xml:space="preserve">Omissions in knowledge performatively enact structures of power – reason to prefer our introduction of this debate into the debate </w:t>
      </w:r>
    </w:p>
    <w:p w:rsidR="00743BCD" w:rsidRPr="00477D6A" w:rsidRDefault="00743BCD" w:rsidP="00743BCD">
      <w:pPr>
        <w:rPr>
          <w:b/>
        </w:rPr>
      </w:pPr>
      <w:r w:rsidRPr="00477D6A">
        <w:rPr>
          <w:b/>
        </w:rPr>
        <w:t>Brown and Schept, 2016</w:t>
      </w:r>
    </w:p>
    <w:p w:rsidR="00743BCD" w:rsidRPr="00477D6A" w:rsidRDefault="00743BCD" w:rsidP="00743BCD">
      <w:r>
        <w:t xml:space="preserve">(Michelle - University of Tennessee and Judah - Eastern Kentucky University “New abolition, criminology and a critical carceral studies”  Punishment &amp; Society 0(00) 1–23  2016 DOI: 10.1177/1462474516666281 accessed GDI-TM) </w:t>
      </w:r>
    </w:p>
    <w:p w:rsidR="00743BCD" w:rsidRDefault="00743BCD" w:rsidP="00743BCD">
      <w:r>
        <w:t>A number of key questions materialize along the way: Why the historical omis- sion (or marginalization?) within criminology of discussions of decarceration and alternatives to prison and punishment? What institutional and disciplinary forces circumscribe our imagining of non-penal possibilities? And what work has occurred elsewhere—among activist scholars, theorists, and the actors most impacted by the carceral state (people of color and those subject to various forms of vulnerability)—to guide our discussion</w:t>
      </w:r>
      <w:r w:rsidRPr="00477D6A">
        <w:rPr>
          <w:rStyle w:val="StyleUnderline"/>
        </w:rPr>
        <w:t xml:space="preserve">? As omissions in knowledge are always performative enactments of structures of power, we ask what obstacles criminolo- gists face, at the level of discourse, practice, and epistemology, in moving forward on a path of social justice against and beyond the carceral state. </w:t>
      </w:r>
      <w:r>
        <w:t xml:space="preserve">Finally, we ask </w:t>
      </w:r>
      <w:r w:rsidRPr="00477D6A">
        <w:rPr>
          <w:rStyle w:val="StyleUnderline"/>
        </w:rPr>
        <w:t>how do we make visible—to ourselves and others—the questions and experiences that challenge the discursive control and appeal of carceral regimes, those systems of state governance, institutions, organizations, commercial enterprises, and non- proﬁts built around and upon not simply the project of mass imprisonment but organized classed and racialized premature death</w:t>
      </w:r>
      <w:r>
        <w:t xml:space="preserve"> (Gilmore, 2007).</w:t>
      </w:r>
    </w:p>
    <w:p w:rsidR="00743BCD" w:rsidRDefault="00743BCD" w:rsidP="00462313"/>
    <w:p w:rsidR="002263C1" w:rsidRDefault="002263C1" w:rsidP="006C700B">
      <w:pPr>
        <w:pStyle w:val="Heading2"/>
      </w:pPr>
      <w:r>
        <w:t xml:space="preserve">Advantage extensions </w:t>
      </w:r>
    </w:p>
    <w:p w:rsidR="009E4BDA" w:rsidRDefault="009E4BDA" w:rsidP="009E4BDA">
      <w:pPr>
        <w:pStyle w:val="Heading3"/>
      </w:pPr>
      <w:r>
        <w:t xml:space="preserve">Carceral slavery extensions </w:t>
      </w:r>
    </w:p>
    <w:p w:rsidR="009E4BDA" w:rsidRDefault="009E4BDA" w:rsidP="009E4BDA">
      <w:pPr>
        <w:pStyle w:val="Heading4"/>
      </w:pPr>
      <w:r>
        <w:t>Carceral slavery grounded in more than racial bias – racialized capitalism</w:t>
      </w:r>
      <w:r w:rsidRPr="00925632">
        <w:t xml:space="preserve"> economic system </w:t>
      </w:r>
      <w:r>
        <w:t xml:space="preserve">fed by the bodies of black folk </w:t>
      </w:r>
    </w:p>
    <w:p w:rsidR="009E4BDA" w:rsidRDefault="009E4BDA" w:rsidP="009E4BDA">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9E4BDA" w:rsidRPr="00690EF2" w:rsidRDefault="009E4BDA" w:rsidP="009E4BDA">
      <w:r>
        <w:rPr>
          <w:rFonts w:ascii="Arial" w:eastAsia="Arial" w:hAnsi="Arial" w:cs="Arial"/>
          <w:color w:val="000000"/>
          <w:sz w:val="20"/>
        </w:rPr>
        <w:t>(Michele, “ARTICLE: THE THIRTEENTH AMENDMENT: MODERN SLAVERY, CAPITALISM, AND MASS INCARCERATION,” 104 Cornell Law Review No. 899, LexisNexis, Accessed 7/4/2020, GDI – VG)</w:t>
      </w:r>
    </w:p>
    <w:p w:rsidR="009E4BDA" w:rsidRDefault="009E4BDA" w:rsidP="009E4BDA">
      <w:r w:rsidRPr="00925632">
        <w:rPr>
          <w:rStyle w:val="Emphasis"/>
          <w:b w:val="0"/>
        </w:rPr>
        <w:t>The Thirteenth Amendment permits slavery of incarcerated persons and in turn, state and federal prisons force prisoners into the modern labor conditions of slavery.</w:t>
      </w:r>
      <w:r w:rsidRPr="00B44758">
        <w:rPr>
          <w:rStyle w:val="Emphasis"/>
        </w:rPr>
        <w:t xml:space="preserve"> </w:t>
      </w:r>
      <w:r>
        <w:t xml:space="preserve">State and private prisons hone the practice of producing inmates </w:t>
      </w:r>
      <w:r w:rsidRPr="00B44758">
        <w:rPr>
          <w:rStyle w:val="StyleUnderline"/>
        </w:rPr>
        <w:t>through disparate racialized policing practices, thereby, intentionally or not, replicating slavery and strategically utilizing its core labor force: poor Blacks primarily, but also Latinos, immigrants, Native Americans, and poor whites.</w:t>
      </w:r>
      <w:r>
        <w:t xml:space="preserve"> During Jim Crow, this phenomenon is depicted through folklore, chain gangs, prison labor songs like Long John, legends such as the tale of John    [*953] Henry, and disturbing images. However, prison slavery has been put to much more astonishing use and purpose in the twentieth and twenty-first centuries. As one commentator writes about chain gangs, the images, look "like 21st century slavery," where "the photos of men on the chain evoke [that] dark period.  </w:t>
      </w:r>
    </w:p>
    <w:p w:rsidR="009E4BDA" w:rsidRDefault="009E4BDA" w:rsidP="009E4BDA">
      <w:r>
        <w:t xml:space="preserve">                     </w:t>
      </w:r>
    </w:p>
    <w:p w:rsidR="009E4BDA" w:rsidRDefault="009E4BDA" w:rsidP="009E4BDA">
      <w:r>
        <w:t xml:space="preserve">  A. Incarceration and Preservation  </w:t>
      </w:r>
    </w:p>
    <w:p w:rsidR="009E4BDA" w:rsidRDefault="009E4BDA" w:rsidP="009E4BDA">
      <w:r>
        <w:t xml:space="preserve">     </w:t>
      </w:r>
    </w:p>
    <w:p w:rsidR="009E4BDA" w:rsidRDefault="009E4BDA" w:rsidP="009E4BDA">
      <w:r>
        <w:t xml:space="preserve">  For whom does the bell of slavery continue to toll? The story of mass incarceration is prolifically and compellingly articulated in the case of men, particularly Black males. In Chokehold, Professor Paul Butler offers </w:t>
      </w:r>
      <w:r w:rsidRPr="00B44758">
        <w:rPr>
          <w:rStyle w:val="StyleUnderline"/>
        </w:rPr>
        <w:t xml:space="preserve">a framework to understand the enduring legacy of Black oppression: </w:t>
      </w:r>
      <w:r w:rsidRPr="00B44758">
        <w:rPr>
          <w:rStyle w:val="Emphasis"/>
        </w:rPr>
        <w:t>the chokehold.</w:t>
      </w:r>
      <w:r w:rsidRPr="00B44758">
        <w:rPr>
          <w:rStyle w:val="StyleUnderline"/>
        </w:rPr>
        <w:t xml:space="preserve"> Its focus is the criminal justice system and how Black males fit into it.</w:t>
      </w:r>
      <w:r>
        <w:t xml:space="preserve"> Butler persuasively argues that </w:t>
      </w:r>
      <w:r w:rsidRPr="00B44758">
        <w:rPr>
          <w:rStyle w:val="StyleUnderline"/>
        </w:rPr>
        <w:t>law enforcement arbitrarily, but aggressively polices Black men, instilling fear, promoting anxiety, and contributing to the chilling number of Black men in prison</w:t>
      </w:r>
      <w:r>
        <w:t xml:space="preserve">. Butler explains that the chokehold is    [*954] intentional and omnipresent in the lives of Black men. His </w:t>
      </w:r>
      <w:r w:rsidRPr="00B44758">
        <w:rPr>
          <w:rStyle w:val="StyleUnderline"/>
        </w:rPr>
        <w:t xml:space="preserve">metaphorical use of chokehold suggests a broader system or </w:t>
      </w:r>
      <w:r w:rsidRPr="00B44758">
        <w:rPr>
          <w:rStyle w:val="Emphasis"/>
        </w:rPr>
        <w:t>trap from which Black men cannot escape</w:t>
      </w:r>
      <w:r w:rsidRPr="00B44758">
        <w:rPr>
          <w:rStyle w:val="StyleUnderline"/>
        </w:rPr>
        <w:t xml:space="preserve">. </w:t>
      </w:r>
      <w:r>
        <w:t xml:space="preserve">  </w:t>
      </w:r>
    </w:p>
    <w:p w:rsidR="009E4BDA" w:rsidRDefault="009E4BDA" w:rsidP="009E4BDA">
      <w:r>
        <w:t xml:space="preserve">                     </w:t>
      </w:r>
    </w:p>
    <w:p w:rsidR="009E4BDA" w:rsidRPr="00B44758" w:rsidRDefault="009E4BDA" w:rsidP="009E4BDA">
      <w:pPr>
        <w:rPr>
          <w:rStyle w:val="Emphasis"/>
        </w:rPr>
      </w:pPr>
      <w:r>
        <w:t xml:space="preserve">  Professor Butler uses the chokehold to frame a theory related </w:t>
      </w:r>
      <w:r w:rsidRPr="00B44758">
        <w:rPr>
          <w:rStyle w:val="StyleUnderline"/>
        </w:rPr>
        <w:t>not only to contemporary police misconduct cases against Blacks but also to understand the nation's reliance on the chokehold as a means of shaping and understanding racial and socio-economic hierarchies</w:t>
      </w:r>
      <w:r>
        <w:t xml:space="preserve">. On one hand, </w:t>
      </w:r>
      <w:r w:rsidRPr="00B44758">
        <w:rPr>
          <w:rStyle w:val="StyleUnderline"/>
        </w:rPr>
        <w:t xml:space="preserve">the chokehold </w:t>
      </w:r>
      <w:r w:rsidRPr="00B44758">
        <w:rPr>
          <w:rStyle w:val="Emphasis"/>
        </w:rPr>
        <w:t>constructs a "thug" of potentially every Black man - rich or poor</w:t>
      </w:r>
      <w:r w:rsidRPr="00B44758">
        <w:rPr>
          <w:rStyle w:val="StyleUnderline"/>
        </w:rPr>
        <w:t xml:space="preserve">--"based on the presumption that every African American man is a criminal." On the other hand, he argues </w:t>
      </w:r>
      <w:r w:rsidRPr="00B44758">
        <w:rPr>
          <w:rStyle w:val="Emphasis"/>
        </w:rPr>
        <w:t>the chokehold is an economic device</w:t>
      </w:r>
      <w:r w:rsidRPr="00B44758">
        <w:rPr>
          <w:rStyle w:val="StyleUnderline"/>
        </w:rPr>
        <w:t xml:space="preserve"> whose roots plant in the horrific gardens of slavery. As such, abusive policing of Blacks </w:t>
      </w:r>
      <w:r w:rsidRPr="00B44758">
        <w:rPr>
          <w:rStyle w:val="Emphasis"/>
        </w:rPr>
        <w:t xml:space="preserve">has little to do with actually hating Black men and more to do with an economic system that gains its sustenance and momentum through the churning of Black lives through its criminal justice system.  </w:t>
      </w:r>
    </w:p>
    <w:p w:rsidR="009E4BDA" w:rsidRDefault="009E4BDA" w:rsidP="009E4BDA">
      <w:r>
        <w:t xml:space="preserve">                     </w:t>
      </w:r>
    </w:p>
    <w:p w:rsidR="009E4BDA" w:rsidRDefault="009E4BDA" w:rsidP="009E4BDA">
      <w:r>
        <w:t xml:space="preserve">  This framework is particularly persuasive and ironic coming from </w:t>
      </w:r>
      <w:r w:rsidRPr="00B44758">
        <w:rPr>
          <w:rStyle w:val="StyleUnderline"/>
        </w:rPr>
        <w:t>Butler, a former (disenchanted) prosecutor</w:t>
      </w:r>
      <w:r>
        <w:t xml:space="preserve">. Butler claims that </w:t>
      </w:r>
      <w:r w:rsidRPr="003E47B6">
        <w:rPr>
          <w:rStyle w:val="StyleUnderline"/>
        </w:rPr>
        <w:t>the criminal justice system is "broke on purpose</w:t>
      </w:r>
      <w:r>
        <w:t xml:space="preserve">." </w:t>
      </w:r>
      <w:r w:rsidRPr="003E47B6">
        <w:rPr>
          <w:rStyle w:val="StyleUnderline"/>
        </w:rPr>
        <w:t>He identifies the numerous ways this is so by recounting the tragic deaths of Black men and boys beaten to death, shot, and otherwise killed by law enforcement. Professor Butler argues that these conditions do not come about or emerge out of mistake or thin air.</w:t>
      </w:r>
      <w:r>
        <w:t xml:space="preserve"> How else to reconcile, he begs, "some of the things that police did to African American people, during the time of the country's first African American president." His answer: the chokehold.                         </w:t>
      </w:r>
    </w:p>
    <w:p w:rsidR="009E4BDA" w:rsidRDefault="009E4BDA" w:rsidP="009E4BDA">
      <w:r>
        <w:t xml:space="preserve">                        [*955] The chokehold is a maneuver "in which a person's neck is tightly gripped in a way that restrains breathing." Justice Thurgood Marshall described the chokehold thusly: the victim's "face turns blue as he is deprived of oxygen, he goes into spasmodic convulsions, his eyes roll back, his body wriggles, his feet kick up and down, and his arms move about wildly." The advertent act of compressing airflow may result in unintentionally crushing the victim's hyoid, trachea, or larynx.        </w:t>
      </w:r>
    </w:p>
    <w:p w:rsidR="009E4BDA" w:rsidRDefault="009E4BDA" w:rsidP="009E4BDA">
      <w:pPr>
        <w:pStyle w:val="Heading4"/>
      </w:pPr>
      <w:r>
        <w:t xml:space="preserve">Incarceration grounded in racial bias – drug laws prove </w:t>
      </w:r>
    </w:p>
    <w:p w:rsidR="009E4BDA" w:rsidRDefault="009E4BDA" w:rsidP="009E4BDA">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9E4BDA" w:rsidRPr="004D0CA9" w:rsidRDefault="009E4BDA" w:rsidP="009E4BDA">
      <w:pPr>
        <w:rPr>
          <w:rFonts w:ascii="Arial" w:eastAsia="Arial" w:hAnsi="Arial" w:cs="Arial"/>
          <w:color w:val="000000"/>
          <w:sz w:val="20"/>
        </w:rPr>
      </w:pPr>
      <w:r>
        <w:rPr>
          <w:rFonts w:ascii="Arial" w:eastAsia="Arial" w:hAnsi="Arial" w:cs="Arial"/>
          <w:color w:val="000000"/>
          <w:sz w:val="20"/>
        </w:rPr>
        <w:t>(Michele, “ARTICLE: THE THIRTEENTH AMENDMENT: MODERN SLAVERY, CAPITALISM, AND MASS INCARCERATION,” 104 Cornell Law Review No. 899, LexisNexis, Accessed 7/4/2020, GDI – VG)</w:t>
      </w:r>
    </w:p>
    <w:p w:rsidR="009E4BDA" w:rsidRDefault="009E4BDA" w:rsidP="009E4BDA">
      <w:r>
        <w:t xml:space="preserve">           </w:t>
      </w:r>
    </w:p>
    <w:p w:rsidR="009E4BDA" w:rsidRDefault="009E4BDA" w:rsidP="009E4BDA">
      <w:r>
        <w:t xml:space="preserve">  </w:t>
      </w:r>
      <w:r w:rsidRPr="00690EF2">
        <w:rPr>
          <w:rStyle w:val="StyleUnderline"/>
        </w:rPr>
        <w:t>Incarceration successfully masks slavery and it does so cunningly through the unrelenting vestiges of racial bigotry, finely tuned fear, and stereotypes.</w:t>
      </w:r>
      <w:r>
        <w:t xml:space="preserve"> Viewed in this light, prison is not about disproportionate and racialized policing and the exploitation of labor, but rather community safety. </w:t>
      </w:r>
      <w:r w:rsidRPr="00690EF2">
        <w:rPr>
          <w:rStyle w:val="StyleUnderline"/>
        </w:rPr>
        <w:t>Despite rates of criminality mapping similarly between Blacks, Whites, and Latinos, most white Americans presume that Blacks are    [*958] more dangerous, prone to criminality, and likely to commit more crimes.</w:t>
      </w:r>
      <w:r>
        <w:t xml:space="preserve"> Drug use statistics offer an important point of relevance given the overwhelming number of individuals incarcerated associated with drug use or distribution.</w:t>
      </w:r>
    </w:p>
    <w:p w:rsidR="009E4BDA" w:rsidRDefault="009E4BDA" w:rsidP="009E4BDA">
      <w:r w:rsidRPr="006956A6">
        <w:t xml:space="preserve"> Data from 2015 shows that “about 17 million whites and 4 million African Americans reported having used an illicit drug within the last month.”330 However, imprisonment rates for Blacks and whites vary dramatically. According to the NAACP, “</w:t>
      </w:r>
      <w:r w:rsidRPr="003E47B6">
        <w:rPr>
          <w:rStyle w:val="StyleUnderline"/>
        </w:rPr>
        <w:t>African Americans and whites use drugs at similar rates, but the imprisonment rate of African Americans for drug charges is almost 6 times that of whites</w:t>
      </w:r>
      <w:r w:rsidRPr="006956A6">
        <w:t>.331</w:t>
      </w:r>
    </w:p>
    <w:p w:rsidR="009E4BDA" w:rsidRDefault="009E4BDA" w:rsidP="009E4BDA">
      <w:pPr>
        <w:pStyle w:val="Heading4"/>
      </w:pPr>
      <w:r>
        <w:t>Poverty and racial and gender discrimination are exacerbated by mass incarceration</w:t>
      </w:r>
    </w:p>
    <w:p w:rsidR="009E4BDA" w:rsidRDefault="009E4BDA" w:rsidP="009E4BDA">
      <w:r w:rsidRPr="009F478C">
        <w:rPr>
          <w:b/>
          <w:bCs/>
        </w:rPr>
        <w:t>Sawyer and Wagner</w:t>
      </w:r>
      <w:r>
        <w:t xml:space="preserve">, Research Director at the Prison Policy Initiative; Attorney &amp; Executive Director of the Prison Policy Initiative, </w:t>
      </w:r>
      <w:r w:rsidRPr="009F478C">
        <w:rPr>
          <w:b/>
          <w:bCs/>
        </w:rPr>
        <w:t>2020</w:t>
      </w:r>
    </w:p>
    <w:p w:rsidR="009E4BDA" w:rsidRPr="00BB6428" w:rsidRDefault="009E4BDA" w:rsidP="009E4BDA">
      <w:r>
        <w:t xml:space="preserve">(Wendy and Peter, Research Director at the Prison Policy Initiative; Attorney &amp; Executive Director of the Prison Policy Initiative, “Mass Incarceration: the Whole Pie 2020,” Prison Policy Initiative, 3/24/2020, </w:t>
      </w:r>
      <w:hyperlink r:id="rId18" w:history="1">
        <w:r w:rsidRPr="00994198">
          <w:rPr>
            <w:rStyle w:val="Hyperlink"/>
          </w:rPr>
          <w:t>https://www.prisonpolicy.org/reports/pie2020.html</w:t>
        </w:r>
      </w:hyperlink>
      <w:r>
        <w:t>, Accessed 7/7/2020, GDI- AH)</w:t>
      </w:r>
    </w:p>
    <w:p w:rsidR="009E4BDA" w:rsidRDefault="009E4BDA" w:rsidP="009E4BDA">
      <w:r>
        <w:t xml:space="preserve">Beyond identifying how many people are impacted by the criminal justice system, we should also focus on who is most impacted and who is left behind by policy change. </w:t>
      </w:r>
      <w:r w:rsidRPr="008C5324">
        <w:rPr>
          <w:rStyle w:val="StyleUnderline"/>
        </w:rPr>
        <w:t>Poverty</w:t>
      </w:r>
      <w:r>
        <w:t xml:space="preserve">, for example, </w:t>
      </w:r>
      <w:r w:rsidRPr="008C5324">
        <w:rPr>
          <w:rStyle w:val="StyleUnderline"/>
        </w:rPr>
        <w:t xml:space="preserve">plays a central role in mass incarceration. People in prison and jail are disproportionately poor </w:t>
      </w:r>
      <w:r w:rsidRPr="005A39BC">
        <w:t xml:space="preserve">compared to the overall U.S. population.  </w:t>
      </w:r>
      <w:r w:rsidRPr="008C5324">
        <w:rPr>
          <w:rStyle w:val="StyleUnderline"/>
        </w:rPr>
        <w:t>The criminal justice system punishes poverty</w:t>
      </w:r>
      <w:r w:rsidRPr="005A39BC">
        <w:t>, beginning with the high price of money bail: The median felony bail bond amount ($10,000) is the equivalent of 8 months’ income for the typical detained defendant</w:t>
      </w:r>
      <w:r>
        <w:t xml:space="preserve">. As a result, </w:t>
      </w:r>
      <w:r w:rsidRPr="008C5324">
        <w:rPr>
          <w:rStyle w:val="StyleUnderline"/>
        </w:rPr>
        <w:t>people with low incomes are more likely to face the harms of pretrial detention. Poverty</w:t>
      </w:r>
      <w:r>
        <w:t xml:space="preserve"> is not only a predictor of incarceration; it </w:t>
      </w:r>
      <w:r w:rsidRPr="008C5324">
        <w:rPr>
          <w:rStyle w:val="StyleUnderline"/>
        </w:rPr>
        <w:t xml:space="preserve">is </w:t>
      </w:r>
      <w:r w:rsidRPr="005A39BC">
        <w:t>also</w:t>
      </w:r>
      <w:r w:rsidRPr="008C5324">
        <w:rPr>
          <w:rStyle w:val="StyleUnderline"/>
        </w:rPr>
        <w:t xml:space="preserve"> frequently the outcome, </w:t>
      </w:r>
      <w:r w:rsidRPr="005A39BC">
        <w:t>as a criminal record and time spent in prison destroys wealth, creates debt, and decimates job opportunities</w:t>
      </w:r>
      <w:r>
        <w:t xml:space="preserve">. </w:t>
      </w:r>
    </w:p>
    <w:p w:rsidR="009E4BDA" w:rsidRDefault="009E4BDA" w:rsidP="009E4BDA">
      <w:r w:rsidRPr="008C5324">
        <w:rPr>
          <w:rStyle w:val="StyleUnderline"/>
        </w:rPr>
        <w:t xml:space="preserve">It’s no surprise that people of color — who face much greater rates of poverty — are dramatically overrepresented in </w:t>
      </w:r>
      <w:r w:rsidRPr="005A39BC">
        <w:t>the nation’s</w:t>
      </w:r>
      <w:r w:rsidRPr="008C5324">
        <w:rPr>
          <w:rStyle w:val="StyleUnderline"/>
        </w:rPr>
        <w:t xml:space="preserve"> prisons and jails</w:t>
      </w:r>
      <w:r>
        <w:t xml:space="preserve">. </w:t>
      </w:r>
      <w:r w:rsidRPr="008C5324">
        <w:rPr>
          <w:rStyle w:val="StyleUnderline"/>
        </w:rPr>
        <w:t xml:space="preserve">These racial disparities are particularly stark for Black Americans, </w:t>
      </w:r>
      <w:r w:rsidRPr="005A39BC">
        <w:t>who make up 40% of the incarcerated population despite representing only 13% of U.S residents</w:t>
      </w:r>
      <w:r w:rsidRPr="008C5324">
        <w:rPr>
          <w:rStyle w:val="StyleUnderline"/>
        </w:rPr>
        <w:t xml:space="preserve">. The same is true for women, </w:t>
      </w:r>
      <w:r>
        <w:t xml:space="preserve">whose incarceration rates have for decades risen faster than men’s, and </w:t>
      </w:r>
      <w:r w:rsidRPr="008C5324">
        <w:rPr>
          <w:rStyle w:val="StyleUnderline"/>
        </w:rPr>
        <w:t>who are often behind bars because of financial obstacles</w:t>
      </w:r>
      <w:r>
        <w:t xml:space="preserve"> such as an inability to pay bail. </w:t>
      </w:r>
      <w:r w:rsidRPr="008C5324">
        <w:rPr>
          <w:rStyle w:val="StyleUnderline"/>
        </w:rPr>
        <w:t>As policymakers continue to push for reforms</w:t>
      </w:r>
      <w:r>
        <w:t xml:space="preserve"> that reduce incarceration, </w:t>
      </w:r>
      <w:r w:rsidRPr="008C5324">
        <w:rPr>
          <w:rStyle w:val="StyleUnderline"/>
        </w:rPr>
        <w:t>they should avoid changes that will widen disparities,</w:t>
      </w:r>
      <w:r>
        <w:t xml:space="preserve"> as has happened with juvenile confinement and with women in state prisons.</w:t>
      </w:r>
    </w:p>
    <w:p w:rsidR="009E4BDA" w:rsidRPr="009E4BDA" w:rsidRDefault="009E4BDA" w:rsidP="009E4BDA"/>
    <w:p w:rsidR="002263C1" w:rsidRDefault="002263C1" w:rsidP="002263C1">
      <w:pPr>
        <w:pStyle w:val="Heading3"/>
      </w:pPr>
      <w:r>
        <w:t xml:space="preserve">Hyperpolicing impacts </w:t>
      </w:r>
    </w:p>
    <w:p w:rsidR="002263C1" w:rsidRPr="002263C1" w:rsidRDefault="002263C1" w:rsidP="002263C1">
      <w:pPr>
        <w:pStyle w:val="Heading4"/>
      </w:pPr>
      <w:r w:rsidRPr="002263C1">
        <w:t>Systemic discrimination creates vulnerabilities for black disease and then punishes black people with mental health – self-replicating cycle of oppression</w:t>
      </w:r>
    </w:p>
    <w:p w:rsidR="002263C1" w:rsidRDefault="002263C1" w:rsidP="002263C1">
      <w:pPr>
        <w:rPr>
          <w:rStyle w:val="Style13ptBold"/>
        </w:rPr>
      </w:pPr>
      <w:r>
        <w:rPr>
          <w:rStyle w:val="Style13ptBold"/>
        </w:rPr>
        <w:t xml:space="preserve">Herd, </w:t>
      </w:r>
      <w:r w:rsidRPr="001B4399">
        <w:t>associate professor of Behavioral Sciences @ UC Berkeley</w:t>
      </w:r>
      <w:r>
        <w:rPr>
          <w:rStyle w:val="Style13ptBold"/>
        </w:rPr>
        <w:t>, 2020</w:t>
      </w:r>
    </w:p>
    <w:p w:rsidR="002263C1" w:rsidRDefault="002263C1" w:rsidP="002263C1">
      <w:r w:rsidRPr="00955C0A">
        <w:t>(</w:t>
      </w:r>
      <w:r>
        <w:t>Denise, “</w:t>
      </w:r>
      <w:r w:rsidRPr="004B466C">
        <w:t>CYCLES OF THREAT: GRAHAM V. CONNOR, POLICE VIOLENCE, AND AFRICAN AMERICAN HEALTH INEQUITIES</w:t>
      </w:r>
      <w:r>
        <w:t xml:space="preserve">,” Boston University Law Review, May 2020, Vol 100:1047, </w:t>
      </w:r>
      <w:hyperlink r:id="rId19" w:history="1">
        <w:r w:rsidRPr="00CD5ECD">
          <w:rPr>
            <w:rStyle w:val="Hyperlink"/>
          </w:rPr>
          <w:t>https://search.proquest.com/docview/2408847763?pq-origsite=gscholar&amp;fromopenview=true</w:t>
        </w:r>
      </w:hyperlink>
      <w:r>
        <w:t xml:space="preserve"> accessed 7/8/20 </w:t>
      </w:r>
      <w:r>
        <w:t>GDI</w:t>
      </w:r>
      <w:r>
        <w:t>-JEM)</w:t>
      </w:r>
    </w:p>
    <w:p w:rsidR="002263C1" w:rsidRDefault="002263C1" w:rsidP="002263C1">
      <w:pPr>
        <w:rPr>
          <w:rStyle w:val="StyleUnderline"/>
        </w:rPr>
      </w:pPr>
      <w:r w:rsidRPr="0029252D">
        <w:rPr>
          <w:sz w:val="16"/>
        </w:rPr>
        <w:t xml:space="preserve">Graham also illustrates how </w:t>
      </w:r>
      <w:r w:rsidRPr="0012023A">
        <w:rPr>
          <w:rStyle w:val="StyleUnderline"/>
        </w:rPr>
        <w:t>African Americans and other marginalized groups suffer from police violence through the criminalization of black health problems</w:t>
      </w:r>
      <w:r w:rsidRPr="0029252D">
        <w:rPr>
          <w:sz w:val="16"/>
        </w:rPr>
        <w:t xml:space="preserve">. The </w:t>
      </w:r>
      <w:r w:rsidRPr="0012023A">
        <w:rPr>
          <w:rStyle w:val="StyleUnderline"/>
        </w:rPr>
        <w:t xml:space="preserve">criminalization of black disease refers to </w:t>
      </w:r>
      <w:r w:rsidRPr="0012023A">
        <w:rPr>
          <w:rStyle w:val="Emphasis"/>
        </w:rPr>
        <w:t>the framing of black health problems as crimes needing policing and punishment</w:t>
      </w:r>
      <w:r w:rsidRPr="0012023A">
        <w:rPr>
          <w:rStyle w:val="StyleUnderline"/>
        </w:rPr>
        <w:t xml:space="preserve"> instead of as illnesses requiring treatment</w:t>
      </w:r>
      <w:r w:rsidRPr="0029252D">
        <w:rPr>
          <w:sz w:val="16"/>
        </w:rPr>
        <w:t xml:space="preserve"> and other forms of public health interventions. </w:t>
      </w:r>
      <w:r w:rsidRPr="00316A9E">
        <w:rPr>
          <w:rStyle w:val="StyleUnderline"/>
        </w:rPr>
        <w:t>This process is part of a broader criminalization of black life evident in the targeting of black people for carrying out normal routines of life</w:t>
      </w:r>
      <w:r w:rsidRPr="0029252D">
        <w:rPr>
          <w:sz w:val="16"/>
        </w:rPr>
        <w:t xml:space="preserve">—for example, driving while black, sleeping while black, barbecuing while black, and attending church while black.59 </w:t>
      </w:r>
      <w:r w:rsidRPr="00316A9E">
        <w:rPr>
          <w:rStyle w:val="StyleUnderline"/>
        </w:rPr>
        <w:t>Structural racism</w:t>
      </w:r>
      <w:r w:rsidRPr="0029252D">
        <w:rPr>
          <w:sz w:val="16"/>
        </w:rPr>
        <w:t xml:space="preserve"> and discrimination </w:t>
      </w:r>
      <w:r w:rsidRPr="00316A9E">
        <w:rPr>
          <w:rStyle w:val="StyleUnderline"/>
        </w:rPr>
        <w:t>have led to blighted neighborhoods, where high rates of unemployment, poor housing stock, limited social amenities, and toxic environmental exposures create unsafe areas that can be a breeding ground for crime</w:t>
      </w:r>
      <w:r w:rsidRPr="0029252D">
        <w:rPr>
          <w:sz w:val="16"/>
        </w:rPr>
        <w:t xml:space="preserve">.60 The response to this kind of structural racism has been the increasing transformation of societal resources and support, such as social services, health care, and community development, into greater criminal justice surveillance, targeting, and punishment. </w:t>
      </w:r>
      <w:r w:rsidRPr="00316A9E">
        <w:rPr>
          <w:rStyle w:val="StyleUnderline"/>
        </w:rPr>
        <w:t>Economic resources have been used to build up policing, jail, and prison systems rather than to provide increased economic development, educational opportunities, and other human services for these neighborhoods</w:t>
      </w:r>
      <w:r w:rsidRPr="0029252D">
        <w:rPr>
          <w:sz w:val="16"/>
        </w:rPr>
        <w:t xml:space="preserve">.61 Within this context, existing research has described how </w:t>
      </w:r>
      <w:r w:rsidRPr="00316A9E">
        <w:rPr>
          <w:rStyle w:val="Emphasis"/>
        </w:rPr>
        <w:t>individuals</w:t>
      </w:r>
      <w:r w:rsidRPr="00316A9E">
        <w:rPr>
          <w:rStyle w:val="StyleUnderline"/>
        </w:rPr>
        <w:t xml:space="preserve"> from African American communities and poor communities </w:t>
      </w:r>
      <w:r w:rsidRPr="00316A9E">
        <w:rPr>
          <w:rStyle w:val="Emphasis"/>
        </w:rPr>
        <w:t>suffering from mental illness and drug problems or addiction</w:t>
      </w:r>
      <w:r w:rsidRPr="00316A9E">
        <w:rPr>
          <w:rStyle w:val="StyleUnderline"/>
        </w:rPr>
        <w:t xml:space="preserve"> </w:t>
      </w:r>
      <w:r w:rsidRPr="00316A9E">
        <w:rPr>
          <w:rStyle w:val="Emphasis"/>
        </w:rPr>
        <w:t>are much more likely to be killed and injured by police</w:t>
      </w:r>
      <w:r w:rsidRPr="0029252D">
        <w:rPr>
          <w:sz w:val="16"/>
        </w:rPr>
        <w:t xml:space="preserve"> than are others. </w:t>
      </w:r>
      <w:r w:rsidRPr="0029252D">
        <w:rPr>
          <w:rStyle w:val="StyleUnderline"/>
        </w:rPr>
        <w:t>People with mental illnesses are at especially high risk for experiencing police violence</w:t>
      </w:r>
      <w:r w:rsidRPr="0029252D">
        <w:rPr>
          <w:sz w:val="16"/>
        </w:rPr>
        <w:t xml:space="preserve">. Studies show that </w:t>
      </w:r>
      <w:r w:rsidRPr="0029252D">
        <w:rPr>
          <w:rStyle w:val="Emphasis"/>
        </w:rPr>
        <w:t>between one-quarter and one-half of all people killed by the police suffered from mental illness</w:t>
      </w:r>
      <w:r w:rsidRPr="0029252D">
        <w:rPr>
          <w:sz w:val="16"/>
        </w:rPr>
        <w:t xml:space="preserve">, which is a rate at least sixteen times higher than for other civilians.62 In addition, </w:t>
      </w:r>
      <w:r w:rsidRPr="0029252D">
        <w:rPr>
          <w:rStyle w:val="StyleUnderline"/>
        </w:rPr>
        <w:t>mentally ill people are three times more likely to be incarcerated in jails or prisons than to be hospitalized</w:t>
      </w:r>
      <w:r w:rsidRPr="0029252D">
        <w:rPr>
          <w:sz w:val="16"/>
        </w:rPr>
        <w:t xml:space="preserve">. In some states, </w:t>
      </w:r>
      <w:r w:rsidRPr="0029252D">
        <w:rPr>
          <w:rStyle w:val="StyleUnderline"/>
        </w:rPr>
        <w:t xml:space="preserve">rates of incarceration versus those of hospitalization are </w:t>
      </w:r>
      <w:r w:rsidRPr="0029252D">
        <w:rPr>
          <w:rStyle w:val="Emphasis"/>
        </w:rPr>
        <w:t>tenfold</w:t>
      </w:r>
      <w:r w:rsidRPr="0029252D">
        <w:rPr>
          <w:rStyle w:val="StyleUnderline"/>
        </w:rPr>
        <w:t>.63</w:t>
      </w:r>
    </w:p>
    <w:p w:rsidR="00CA6A39" w:rsidRPr="002263C1" w:rsidRDefault="00CA6A39" w:rsidP="00CA6A39">
      <w:pPr>
        <w:pStyle w:val="Heading4"/>
      </w:pPr>
      <w:r w:rsidRPr="002263C1">
        <w:t xml:space="preserve">And, </w:t>
      </w:r>
      <w:r>
        <w:t>status quo h</w:t>
      </w:r>
      <w:r w:rsidRPr="002263C1">
        <w:t xml:space="preserve">yperpolicing directly increases psychological stress and decreases resistance to disease in targeted communities </w:t>
      </w:r>
    </w:p>
    <w:p w:rsidR="00CA6A39" w:rsidRDefault="00CA6A39" w:rsidP="00CA6A39">
      <w:pPr>
        <w:rPr>
          <w:rStyle w:val="Style13ptBold"/>
        </w:rPr>
      </w:pPr>
      <w:r>
        <w:rPr>
          <w:rStyle w:val="Style13ptBold"/>
        </w:rPr>
        <w:t xml:space="preserve">Herd, </w:t>
      </w:r>
      <w:r w:rsidRPr="001B4399">
        <w:t>associate professor of Behavioral Sciences @ UC Berkeley</w:t>
      </w:r>
      <w:r>
        <w:rPr>
          <w:rStyle w:val="Style13ptBold"/>
        </w:rPr>
        <w:t>, 2020</w:t>
      </w:r>
    </w:p>
    <w:p w:rsidR="00CA6A39" w:rsidRDefault="00CA6A39" w:rsidP="00CA6A39">
      <w:r w:rsidRPr="00955C0A">
        <w:t>(</w:t>
      </w:r>
      <w:r>
        <w:t>Denise, “</w:t>
      </w:r>
      <w:r w:rsidRPr="004B466C">
        <w:t>CYCLES OF THREAT: GRAHAM V. CONNOR, POLICE VIOLENCE, AND AFRICAN AMERICAN HEALTH INEQUITIES</w:t>
      </w:r>
      <w:r>
        <w:t xml:space="preserve">,” Boston University Law Review, May 2020, Vol 100:1047, </w:t>
      </w:r>
      <w:hyperlink r:id="rId20" w:history="1">
        <w:r w:rsidRPr="00CD5ECD">
          <w:rPr>
            <w:rStyle w:val="Hyperlink"/>
          </w:rPr>
          <w:t>https://search.proquest.com/docview/2408847763?pq-origsite=gscholar&amp;fromopenview=true</w:t>
        </w:r>
      </w:hyperlink>
      <w:r>
        <w:t xml:space="preserve"> accessed 7/8/20 GDI -JEM)</w:t>
      </w:r>
    </w:p>
    <w:p w:rsidR="00CA6A39" w:rsidRDefault="00CA6A39" w:rsidP="00CA6A39">
      <w:pPr>
        <w:rPr>
          <w:sz w:val="16"/>
        </w:rPr>
      </w:pPr>
      <w:r w:rsidRPr="009F0100">
        <w:rPr>
          <w:sz w:val="16"/>
        </w:rPr>
        <w:t xml:space="preserve">In addition to the harm experienced by individuals, other data show that </w:t>
      </w:r>
      <w:r w:rsidRPr="009F0100">
        <w:rPr>
          <w:rStyle w:val="StyleUnderline"/>
        </w:rPr>
        <w:t>indirect exposure to police violence worsens the physical and mental health of communities</w:t>
      </w:r>
      <w:r w:rsidRPr="009F0100">
        <w:rPr>
          <w:sz w:val="16"/>
        </w:rPr>
        <w:t xml:space="preserve">. Several basic mechanisms have been discussed to account for the toll that police violence takes on neighborhoods as a whole apart from individuals’ direct experience with police violence. </w:t>
      </w:r>
      <w:r w:rsidRPr="009F0100">
        <w:rPr>
          <w:rStyle w:val="StyleUnderline"/>
        </w:rPr>
        <w:t xml:space="preserve">Invasive encounters with the police, </w:t>
      </w:r>
      <w:r w:rsidRPr="009F0100">
        <w:rPr>
          <w:sz w:val="16"/>
        </w:rPr>
        <w:t>such as through Terry stops</w:t>
      </w:r>
      <w:r w:rsidRPr="009F0100">
        <w:rPr>
          <w:rStyle w:val="StyleUnderline"/>
        </w:rPr>
        <w:t>, contribute to a widespread climate of fear in affected areas,</w:t>
      </w:r>
      <w:r w:rsidRPr="009F0100">
        <w:rPr>
          <w:sz w:val="16"/>
        </w:rPr>
        <w:t xml:space="preserve"> </w:t>
      </w:r>
      <w:r w:rsidRPr="009F0100">
        <w:rPr>
          <w:rStyle w:val="Emphasis"/>
        </w:rPr>
        <w:t>which can activate psychological symptoms even in people not specifically targeted by police</w:t>
      </w:r>
      <w:r w:rsidRPr="009F0100">
        <w:rPr>
          <w:sz w:val="16"/>
        </w:rPr>
        <w:t xml:space="preserve">.39 In addition, </w:t>
      </w:r>
      <w:r w:rsidRPr="009F0100">
        <w:rPr>
          <w:rStyle w:val="StyleUnderline"/>
        </w:rPr>
        <w:t xml:space="preserve">hyperpolicing in communities leads to chronic stress, heightened coping behavior, earlier aging, and an increased allostatic load that </w:t>
      </w:r>
      <w:r w:rsidRPr="009F0100">
        <w:rPr>
          <w:rStyle w:val="Emphasis"/>
        </w:rPr>
        <w:t>lowers resistance to disease</w:t>
      </w:r>
      <w:r w:rsidRPr="009F0100">
        <w:rPr>
          <w:sz w:val="16"/>
        </w:rPr>
        <w:t xml:space="preserve"> and </w:t>
      </w:r>
      <w:r w:rsidRPr="009F0100">
        <w:rPr>
          <w:rStyle w:val="Emphasis"/>
        </w:rPr>
        <w:t>increases physiological strain</w:t>
      </w:r>
      <w:r w:rsidRPr="009F0100">
        <w:rPr>
          <w:sz w:val="16"/>
        </w:rPr>
        <w:t xml:space="preserve"> among community members.40 The </w:t>
      </w:r>
      <w:r w:rsidRPr="009F0100">
        <w:rPr>
          <w:rStyle w:val="StyleUnderline"/>
        </w:rPr>
        <w:t>targeting of minority communities by police is also perceived as a blatant form of discrimination and unfair treatment</w:t>
      </w:r>
      <w:r w:rsidRPr="009F0100">
        <w:rPr>
          <w:sz w:val="16"/>
        </w:rPr>
        <w:t xml:space="preserve"> that is linked with higher rates of disease.41The findings of recent research on the burden of disease in communities affected by police violence bear out some of these assumptions. A study of pregnant African American women revealed that </w:t>
      </w:r>
      <w:r w:rsidRPr="009F0100">
        <w:rPr>
          <w:rStyle w:val="StyleUnderline"/>
        </w:rPr>
        <w:t>anticipation of negative police encounters with youth predicted depression symptoms among this group</w:t>
      </w:r>
      <w:r w:rsidRPr="009F0100">
        <w:rPr>
          <w:sz w:val="16"/>
        </w:rPr>
        <w:t>.42 In addition</w:t>
      </w:r>
      <w:r w:rsidRPr="009F0100">
        <w:rPr>
          <w:rStyle w:val="StyleUnderline"/>
        </w:rPr>
        <w:t xml:space="preserve">, </w:t>
      </w:r>
      <w:r w:rsidRPr="009F0100">
        <w:rPr>
          <w:rStyle w:val="Emphasis"/>
        </w:rPr>
        <w:t>police killings were significantly associated with syphilis and gonorrhea rates among African American residents</w:t>
      </w:r>
      <w:r w:rsidRPr="009F0100">
        <w:rPr>
          <w:sz w:val="16"/>
        </w:rPr>
        <w:t xml:space="preserve"> in seventy-five large metropolitan areas in the United States.43 In 2015, </w:t>
      </w:r>
      <w:r w:rsidRPr="009F0100">
        <w:rPr>
          <w:rStyle w:val="StyleUnderline"/>
        </w:rPr>
        <w:t>each additional police killing was associated with syphilis and gonorrhea rates that were 7.5% and 4.0% higher,</w:t>
      </w:r>
      <w:r w:rsidRPr="009F0100">
        <w:rPr>
          <w:sz w:val="16"/>
        </w:rPr>
        <w:t xml:space="preserve"> respectively, in 2016.44 Similarly, Sewell and Jefferson found that in neighborhoods where Terry stops were more likely to culminate in frisking, “the prevalence of poor/fair health, diabetes, high blood pressure, past year asthma episodes, and heavier body weights is higher.”45</w:t>
      </w:r>
    </w:p>
    <w:p w:rsidR="00CA6A39" w:rsidRDefault="00CA6A39" w:rsidP="00CA6A39"/>
    <w:p w:rsidR="008E1922" w:rsidRPr="008E1922" w:rsidRDefault="008E1922" w:rsidP="008E1922">
      <w:pPr>
        <w:pStyle w:val="Heading4"/>
      </w:pPr>
      <w:r w:rsidRPr="008E1922">
        <w:t xml:space="preserve">Continued hyperpolicing of minority neighborhoods creates a self-reinforcing cycle of police automatically criminalizing people of color </w:t>
      </w:r>
    </w:p>
    <w:p w:rsidR="008E1922" w:rsidRPr="00B6712F" w:rsidRDefault="008E1922" w:rsidP="008E1922">
      <w:pPr>
        <w:rPr>
          <w:rStyle w:val="Style13ptBold"/>
        </w:rPr>
      </w:pPr>
      <w:r w:rsidRPr="00B6712F">
        <w:rPr>
          <w:rStyle w:val="Style13ptBold"/>
        </w:rPr>
        <w:t xml:space="preserve">Fagan, </w:t>
      </w:r>
      <w:r w:rsidRPr="00B6712F">
        <w:t>Isidor and Seville Sulzbacher Professor of Law and Professor of Epidemiology, Columbia University</w:t>
      </w:r>
      <w:r w:rsidRPr="00B6712F">
        <w:rPr>
          <w:rStyle w:val="Style13ptBold"/>
        </w:rPr>
        <w:t>, and Campbell,</w:t>
      </w:r>
      <w:r w:rsidRPr="00B6712F">
        <w:t xml:space="preserve"> J.D., Columbia Law School</w:t>
      </w:r>
      <w:r w:rsidRPr="00B6712F">
        <w:rPr>
          <w:rStyle w:val="Style13ptBold"/>
        </w:rPr>
        <w:t>, 2020</w:t>
      </w:r>
    </w:p>
    <w:p w:rsidR="008E1922" w:rsidRPr="00B6712F" w:rsidRDefault="008E1922" w:rsidP="008E1922">
      <w:r w:rsidRPr="00B6712F">
        <w:t xml:space="preserve">(Jeffrey and Alexis D., “RACE AND REASONABLENESS IN POLICE KILLINGS,” Boston University Law Review, May 2020, Vol.100:951, </w:t>
      </w:r>
      <w:hyperlink r:id="rId21" w:history="1">
        <w:r w:rsidRPr="00B6712F">
          <w:rPr>
            <w:rStyle w:val="Hyperlink"/>
          </w:rPr>
          <w:t>https://scholarship.law.columbia.edu/cgi/viewcontent.cgi?article=3660&amp;context=faculty_scholarship</w:t>
        </w:r>
      </w:hyperlink>
      <w:r w:rsidRPr="00B6712F">
        <w:t xml:space="preserve"> accessed 7/9/20 </w:t>
      </w:r>
      <w:r>
        <w:t>GDI</w:t>
      </w:r>
      <w:r w:rsidRPr="00B6712F">
        <w:t>-JEM)</w:t>
      </w:r>
    </w:p>
    <w:p w:rsidR="008E1922" w:rsidRPr="00B6712F" w:rsidRDefault="008E1922" w:rsidP="008E1922">
      <w:pPr>
        <w:rPr>
          <w:sz w:val="16"/>
        </w:rPr>
      </w:pPr>
      <w:r w:rsidRPr="00B6712F">
        <w:rPr>
          <w:sz w:val="16"/>
        </w:rPr>
        <w:t>A second mechanism is the self-reinforcing actions of the police through their tactical assignments and methods. Even after controlling for neighborhoods’ actual crime rate</w:t>
      </w:r>
      <w:r w:rsidRPr="00B6712F">
        <w:rPr>
          <w:u w:val="single"/>
        </w:rPr>
        <w:t>, police disproportionately invoke the “high-crime neighborhood” label in predominantly minority neighborhoods</w:t>
      </w:r>
      <w:r w:rsidRPr="00B6712F">
        <w:rPr>
          <w:sz w:val="16"/>
        </w:rPr>
        <w:t xml:space="preserve">, further </w:t>
      </w:r>
      <w:r w:rsidRPr="00B6712F">
        <w:rPr>
          <w:u w:val="single"/>
        </w:rPr>
        <w:t>reinforcing the crime-danger-risk metric</w:t>
      </w:r>
      <w:r w:rsidRPr="00B6712F">
        <w:rPr>
          <w:sz w:val="16"/>
        </w:rPr>
        <w:t xml:space="preserve">.115 </w:t>
      </w:r>
      <w:r w:rsidRPr="00B6712F">
        <w:rPr>
          <w:rStyle w:val="StyleUnderline"/>
        </w:rPr>
        <w:t>Concentrated</w:t>
      </w:r>
      <w:r w:rsidRPr="00B6712F">
        <w:rPr>
          <w:u w:val="single"/>
        </w:rPr>
        <w:t xml:space="preserve"> patrol activity in high-crime neighborhoods reinforces the message that these are </w:t>
      </w:r>
      <w:r w:rsidRPr="00B6712F">
        <w:rPr>
          <w:b/>
          <w:iCs/>
          <w:u w:val="single"/>
        </w:rPr>
        <w:t>dangerous places simply by the repetition of that label.</w:t>
      </w:r>
      <w:r w:rsidRPr="00B6712F">
        <w:rPr>
          <w:u w:val="single"/>
        </w:rPr>
        <w:t xml:space="preserve"> </w:t>
      </w:r>
      <w:r w:rsidRPr="00B6712F">
        <w:rPr>
          <w:sz w:val="16"/>
        </w:rPr>
        <w:t xml:space="preserve">And </w:t>
      </w:r>
      <w:r w:rsidRPr="00B6712F">
        <w:rPr>
          <w:u w:val="single"/>
        </w:rPr>
        <w:t>that label provides convenient shorthand not only to carry out patrols but also to use police discretion to take actions in those places</w:t>
      </w:r>
      <w:r w:rsidRPr="00B6712F">
        <w:rPr>
          <w:sz w:val="16"/>
        </w:rPr>
        <w:t xml:space="preserve">—especially stops and misdemeanor arrests. </w:t>
      </w:r>
      <w:r w:rsidRPr="00B6712F">
        <w:rPr>
          <w:u w:val="single"/>
        </w:rPr>
        <w:t>Police patrol Black and other nonwhite neighborhoods more intensively and are thus more likely to initiate contact with local residents</w:t>
      </w:r>
      <w:r w:rsidRPr="00B6712F">
        <w:rPr>
          <w:sz w:val="16"/>
        </w:rPr>
        <w:t xml:space="preserve"> once in those neighborhoods.116 </w:t>
      </w:r>
      <w:r w:rsidRPr="00B6712F">
        <w:rPr>
          <w:b/>
          <w:iCs/>
          <w:u w:val="single"/>
        </w:rPr>
        <w:t>These contacts are characterized by harsher interactions</w:t>
      </w:r>
      <w:r w:rsidRPr="00B6712F">
        <w:rPr>
          <w:sz w:val="16"/>
        </w:rPr>
        <w:t xml:space="preserve">— </w:t>
      </w:r>
      <w:r w:rsidRPr="00B6712F">
        <w:rPr>
          <w:u w:val="single"/>
        </w:rPr>
        <w:t>including potentially deadly force</w:t>
      </w:r>
      <w:r w:rsidRPr="00B6712F">
        <w:rPr>
          <w:sz w:val="16"/>
        </w:rPr>
        <w:t xml:space="preserve">.117 One study suggests that between 2007 and 2014, </w:t>
      </w:r>
      <w:r w:rsidRPr="00B6712F">
        <w:rPr>
          <w:u w:val="single"/>
        </w:rPr>
        <w:t>there were 61,000 more police uses of force against Black civilians than there would have been if force was used at the same rate as against white civilians</w:t>
      </w:r>
      <w:r w:rsidRPr="00B6712F">
        <w:rPr>
          <w:sz w:val="16"/>
        </w:rPr>
        <w:t xml:space="preserve">.118 Potentially </w:t>
      </w:r>
      <w:r w:rsidRPr="00B6712F">
        <w:rPr>
          <w:u w:val="single"/>
        </w:rPr>
        <w:t>deadly force,</w:t>
      </w:r>
      <w:r w:rsidRPr="00B6712F">
        <w:rPr>
          <w:sz w:val="16"/>
        </w:rPr>
        <w:t xml:space="preserve"> including but especially shootings, </w:t>
      </w:r>
      <w:r w:rsidRPr="00B6712F">
        <w:rPr>
          <w:u w:val="single"/>
        </w:rPr>
        <w:t>was used in 1800 extra cases</w:t>
      </w:r>
      <w:r w:rsidRPr="00B6712F">
        <w:rPr>
          <w:sz w:val="16"/>
        </w:rPr>
        <w:t xml:space="preserve">.119 These disparities are also observable when police actions are conditional on 911 calls to police; </w:t>
      </w:r>
      <w:r w:rsidRPr="00B6712F">
        <w:rPr>
          <w:u w:val="single"/>
        </w:rPr>
        <w:t>arrests per call are greater in minority neighborhoods</w:t>
      </w:r>
      <w:r w:rsidRPr="00B6712F">
        <w:rPr>
          <w:sz w:val="16"/>
        </w:rPr>
        <w:t xml:space="preserve">.120Modern policing prioritizes police-initiated contact in places that are deemed “high risk.”121 That </w:t>
      </w:r>
      <w:r w:rsidRPr="00B6712F">
        <w:rPr>
          <w:u w:val="single"/>
        </w:rPr>
        <w:t>risk and race seem to be interchangeable in these analyses explains in part how “split-second” thinking</w:t>
      </w:r>
      <w:r w:rsidRPr="00B6712F">
        <w:rPr>
          <w:sz w:val="16"/>
        </w:rPr>
        <w:t xml:space="preserve">, perceptions of danger and imminent threat, </w:t>
      </w:r>
      <w:r w:rsidRPr="00B6712F">
        <w:rPr>
          <w:u w:val="single"/>
        </w:rPr>
        <w:t>and vague regulatory standards can short-circuit reasonableness and place Black suspects at greater risk for lethal encounters with police</w:t>
      </w:r>
      <w:r w:rsidRPr="00B6712F">
        <w:rPr>
          <w:sz w:val="16"/>
        </w:rPr>
        <w:t>.122</w:t>
      </w:r>
    </w:p>
    <w:p w:rsidR="002263C1" w:rsidRPr="002263C1" w:rsidRDefault="002263C1" w:rsidP="002263C1"/>
    <w:p w:rsidR="00D322A6" w:rsidRDefault="00D322A6" w:rsidP="00D322A6">
      <w:pPr>
        <w:pStyle w:val="Heading3"/>
      </w:pPr>
      <w:r>
        <w:t xml:space="preserve">AT </w:t>
      </w:r>
      <w:r w:rsidR="00A10E75">
        <w:t xml:space="preserve">police </w:t>
      </w:r>
      <w:r>
        <w:t>use of force justified</w:t>
      </w:r>
    </w:p>
    <w:p w:rsidR="00D322A6" w:rsidRPr="00D322A6" w:rsidRDefault="00D322A6" w:rsidP="00D322A6">
      <w:pPr>
        <w:pStyle w:val="Heading4"/>
      </w:pPr>
      <w:r w:rsidRPr="00D322A6">
        <w:t>Officers rarely use excessive force in defensive scenarios – multiple lesser forms of escalation happen first</w:t>
      </w:r>
    </w:p>
    <w:p w:rsidR="00D322A6" w:rsidRPr="001827F1" w:rsidRDefault="00D322A6" w:rsidP="00D322A6">
      <w:pPr>
        <w:rPr>
          <w:b/>
        </w:rPr>
      </w:pPr>
      <w:r w:rsidRPr="001827F1">
        <w:rPr>
          <w:b/>
        </w:rPr>
        <w:t xml:space="preserve">Quattlebaum, </w:t>
      </w:r>
      <w:r>
        <w:t xml:space="preserve">Director of the Council of State Governments Justice Center, and Tyler, Macklin Fleming Professor of Law, Professor of Psychology, Yale Law School; Founding Director of The Justice Collaboratory, </w:t>
      </w:r>
      <w:r w:rsidRPr="001827F1">
        <w:rPr>
          <w:b/>
        </w:rPr>
        <w:t>2020</w:t>
      </w:r>
    </w:p>
    <w:p w:rsidR="00D322A6" w:rsidRDefault="00D322A6" w:rsidP="00D322A6">
      <w:r>
        <w:t xml:space="preserve">(Megan and Tom, “BEYOND THE LAW: AN AGENDA FOR POLICING REFORM,” Boston University Law Review, May 2020, Vol. 100:1017, http://www.bu.edu/bulawreview/files/2020/05/08-QUATTLEBAUM-TYLER.pdf accessed 7/8/20 </w:t>
      </w:r>
      <w:r>
        <w:t>GDI</w:t>
      </w:r>
      <w:r>
        <w:t>-JEM)</w:t>
      </w:r>
    </w:p>
    <w:p w:rsidR="00D322A6" w:rsidRPr="00D322A6" w:rsidRDefault="00D322A6" w:rsidP="00D322A6">
      <w:r>
        <w:t>A great number of people have criticized Graham.7 Among other things, they argue that Graham makes it unnecessarily difficult for plaintiffs to overcome qualified immunity,8 that Graham stymies the development of excessive-force law,9 that the reasonableness factors listed in Graham do not provide officers with adequate guidance,10 that Graham is too indeterminate,11 and that Graham makes dubious factual commitments about the nature and dangerousness of policing.12The latter point deserves some discussion. The Court in Graham stated that “police officers are often forced to make split-second judgments—in circumstances that are tense, uncertain, and rapidly evolving—about the amount of force that is necessary in a particular situation.”13 But Professor Seth Stoughton has argued that when police officers use force, they rarely do so under those circumstances. The type of resistance suspects typically offer is nonviolent—a suspect will fail to obey an officer, pull away, or flee.14Accordingly, the measures police most often deploy are usually not physical—an officer will shout, curse, or threaten to use force.15 On the rare occasions police officers do use force, they typically use very little—most often a push or a grab.16 This is supported by the fact that police-citizen encounters that involve the use of force seldom result in injury to the officer or the citizen.17 Thus, when a police officer uses force, they usually do so offensively to induce compliance, not defensively to protect their own safety or the safety of an innocent bystander.</w:t>
      </w:r>
    </w:p>
    <w:p w:rsidR="00A10E75" w:rsidRDefault="00A10E75" w:rsidP="00A10E75">
      <w:pPr>
        <w:pStyle w:val="Heading2"/>
      </w:pPr>
      <w:r>
        <w:t xml:space="preserve">Drug laws add-on </w:t>
      </w:r>
    </w:p>
    <w:p w:rsidR="00A10E75" w:rsidRPr="006C700B" w:rsidRDefault="00A10E75" w:rsidP="00A10E75">
      <w:pPr>
        <w:pStyle w:val="Heading3"/>
      </w:pPr>
      <w:r>
        <w:t xml:space="preserve">2ac – drug law enforcement add on </w:t>
      </w:r>
    </w:p>
    <w:p w:rsidR="00A10E75" w:rsidRDefault="00A10E75" w:rsidP="00A10E75">
      <w:pPr>
        <w:pStyle w:val="Heading4"/>
      </w:pPr>
      <w:r>
        <w:t xml:space="preserve">Drug law enforcement diverts funds from evidence based alternatives for addiction – and increases drug use </w:t>
      </w:r>
    </w:p>
    <w:p w:rsidR="00A10E75" w:rsidRPr="00095046" w:rsidRDefault="00A10E75" w:rsidP="00A10E7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A10E75" w:rsidRDefault="00A10E75" w:rsidP="00A10E7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A10E75" w:rsidRPr="00A05D28" w:rsidRDefault="00A10E75" w:rsidP="00A10E75"/>
    <w:p w:rsidR="00A10E75" w:rsidRPr="00A05D28" w:rsidRDefault="00A10E75" w:rsidP="00A10E75">
      <w:pPr>
        <w:rPr>
          <w:rStyle w:val="StyleUnderline"/>
        </w:rPr>
      </w:pPr>
      <w:r w:rsidRPr="00746B96">
        <w:t xml:space="preserve">In contrast, look at how our society has chosen to deal with a variety of other evils. </w:t>
      </w:r>
      <w:r w:rsidRPr="00A05D28">
        <w:rPr>
          <w:rStyle w:val="StyleUnderline"/>
        </w:rPr>
        <w:t>One can be sued for racial discrimination or sexual harassment at work, for instance, but one cannot typically be prosecuted for that conduct, even though it might cause a lot of harm.</w:t>
      </w:r>
      <w:r w:rsidRPr="00746B96">
        <w:t xml:space="preserve"> </w:t>
      </w:r>
      <w:r w:rsidRPr="00A05D28">
        <w:rPr>
          <w:rStyle w:val="StyleUnderline"/>
        </w:rPr>
        <w:t>The political system has chosen to pursue these other important goals without resort to the criminal system</w:t>
      </w:r>
      <w:r w:rsidRPr="00746B96">
        <w:t xml:space="preserve">. </w:t>
      </w:r>
      <w:r w:rsidRPr="00A05D28">
        <w:rPr>
          <w:rStyle w:val="StyleUnderline"/>
        </w:rPr>
        <w:t>Even assuming that preventing private individuals from choosing to ingest certain non-alcohol and non-tobacco drugs can create a compelling state interest--a proposition that would take its own justification</w:t>
      </w:r>
      <w:r w:rsidRPr="00746B96">
        <w:t>--</w:t>
      </w:r>
      <w:r w:rsidRPr="00A05D28">
        <w:rPr>
          <w:rStyle w:val="StyleUnderline"/>
        </w:rPr>
        <w:t>a variety of other alternatives to human caging exist to reduce drug use</w:t>
      </w:r>
      <w:r w:rsidRPr="00746B96">
        <w:t xml:space="preserve">: education, employment, companionship, after-school art and theater programs, medical and mental health care, addiction treatment, and stable housing, to name a few. </w:t>
      </w:r>
      <w:r w:rsidRPr="00A05D28">
        <w:rPr>
          <w:rStyle w:val="StyleUnderline"/>
        </w:rPr>
        <w:t>No government in any jurisdiction in the United States has proven that human caging is a way to reduce drug use at all, let alone the least intrusive way.</w:t>
      </w:r>
      <w:r w:rsidRPr="00746B96">
        <w:t xml:space="preserve"> Instead, a mountain of </w:t>
      </w:r>
      <w:r w:rsidRPr="00A05D28">
        <w:rPr>
          <w:rStyle w:val="StyleUnderline"/>
        </w:rPr>
        <w:t>evidence suggests that the punishment approach to drugs has actually increased drug use and the harms the punishment bureaucracy</w:t>
      </w:r>
      <w:r w:rsidRPr="00746B96">
        <w:t xml:space="preserve">  [*867]  </w:t>
      </w:r>
      <w:r w:rsidRPr="00A05D28">
        <w:rPr>
          <w:rStyle w:val="StyleUnderline"/>
        </w:rPr>
        <w:t>associated with it, including by diverting funds from evidence-based alternatives.   65</w:t>
      </w:r>
    </w:p>
    <w:p w:rsidR="00A10E75" w:rsidRDefault="00A10E75" w:rsidP="00A10E75">
      <w:pPr>
        <w:pStyle w:val="Heading3"/>
      </w:pPr>
      <w:r>
        <w:t xml:space="preserve">Due process – drug laws </w:t>
      </w:r>
    </w:p>
    <w:p w:rsidR="00A10E75" w:rsidRDefault="00A10E75" w:rsidP="00A10E75">
      <w:pPr>
        <w:pStyle w:val="Heading4"/>
      </w:pPr>
      <w:r>
        <w:t xml:space="preserve">People accused of drug crimes do not receive same due process protections – embedded bias in system ensures </w:t>
      </w:r>
    </w:p>
    <w:p w:rsidR="00A10E75" w:rsidRPr="00095046" w:rsidRDefault="00A10E75" w:rsidP="00A10E7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A10E75" w:rsidRDefault="00A10E75" w:rsidP="00A10E7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A10E75" w:rsidRDefault="00A10E75" w:rsidP="00A10E75">
      <w:r>
        <w:t>How we punish is complicated in another important respect: our laws conflict in ways that make it impossible to apply the "rule of law" without choosing between competing rules. But which laws prevail when rules of law conflict and, thus, which laws come to define the "rule of law" in mainstream consciousness?</w:t>
      </w:r>
    </w:p>
    <w:p w:rsidR="00A10E75" w:rsidRDefault="00A10E75" w:rsidP="00A10E75">
      <w:r w:rsidRPr="002610A9">
        <w:rPr>
          <w:rStyle w:val="StyleUnderline"/>
        </w:rPr>
        <w:t>One of the bedrock principles of American constitutional law is that when a person has a constitutional right, the government may not deprive a person of that right without sufficient justification.</w:t>
      </w:r>
      <w:r>
        <w:t xml:space="preserve">   62 For example, under the First and Second Amendments, I have a right to publish an essay about the dangers of "criminal justice reform" discourse, and to possess a firearm in my home. If the government wants to take away either of these rights, it has to demonstrate that it has good reasons. In the same way, a long line of Supreme Court cases has established that the right to physical bodily liberty is "fundamental" and lies at the "core" of the liberty that the Due Process Clause protects.   63</w:t>
      </w:r>
    </w:p>
    <w:p w:rsidR="00A10E75" w:rsidRDefault="00A10E75" w:rsidP="00A10E75">
      <w:r w:rsidRPr="002610A9">
        <w:rPr>
          <w:rStyle w:val="StyleUnderline"/>
        </w:rPr>
        <w:t>The value of bodily liberty has been a central theme of law for centuries. For example, American courts have long required a high constitutional burden of proof in criminal cases:</w:t>
      </w:r>
      <w:r>
        <w:t xml:space="preserve"> no person can be imprisoned unless the government proves beyond a reasonable doubt that she is guilty.   64 This reflects a paramount libertarian concern with agents of the state doing violence to a person's body by confining a person to a cage against her will. But while the legal system thinks of itself as applying extreme rigor to decisions about when a person can be caged, it does not apply any rigor to an antecedent question: Is this conduct something for which we should cage a human being?</w:t>
      </w:r>
    </w:p>
    <w:p w:rsidR="00A10E75" w:rsidRDefault="00A10E75" w:rsidP="00A10E75">
      <w:r>
        <w:t>Consider an example: your friend is stopped by police on the street and searched. The search reveals a small capsule of cocaine powder in her pocket. Your friend is charged with possession of cocaine, which is subject in her state to a penalty of five years in prison. Your other friend, who was also searched, had only a pack of cigarettes in her bag--she was not arrested. A third friend had a bottle of whiskey in his backpack that the three had just purchased from the nearby alcohol distribution trafficking enterprise--he too was allowed to leave. The cocaine possessor was eventually taken to trial. Because of the foundational importance of human liberty to the constitutional Framers, she was cloaked in  [*866]  innocence and would be caged for five years only if the government proved beyond a reasonable doubt that she knowingly possessed the cocaine powder. But the "reasonable doubt" rule did little for her. It was easy for the government to prove that she knowingly possessed the cocaine found in her own pocket.</w:t>
      </w:r>
    </w:p>
    <w:p w:rsidR="00A10E75" w:rsidRPr="002610A9" w:rsidRDefault="00A10E75" w:rsidP="00A10E75">
      <w:pPr>
        <w:rPr>
          <w:rStyle w:val="StyleUnderline"/>
        </w:rPr>
      </w:pPr>
      <w:r>
        <w:t xml:space="preserve">However, </w:t>
      </w:r>
      <w:r w:rsidRPr="002610A9">
        <w:rPr>
          <w:rStyle w:val="StyleUnderline"/>
        </w:rPr>
        <w:t>it would be very difficult for the government to prove that putting your friend in a cage for that cocaine possession served a compelling interest, let alone that it served that compelling interest in a better way than other alternative responses to cocaine possession--the standard we would apply if the government attempted to forbid the publication of this essay or seize my guns. Indeed, at least with respect to drug laws, it may be an insurmountable burden, given the existing empirical and scientific evidence. One of the remarkable features of the contemporary criminal system is that most punishment bureaucrats are aware of how ineffective caging people who use certain drugs is at addressing any social ill whatsoever, but they continue to enforce that punishment.</w:t>
      </w:r>
    </w:p>
    <w:p w:rsidR="00A10E75" w:rsidRPr="002610A9" w:rsidRDefault="00A10E75" w:rsidP="00A10E75">
      <w:pPr>
        <w:rPr>
          <w:rStyle w:val="StyleUnderline"/>
        </w:rPr>
      </w:pPr>
      <w:r w:rsidRPr="002610A9">
        <w:rPr>
          <w:rStyle w:val="StyleUnderline"/>
        </w:rPr>
        <w:t>To accomplish this result, an entire strand of constitutional law--due process jurisprudence requiring the government to demonstrate a good reason to deprive a person of her bodily liberty--is ignored to enforce drug laws</w:t>
      </w:r>
      <w:r>
        <w:t xml:space="preserve">. I have struggled to find a single judicial opinion acknowledging, let alone confronting, this legal problem. </w:t>
      </w:r>
      <w:r w:rsidRPr="002610A9">
        <w:rPr>
          <w:rStyle w:val="StyleUnderline"/>
        </w:rPr>
        <w:t>The reason for this silence is that the principle of the "rule of law" cannot be applied at the same time to the law requiring a mandatory ten-year prison sentence for a crack cocaine offense and to the law that the government must prove that depriving a person of a fundamental liberty interest such as physical freedom is necessary to serve an identifiable public good.</w:t>
      </w:r>
    </w:p>
    <w:p w:rsidR="00766C45" w:rsidRDefault="00766C45" w:rsidP="00766C45">
      <w:pPr>
        <w:pStyle w:val="Heading2"/>
      </w:pPr>
      <w:r>
        <w:t xml:space="preserve">AT they say abolition = utopian </w:t>
      </w:r>
    </w:p>
    <w:p w:rsidR="00766C45" w:rsidRDefault="00766C45" w:rsidP="00766C45">
      <w:pPr>
        <w:pStyle w:val="Heading3"/>
      </w:pPr>
      <w:r>
        <w:t>2</w:t>
      </w:r>
      <w:r w:rsidR="00736594">
        <w:t xml:space="preserve">AC aff </w:t>
      </w:r>
      <w:r>
        <w:t xml:space="preserve">utopian </w:t>
      </w:r>
    </w:p>
    <w:p w:rsidR="00766C45" w:rsidRDefault="00766C45" w:rsidP="00766C45">
      <w:pPr>
        <w:pStyle w:val="Heading4"/>
      </w:pPr>
      <w:r>
        <w:t xml:space="preserve">Turn – reclaiming political pessimism enables reconceptualization of other ways of being in the world than are currently materialized – disorientation is generative in a world of the alt </w:t>
      </w:r>
    </w:p>
    <w:p w:rsidR="001827F1" w:rsidRDefault="001827F1" w:rsidP="001827F1">
      <w:pPr>
        <w:spacing w:line="331" w:lineRule="auto"/>
        <w:rPr>
          <w:b/>
        </w:rPr>
      </w:pPr>
      <w:r>
        <w:rPr>
          <w:b/>
        </w:rPr>
        <w:t xml:space="preserve">Ben-Moshe 18 </w:t>
      </w:r>
    </w:p>
    <w:p w:rsidR="001827F1" w:rsidRDefault="001827F1" w:rsidP="001827F1">
      <w:r>
        <w:t>(Liat, Disability Studies, University of Toledo and Criminology, Law and Justice, University of Illinois- Chicago, “Dis‑epistemologies of Abolition,” Critical Criminology 26:341-355, published 8-3-18, accessed 7-4-20, GDI – KN)</w:t>
      </w:r>
    </w:p>
    <w:p w:rsidR="00766C45" w:rsidRDefault="00766C45" w:rsidP="00766C45">
      <w:r>
        <w:t>What is, so to speak, the object of abolition? Not so much the abolition of prisons but the abolition of a society that could have prisons, that could have slavery, that could have the wage, and therefore not abolition as the elimination of anything but aboli- tion as the founding of a new society. (Harney and Moten 2013: 42)</w:t>
      </w:r>
    </w:p>
    <w:p w:rsidR="00766C45" w:rsidRPr="007D28E9" w:rsidRDefault="00766C45" w:rsidP="00766C45">
      <w:pPr>
        <w:rPr>
          <w:rStyle w:val="StyleUnderline"/>
        </w:rPr>
      </w:pPr>
      <w:r w:rsidRPr="007D28E9">
        <w:rPr>
          <w:rStyle w:val="StyleUnderline"/>
        </w:rPr>
        <w:t>From the inception of prison abolitionism as a movement, its activists were being dis- missed as utopian and unrealistic</w:t>
      </w:r>
      <w:r>
        <w:t xml:space="preserve">. In “Cruising Utopia” queer theorist José Esteban Muñoz suggests that “we must strive, in the face of the here and now totalizing rendering of real- ity, to think and feel a then and there” (2009: 1). For Muñoz, “the here and now is a prison house” (2009: 1). The connection to prison abolition are conjured up by this affirmation from Muñoz, and not simply because he brings up prison as the ultimate metaphor for stag- nation and lack of imagination. </w:t>
      </w:r>
      <w:r w:rsidRPr="007D28E9">
        <w:rPr>
          <w:rStyle w:val="StyleUnderline"/>
        </w:rPr>
        <w:t>Muñoz further discusses Ernst Bloch’s distinction between concrete and abstract utopias, explaining that concrete utopias represent collective hopes, and are the blocks upon which hope can exis</w:t>
      </w:r>
      <w:r>
        <w:t xml:space="preserve">t. </w:t>
      </w:r>
      <w:r w:rsidRPr="007D28E9">
        <w:rPr>
          <w:rStyle w:val="StyleUnderline"/>
        </w:rPr>
        <w:t>As Bloch writes “hope’s methodology… dwells in the region of the not-yet” (quoted in Muñoz 2009: 3). The “not-yet,” as Bloch refers to it, seems akin to Mathiesen’s formulation of the “unfinished” in relation to the work of the abolitionist.</w:t>
      </w:r>
    </w:p>
    <w:p w:rsidR="00766C45" w:rsidRDefault="00766C45" w:rsidP="00766C45">
      <w:r w:rsidRPr="007D28E9">
        <w:rPr>
          <w:rStyle w:val="StyleUnderline"/>
        </w:rPr>
        <w:t>When one is called “utopian” this usually connotes something degrading</w:t>
      </w:r>
      <w:r>
        <w:t xml:space="preserve">, a naïveté of sorts, that makes one look foolish or dangerous, depending on the context. In any case, uto- pia is not often a feature that makes one be taken seriously. However, Muñoz suggests that in spite of these possible consequences </w:t>
      </w:r>
      <w:r w:rsidRPr="007D28E9">
        <w:rPr>
          <w:rStyle w:val="StyleUnderline"/>
        </w:rPr>
        <w:t xml:space="preserve">“a certain affective reanimation needs to transpire if a disabling political pessimism is to be displaced” </w:t>
      </w:r>
      <w:r>
        <w:t>(2009: 9). This suggestion only works of course as long as “disabling” connotes something destructive and not affirmative. It might be useful to connect this statement with an earlier one in which Muñoz suggests that the way out of stagnation is that “We must dream and enact new and better pleasures, other ways of being in the world, and ultimately new worlds” (2009: 1).</w:t>
      </w:r>
    </w:p>
    <w:p w:rsidR="00766C45" w:rsidRDefault="00766C45" w:rsidP="00766C45">
      <w:r w:rsidRPr="007D28E9">
        <w:rPr>
          <w:rStyle w:val="StyleUnderline"/>
        </w:rPr>
        <w:t>I want to suggest here that one way of reclaiming utopia is by reclaiming this “disabling political pessimism.”</w:t>
      </w:r>
      <w:r>
        <w:t xml:space="preserve"> Following disability theorists such as Overboe (1999) and Mitchell and Snyder (2015), </w:t>
      </w:r>
      <w:r w:rsidRPr="007D28E9">
        <w:rPr>
          <w:rStyle w:val="StyleUnderline"/>
        </w:rPr>
        <w:t>imagining “other ways  of being in the world8” is the gist of disabil-  ity culture. Disability, as a lived reality, in a world that often cannot contain it, allows for re-formulations of in/dependence and community</w:t>
      </w:r>
      <w:r>
        <w:t xml:space="preserve">. </w:t>
      </w:r>
      <w:r w:rsidRPr="007D28E9">
        <w:rPr>
          <w:rStyle w:val="StyleUnderline"/>
        </w:rPr>
        <w:t>A non-carceral way of living would be unimaginable without these reconceptualizations and celebration of “other ways of being in the world.</w:t>
      </w:r>
      <w:r>
        <w:t xml:space="preserve">” I am not suggesting that these “other ways of being in the world” are cur- rently materialized, but I am suggesting that </w:t>
      </w:r>
      <w:r w:rsidRPr="007D28E9">
        <w:rPr>
          <w:rStyle w:val="StyleUnderline"/>
        </w:rPr>
        <w:t>their effects could provide useful ammunition for social transformation in the spirit of abolition as a utopian stance</w:t>
      </w:r>
      <w:r>
        <w:t xml:space="preserve">. As Patricia Berne states in regards to the formation of the paradigm of disability justice (which critiques lib- eral rights frameworks): “A Disability Justice framework understands that all bodies are unique and essential, that all bodies have strengths and needs that must be met….We are  in a global system that is incompatible with life. There is no way stop a single gear in motion—we must dismantle this machine.” </w:t>
      </w:r>
      <w:r w:rsidRPr="007D28E9">
        <w:rPr>
          <w:rStyle w:val="StyleUnderline"/>
        </w:rPr>
        <w:t>The goal is not to be integrated within the existing framework but to work towards the liberation of us all from it</w:t>
      </w:r>
      <w:r>
        <w:t>.</w:t>
      </w:r>
    </w:p>
    <w:p w:rsidR="00766C45" w:rsidRDefault="00766C45" w:rsidP="00766C45">
      <w:r>
        <w:t xml:space="preserve">In the larger work this article grew out of, I show how deinstitutionalization (the mass closure of psychiatric hospitals and residential institutions for those labeled as intellectu- ally disabled and the push towards community living) can be construed as a useful precur- sor to prison abolition (Ben-Moshe et al. 2014). </w:t>
      </w:r>
      <w:r w:rsidRPr="007D28E9">
        <w:rPr>
          <w:rStyle w:val="StyleUnderline"/>
        </w:rPr>
        <w:t>Part of the critique of abolition is that it   is utopian, and it will never happen;</w:t>
      </w:r>
      <w:r>
        <w:t xml:space="preserve"> that it might work in small Nordic countries but is</w:t>
      </w:r>
      <w:r w:rsidRPr="007D28E9">
        <w:t xml:space="preserve"> </w:t>
      </w:r>
      <w:r>
        <w:t>unachievable in the U.S.9 But deinstitutionalization shows that it can happen and it did happen (at least in the form of decarceration and excarceration, as new admissions to psych facilities and residential institutions for those with intellectual disabilities had drastically decreased and those residing in these spaces had moved out, in most US states).</w:t>
      </w:r>
    </w:p>
    <w:p w:rsidR="00766C45" w:rsidRDefault="00766C45" w:rsidP="00766C45">
      <w:r>
        <w:t>In a conversation</w:t>
      </w:r>
      <w:r w:rsidRPr="007D28E9">
        <w:rPr>
          <w:rStyle w:val="StyleUnderline"/>
        </w:rPr>
        <w:t>, activists/scholars and longtime abolitionists Angela Y. Davis and Dylan Rodriguez describe prison abolition as much bigger than a critique of incarceration, but rather providing a broader critique of society</w:t>
      </w:r>
      <w:r>
        <w:t xml:space="preserve"> (Davis 2000a). Thus, </w:t>
      </w:r>
      <w:r w:rsidRPr="007D28E9">
        <w:rPr>
          <w:rStyle w:val="StyleUnderline"/>
        </w:rPr>
        <w:t>prison abolition insists not only on ridding ourselves of imprisonment but of carceral logics, while also imagining “a new world order” in the absence of the carceral archipelago and its logics.</w:t>
      </w:r>
      <w:r>
        <w:t xml:space="preserve"> As Davis (2000) suggests, “The call for prison abolition urges us to imagine and strive for a very different social landscape.”</w:t>
      </w:r>
    </w:p>
    <w:p w:rsidR="00766C45" w:rsidRDefault="00766C45" w:rsidP="00766C45">
      <w:r w:rsidRPr="007D28E9">
        <w:rPr>
          <w:rStyle w:val="StyleUnderline"/>
        </w:rPr>
        <w:t xml:space="preserve">Abolition is not just an agenda for demolishing but also for building. </w:t>
      </w:r>
      <w:r>
        <w:t xml:space="preserve">As Gilmore sug- gests: “In other words, the goal is to change how we interact with each other and the planet by putting people before profits, welfare before warfare, and life over death” (2014: p. viii) </w:t>
      </w:r>
      <w:r w:rsidRPr="007D28E9">
        <w:rPr>
          <w:rStyle w:val="StyleUnderline"/>
        </w:rPr>
        <w:t>When a system is abolished there is a danger that other systems that fulfill the same functions would arise to fill in the void left by the abolished system</w:t>
      </w:r>
      <w:r>
        <w:t xml:space="preserve">. Famed sociologist W.E. B Du Bois, in  his book Black Reconstruction (1935), discusses (slavery) abolition not as a mere negative process, one of tearing down. It is ultimately about creating new institutions and a new society that values them. Du Bois was insistent that in order to abol- ish slavery in modern times, new democratic institutions had to be established and main- tained. Because that did not occur, slavery found a new home in Jim Crow, convict lease systems, segregated education (by race and today by ability) and mass incarceration. </w:t>
      </w:r>
      <w:r w:rsidRPr="007D28E9">
        <w:rPr>
          <w:rStyle w:val="StyleUnderline"/>
        </w:rPr>
        <w:t>Thus, the abolition of slavery was only successful in the negative aspect, but no new institutions were created to successfully incorporate black people (freed slaves and those not enslaved) into the existing social order</w:t>
      </w:r>
      <w:r>
        <w:t xml:space="preserve">. </w:t>
      </w:r>
      <w:r w:rsidRPr="007D28E9">
        <w:rPr>
          <w:rStyle w:val="StyleUnderline"/>
        </w:rPr>
        <w:t>The carceral State today have thrived precisely because of the lack of such resources that Du Bois was arguing for.</w:t>
      </w:r>
      <w:r>
        <w:t xml:space="preserve"> Angela </w:t>
      </w:r>
      <w:r w:rsidRPr="007D28E9">
        <w:rPr>
          <w:rStyle w:val="StyleUnderline"/>
        </w:rPr>
        <w:t>Davis reminds us, via Du Bois, that incarceration today cannot be abolished until the project of abolition democracy is accomplished (</w:t>
      </w:r>
      <w:r>
        <w:t>Davis 2005). She thus connects Du Bois to current abolitionary struggles within the black radical tradition. Like Harney and Moten State, the goal is the abolition  of a society that would have prisons and building a new one from the rubble. Being free of chains is only the beginning.</w:t>
      </w:r>
    </w:p>
    <w:p w:rsidR="00766C45" w:rsidRPr="007D28E9" w:rsidRDefault="00766C45" w:rsidP="00766C45">
      <w:pPr>
        <w:rPr>
          <w:rStyle w:val="StyleUnderline"/>
        </w:rPr>
      </w:pPr>
      <w:r w:rsidRPr="007D28E9">
        <w:rPr>
          <w:rStyle w:val="StyleUnderline"/>
        </w:rPr>
        <w:t>Abolition could be conceptualized as a radical form of activism in the full sense of the word, meaning going to the root cause of issues, in both content and form. Abolition can be further conceptualized as a strategy beyond resistance- as it does not acknowledge the structure as is but envisions and creates a new worldview in which oppressive structures do not exist</w:t>
      </w:r>
      <w:r>
        <w:t xml:space="preserve">. It goes beyond protesting the current circumstances, to creating new condi- tions of possibility by collectively contesting the status quo. </w:t>
      </w:r>
      <w:r w:rsidRPr="007D28E9">
        <w:rPr>
          <w:rStyle w:val="StyleUnderline"/>
        </w:rPr>
        <w:t>It does so by means of move- ment, the unfinished, trial and error, but without recapitulating to affective necessities of State expansion, optimism, prescription and clairvoyance. Reclaiming utopia, unhappiness, uncertainty as liberatory dis-epistemologies would conceive abolition as helpful, and hap- full, in fashioning new ways of envisioning and being in the world.</w:t>
      </w:r>
    </w:p>
    <w:p w:rsidR="00766C45" w:rsidRDefault="00766C45" w:rsidP="00766C45">
      <w:pPr>
        <w:pStyle w:val="Heading4"/>
      </w:pPr>
      <w:r>
        <w:t xml:space="preserve">And, embrace the process not the result - abolition logic calls for abandonment of our attachment to knowing and embrace process of change  - the alternative is a process not a final result </w:t>
      </w:r>
    </w:p>
    <w:p w:rsidR="00766C45" w:rsidRPr="00AC7FE6" w:rsidRDefault="00766C45" w:rsidP="00766C45">
      <w:pPr>
        <w:rPr>
          <w:b/>
        </w:rPr>
      </w:pPr>
      <w:r w:rsidRPr="00AC7FE6">
        <w:rPr>
          <w:b/>
        </w:rPr>
        <w:t>Ben</w:t>
      </w:r>
      <w:r w:rsidRPr="00AC7FE6">
        <w:rPr>
          <w:rFonts w:ascii="Cambria Math" w:hAnsi="Cambria Math" w:cs="Cambria Math"/>
          <w:b/>
        </w:rPr>
        <w:t>‑</w:t>
      </w:r>
      <w:r w:rsidRPr="00AC7FE6">
        <w:rPr>
          <w:b/>
        </w:rPr>
        <w:t xml:space="preserve">Moshe, 2018  </w:t>
      </w:r>
    </w:p>
    <w:p w:rsidR="00766C45" w:rsidRDefault="00766C45" w:rsidP="00766C45">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22" w:history="1">
        <w:r w:rsidRPr="00845873">
          <w:rPr>
            <w:rStyle w:val="Hyperlink"/>
          </w:rPr>
          <w:t>https://doi.org/10.1007/s10612-018-9403-1</w:t>
        </w:r>
      </w:hyperlink>
      <w:r>
        <w:t xml:space="preserve">  accessed GDI-TM)</w:t>
      </w:r>
    </w:p>
    <w:p w:rsidR="00766C45" w:rsidRDefault="00766C45" w:rsidP="00766C45">
      <w:r>
        <w:t>Deputies will lead the way toward concrete changes in the face of crisis. Be smart, they say. Believe in change. This is what we have  been waiting for.  Stop criticis-  ing and offer solutions. Set up roadblocks and offer workshops. Check ID’s and give advice… But we’re not smart. We plan. (Harney and Moten 2013: 82)</w:t>
      </w:r>
    </w:p>
    <w:p w:rsidR="00766C45" w:rsidRPr="001310AA" w:rsidRDefault="00766C45" w:rsidP="00766C45">
      <w:pPr>
        <w:rPr>
          <w:rStyle w:val="StyleUnderline"/>
        </w:rPr>
      </w:pPr>
      <w:r w:rsidRPr="001310AA">
        <w:rPr>
          <w:rStyle w:val="StyleUnderline"/>
        </w:rPr>
        <w:t>Abolition efforts are often described as not being prescriptive and not offering specific solutions and therefore as being not useful</w:t>
      </w:r>
      <w:r>
        <w:t xml:space="preserve">. </w:t>
      </w:r>
      <w:r w:rsidRPr="001310AA">
        <w:rPr>
          <w:rStyle w:val="StyleUnderline"/>
        </w:rPr>
        <w:t>Some opponents (be it progressives who believe in reform or those wanting to maintain the status quo) posit this stance as “if you can’t offer a specific solution, then you are part of the problem.” But as an epistemology and ethical stance, abolition politics invites us to abandon our attachment to knowing and especially to knowing all(s).</w:t>
      </w:r>
    </w:p>
    <w:p w:rsidR="00766C45" w:rsidRDefault="00766C45" w:rsidP="00766C45">
      <w:pPr>
        <w:rPr>
          <w:rStyle w:val="StyleUnderline"/>
        </w:rPr>
      </w:pPr>
      <w:r>
        <w:t>Following Mathiesen</w:t>
      </w:r>
      <w:r w:rsidRPr="001310AA">
        <w:rPr>
          <w:rStyle w:val="StyleUnderline"/>
        </w:rPr>
        <w:t>, abolition is triggered by making people aware of the necessary dilemma they are faced with- continuing with the existing order with some changes (i.e. reform) or transitioning to something unknown</w:t>
      </w:r>
      <w:r>
        <w:t xml:space="preserve">. </w:t>
      </w:r>
      <w:r w:rsidRPr="001310AA">
        <w:rPr>
          <w:rStyle w:val="StyleUnderline"/>
        </w:rPr>
        <w:t>The question becomes not “what is the best alternative” in its final formulation, but how this new order shall begin from the old</w:t>
      </w:r>
      <w:r>
        <w:t xml:space="preserve">. </w:t>
      </w:r>
      <w:r w:rsidRPr="001310AA">
        <w:rPr>
          <w:rStyle w:val="StyleUnderline"/>
        </w:rPr>
        <w:t xml:space="preserve">In this sense a question that emerges from the “unfinished” as alternative, is how to maintain it as such, a sketch, not a final result but a process </w:t>
      </w:r>
      <w:r>
        <w:t xml:space="preserve">(Mathiesen 1974). It is precisely for this reason that Mathiesen’s work has often been criticized for lacking any concrete suggestions for penology or even activism, and therefore perceived as abstract and detached from spe- cific activist and policy stances. </w:t>
      </w:r>
      <w:r w:rsidRPr="001310AA">
        <w:rPr>
          <w:rStyle w:val="StyleUnderline"/>
        </w:rPr>
        <w:t>The common sense</w:t>
      </w:r>
      <w:r>
        <w:t xml:space="preserve"> (common sense gun policy, common sense policy, common sense policing) </w:t>
      </w:r>
      <w:r w:rsidRPr="001310AA">
        <w:rPr>
          <w:rStyle w:val="StyleUnderline"/>
        </w:rPr>
        <w:t>obstructs the undercommons</w:t>
      </w:r>
      <w:r>
        <w:t xml:space="preserve"> as Harney and Moten (2013) refer to it. </w:t>
      </w:r>
      <w:r w:rsidRPr="001310AA">
        <w:rPr>
          <w:rStyle w:val="StyleUnderline"/>
        </w:rPr>
        <w:t>Reclaiming abolition as dis-epistemology and its lack of certainty would solidify abolition as fashioning new ways of envisioning the world and opening up oppor- tunities that are not closed off by readymade prescriptions.</w:t>
      </w:r>
    </w:p>
    <w:p w:rsidR="00766C45" w:rsidRDefault="00766C45" w:rsidP="00766C45">
      <w:pPr>
        <w:pStyle w:val="Heading3"/>
      </w:pPr>
      <w:r w:rsidRPr="008D54A1">
        <w:t>AT you don’t know what comes next</w:t>
      </w:r>
      <w:r>
        <w:t xml:space="preserve">/vague alts bad </w:t>
      </w:r>
    </w:p>
    <w:p w:rsidR="00766C45" w:rsidRPr="00163FFA" w:rsidRDefault="00766C45" w:rsidP="00766C45">
      <w:pPr>
        <w:pStyle w:val="Heading4"/>
      </w:pPr>
      <w:r w:rsidRPr="00163FFA">
        <w:t xml:space="preserve">That’s the point - Abolition is a goal and a process – and would replace carceral state with decarceration, social wage and transformative justice </w:t>
      </w:r>
    </w:p>
    <w:p w:rsidR="00766C45" w:rsidRPr="00627E0F" w:rsidRDefault="00766C45" w:rsidP="00766C45">
      <w:pPr>
        <w:rPr>
          <w:b/>
        </w:rPr>
      </w:pPr>
      <w:r w:rsidRPr="00627E0F">
        <w:rPr>
          <w:b/>
        </w:rPr>
        <w:t xml:space="preserve">Coyle and Schept, 2018 </w:t>
      </w:r>
    </w:p>
    <w:p w:rsidR="00766C45" w:rsidRDefault="00766C45" w:rsidP="00766C45">
      <w:r>
        <w:t xml:space="preserve">(Michael  - Department of Political Science and Criminal Justice, California State University, Chico and Judah, School of Justice Studies, Eastern Kentucky University, “Penal Abolition Praxis” Critical Criminology (2018) 26:319–323 </w:t>
      </w:r>
      <w:hyperlink r:id="rId23" w:history="1">
        <w:r w:rsidRPr="00845873">
          <w:rPr>
            <w:rStyle w:val="Hyperlink"/>
          </w:rPr>
          <w:t>https://doi.org/10.1007/s10612-018-9407-x</w:t>
        </w:r>
      </w:hyperlink>
      <w:r>
        <w:t xml:space="preserve"> July 10 2018 accessed GDI-TM)</w:t>
      </w:r>
    </w:p>
    <w:p w:rsidR="00766C45" w:rsidRPr="008D54A1" w:rsidRDefault="00766C45" w:rsidP="00766C45">
      <w:r w:rsidRPr="008D54A1">
        <w:t xml:space="preserve">In addition, </w:t>
      </w:r>
      <w:r w:rsidRPr="008D54A1">
        <w:rPr>
          <w:rStyle w:val="StyleUnderline"/>
        </w:rPr>
        <w:t>abolition is both the horizon toward which we work and a framework within which steps toward that horizon can be analyzed, evaluated and then taken or discarded.</w:t>
      </w:r>
      <w:r w:rsidRPr="008D54A1">
        <w:t xml:space="preserve"> As the abolitionist Rose Braz argued, “Abolition </w:t>
      </w:r>
      <w:r w:rsidRPr="008D54A1">
        <w:rPr>
          <w:rStyle w:val="StyleUnderline"/>
        </w:rPr>
        <w:t>defines both the goal we seek and the way we do our work today</w:t>
      </w:r>
      <w:r w:rsidRPr="008D54A1">
        <w:t xml:space="preserve">” (Bennett 2008). Indeed, following Braz and the work of the abolitionist movement that she and others stewarded, </w:t>
      </w:r>
      <w:r w:rsidRPr="008D54A1">
        <w:rPr>
          <w:rStyle w:val="StyleUnderline"/>
        </w:rPr>
        <w:t>abolition is both a goal and a practical applica- tion of non-reformist reforms</w:t>
      </w:r>
      <w:r w:rsidRPr="008D54A1">
        <w:t xml:space="preserve"> (Gorz 1967) </w:t>
      </w:r>
      <w:r w:rsidRPr="008D54A1">
        <w:rPr>
          <w:rStyle w:val="StyleUnderline"/>
        </w:rPr>
        <w:t>aimed at eliminating our reliance on the penal system and building truly democratic capacities grounded in decarceration, a robust social wage, and distributive and transformative justice.</w:t>
      </w:r>
      <w:r w:rsidRPr="008D54A1">
        <w:t xml:space="preserve"> When understood as such, we can begin to appreciate that abolitionist work is, in fact, occurring all around us.</w:t>
      </w:r>
    </w:p>
    <w:p w:rsidR="00736594" w:rsidRDefault="00736594" w:rsidP="00736594">
      <w:pPr>
        <w:pStyle w:val="Heading3"/>
      </w:pPr>
      <w:r>
        <w:t xml:space="preserve">2AC/2NC – groups and organization now </w:t>
      </w:r>
    </w:p>
    <w:p w:rsidR="00736594" w:rsidRDefault="00736594" w:rsidP="00736594">
      <w:pPr>
        <w:pStyle w:val="Heading4"/>
      </w:pPr>
      <w:r>
        <w:t xml:space="preserve">Specific groups and organization doing the work of abolition and transformative interventions across the country – empirics prove foundation for abolition </w:t>
      </w:r>
    </w:p>
    <w:p w:rsidR="00736594" w:rsidRPr="00095046" w:rsidRDefault="00736594" w:rsidP="00736594">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736594" w:rsidRDefault="00736594" w:rsidP="00736594">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736594" w:rsidRPr="004A7141" w:rsidRDefault="00736594" w:rsidP="00736594"/>
    <w:p w:rsidR="00736594" w:rsidRDefault="00736594" w:rsidP="00736594">
      <w:pPr>
        <w:spacing w:before="200" w:line="260" w:lineRule="atLeast"/>
        <w:jc w:val="both"/>
      </w:pPr>
      <w:r>
        <w:rPr>
          <w:rFonts w:ascii="Arial" w:eastAsia="Arial" w:hAnsi="Arial" w:cs="Arial"/>
          <w:color w:val="000000"/>
          <w:sz w:val="20"/>
        </w:rPr>
        <w:t>In contrast with the standard "criminal justice reform" pushed by punishment bureaucrats, people working in communities across the country are situating their work in a deeper politics and are therefore incubating a wide range of transformations. I include here just a small list of the broad range of work being done in communities across the United States:</w:t>
      </w:r>
    </w:p>
    <w:p w:rsidR="00736594" w:rsidRDefault="00736594" w:rsidP="00736594">
      <w:pPr>
        <w:spacing w:before="60" w:line="260" w:lineRule="atLeast"/>
        <w:ind w:left="400"/>
        <w:jc w:val="both"/>
      </w:pPr>
      <w:r>
        <w:rPr>
          <w:rFonts w:ascii="Arial" w:eastAsia="Arial" w:hAnsi="Arial" w:cs="Arial"/>
          <w:color w:val="000000"/>
          <w:sz w:val="20"/>
        </w:rPr>
        <w:t xml:space="preserve">. Organizers in Cleveland, Detroit, the Bay Area, and elsewhere are cultivating economic models that change distributions of power, such as worker-owned cooperatives that can build the wealth, power, and political engagement of formerly incarcerated people.   </w:t>
      </w:r>
      <w:r>
        <w:rPr>
          <w:rFonts w:ascii="Arial" w:eastAsia="Arial" w:hAnsi="Arial" w:cs="Arial"/>
          <w:vertAlign w:val="superscript"/>
        </w:rPr>
        <w:footnoteReference w:customMarkFollows="1" w:id="1"/>
        <w:t>364</w:t>
      </w:r>
    </w:p>
    <w:p w:rsidR="00736594" w:rsidRDefault="00736594" w:rsidP="00736594">
      <w:pPr>
        <w:spacing w:before="200" w:line="260" w:lineRule="atLeast"/>
        <w:ind w:left="400"/>
        <w:jc w:val="both"/>
      </w:pPr>
      <w:r>
        <w:rPr>
          <w:rFonts w:ascii="Arial" w:eastAsia="Arial" w:hAnsi="Arial" w:cs="Arial"/>
          <w:b/>
          <w:color w:val="000000"/>
          <w:sz w:val="20"/>
        </w:rPr>
        <w:t> [*933] </w:t>
      </w:r>
      <w:r>
        <w:rPr>
          <w:rFonts w:ascii="Arial" w:eastAsia="Arial" w:hAnsi="Arial" w:cs="Arial"/>
          <w:color w:val="000000"/>
          <w:sz w:val="20"/>
        </w:rPr>
        <w:t xml:space="preserve"> . Campaigns to close notorious jails in New York City, St. Louis, and Philadelphia   </w:t>
      </w:r>
      <w:r>
        <w:rPr>
          <w:rFonts w:ascii="Arial" w:eastAsia="Arial" w:hAnsi="Arial" w:cs="Arial"/>
          <w:vertAlign w:val="superscript"/>
        </w:rPr>
        <w:footnoteReference w:customMarkFollows="1" w:id="2"/>
        <w:t>365</w:t>
      </w:r>
      <w:r>
        <w:rPr>
          <w:rFonts w:ascii="Arial" w:eastAsia="Arial" w:hAnsi="Arial" w:cs="Arial"/>
          <w:color w:val="000000"/>
          <w:sz w:val="20"/>
        </w:rPr>
        <w:t xml:space="preserve"> and campaigns to stop the construction of new jails, such as the JusticeLA campaign to stop the construction of two new jails for $ 3.5 billion in Los Angeles.   </w:t>
      </w:r>
      <w:r>
        <w:rPr>
          <w:rFonts w:ascii="Arial" w:eastAsia="Arial" w:hAnsi="Arial" w:cs="Arial"/>
          <w:vertAlign w:val="superscript"/>
        </w:rPr>
        <w:footnoteReference w:customMarkFollows="1" w:id="3"/>
        <w:t>366</w:t>
      </w:r>
      <w:r>
        <w:rPr>
          <w:rFonts w:ascii="Arial" w:eastAsia="Arial" w:hAnsi="Arial" w:cs="Arial"/>
          <w:color w:val="000000"/>
          <w:sz w:val="20"/>
        </w:rPr>
        <w:t xml:space="preserve"> All of these organizers understand that the punishment bureaucracy will fill jails and prisons with bodies wherever they exist.</w:t>
      </w:r>
    </w:p>
    <w:p w:rsidR="00736594" w:rsidRDefault="00736594" w:rsidP="00736594">
      <w:pPr>
        <w:spacing w:before="60" w:line="260" w:lineRule="atLeast"/>
        <w:ind w:left="400"/>
        <w:jc w:val="both"/>
      </w:pPr>
      <w:r>
        <w:rPr>
          <w:rFonts w:ascii="Arial" w:eastAsia="Arial" w:hAnsi="Arial" w:cs="Arial"/>
          <w:color w:val="000000"/>
          <w:sz w:val="20"/>
        </w:rPr>
        <w:t xml:space="preserve">. Policies to reserve profitable marijuana business licenses to people with prior marijuana convictions or people living in communities disproportionately targeted by police for drug arrests.   </w:t>
      </w:r>
      <w:r>
        <w:rPr>
          <w:rFonts w:ascii="Arial" w:eastAsia="Arial" w:hAnsi="Arial" w:cs="Arial"/>
          <w:vertAlign w:val="superscript"/>
        </w:rPr>
        <w:footnoteReference w:customMarkFollows="1" w:id="4"/>
        <w:t>367</w:t>
      </w:r>
    </w:p>
    <w:p w:rsidR="00736594" w:rsidRDefault="00736594" w:rsidP="00736594">
      <w:pPr>
        <w:spacing w:before="60" w:line="260" w:lineRule="atLeast"/>
        <w:ind w:left="400"/>
        <w:jc w:val="both"/>
      </w:pPr>
      <w:r>
        <w:rPr>
          <w:rFonts w:ascii="Arial" w:eastAsia="Arial" w:hAnsi="Arial" w:cs="Arial"/>
          <w:color w:val="000000"/>
          <w:sz w:val="20"/>
        </w:rPr>
        <w:t xml:space="preserve">. Reparations for police torture.   </w:t>
      </w:r>
      <w:r>
        <w:rPr>
          <w:rFonts w:ascii="Arial" w:eastAsia="Arial" w:hAnsi="Arial" w:cs="Arial"/>
          <w:vertAlign w:val="superscript"/>
        </w:rPr>
        <w:footnoteReference w:customMarkFollows="1" w:id="5"/>
        <w:t>368</w:t>
      </w:r>
    </w:p>
    <w:p w:rsidR="00736594" w:rsidRDefault="00736594" w:rsidP="00736594">
      <w:pPr>
        <w:spacing w:before="60" w:line="260" w:lineRule="atLeast"/>
        <w:ind w:left="400"/>
        <w:jc w:val="both"/>
      </w:pPr>
      <w:r>
        <w:rPr>
          <w:rFonts w:ascii="Arial" w:eastAsia="Arial" w:hAnsi="Arial" w:cs="Arial"/>
          <w:color w:val="000000"/>
          <w:sz w:val="20"/>
        </w:rPr>
        <w:t xml:space="preserve">. Community land trusts that attempt to bring affordable housing and neighborhood control to heavily policed neighborhoods.   </w:t>
      </w:r>
      <w:r>
        <w:rPr>
          <w:rFonts w:ascii="Arial" w:eastAsia="Arial" w:hAnsi="Arial" w:cs="Arial"/>
          <w:vertAlign w:val="superscript"/>
        </w:rPr>
        <w:footnoteReference w:customMarkFollows="1" w:id="6"/>
        <w:t>369</w:t>
      </w:r>
    </w:p>
    <w:p w:rsidR="00736594" w:rsidRDefault="00736594" w:rsidP="00736594">
      <w:pPr>
        <w:spacing w:before="200" w:line="260" w:lineRule="atLeast"/>
        <w:ind w:left="400"/>
        <w:jc w:val="both"/>
      </w:pPr>
      <w:r>
        <w:rPr>
          <w:rFonts w:ascii="Arial" w:eastAsia="Arial" w:hAnsi="Arial" w:cs="Arial"/>
          <w:color w:val="000000"/>
          <w:sz w:val="20"/>
        </w:rPr>
        <w:t xml:space="preserve">. Restorative justice that changes norms around how to think about accountability when a person harms another person. Shifting to restorative models in Washington, D.C., for example, they have nearly </w:t>
      </w:r>
      <w:r>
        <w:rPr>
          <w:rFonts w:ascii="Arial" w:eastAsia="Arial" w:hAnsi="Arial" w:cs="Arial"/>
          <w:b/>
          <w:color w:val="000000"/>
          <w:sz w:val="20"/>
        </w:rPr>
        <w:t> [*934] </w:t>
      </w:r>
      <w:r>
        <w:rPr>
          <w:rFonts w:ascii="Arial" w:eastAsia="Arial" w:hAnsi="Arial" w:cs="Arial"/>
          <w:color w:val="000000"/>
          <w:sz w:val="20"/>
        </w:rPr>
        <w:t xml:space="preserve"> eliminated the use of jails to incarcerate youth in the juvenile system.   </w:t>
      </w:r>
      <w:r>
        <w:rPr>
          <w:rFonts w:ascii="Arial" w:eastAsia="Arial" w:hAnsi="Arial" w:cs="Arial"/>
          <w:vertAlign w:val="superscript"/>
        </w:rPr>
        <w:footnoteReference w:customMarkFollows="1" w:id="7"/>
        <w:t>370</w:t>
      </w:r>
    </w:p>
    <w:p w:rsidR="00736594" w:rsidRDefault="00736594" w:rsidP="00736594">
      <w:pPr>
        <w:spacing w:before="60" w:line="260" w:lineRule="atLeast"/>
        <w:ind w:left="400"/>
        <w:jc w:val="both"/>
      </w:pPr>
      <w:r>
        <w:rPr>
          <w:rFonts w:ascii="Arial" w:eastAsia="Arial" w:hAnsi="Arial" w:cs="Arial"/>
          <w:color w:val="000000"/>
          <w:sz w:val="20"/>
        </w:rPr>
        <w:t xml:space="preserve">. Pilot reinvestment programs to shift savings from decreased parole revocation expenditures to community-based projects led by directly impacted people.   </w:t>
      </w:r>
      <w:r>
        <w:rPr>
          <w:rFonts w:ascii="Arial" w:eastAsia="Arial" w:hAnsi="Arial" w:cs="Arial"/>
          <w:vertAlign w:val="superscript"/>
        </w:rPr>
        <w:footnoteReference w:customMarkFollows="1" w:id="8"/>
        <w:t>371</w:t>
      </w:r>
    </w:p>
    <w:p w:rsidR="00736594" w:rsidRDefault="00736594" w:rsidP="00736594">
      <w:pPr>
        <w:spacing w:before="60" w:line="260" w:lineRule="atLeast"/>
        <w:ind w:left="400"/>
        <w:jc w:val="both"/>
      </w:pPr>
      <w:r>
        <w:rPr>
          <w:rFonts w:ascii="Arial" w:eastAsia="Arial" w:hAnsi="Arial" w:cs="Arial"/>
          <w:color w:val="000000"/>
          <w:sz w:val="20"/>
        </w:rPr>
        <w:t>. Two-way text messaging, phone-call reminders, childcare in court, and transportation to court are being developed as alternatives to the money bail system, and to the for-profit e-incarceration movement that is replacing money bail with GPS monitoring and pretrial supervision.</w:t>
      </w:r>
    </w:p>
    <w:p w:rsidR="00736594" w:rsidRDefault="00736594" w:rsidP="00736594">
      <w:pPr>
        <w:spacing w:before="60" w:line="260" w:lineRule="atLeast"/>
        <w:ind w:left="400"/>
        <w:jc w:val="both"/>
      </w:pPr>
      <w:r>
        <w:rPr>
          <w:rFonts w:ascii="Arial" w:eastAsia="Arial" w:hAnsi="Arial" w:cs="Arial"/>
          <w:color w:val="000000"/>
          <w:sz w:val="20"/>
        </w:rPr>
        <w:t xml:space="preserve">. Hundreds of poetry, theater, and art programs for children and adults who are survivors of human caging have grown organically around the country to involve thousands of people.   </w:t>
      </w:r>
      <w:r>
        <w:rPr>
          <w:rFonts w:ascii="Arial" w:eastAsia="Arial" w:hAnsi="Arial" w:cs="Arial"/>
          <w:vertAlign w:val="superscript"/>
        </w:rPr>
        <w:footnoteReference w:customMarkFollows="1" w:id="9"/>
        <w:t>372</w:t>
      </w:r>
      <w:r>
        <w:rPr>
          <w:rFonts w:ascii="Arial" w:eastAsia="Arial" w:hAnsi="Arial" w:cs="Arial"/>
          <w:color w:val="000000"/>
          <w:sz w:val="20"/>
        </w:rPr>
        <w:t xml:space="preserve"> These programs build community, solidarity, connection, creativity, compassion, and healing, and they help foster empathy and relationships between people impacted by the punishment system and segments of society that have long been indifferent to their stories.</w:t>
      </w:r>
    </w:p>
    <w:p w:rsidR="00736594" w:rsidRPr="004F0E54" w:rsidRDefault="00736594" w:rsidP="00736594">
      <w:pPr>
        <w:spacing w:before="200" w:line="260" w:lineRule="atLeast"/>
        <w:jc w:val="both"/>
        <w:rPr>
          <w:rStyle w:val="StyleUnderline"/>
        </w:rPr>
      </w:pPr>
      <w:r w:rsidRPr="004F0E54">
        <w:rPr>
          <w:rStyle w:val="StyleUnderline"/>
        </w:rPr>
        <w:t>Ideas like these hold enormous promise. But investment in them is dwarfed by the tens of billions of dollars spent on punishing people. Whether we can improve and scale these and other transformative ideas depends on whether we can change the stories that the punishment bureaucracy tells about why it exists  [*935]  and what it does</w:t>
      </w:r>
      <w:r>
        <w:rPr>
          <w:rFonts w:ascii="Arial" w:eastAsia="Arial" w:hAnsi="Arial" w:cs="Arial"/>
          <w:color w:val="000000"/>
          <w:sz w:val="20"/>
        </w:rPr>
        <w:t xml:space="preserve">. </w:t>
      </w:r>
      <w:r w:rsidRPr="004F0E54">
        <w:rPr>
          <w:rStyle w:val="StyleUnderline"/>
        </w:rPr>
        <w:t>Only by having an honest conversation about what the punishment bureaucracy is can an informed movement dismantle it. Many human beings have a lot at stake in whether we can.</w:t>
      </w:r>
    </w:p>
    <w:p w:rsidR="00736594" w:rsidRDefault="00736594" w:rsidP="00736594">
      <w:pPr>
        <w:pStyle w:val="Heading4"/>
      </w:pPr>
      <w:r>
        <w:t>Penal abolition logic basis of multiple movements for change to leverage or take state power to challenge white supremacy, settler colonialism racial capitalism</w:t>
      </w:r>
    </w:p>
    <w:p w:rsidR="00736594" w:rsidRPr="00627E0F" w:rsidRDefault="00736594" w:rsidP="00736594">
      <w:pPr>
        <w:rPr>
          <w:b/>
        </w:rPr>
      </w:pPr>
      <w:r w:rsidRPr="00627E0F">
        <w:rPr>
          <w:b/>
        </w:rPr>
        <w:t xml:space="preserve">Coyle and Schept, 2018 </w:t>
      </w:r>
    </w:p>
    <w:p w:rsidR="00736594" w:rsidRDefault="00736594" w:rsidP="00736594">
      <w:r>
        <w:t xml:space="preserve">(Michael  - Department of Political Science and Criminal Justice, California State University, Chico and Judah, School of Justice Studies, Eastern Kentucky University, “Penal Abolition Praxis” Critical Criminology (2018) 26:319–323 </w:t>
      </w:r>
      <w:hyperlink r:id="rId24" w:history="1">
        <w:r w:rsidRPr="00845873">
          <w:rPr>
            <w:rStyle w:val="Hyperlink"/>
          </w:rPr>
          <w:t>https://doi.org/10.1007/s10612-018-9407-x</w:t>
        </w:r>
      </w:hyperlink>
      <w:r>
        <w:t xml:space="preserve"> July 10 2018 accessed GDI-TM)</w:t>
      </w:r>
    </w:p>
    <w:p w:rsidR="00736594" w:rsidRDefault="00736594" w:rsidP="00736594">
      <w:r w:rsidRPr="00A63979">
        <w:rPr>
          <w:rStyle w:val="StyleUnderline"/>
        </w:rPr>
        <w:t xml:space="preserve">The guiding logic, praxis and discourse of this non-carceral society is penal abolition, which is an insistent and insurgent argument to abandon “criminal justice” logic and prac- tice </w:t>
      </w:r>
      <w:r w:rsidRPr="00A63979">
        <w:t xml:space="preserve">(Berger et al. 2017; Coyle 2014; Davis 2003; Davis and Rodriguez 2000). </w:t>
      </w:r>
      <w:r w:rsidRPr="00A63979">
        <w:rPr>
          <w:rStyle w:val="StyleUnderline"/>
        </w:rPr>
        <w:t xml:space="preserve">Penal abo- lition rejects the “criminal justice” paradigm </w:t>
      </w:r>
      <w:r w:rsidRPr="00A63979">
        <w:t xml:space="preserve">in the total sense that slavery abolitionists rejected the slavery paradigm. </w:t>
      </w:r>
      <w:r w:rsidRPr="00A63979">
        <w:rPr>
          <w:rStyle w:val="StyleUnderline"/>
        </w:rPr>
        <w:t>Penal abolition insists on the central importance of “crimi- nal justice” to the ongoing work of white supremacy, colonialism, and racial capitalism</w:t>
      </w:r>
      <w:r w:rsidRPr="00A63979">
        <w:t xml:space="preserve">, contests that the raison d’etre of “criminal justice” is public safety and justice, </w:t>
      </w:r>
      <w:r w:rsidRPr="00A63979">
        <w:rPr>
          <w:rStyle w:val="StyleUnderline"/>
        </w:rPr>
        <w:t>rejects its essentialist assumptions about human beings, and on empirical grounds repudiates the claim that its practices are effective in responding to human transgressions (“crimes”) or promote a society in the interest of all</w:t>
      </w:r>
      <w:r w:rsidRPr="00A63979">
        <w:t xml:space="preserve"> (Coyle 2020). </w:t>
      </w:r>
      <w:r w:rsidRPr="00A63979">
        <w:rPr>
          <w:rStyle w:val="StyleUnderline"/>
        </w:rPr>
        <w:t>Abolition is a capacious political posi- tion, which can include both a focus on community self-determination and the importance of leveraging or taking state power to build an abolition democracy</w:t>
      </w:r>
      <w:r w:rsidRPr="00A63979">
        <w:t xml:space="preserve"> (Davis 2005; Du Bois 1977/1935; Story and Schept 2018). In sum, </w:t>
      </w:r>
      <w:r w:rsidRPr="00A63979">
        <w:rPr>
          <w:rStyle w:val="StyleUnderline"/>
        </w:rPr>
        <w:t>all of these produce</w:t>
      </w:r>
      <w:r w:rsidRPr="00A63979">
        <w:t xml:space="preserve"> an interpretation, or bet- ter yet, a different logic: </w:t>
      </w:r>
      <w:r w:rsidRPr="00A63979">
        <w:rPr>
          <w:rStyle w:val="StyleUnderline"/>
        </w:rPr>
        <w:t>the penal abolition logic</w:t>
      </w:r>
      <w:r w:rsidRPr="00A63979">
        <w:t xml:space="preserve"> (Coyle 2019). </w:t>
      </w:r>
      <w:r w:rsidRPr="00A63979">
        <w:rPr>
          <w:rStyle w:val="StyleUnderline"/>
        </w:rPr>
        <w:t>The power of this logic is strong in reason and evidence</w:t>
      </w:r>
      <w:r w:rsidRPr="00A63979">
        <w:t>, though nascent in manifestation: it is not known (or worse, deeply misunderstood) in intellectual circles concerned with transgression (“crime</w:t>
      </w:r>
      <w:r w:rsidRPr="00A63979">
        <w:rPr>
          <w:rStyle w:val="StyleUnderline"/>
        </w:rPr>
        <w:t>”), is considered naïve and utopian by many,</w:t>
      </w:r>
      <w:r w:rsidRPr="00A63979">
        <w:t xml:space="preserve">  including some on the left (Lancaster 2017) and   is </w:t>
      </w:r>
      <w:r w:rsidRPr="00A63979">
        <w:rPr>
          <w:rStyle w:val="StyleUnderline"/>
        </w:rPr>
        <w:t>consequently not considered seriously in the domain of social policy</w:t>
      </w:r>
      <w:r w:rsidRPr="00A63979">
        <w:t xml:space="preserve">. With that said, </w:t>
      </w:r>
      <w:r w:rsidRPr="00A63979">
        <w:rPr>
          <w:rStyle w:val="StyleUnderline"/>
        </w:rPr>
        <w:t>there is evidence of increasing attention to abolition,</w:t>
      </w:r>
      <w:r w:rsidRPr="00A63979">
        <w:t xml:space="preserve"> as demonstrated by debates about it</w:t>
      </w:r>
      <w:r>
        <w:t xml:space="preserve"> </w:t>
      </w:r>
      <w:r w:rsidRPr="00A63979">
        <w:t xml:space="preserve">in </w:t>
      </w:r>
      <w:r w:rsidRPr="00A63979">
        <w:rPr>
          <w:rStyle w:val="StyleUnderline"/>
        </w:rPr>
        <w:t>major periodicals (</w:t>
      </w:r>
      <w:r w:rsidRPr="00A63979">
        <w:t xml:space="preserve">Berger et al. 2017; Lancaster 2017), </w:t>
      </w:r>
      <w:r w:rsidRPr="00A63979">
        <w:rPr>
          <w:rStyle w:val="StyleUnderline"/>
        </w:rPr>
        <w:t>academic conferences</w:t>
      </w:r>
      <w:r w:rsidRPr="00A63979">
        <w:t xml:space="preserve"> organ- ized around it (the annual International Conference on Penal Abolition, the 2018 Society for the Study of Social Problems meetings</w:t>
      </w:r>
      <w:r w:rsidRPr="00A63979">
        <w:rPr>
          <w:rStyle w:val="StyleUnderline"/>
        </w:rPr>
        <w:t>), investigative journalists</w:t>
      </w:r>
      <w:r w:rsidRPr="00A63979">
        <w:t xml:space="preserve"> writing about it (Bur- nish 2017), and o</w:t>
      </w:r>
      <w:r w:rsidRPr="00A63979">
        <w:rPr>
          <w:rStyle w:val="StyleUnderline"/>
        </w:rPr>
        <w:t xml:space="preserve">rganizations </w:t>
      </w:r>
      <w:r w:rsidRPr="00A63979">
        <w:t xml:space="preserve">like the Black Youth Project 100, the Movement for Black Lives, We Charge Genocide, and others, </w:t>
      </w:r>
      <w:r w:rsidRPr="00A63979">
        <w:rPr>
          <w:rStyle w:val="StyleUnderline"/>
        </w:rPr>
        <w:t>whose work for reparations, Black freedom and life itself, is grounded in abolitionist theory and practice</w:t>
      </w:r>
      <w:r w:rsidRPr="00A63979">
        <w:t>.</w:t>
      </w:r>
      <w:r>
        <w:t xml:space="preserve"> </w:t>
      </w:r>
    </w:p>
    <w:p w:rsidR="00736594" w:rsidRDefault="00736594" w:rsidP="00736594"/>
    <w:p w:rsidR="00736594" w:rsidRPr="004A7141" w:rsidRDefault="00736594" w:rsidP="00736594">
      <w:r>
        <w:br/>
      </w:r>
    </w:p>
    <w:p w:rsidR="00766C45" w:rsidRPr="00766C45" w:rsidRDefault="00766C45" w:rsidP="00766C45"/>
    <w:p w:rsidR="007E7B1B" w:rsidRDefault="007E7B1B" w:rsidP="00766C45">
      <w:pPr>
        <w:pStyle w:val="Heading1"/>
      </w:pPr>
      <w:r>
        <w:t>T</w:t>
      </w:r>
    </w:p>
    <w:p w:rsidR="00766C45" w:rsidRDefault="00766C45" w:rsidP="00766C45">
      <w:pPr>
        <w:pStyle w:val="Heading2"/>
      </w:pPr>
      <w:r>
        <w:t>T – criminal justice reforms</w:t>
      </w:r>
    </w:p>
    <w:p w:rsidR="007E7B1B" w:rsidRDefault="007E7B1B" w:rsidP="007E7B1B">
      <w:pPr>
        <w:pStyle w:val="Heading3"/>
      </w:pPr>
      <w:r>
        <w:t xml:space="preserve">Abolish = reform </w:t>
      </w:r>
    </w:p>
    <w:p w:rsidR="007E7B1B" w:rsidRDefault="007E7B1B" w:rsidP="007E7B1B">
      <w:pPr>
        <w:pStyle w:val="Heading4"/>
      </w:pPr>
      <w:r w:rsidRPr="004A50D7">
        <w:t xml:space="preserve">‘‘reform’’ often suggests progressive, if incremental, change, the word also can mean ‘‘restructuring’’ </w:t>
      </w:r>
      <w:r>
        <w:t xml:space="preserve">and abolition – prefer our contextual evidence </w:t>
      </w:r>
    </w:p>
    <w:p w:rsidR="007E7B1B" w:rsidRPr="00477D6A" w:rsidRDefault="007E7B1B" w:rsidP="007E7B1B">
      <w:pPr>
        <w:rPr>
          <w:b/>
        </w:rPr>
      </w:pPr>
      <w:r w:rsidRPr="00477D6A">
        <w:rPr>
          <w:b/>
        </w:rPr>
        <w:t>Brown and Schept, 2016</w:t>
      </w:r>
    </w:p>
    <w:p w:rsidR="007E7B1B" w:rsidRPr="00964183" w:rsidRDefault="007E7B1B" w:rsidP="007E7B1B">
      <w:r>
        <w:t xml:space="preserve">(Michelle - University of Tennessee and Judah - Eastern Kentucky University “New abolition, criminology and a critical carceral studies”  Punishment &amp; Society 0(00) 1–23  2016 DOI: 10.1177/1462474516666281 accessed GDI-TM) </w:t>
      </w:r>
    </w:p>
    <w:p w:rsidR="007E7B1B" w:rsidRDefault="007E7B1B" w:rsidP="007E7B1B">
      <w:r>
        <w:t xml:space="preserve">Like their conceptualizations of law, criminology, and </w:t>
      </w:r>
      <w:r w:rsidRPr="004A50D7">
        <w:rPr>
          <w:rStyle w:val="StyleUnderline"/>
        </w:rPr>
        <w:t xml:space="preserve">American </w:t>
      </w:r>
      <w:r>
        <w:t xml:space="preserve">opinion </w:t>
      </w:r>
      <w:r w:rsidRPr="004A50D7">
        <w:rPr>
          <w:rStyle w:val="StyleUnderline"/>
        </w:rPr>
        <w:t>more broadly understand justice as fundamentally equating to individual rights, respon- sibilities, culpability, and retribution. This construct is aﬃrmed as it circulates heavily through cultural production</w:t>
      </w:r>
      <w:r>
        <w:t xml:space="preserve">, </w:t>
      </w:r>
      <w:r w:rsidRPr="004A50D7">
        <w:rPr>
          <w:rStyle w:val="StyleUnderline"/>
        </w:rPr>
        <w:t>reproducing itself  as  much  in  courtroom  and police dramas as it does in actual courtrooms and police stations</w:t>
      </w:r>
      <w:r>
        <w:t xml:space="preserve"> (Brown, 2009). </w:t>
      </w:r>
      <w:r w:rsidRPr="007E7B1B">
        <w:rPr>
          <w:rStyle w:val="StyleUnderline"/>
        </w:rPr>
        <w:t>But the hegemony of this narrow understanding of justice has been subject to trenchant critique, theorization, and mobilization from community organizers and scholars developing and practicing transformative justice</w:t>
      </w:r>
      <w:r>
        <w:t>, a vision that places interpersonal harm and accountability in the context of and inseparable from structural harm and state accountability. As Generation Five, one of the early authors of the term, describes it, ‘‘</w:t>
      </w:r>
      <w:r w:rsidRPr="004A50D7">
        <w:rPr>
          <w:rStyle w:val="StyleUnderline"/>
        </w:rPr>
        <w:t>Transformative justice [is] a liberatory approach to violence . . . [which] seeks safety and accountability without relying on aliena- tion, punishment, or State or systemic violence, including incarceration or poli- cing’’</w:t>
      </w:r>
      <w:r>
        <w:t xml:space="preserve"> (2007: 5). </w:t>
      </w:r>
      <w:r w:rsidRPr="004A50D7">
        <w:rPr>
          <w:rStyle w:val="StyleUnderline"/>
        </w:rPr>
        <w:t>If notions of justice are severed from state punishment and instead understood as fundamentally social—joined inextricably to individual and collec- tive safety from all violence, including the violence of precarity and the violence of the state—then we may begin to imagine new ways of addressing our needs.</w:t>
      </w:r>
      <w:r>
        <w:t xml:space="preserve"> In this way, </w:t>
      </w:r>
      <w:r w:rsidRPr="004A50D7">
        <w:rPr>
          <w:rStyle w:val="StyleUnderline"/>
        </w:rPr>
        <w:t>we transform our situations as we also un-imagine the contemporary criminal justice system</w:t>
      </w:r>
      <w:r>
        <w:t xml:space="preserve">, </w:t>
      </w:r>
      <w:r w:rsidRPr="004A50D7">
        <w:rPr>
          <w:rStyle w:val="StyleUnderline"/>
        </w:rPr>
        <w:t>an abolitionist project that is both political and epistemologica</w:t>
      </w:r>
      <w:r>
        <w:t>l (Armstrong, 2013; Carlen, 2013).</w:t>
      </w:r>
    </w:p>
    <w:p w:rsidR="007E7B1B" w:rsidRPr="004A50D7" w:rsidRDefault="007E7B1B" w:rsidP="007E7B1B">
      <w:pPr>
        <w:rPr>
          <w:rStyle w:val="StyleUnderline"/>
        </w:rPr>
      </w:pPr>
      <w:r>
        <w:t xml:space="preserve">We must also remember, as new abolitionists and the historical record of fugi- tivity that they pull from insist, that </w:t>
      </w:r>
      <w:r w:rsidRPr="004A50D7">
        <w:rPr>
          <w:rStyle w:val="StyleUnderline"/>
        </w:rPr>
        <w:t>justice is about urgent needs—the very speciﬁc needs of survivability.</w:t>
      </w:r>
      <w:r>
        <w:t xml:space="preserve"> </w:t>
      </w:r>
      <w:r w:rsidRPr="004A50D7">
        <w:rPr>
          <w:rStyle w:val="StyleUnderline"/>
        </w:rPr>
        <w:t>Reframing the key concerns of criminology, like abolition</w:t>
      </w:r>
      <w:r>
        <w:t xml:space="preserve">, is less about foreclosure and </w:t>
      </w:r>
      <w:r w:rsidRPr="004A50D7">
        <w:rPr>
          <w:rStyle w:val="StyleUnderline"/>
        </w:rPr>
        <w:t>more about opening up possibilities for life</w:t>
      </w:r>
      <w:r>
        <w:t xml:space="preserve">. </w:t>
      </w:r>
      <w:r w:rsidRPr="004A50D7">
        <w:rPr>
          <w:rStyle w:val="StyleUnderline"/>
        </w:rPr>
        <w:t xml:space="preserve">It is an empirical project that asks what people are doing otherwise to deal with harm and violence and to produce ﬂourishing lives and communities: </w:t>
      </w:r>
      <w:r>
        <w:t>to build health, educa- tion, and employment in terms that both respond to the conditions of violence and harm and limit violence on as many levels as possible</w:t>
      </w:r>
      <w:r w:rsidRPr="004A50D7">
        <w:rPr>
          <w:rStyle w:val="StyleUnderline"/>
        </w:rPr>
        <w:t>. That local and everyday project is how we might more fully theorize justice and a world beyond prisons</w:t>
      </w:r>
      <w:r>
        <w:t xml:space="preserve">. </w:t>
      </w:r>
      <w:r w:rsidRPr="004A50D7">
        <w:rPr>
          <w:rStyle w:val="StyleUnderline"/>
        </w:rPr>
        <w:t xml:space="preserve">Such work is distinctive from alternative justice forms </w:t>
      </w:r>
      <w:r>
        <w:t xml:space="preserve">that rely on mediation, conciliation, restorative justice, interpersonal peacemaking, </w:t>
      </w:r>
      <w:r w:rsidRPr="004A50D7">
        <w:rPr>
          <w:rStyle w:val="StyleUnderline"/>
        </w:rPr>
        <w:t xml:space="preserve">and </w:t>
      </w:r>
      <w:r>
        <w:t xml:space="preserve">reintegrative </w:t>
      </w:r>
      <w:r w:rsidRPr="004A50D7">
        <w:rPr>
          <w:rStyle w:val="StyleUnderline"/>
        </w:rPr>
        <w:t>stra- tegies without a corollary political project directed at the structural conditions of survivability</w:t>
      </w:r>
      <w:r>
        <w:t xml:space="preserve">. Similarly, </w:t>
      </w:r>
      <w:r w:rsidRPr="004A50D7">
        <w:rPr>
          <w:rStyle w:val="StyleUnderline"/>
        </w:rPr>
        <w:t>reform eﬀorts to co-opt the actuarial, biopolitical language of ‘‘what works’’ and ‘‘evidence-based’’ research</w:t>
      </w:r>
      <w:r>
        <w:t xml:space="preserve"> in order to display the brutality of policing, the numbers of people killed by the system, the failures of some of the most historically  well-funded public agencies and program in US history </w:t>
      </w:r>
      <w:r w:rsidRPr="004A50D7">
        <w:rPr>
          <w:rStyle w:val="StyleUnderline"/>
        </w:rPr>
        <w:t>must     be brought perpetually into a larger dialogue about transformation</w:t>
      </w:r>
      <w:r>
        <w:t xml:space="preserve">. </w:t>
      </w:r>
      <w:r w:rsidRPr="004A50D7">
        <w:rPr>
          <w:rStyle w:val="StyleUnderline"/>
          <w:b/>
        </w:rPr>
        <w:t>While  ‘‘reform’’ often suggests progressive, if incremental, change, the word also can mean ‘‘restructuring’’ or, more obviously for new abolitionists, that haunting post-emancipation clause ‘‘re-formation.</w:t>
      </w:r>
      <w:r>
        <w:t xml:space="preserve">’’ When Gilmore (2011: 263) writes, ‘‘Organize. Inﬁltrate what already exists and innovate what doesn’t,’’ she </w:t>
      </w:r>
      <w:r w:rsidRPr="004A50D7">
        <w:rPr>
          <w:rStyle w:val="StyleUnderline"/>
        </w:rPr>
        <w:t>provides a principle that allows us to better conceptualize the form of state and criminal justice critique that might view alternatives as its primary disposition</w:t>
      </w:r>
      <w:r>
        <w:t>—</w:t>
      </w:r>
      <w:r w:rsidRPr="004A50D7">
        <w:rPr>
          <w:rStyle w:val="StyleUnderline"/>
        </w:rPr>
        <w:t>to rigor- ously think through and continuously counter the appropriation, cooptation, and oppositional deactivation of abolitionist transformation through the liberal frames of law and justice.</w:t>
      </w:r>
    </w:p>
    <w:p w:rsidR="007E7B1B" w:rsidRDefault="007E7B1B" w:rsidP="00766C45">
      <w:pPr>
        <w:pStyle w:val="Heading1"/>
      </w:pPr>
      <w:r>
        <w:t xml:space="preserve">CPs </w:t>
      </w:r>
    </w:p>
    <w:p w:rsidR="00380365" w:rsidRDefault="00380365" w:rsidP="00766C45">
      <w:pPr>
        <w:pStyle w:val="Heading2"/>
      </w:pPr>
      <w:r>
        <w:t xml:space="preserve">Answers to reform CPs </w:t>
      </w:r>
    </w:p>
    <w:p w:rsidR="005E07B7" w:rsidRDefault="005E07B7" w:rsidP="005E07B7">
      <w:pPr>
        <w:pStyle w:val="Heading4"/>
      </w:pPr>
      <w:r>
        <w:t xml:space="preserve">Criminal justice reform and its advocates shift discussion away from abolition, creates confusion over need for reform and quell popular energy to abolish – banality of reform pushes system for small reforms to ensure the legitimacy of the entire architecture </w:t>
      </w:r>
    </w:p>
    <w:p w:rsidR="005E07B7" w:rsidRPr="00095046" w:rsidRDefault="005E07B7" w:rsidP="005E07B7">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5E07B7" w:rsidRDefault="005E07B7" w:rsidP="005E07B7">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5E07B7" w:rsidRDefault="005E07B7" w:rsidP="005E07B7"/>
    <w:p w:rsidR="005E07B7" w:rsidRDefault="005E07B7" w:rsidP="005E07B7">
      <w:r>
        <w:t xml:space="preserve">Whatever judgments one makes about </w:t>
      </w:r>
      <w:r w:rsidRPr="0034645E">
        <w:rPr>
          <w:rStyle w:val="StyleUnderline"/>
        </w:rPr>
        <w:t>punishment bureaucrats</w:t>
      </w:r>
      <w:r>
        <w:t xml:space="preserve"> as individuals, they serve three main functions in the current conversation. First, they </w:t>
      </w:r>
      <w:r w:rsidRPr="0034645E">
        <w:rPr>
          <w:rStyle w:val="StyleUnderline"/>
        </w:rPr>
        <w:t>set the outer bounds of acceptable discussion on what should be done to fix the system in order to ensure that more significant changes do not happen. If "reformers" talk about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specialized "drug courts" with "graduated sanctions" instead of immediate punishment; privatizing prisons and immigrant detention jails; and instituting slightly shorter mandatory minimum sentences in cages, then the voices of other people calling for abolition of the police, closing jails and prisons, reparations, new paradigms of restorative justice, and broader economic divestment from punishment are kept outside mainstream discourse.</w:t>
      </w:r>
      <w:r>
        <w:t xml:space="preserve"> In this way, </w:t>
      </w:r>
      <w:r w:rsidRPr="004A7141">
        <w:rPr>
          <w:rStyle w:val="StyleUnderline"/>
        </w:rPr>
        <w:t>punishment bureaucrats echo</w:t>
      </w:r>
      <w:r>
        <w:t xml:space="preserve"> the modern role of the </w:t>
      </w:r>
      <w:r w:rsidRPr="004A7141">
        <w:rPr>
          <w:rStyle w:val="StyleUnderline"/>
        </w:rPr>
        <w:t>Democratic Party in normalizing American militarism</w:t>
      </w:r>
      <w:r>
        <w:t xml:space="preserve">, </w:t>
      </w:r>
      <w:r w:rsidRPr="004A7141">
        <w:rPr>
          <w:rStyle w:val="StyleUnderline"/>
        </w:rPr>
        <w:t>wealth inequality, neighborhood segregation, incarceration, environmental degradation, and jingoism by defining the boundaries of acceptable dissent from bipartisan policy orthodoxies that lead to these evils</w:t>
      </w:r>
      <w:r>
        <w:t>.</w:t>
      </w:r>
    </w:p>
    <w:p w:rsidR="005E07B7" w:rsidRPr="0034645E" w:rsidRDefault="005E07B7" w:rsidP="005E07B7">
      <w:pPr>
        <w:rPr>
          <w:rStyle w:val="StyleUnderline"/>
        </w:rPr>
      </w:pPr>
      <w:r>
        <w:t xml:space="preserve">Second, </w:t>
      </w:r>
      <w:r w:rsidRPr="0034645E">
        <w:rPr>
          <w:rStyle w:val="StyleUnderline"/>
        </w:rPr>
        <w:t>punishment bureaucrats create confusion. By marketing minor tweaks as huge changes, they make it difficult for the public to figure out who or what promises significant change and who or what does not.</w:t>
      </w:r>
      <w:r>
        <w:t xml:space="preserve"> If both Kamala Harris and civil rights organizations are calling for "bail reform," ordinary people may think that both groups are proposing the same ideas and that </w:t>
      </w:r>
      <w:r w:rsidRPr="0034645E">
        <w:rPr>
          <w:rStyle w:val="StyleUnderline"/>
        </w:rPr>
        <w:t>no more change is needed</w:t>
      </w:r>
      <w:r>
        <w:t xml:space="preserve"> </w:t>
      </w:r>
      <w:r w:rsidRPr="0034645E">
        <w:rPr>
          <w:rStyle w:val="StyleUnderline"/>
        </w:rPr>
        <w:t>if</w:t>
      </w:r>
      <w:r>
        <w:t xml:space="preserve"> Harris's version </w:t>
      </w:r>
      <w:r w:rsidRPr="0034645E">
        <w:rPr>
          <w:rStyle w:val="StyleUnderline"/>
        </w:rPr>
        <w:t>of "reform" passes.</w:t>
      </w:r>
    </w:p>
    <w:p w:rsidR="005E07B7" w:rsidRPr="0034645E" w:rsidRDefault="005E07B7" w:rsidP="005E07B7">
      <w:pPr>
        <w:rPr>
          <w:rStyle w:val="StyleUnderline"/>
        </w:rPr>
      </w:pPr>
      <w:r>
        <w:t xml:space="preserve"> [*922]  Third</w:t>
      </w:r>
      <w:r w:rsidRPr="0034645E">
        <w:rPr>
          <w:rStyle w:val="StyleUnderline"/>
        </w:rPr>
        <w:t>, by touting achievements of little significance, they quell popular energy for dramatically changing the punishment system</w:t>
      </w:r>
      <w:r>
        <w:t xml:space="preserve">. </w:t>
      </w:r>
      <w:r w:rsidRPr="0034645E">
        <w:rPr>
          <w:rStyle w:val="StyleUnderline"/>
        </w:rPr>
        <w:t>They burn the areas around the growing fire, ensuring that the fire for reform never threatens the most important punishment infrastructure.</w:t>
      </w:r>
    </w:p>
    <w:p w:rsidR="005E07B7" w:rsidRDefault="005E07B7" w:rsidP="005E07B7">
      <w:r>
        <w:t>Why are punishment bureaucrats doing this</w:t>
      </w:r>
      <w:r w:rsidRPr="0034645E">
        <w:rPr>
          <w:rStyle w:val="StyleUnderline"/>
        </w:rPr>
        <w:t>? The origin of these "reforms" is that most elites are happy with the legal system and want it to keep functioning largely as it does</w:t>
      </w:r>
      <w:r>
        <w:t>. It is not a coincidence that punishment bureaucrats devote their public platforms to promoting America's "rule of law" myth. Bharara is now the Co-Chair of a group that calls itself the National Task Force on Rule of Law and Democracy.   333 That group's mission statement portrays American history as democratic and guided by rules and norms that "ensure that officials act for the public good" and that prevent against "abuses of power." These rules and norms, Bharara's group claims, historically prevented government from becoming "a chaotic grab for power and self-interest."   334 Armed with this ridiculous picture of America's legal, social, and economic past, the group aims at "repairing the rule of law," as if that term had historical content other than to justify undemocratic exercise of power by elites.   335 Bharara is participating in the long American tradition of developing more and greater obfuscations of a basic truth: the powerful have used the law to dominate the powerless.</w:t>
      </w:r>
    </w:p>
    <w:p w:rsidR="005E07B7" w:rsidRDefault="005E07B7" w:rsidP="005E07B7">
      <w:r>
        <w:t>Similarly, Yates has been sounding the alarm that the "time-honored" reputation and "legitimacy" of federal "law enforcement" is in danger.   336 She recently explained: "at the Justice Department it is hammered into you that your sole  [*923]  responsibility is to seek justice. It is deeply ingrained in the Department of Justice; that is the ethos."   337 In a characteristic speech to law students entitled "The Rule of Law Under Siege," Yates defended her career working for an organization that accomplished unprecedented mass caging of marginalized people: "When you are part of the Department of Justice . . . [y]our only responsibility is to seek justice. I know that sounds incredibly corny, but that's really what people at DOJ believe . . . . It doesn't get any better than that."   338</w:t>
      </w:r>
    </w:p>
    <w:p w:rsidR="005E07B7" w:rsidRDefault="005E07B7" w:rsidP="005E07B7">
      <w:r>
        <w:t>One of Holder's public talking points is that America stands out because it is "a nation of laws" and that, "for the first time in the history of the world, a government was formed based first and foremost on the rule of law" rather than on "the application of force."   339</w:t>
      </w:r>
    </w:p>
    <w:p w:rsidR="005E07B7" w:rsidRDefault="005E07B7" w:rsidP="005E07B7">
      <w:r>
        <w:t>In her first words on inauguration as California Attorney General, Harris explained that the elected prosecutor "is one of the most profound innovations in the entire history of the rule of law . . . . [A] crime against any one of us is a crime against all of us. Many times I have looked into the eyes of a crime victim and repeated this promise. It's not you alone versus the defendant. It's the people. The people of the State of California."   340 After fondly recounting her time as a 20-year line prosecutor in the age of mass human caging, Harris stressed the need to be "tough" on crime and announced that she had secured the help of former police chief Bill Bratton, an architect of "broken windows" policing in which the explicit strategy is to process large numbers of low-level cases, disproportionately poor people of color.   341 She promised the "law enforcement" community:  [*924]  "you will have a forceful advocate for public safety funding at the federal, state and local levels--particularly when it comes to putting more cops on the street."   342</w:t>
      </w:r>
    </w:p>
    <w:p w:rsidR="005E07B7" w:rsidRPr="0034645E" w:rsidRDefault="005E07B7" w:rsidP="005E07B7">
      <w:r w:rsidRPr="0034645E">
        <w:rPr>
          <w:rStyle w:val="StyleUnderline"/>
        </w:rPr>
        <w:t>These punishment bureaucrats thus personify the growing banality of "criminal justice reform": advocates of some of the harshest punishments in the world pushing minor changes in order to preserve faith in the architecture of a bureaucracy used for purposes that they do not acknowledge</w:t>
      </w:r>
      <w:r>
        <w:t>.</w:t>
      </w:r>
    </w:p>
    <w:p w:rsidR="00380365" w:rsidRDefault="00380365" w:rsidP="00380365">
      <w:pPr>
        <w:pStyle w:val="Heading4"/>
      </w:pPr>
      <w:r>
        <w:t xml:space="preserve">The </w:t>
      </w:r>
      <w:r>
        <w:t>CP</w:t>
      </w:r>
      <w:r>
        <w:t xml:space="preserve"> co-opts abolitionist momentum – history proves ‘progressive’ reforms only further entrench ijustices – even when motivated by anti-racist advocacies</w:t>
      </w:r>
    </w:p>
    <w:p w:rsidR="00380365" w:rsidRPr="0054356E" w:rsidRDefault="00380365" w:rsidP="00380365">
      <w:pPr>
        <w:rPr>
          <w:sz w:val="26"/>
        </w:rPr>
      </w:pPr>
      <w:r w:rsidRPr="0054356E">
        <w:rPr>
          <w:b/>
          <w:bCs/>
          <w:sz w:val="21"/>
        </w:rPr>
        <w:t>Dobchuk</w:t>
      </w:r>
      <w:hyperlink w:anchor="_bookmark0" w:history="1">
        <w:r w:rsidRPr="0054356E">
          <w:rPr>
            <w:b/>
            <w:bCs/>
            <w:sz w:val="21"/>
          </w:rPr>
          <w:t>-Land</w:t>
        </w:r>
      </w:hyperlink>
      <w:r>
        <w:rPr>
          <w:sz w:val="21"/>
        </w:rPr>
        <w:t xml:space="preserve">, </w:t>
      </w:r>
      <w:r w:rsidRPr="007C2306">
        <w:t>Department of Criminal Justice, university of Winnipeg</w:t>
      </w:r>
      <w:r>
        <w:t xml:space="preserve">, </w:t>
      </w:r>
      <w:r w:rsidRPr="0054356E">
        <w:rPr>
          <w:b/>
          <w:bCs/>
        </w:rPr>
        <w:t>2017</w:t>
      </w:r>
    </w:p>
    <w:p w:rsidR="00380365" w:rsidRPr="0054356E" w:rsidRDefault="00380365" w:rsidP="00380365">
      <w:pPr>
        <w:rPr>
          <w:rStyle w:val="Emphasis"/>
          <w:b w:val="0"/>
          <w:iCs w:val="0"/>
          <w:u w:val="none"/>
        </w:rPr>
      </w:pPr>
      <w:r>
        <w:t>(Bronwyn, “Resisting ‘progressive’ carceral expansion: lessons for abolitionists from anti-colonial resistance,” Contemporary Justice Review Vol. 20, No. 4, Routledge, Accessed 7/7/2020, GDI – VG).</w:t>
      </w:r>
    </w:p>
    <w:p w:rsidR="00380365" w:rsidRDefault="00380365" w:rsidP="00380365">
      <w:r>
        <w:t xml:space="preserve">Reflections on social-movement organizing against gender-based violence have produced </w:t>
      </w:r>
      <w:r w:rsidRPr="0054356E">
        <w:rPr>
          <w:rStyle w:val="StyleUnderline"/>
        </w:rPr>
        <w:t xml:space="preserve">the important insight that defining and responding to ‘harm’ in a way that </w:t>
      </w:r>
      <w:r w:rsidRPr="0054356E">
        <w:rPr>
          <w:rStyle w:val="Emphasis"/>
        </w:rPr>
        <w:t>does not account for the threat of harm from the state leaves the most marginalized people victim</w:t>
      </w:r>
      <w:r w:rsidRPr="0054356E">
        <w:rPr>
          <w:rStyle w:val="StyleUnderline"/>
        </w:rPr>
        <w:t xml:space="preserve"> to an expanding carceral state</w:t>
      </w:r>
      <w:r>
        <w:t xml:space="preserve"> (Richie, 2012). Within Black and Indigenous feminist anti-violence scholarship and activism, calls for the scaling back of the power of police and the criminal justice system are informed by a deep concern for and engagement with the multiple forms of violence faced by women of color (Maracle, 2003; Million, 2013; Simpson, 2016). </w:t>
      </w:r>
      <w:r w:rsidRPr="0054356E">
        <w:rPr>
          <w:rStyle w:val="StyleUnderline"/>
        </w:rPr>
        <w:t>This theorizing makes links between interpersonal, community, and state violence in order to chart responses that do not make any of these forms of violence worse. This includes a strong prescription against reforms that could embolden racist and patriarchal forms of power like the police</w:t>
      </w:r>
      <w:r>
        <w:t xml:space="preserve"> (Hunt, 2015; Richie, 2012).</w:t>
      </w:r>
    </w:p>
    <w:p w:rsidR="00380365" w:rsidRDefault="00380365" w:rsidP="00380365">
      <w:r w:rsidRPr="0054356E">
        <w:rPr>
          <w:rStyle w:val="StyleUnderline"/>
        </w:rPr>
        <w:t xml:space="preserve">This analysis is necessary in the face of </w:t>
      </w:r>
      <w:r w:rsidRPr="0054356E">
        <w:rPr>
          <w:rStyle w:val="Emphasis"/>
        </w:rPr>
        <w:t>liberal calls for reforms of the criminal justice system that promise to ‘improve’ carceral institutions</w:t>
      </w:r>
      <w:r w:rsidRPr="0054356E">
        <w:rPr>
          <w:rStyle w:val="StyleUnderline"/>
        </w:rPr>
        <w:t>, particularly when these improvements are constructed as benefiting marginalized people.</w:t>
      </w:r>
      <w:r>
        <w:t xml:space="preserve"> For example, Naomi Murakawa traces how the </w:t>
      </w:r>
      <w:r w:rsidRPr="0054356E">
        <w:rPr>
          <w:rStyle w:val="Emphasis"/>
        </w:rPr>
        <w:t>law and order agenda in the United States was given new life by organizing itself to supposedly protect African American people</w:t>
      </w:r>
      <w:r w:rsidRPr="0054356E">
        <w:rPr>
          <w:rStyle w:val="StyleUnderline"/>
        </w:rPr>
        <w:t xml:space="preserve"> from interpersonal racist violence. Instead, the outcome has been the expansion and entrenchment of systemic, legal forms of racist violence in the form of an emboldened criminal justice system</w:t>
      </w:r>
      <w:r>
        <w:t xml:space="preserve"> (Murakawa, 2014). Judah Schept has also identified a liberal prison expansion logic at work in his study of a small midwestern town where a proposal to expand welfare initiatives alongside expanded prison facilities was supported by people who identified themselves as ‘progressives’. </w:t>
      </w:r>
      <w:r w:rsidRPr="0054356E">
        <w:t>The initiative was sold as a ‘justice campus’ where the lives of poor people, also assumed to be potentially criminal, could be made more efficient because they could get everything they needed - social services and punishment - in one place (Schept, 2016).</w:t>
      </w:r>
    </w:p>
    <w:p w:rsidR="00380365" w:rsidRPr="00E233C9" w:rsidRDefault="00380365" w:rsidP="00380365"/>
    <w:p w:rsidR="00380365" w:rsidRPr="00380365" w:rsidRDefault="00380365" w:rsidP="00380365"/>
    <w:p w:rsidR="00A10E75" w:rsidRDefault="00A10E75" w:rsidP="00766C45">
      <w:pPr>
        <w:pStyle w:val="Heading2"/>
      </w:pPr>
      <w:r>
        <w:t>Advantage CPs</w:t>
      </w:r>
    </w:p>
    <w:p w:rsidR="00A10E75" w:rsidRDefault="00A10E75" w:rsidP="00A10E75">
      <w:pPr>
        <w:pStyle w:val="Heading3"/>
      </w:pPr>
      <w:r>
        <w:t xml:space="preserve">AT </w:t>
      </w:r>
      <w:r>
        <w:t xml:space="preserve"> implicit bias training </w:t>
      </w:r>
      <w:r>
        <w:t xml:space="preserve">CP </w:t>
      </w:r>
    </w:p>
    <w:p w:rsidR="00A10E75" w:rsidRPr="00A10E75" w:rsidRDefault="00A10E75" w:rsidP="00A10E75">
      <w:pPr>
        <w:pStyle w:val="Heading4"/>
      </w:pPr>
      <w:r w:rsidRPr="00A10E75">
        <w:t>Racial disparities in fatal shootings derive from racist structures, not racist individuals – bias training alone fails</w:t>
      </w:r>
    </w:p>
    <w:p w:rsidR="00A10E75" w:rsidRDefault="00A10E75" w:rsidP="00A10E75">
      <w:pPr>
        <w:rPr>
          <w:rStyle w:val="Style13ptBold"/>
        </w:rPr>
      </w:pPr>
      <w:r>
        <w:rPr>
          <w:rStyle w:val="Style13ptBold"/>
        </w:rPr>
        <w:t xml:space="preserve">Siegel, </w:t>
      </w:r>
      <w:r w:rsidRPr="00943D54">
        <w:t>Professor, Department of Community Health Sciences, Boston University School of Public Health</w:t>
      </w:r>
      <w:r>
        <w:rPr>
          <w:rStyle w:val="Style13ptBold"/>
        </w:rPr>
        <w:t>, 2020</w:t>
      </w:r>
    </w:p>
    <w:p w:rsidR="00A10E75" w:rsidRDefault="00A10E75" w:rsidP="00A10E75">
      <w:r w:rsidRPr="00483916">
        <w:t>(</w:t>
      </w:r>
      <w:r>
        <w:t>Michael, “</w:t>
      </w:r>
      <w:r w:rsidRPr="005D7EC5">
        <w:t>RACIAL DISPARITIES IN FATAL POLICE SHOOTINGS: AN EMPIRICAL ANALYSIS INFORMED BY CRITICAL RACE THEORY</w:t>
      </w:r>
      <w:r>
        <w:t xml:space="preserve">,” University of Boston Law Review, May 2020, Vol. 100:1069, </w:t>
      </w:r>
      <w:hyperlink r:id="rId25" w:history="1">
        <w:r w:rsidRPr="00CD5ECD">
          <w:rPr>
            <w:rStyle w:val="Hyperlink"/>
          </w:rPr>
          <w:t>http://www.bu.edu/bulawreview/files/2020/05/10-SIEGEL.pdf accessed 7/9/20</w:t>
        </w:r>
      </w:hyperlink>
      <w:r>
        <w:t xml:space="preserve"> JCP-JEM)</w:t>
      </w:r>
    </w:p>
    <w:p w:rsidR="00A10E75" w:rsidRDefault="00A10E75" w:rsidP="00A10E75">
      <w:pPr>
        <w:rPr>
          <w:sz w:val="16"/>
        </w:rPr>
      </w:pPr>
      <w:r w:rsidRPr="006B30C3">
        <w:rPr>
          <w:sz w:val="16"/>
        </w:rPr>
        <w:t xml:space="preserve">Taken together, the findings of our research and other related studies suggest that </w:t>
      </w:r>
      <w:r w:rsidRPr="008C13CD">
        <w:rPr>
          <w:rStyle w:val="StyleUnderline"/>
        </w:rPr>
        <w:t>structural racism</w:t>
      </w:r>
      <w:r w:rsidRPr="006B30C3">
        <w:rPr>
          <w:sz w:val="16"/>
        </w:rPr>
        <w:t>—</w:t>
      </w:r>
      <w:r w:rsidRPr="008C13CD">
        <w:rPr>
          <w:rStyle w:val="StyleUnderline"/>
        </w:rPr>
        <w:t>especially racial residential segregation</w:t>
      </w:r>
      <w:r w:rsidRPr="006B30C3">
        <w:rPr>
          <w:sz w:val="16"/>
        </w:rPr>
        <w:t>—</w:t>
      </w:r>
      <w:r w:rsidRPr="008C13CD">
        <w:rPr>
          <w:rStyle w:val="StyleUnderline"/>
        </w:rPr>
        <w:t>is the predominant reason why the Black-White racial disparity in fatal police shootings differs so dramatically across locations</w:t>
      </w:r>
      <w:r w:rsidRPr="006B30C3">
        <w:rPr>
          <w:sz w:val="16"/>
        </w:rPr>
        <w:t xml:space="preserve">. Both </w:t>
      </w:r>
      <w:r w:rsidRPr="008C13CD">
        <w:rPr>
          <w:rStyle w:val="StyleUnderline"/>
        </w:rPr>
        <w:t>residential segregation and racial gaps in economic resources and employment predict the magnitude of the racial disparity in fatal police violence</w:t>
      </w:r>
      <w:r w:rsidRPr="006B30C3">
        <w:rPr>
          <w:sz w:val="16"/>
        </w:rPr>
        <w:t xml:space="preserve"> in a geographic location. Simply put, </w:t>
      </w:r>
      <w:r w:rsidRPr="008C13CD">
        <w:rPr>
          <w:rStyle w:val="Emphasis"/>
        </w:rPr>
        <w:t>the likelihood of a Black person being fatally shot by the police</w:t>
      </w:r>
      <w:r w:rsidRPr="008C13CD">
        <w:rPr>
          <w:rStyle w:val="StyleUnderline"/>
        </w:rPr>
        <w:t xml:space="preserve"> compared to the likelihood of a White person being fatally shot by the police </w:t>
      </w:r>
      <w:r w:rsidRPr="008C13CD">
        <w:rPr>
          <w:rStyle w:val="Emphasis"/>
        </w:rPr>
        <w:t>appears not to be primarily a function of individual-level factors</w:t>
      </w:r>
      <w:r w:rsidRPr="006B30C3">
        <w:rPr>
          <w:sz w:val="16"/>
        </w:rPr>
        <w:t xml:space="preserve">, </w:t>
      </w:r>
      <w:r w:rsidRPr="008C13CD">
        <w:rPr>
          <w:rStyle w:val="StyleUnderline"/>
        </w:rPr>
        <w:t>such as implicit bias against Black individuals</w:t>
      </w:r>
      <w:r w:rsidRPr="006B30C3">
        <w:rPr>
          <w:sz w:val="16"/>
        </w:rPr>
        <w:t xml:space="preserve"> or the racial composition of the police force. Rather, </w:t>
      </w:r>
      <w:r w:rsidRPr="008C13CD">
        <w:rPr>
          <w:rStyle w:val="StyleUnderline"/>
        </w:rPr>
        <w:t xml:space="preserve">the disparity appears to be primarily </w:t>
      </w:r>
      <w:r w:rsidRPr="008C13CD">
        <w:rPr>
          <w:rStyle w:val="Emphasis"/>
        </w:rPr>
        <w:t>a function of</w:t>
      </w:r>
      <w:r w:rsidRPr="006B30C3">
        <w:rPr>
          <w:sz w:val="16"/>
        </w:rPr>
        <w:t xml:space="preserve">: (1) </w:t>
      </w:r>
      <w:r w:rsidRPr="008C13CD">
        <w:rPr>
          <w:rStyle w:val="Emphasis"/>
        </w:rPr>
        <w:t>the degree of historical structural racism</w:t>
      </w:r>
      <w:r w:rsidRPr="008C13CD">
        <w:rPr>
          <w:rStyle w:val="StyleUnderline"/>
        </w:rPr>
        <w:t xml:space="preserve"> in that location and</w:t>
      </w:r>
      <w:r w:rsidRPr="006B30C3">
        <w:rPr>
          <w:sz w:val="16"/>
        </w:rPr>
        <w:t xml:space="preserve"> (2) </w:t>
      </w:r>
      <w:r w:rsidRPr="008C13CD">
        <w:rPr>
          <w:rStyle w:val="StyleUnderline"/>
        </w:rPr>
        <w:t>the degree to which Black people living in that location are segregated into neighborhoods</w:t>
      </w:r>
      <w:r w:rsidRPr="006B30C3">
        <w:rPr>
          <w:sz w:val="16"/>
        </w:rPr>
        <w:t xml:space="preserve"> with concentrated disadvantage. In many ways</w:t>
      </w:r>
      <w:r w:rsidRPr="006B30C3">
        <w:rPr>
          <w:rStyle w:val="StyleUnderline"/>
        </w:rPr>
        <w:t>, it appears that current racial disparities in police violence are determined by the power differential and use of that power to oppress and disadvantage Black people</w:t>
      </w:r>
      <w:r w:rsidRPr="006B30C3">
        <w:rPr>
          <w:sz w:val="16"/>
        </w:rPr>
        <w:t xml:space="preserve"> that occurred in the past, which has created neighborhood living situations that foster completely different patterns of policing. In other words, </w:t>
      </w:r>
      <w:r w:rsidRPr="006B30C3">
        <w:rPr>
          <w:rStyle w:val="StyleUnderline"/>
        </w:rPr>
        <w:t>the presence and magnitude of systems that are rigged to benefit White people at the expense of Black people are responsible for the marked racial disparity that we now observe in the rates of fatal police violence</w:t>
      </w:r>
      <w:r w:rsidRPr="006B30C3">
        <w:rPr>
          <w:sz w:val="16"/>
        </w:rPr>
        <w:t xml:space="preserve">. This is not merely an individual-level problem; </w:t>
      </w:r>
      <w:r w:rsidRPr="006B30C3">
        <w:rPr>
          <w:rStyle w:val="StyleUnderline"/>
        </w:rPr>
        <w:t>it is a structural problem with the way we have constructed our society and our neighborhoods</w:t>
      </w:r>
      <w:r w:rsidRPr="006B30C3">
        <w:rPr>
          <w:sz w:val="16"/>
        </w:rPr>
        <w:t xml:space="preserve">. Racial disparities in police violence appear to be less related to individual biases than to the fact that a long history of structural racism in our cities has created what Professor Richard Thompson Ford refers to as “racially identified spaces,” which he defines as “physical space primarily associated with and occupied by a particular racial group.”81 </w:t>
      </w:r>
      <w:r w:rsidRPr="006B30C3">
        <w:rPr>
          <w:rStyle w:val="Emphasis"/>
        </w:rPr>
        <w:t>These areas are policed differently in systematic ways</w:t>
      </w:r>
      <w:r w:rsidRPr="006B30C3">
        <w:rPr>
          <w:sz w:val="16"/>
        </w:rPr>
        <w:t xml:space="preserve">; </w:t>
      </w:r>
      <w:r w:rsidRPr="006B30C3">
        <w:rPr>
          <w:rStyle w:val="StyleUnderline"/>
        </w:rPr>
        <w:t>it is not simply that police officers are reacting in a different way to White people compared to Black people</w:t>
      </w:r>
      <w:r w:rsidRPr="006B30C3">
        <w:rPr>
          <w:sz w:val="16"/>
        </w:rPr>
        <w:t xml:space="preserve">. Police </w:t>
      </w:r>
      <w:r w:rsidRPr="006B30C3">
        <w:rPr>
          <w:rStyle w:val="StyleUnderline"/>
        </w:rPr>
        <w:t>behavior is fundamentally different in these neighborhoods precisely because the police in these neighborhoods have a fundamentally different view of racially identified spaces</w:t>
      </w:r>
      <w:r w:rsidRPr="006B30C3">
        <w:rPr>
          <w:sz w:val="16"/>
        </w:rPr>
        <w:t xml:space="preserve">, including more negative images, less personal investment, and a higher level of perceived threat as soon as they enter that space.82 Professor David A. </w:t>
      </w:r>
      <w:r w:rsidRPr="006B30C3">
        <w:rPr>
          <w:rStyle w:val="StyleUnderline"/>
        </w:rPr>
        <w:t>Klinger points out that this “territorial stereotyping” can result in officers having a more negative view of the residents in a neighborhood</w:t>
      </w:r>
      <w:r w:rsidRPr="006B30C3">
        <w:rPr>
          <w:sz w:val="16"/>
        </w:rPr>
        <w:t xml:space="preserve">; in particular, officers may tend to “view citizens who live in higher crime areas as generally less worthy than those who reside in less crime-filled districts.”83 As Professors Douglas S. Massey and Nancy A. Denton explain, </w:t>
      </w:r>
      <w:r w:rsidRPr="006B30C3">
        <w:rPr>
          <w:rStyle w:val="StyleUnderline"/>
        </w:rPr>
        <w:t>racial segregation creates “uniquely disadvantaged environments that become progressively isolated</w:t>
      </w:r>
      <w:r w:rsidRPr="006B30C3">
        <w:rPr>
          <w:sz w:val="16"/>
        </w:rPr>
        <w:t>—geographically, socially and economically—from the rest of society.”84 That isolation extends to the relationship between these racially identified spaces and law enforcement officers.</w:t>
      </w:r>
    </w:p>
    <w:p w:rsidR="00A10E75" w:rsidRDefault="00A10E75" w:rsidP="00A10E75">
      <w:pPr>
        <w:pStyle w:val="Heading4"/>
      </w:pPr>
      <w:r>
        <w:t>Implicit bias training alone fails – bias comes from geographical area, not just assumptions about race</w:t>
      </w:r>
    </w:p>
    <w:p w:rsidR="00A10E75" w:rsidRDefault="00A10E75" w:rsidP="00A10E75">
      <w:pPr>
        <w:rPr>
          <w:rStyle w:val="Style13ptBold"/>
        </w:rPr>
      </w:pPr>
      <w:r>
        <w:rPr>
          <w:rStyle w:val="Style13ptBold"/>
        </w:rPr>
        <w:t xml:space="preserve">Siegel, </w:t>
      </w:r>
      <w:r w:rsidRPr="00943D54">
        <w:t>Professor, Department of Community Health Sciences, Boston University School of Public Health</w:t>
      </w:r>
      <w:r>
        <w:rPr>
          <w:rStyle w:val="Style13ptBold"/>
        </w:rPr>
        <w:t>, 2020</w:t>
      </w:r>
    </w:p>
    <w:p w:rsidR="00A10E75" w:rsidRDefault="00A10E75" w:rsidP="00A10E75">
      <w:r w:rsidRPr="00483916">
        <w:t>(</w:t>
      </w:r>
      <w:r>
        <w:t>Michael, “</w:t>
      </w:r>
      <w:r w:rsidRPr="005D7EC5">
        <w:t>RACIAL DISPARITIES IN FATAL POLICE SHOOTINGS: AN EMPIRICAL ANALYSIS INFORMED BY CRITICAL RACE THEORY</w:t>
      </w:r>
      <w:r>
        <w:t xml:space="preserve">,” University of Boston Law Review, May 2020, Vol. 100:1069, </w:t>
      </w:r>
      <w:hyperlink r:id="rId26" w:history="1">
        <w:r w:rsidRPr="00CD5ECD">
          <w:rPr>
            <w:rStyle w:val="Hyperlink"/>
          </w:rPr>
          <w:t>http://www.bu.edu/bulawreview/files/2020/05/10-SIEGEL.pdf accessed 7/9/20</w:t>
        </w:r>
      </w:hyperlink>
      <w:r>
        <w:t xml:space="preserve"> JCP-JEM)</w:t>
      </w:r>
    </w:p>
    <w:p w:rsidR="00A10E75" w:rsidRDefault="00A10E75" w:rsidP="00A10E75">
      <w:pPr>
        <w:rPr>
          <w:sz w:val="16"/>
        </w:rPr>
      </w:pPr>
      <w:r w:rsidRPr="00DB2B7F">
        <w:rPr>
          <w:sz w:val="16"/>
        </w:rPr>
        <w:t xml:space="preserve">In summary, </w:t>
      </w:r>
      <w:r w:rsidRPr="00DB2B7F">
        <w:rPr>
          <w:rStyle w:val="StyleUnderline"/>
        </w:rPr>
        <w:t xml:space="preserve">there is strong evidence that police officers do not merely act differently because of the race of an individual suspect but because of </w:t>
      </w:r>
      <w:r w:rsidRPr="00DB2B7F">
        <w:rPr>
          <w:rStyle w:val="Emphasis"/>
        </w:rPr>
        <w:t>the perceived racial identity of a neighborhood</w:t>
      </w:r>
      <w:r w:rsidRPr="00DB2B7F">
        <w:rPr>
          <w:sz w:val="16"/>
        </w:rPr>
        <w:t>. Smith summarizes this ecological contamination theory succinctly, concluding that “</w:t>
      </w:r>
      <w:r w:rsidRPr="00DB2B7F">
        <w:rPr>
          <w:rStyle w:val="StyleUnderline"/>
        </w:rPr>
        <w:t>the propensity of police to exercise coercive authority is not influenced by the race of the individual suspect per se but rather by the racial composition of the area</w:t>
      </w:r>
      <w:r w:rsidRPr="00DB2B7F">
        <w:rPr>
          <w:sz w:val="16"/>
        </w:rPr>
        <w:t xml:space="preserve"> in which the encounter occurs.”102 </w:t>
      </w:r>
      <w:r w:rsidRPr="00DB2B7F">
        <w:rPr>
          <w:rStyle w:val="Emphasis"/>
        </w:rPr>
        <w:t>Implicit bias training would not address this problem</w:t>
      </w:r>
      <w:r w:rsidRPr="00DB2B7F">
        <w:rPr>
          <w:sz w:val="16"/>
        </w:rPr>
        <w:t xml:space="preserve">, </w:t>
      </w:r>
      <w:r w:rsidRPr="00DB2B7F">
        <w:rPr>
          <w:rStyle w:val="StyleUnderline"/>
        </w:rPr>
        <w:t>unless it is modified to provide officers with insights about their inherent biases towards the neighborhoods</w:t>
      </w:r>
      <w:r w:rsidRPr="00DB2B7F">
        <w:rPr>
          <w:sz w:val="16"/>
        </w:rPr>
        <w:t xml:space="preserve"> they serve. Johnson and his colleagues conclude that “</w:t>
      </w:r>
      <w:r w:rsidRPr="00DB2B7F">
        <w:rPr>
          <w:rStyle w:val="StyleUnderline"/>
        </w:rPr>
        <w:t>racially mixed neighborhoods to some degree shield Black males from police homicides</w:t>
      </w:r>
      <w:r w:rsidRPr="00DB2B7F">
        <w:rPr>
          <w:sz w:val="16"/>
        </w:rPr>
        <w:t xml:space="preserve">, and that . </w:t>
      </w:r>
      <w:r w:rsidRPr="00DB2B7F">
        <w:rPr>
          <w:rStyle w:val="StyleUnderline"/>
        </w:rPr>
        <w:t>. . officers are more likely to use lethal force in areas where people of color are most concentrated</w:t>
      </w:r>
      <w:r w:rsidRPr="00DB2B7F">
        <w:rPr>
          <w:sz w:val="16"/>
        </w:rPr>
        <w:t xml:space="preserve">.”103Taken together, </w:t>
      </w:r>
      <w:r w:rsidRPr="00DB2B7F">
        <w:rPr>
          <w:rStyle w:val="StyleUnderline"/>
        </w:rPr>
        <w:t>the segregation results imply that our social commitment to living racially separate lives exacerbates the dilemma of racial/ethnic disparities in fatal interactions with police</w:t>
      </w:r>
      <w:r w:rsidRPr="00DB2B7F">
        <w:rPr>
          <w:sz w:val="16"/>
        </w:rPr>
        <w:t xml:space="preserve"> and that “</w:t>
      </w:r>
      <w:r w:rsidRPr="00DB2B7F">
        <w:rPr>
          <w:rStyle w:val="Emphasis"/>
        </w:rPr>
        <w:t>police reforms will need to address officer perspectives about the composition of the neighborhoods</w:t>
      </w:r>
      <w:r w:rsidRPr="00DB2B7F">
        <w:rPr>
          <w:sz w:val="16"/>
        </w:rPr>
        <w:t xml:space="preserve"> they serve in order to eliminate these associations.”104</w:t>
      </w:r>
    </w:p>
    <w:p w:rsidR="00A10E75" w:rsidRPr="00A10E75" w:rsidRDefault="00A10E75" w:rsidP="00A10E75"/>
    <w:p w:rsidR="00766C45" w:rsidRDefault="00766C45" w:rsidP="00766C45">
      <w:pPr>
        <w:pStyle w:val="Heading2"/>
      </w:pPr>
      <w:r>
        <w:t>Pics</w:t>
      </w:r>
    </w:p>
    <w:p w:rsidR="007E7B1B" w:rsidRDefault="007E7B1B" w:rsidP="007E7B1B">
      <w:pPr>
        <w:pStyle w:val="Heading3"/>
      </w:pPr>
      <w:r>
        <w:t>AT sex offenders PIC</w:t>
      </w:r>
    </w:p>
    <w:p w:rsidR="007E7B1B" w:rsidRPr="00374DE0" w:rsidRDefault="007E7B1B" w:rsidP="007E7B1B">
      <w:pPr>
        <w:pStyle w:val="Heading4"/>
      </w:pPr>
      <w:r>
        <w:t xml:space="preserve">Sex offender justifications used to expand carceral state – and a shift from incarceration addresses the community and individual basis for sex offenses </w:t>
      </w:r>
    </w:p>
    <w:p w:rsidR="007E7B1B" w:rsidRPr="00374DE0" w:rsidRDefault="007E7B1B" w:rsidP="007E7B1B">
      <w:pPr>
        <w:pStyle w:val="NormalWeb"/>
        <w:spacing w:before="0" w:beforeAutospacing="0" w:after="160" w:afterAutospacing="0"/>
      </w:pPr>
      <w:r w:rsidRPr="00374DE0">
        <w:rPr>
          <w:rFonts w:ascii="Calibri" w:hAnsi="Calibri" w:cs="Calibri"/>
          <w:b/>
          <w:bCs/>
          <w:color w:val="000000"/>
        </w:rPr>
        <w:t>Ilea 18</w:t>
      </w:r>
      <w:r w:rsidRPr="00374DE0">
        <w:rPr>
          <w:rFonts w:ascii="Calibri" w:hAnsi="Calibri" w:cs="Calibri"/>
          <w:color w:val="000000"/>
          <w:sz w:val="22"/>
          <w:szCs w:val="22"/>
        </w:rPr>
        <w:t>[A</w:t>
      </w:r>
      <w:r w:rsidRPr="00374DE0">
        <w:rPr>
          <w:rFonts w:ascii="Arial" w:hAnsi="Arial" w:cs="Arial"/>
          <w:color w:val="000000"/>
          <w:sz w:val="22"/>
          <w:szCs w:val="22"/>
        </w:rPr>
        <w:t xml:space="preserve">dina Ilea,Department of Criminology, University of Ottawa, Social Sciences“What About ‘the Sex Offenders’? Addressing Sexual Harm from an Abolitionist Perspective,” Critical Criminology, July 10 2018, </w:t>
      </w:r>
      <w:hyperlink r:id="rId27" w:history="1">
        <w:r w:rsidRPr="00374DE0">
          <w:rPr>
            <w:rStyle w:val="Hyperlink"/>
            <w:rFonts w:ascii="Arial" w:eastAsiaTheme="majorEastAsia" w:hAnsi="Arial" w:cs="Arial"/>
            <w:color w:val="1155CC"/>
            <w:sz w:val="22"/>
            <w:szCs w:val="22"/>
          </w:rPr>
          <w:t>https://link.springer.com/article/10.1007/s10612-018-9406-y</w:t>
        </w:r>
      </w:hyperlink>
      <w:r w:rsidRPr="00374DE0">
        <w:rPr>
          <w:rFonts w:ascii="Arial" w:hAnsi="Arial" w:cs="Arial"/>
          <w:color w:val="000000"/>
          <w:sz w:val="22"/>
          <w:szCs w:val="22"/>
        </w:rPr>
        <w:t>, Springer Link, Accessed 7/8/20, GDI BK]</w:t>
      </w:r>
    </w:p>
    <w:p w:rsidR="007E7B1B" w:rsidRDefault="007E7B1B" w:rsidP="007E7B1B">
      <w:pPr>
        <w:rPr>
          <w:sz w:val="16"/>
        </w:rPr>
      </w:pPr>
      <w:r w:rsidRPr="00374DE0">
        <w:rPr>
          <w:sz w:val="16"/>
        </w:rPr>
        <w:t xml:space="preserve">As </w:t>
      </w:r>
      <w:r w:rsidRPr="00374DE0">
        <w:rPr>
          <w:u w:val="single"/>
        </w:rPr>
        <w:t>abolitionists,</w:t>
      </w:r>
      <w:r w:rsidRPr="00374DE0">
        <w:rPr>
          <w:sz w:val="16"/>
        </w:rPr>
        <w:t xml:space="preserve"> we cannot contend that sex offender issues are subsumed in general con- versations on criminalization and punishment. We have to </w:t>
      </w:r>
      <w:r w:rsidRPr="00374DE0">
        <w:rPr>
          <w:u w:val="single"/>
        </w:rPr>
        <w:t>make specific reference to sex- ual offences</w:t>
      </w:r>
      <w:r w:rsidRPr="00374DE0">
        <w:rPr>
          <w:sz w:val="16"/>
        </w:rPr>
        <w:t xml:space="preserve"> precisely </w:t>
      </w:r>
      <w:r w:rsidRPr="00374DE0">
        <w:rPr>
          <w:u w:val="single"/>
        </w:rPr>
        <w:t>because</w:t>
      </w:r>
      <w:r w:rsidRPr="00374DE0">
        <w:rPr>
          <w:sz w:val="16"/>
        </w:rPr>
        <w:t>, as I described earlier</w:t>
      </w:r>
      <w:r w:rsidRPr="00374DE0">
        <w:rPr>
          <w:u w:val="single"/>
        </w:rPr>
        <w:t>, the ‘sex offender’ has been differen- tiated as a type of person or as a type of ‘criminal’</w:t>
      </w:r>
      <w:r w:rsidRPr="00374DE0">
        <w:rPr>
          <w:sz w:val="16"/>
        </w:rPr>
        <w:t xml:space="preserve">. </w:t>
      </w:r>
      <w:r w:rsidRPr="00374DE0">
        <w:rPr>
          <w:u w:val="single"/>
        </w:rPr>
        <w:t>Our contribution to the conversation</w:t>
      </w:r>
      <w:r w:rsidRPr="00374DE0">
        <w:rPr>
          <w:sz w:val="16"/>
        </w:rPr>
        <w:t xml:space="preserve"> on sexual harm </w:t>
      </w:r>
      <w:r w:rsidRPr="00374DE0">
        <w:rPr>
          <w:u w:val="single"/>
        </w:rPr>
        <w:t xml:space="preserve">can counteract the non-critical, right-wing elements which currently shape how this social problem is constructed while also resisting the expansion of the carceral net. </w:t>
      </w:r>
      <w:r w:rsidRPr="00374DE0">
        <w:rPr>
          <w:sz w:val="16"/>
        </w:rPr>
        <w:t xml:space="preserve">Abolitionism can benefit from engaging with this issue since it has been criticized for lacking in this area (Carrier and Piché 2015; Meiners et al. 2012). For example, Meiners et al. (2012) argue that: Although there has been some opposition to ‘tough on crime’ social policy in Canada over the past few years, </w:t>
      </w:r>
      <w:r w:rsidRPr="00374DE0">
        <w:rPr>
          <w:u w:val="single"/>
        </w:rPr>
        <w:t>the</w:t>
      </w:r>
      <w:r w:rsidRPr="00374DE0">
        <w:rPr>
          <w:sz w:val="16"/>
        </w:rPr>
        <w:t xml:space="preserve"> organized </w:t>
      </w:r>
      <w:r w:rsidRPr="00374DE0">
        <w:rPr>
          <w:u w:val="single"/>
        </w:rPr>
        <w:t>Left has been largely silent on</w:t>
      </w:r>
      <w:r w:rsidRPr="00374DE0">
        <w:rPr>
          <w:sz w:val="16"/>
        </w:rPr>
        <w:t xml:space="preserve"> [the introduc- tion of </w:t>
      </w:r>
      <w:r w:rsidRPr="00374DE0">
        <w:rPr>
          <w:u w:val="single"/>
        </w:rPr>
        <w:t>the sex offender registry and other policies</w:t>
      </w:r>
      <w:r w:rsidRPr="00374DE0">
        <w:rPr>
          <w:sz w:val="16"/>
        </w:rPr>
        <w:t xml:space="preserve">]; even activists traditionally criti- cal of ‘crime and punishment’ approaches have allowed themselves to be seduced by the state’s ideas about the ‘sex offender’. (para. 3) As these authors point out, </w:t>
      </w:r>
      <w:r w:rsidRPr="00374DE0">
        <w:rPr>
          <w:u w:val="single"/>
        </w:rPr>
        <w:t>the sex offender</w:t>
      </w:r>
      <w:r w:rsidRPr="00374DE0">
        <w:rPr>
          <w:sz w:val="16"/>
        </w:rPr>
        <w:t>—imagined as the stranger who poses a dan- ger to our children—</w:t>
      </w:r>
      <w:r w:rsidRPr="00374DE0">
        <w:rPr>
          <w:u w:val="single"/>
        </w:rPr>
        <w:t>has been used by politicians to fuel fear and support for the expansion of the carceral state,</w:t>
      </w:r>
      <w:r w:rsidRPr="00374DE0">
        <w:rPr>
          <w:sz w:val="16"/>
        </w:rPr>
        <w:t xml:space="preserve"> be it </w:t>
      </w:r>
      <w:r w:rsidRPr="00374DE0">
        <w:rPr>
          <w:u w:val="single"/>
        </w:rPr>
        <w:t>to justify the construction of more prisons</w:t>
      </w:r>
      <w:r w:rsidRPr="00374DE0">
        <w:rPr>
          <w:sz w:val="16"/>
        </w:rPr>
        <w:t xml:space="preserve"> </w:t>
      </w:r>
      <w:r w:rsidRPr="00374DE0">
        <w:rPr>
          <w:u w:val="single"/>
        </w:rPr>
        <w:t>or the implementation of more severe</w:t>
      </w:r>
      <w:r w:rsidRPr="00374DE0">
        <w:rPr>
          <w:sz w:val="16"/>
        </w:rPr>
        <w:t xml:space="preserve"> and wider reaching </w:t>
      </w:r>
      <w:r w:rsidRPr="00374DE0">
        <w:rPr>
          <w:u w:val="single"/>
        </w:rPr>
        <w:t>legislation against other marginalized groups such as sex workers, queers, and HIV positive individuals</w:t>
      </w:r>
      <w:r w:rsidRPr="00374DE0">
        <w:rPr>
          <w:sz w:val="16"/>
        </w:rPr>
        <w:t xml:space="preserve"> (Meiners et al. 2012). Therefore, </w:t>
      </w:r>
      <w:r w:rsidRPr="00374DE0">
        <w:rPr>
          <w:u w:val="single"/>
        </w:rPr>
        <w:t>issues related to sexual harm and sex offender policies</w:t>
      </w:r>
      <w:r w:rsidRPr="00374DE0">
        <w:rPr>
          <w:sz w:val="16"/>
        </w:rPr>
        <w:t xml:space="preserve"> can </w:t>
      </w:r>
      <w:r w:rsidRPr="00DE2E87">
        <w:rPr>
          <w:rStyle w:val="StyleUnderline"/>
        </w:rPr>
        <w:t xml:space="preserve">be considered </w:t>
      </w:r>
      <w:r w:rsidRPr="00374DE0">
        <w:rPr>
          <w:u w:val="single"/>
        </w:rPr>
        <w:t xml:space="preserve">paramount to the aboli- tionist project and its concern with the expansion of the carceral state. </w:t>
      </w:r>
      <w:r w:rsidRPr="00374DE0">
        <w:rPr>
          <w:sz w:val="16"/>
        </w:rPr>
        <w:t xml:space="preserve">In a recent book on child sexual abuse, Nelson (2015) critically assesses that past and </w:t>
      </w:r>
      <w:r w:rsidRPr="00374DE0">
        <w:rPr>
          <w:u w:val="single"/>
        </w:rPr>
        <w:t>current views of the sex offender have rendered it an individual problem and have obscured how sexual violence is tied to structural forces.</w:t>
      </w:r>
      <w:r w:rsidRPr="00374DE0">
        <w:rPr>
          <w:sz w:val="16"/>
        </w:rPr>
        <w:t xml:space="preserve"> She urges a collaborative effort to </w:t>
      </w:r>
      <w:r w:rsidRPr="00374DE0">
        <w:rPr>
          <w:u w:val="single"/>
        </w:rPr>
        <w:t>curb sexual violence against children,</w:t>
      </w:r>
      <w:r w:rsidRPr="00374DE0">
        <w:rPr>
          <w:sz w:val="16"/>
        </w:rPr>
        <w:t xml:space="preserve"> which would </w:t>
      </w:r>
      <w:r w:rsidRPr="00374DE0">
        <w:rPr>
          <w:u w:val="single"/>
        </w:rPr>
        <w:t>include women’s rights organizations work- ing with offenders</w:t>
      </w:r>
      <w:r w:rsidRPr="00374DE0">
        <w:rPr>
          <w:sz w:val="16"/>
        </w:rPr>
        <w:t xml:space="preserve"> who </w:t>
      </w:r>
      <w:r w:rsidRPr="00374DE0">
        <w:rPr>
          <w:u w:val="single"/>
        </w:rPr>
        <w:t>have experienced childhood sexual violence.</w:t>
      </w:r>
      <w:r w:rsidRPr="00374DE0">
        <w:rPr>
          <w:sz w:val="16"/>
        </w:rPr>
        <w:t xml:space="preserve"> She claims that </w:t>
      </w:r>
      <w:r w:rsidRPr="00374DE0">
        <w:rPr>
          <w:u w:val="single"/>
        </w:rPr>
        <w:t>such an approach</w:t>
      </w:r>
      <w:r w:rsidRPr="00374DE0">
        <w:rPr>
          <w:sz w:val="16"/>
        </w:rPr>
        <w:t xml:space="preserve"> could </w:t>
      </w:r>
      <w:r w:rsidRPr="00374DE0">
        <w:rPr>
          <w:u w:val="single"/>
        </w:rPr>
        <w:t>lead to the development of more effective solutions to reduce child sex- ual abuse.</w:t>
      </w:r>
      <w:r w:rsidRPr="00374DE0">
        <w:rPr>
          <w:sz w:val="16"/>
        </w:rPr>
        <w:t xml:space="preserve"> Nelson’s (2015) recommendations are quite progressive and fit with Meiners et al’s (2012) suggestion that a collaborative effort is needed in addressing these types of issues. However, Nelson (2015) also proposes that police budgets be increased in order to equip the state with better tools to tackle sexual violence against children. From an aboli- tionist position, these types of ‘collaborative’ endeavours, which rely on carceral feminist organizations setting the agenda on how to deal with sexual harm, can be considered quite dangerous. A progressive approach is represented by the organization Generation 5, which takes a transformative justice position with the goal of eradicating child sexual abuse in the next five generations. While most intervention and prevention strategies aimed as child sexual abuse target individuals at risk or those who have already offended—thus individual- izing the problem of sexual violence—Generation 5 considers that a collective, commu- nity approach is an effective site and mechanism of intervention. Tyson (2014) describes the organization’s approach: “</w:t>
      </w:r>
      <w:r w:rsidRPr="00374DE0">
        <w:rPr>
          <w:u w:val="single"/>
        </w:rPr>
        <w:t>Rather than narrowly and singly focusing on individuals who commit violent acts</w:t>
      </w:r>
      <w:r w:rsidRPr="00374DE0">
        <w:rPr>
          <w:sz w:val="16"/>
        </w:rPr>
        <w:t xml:space="preserve">, Generation 5 </w:t>
      </w:r>
      <w:r w:rsidRPr="00374DE0">
        <w:rPr>
          <w:u w:val="single"/>
        </w:rPr>
        <w:t>focus</w:t>
      </w:r>
      <w:r w:rsidRPr="00374DE0">
        <w:rPr>
          <w:sz w:val="16"/>
        </w:rPr>
        <w:t xml:space="preserve">es </w:t>
      </w:r>
      <w:r w:rsidRPr="00374DE0">
        <w:rPr>
          <w:u w:val="single"/>
        </w:rPr>
        <w:t>on the conditions, norms, and practices that allowed violence to occur or even fostered it</w:t>
      </w:r>
      <w:r w:rsidRPr="00374DE0">
        <w:rPr>
          <w:sz w:val="16"/>
        </w:rPr>
        <w:t xml:space="preserve">” (p. 4). Their </w:t>
      </w:r>
      <w:r w:rsidRPr="00374DE0">
        <w:rPr>
          <w:u w:val="single"/>
        </w:rPr>
        <w:t>approach</w:t>
      </w:r>
      <w:r w:rsidRPr="00374DE0">
        <w:rPr>
          <w:sz w:val="16"/>
        </w:rPr>
        <w:t xml:space="preserve"> does not </w:t>
      </w:r>
      <w:r w:rsidRPr="00374DE0">
        <w:rPr>
          <w:u w:val="single"/>
        </w:rPr>
        <w:t>rely on</w:t>
      </w:r>
      <w:r w:rsidRPr="00374DE0">
        <w:rPr>
          <w:sz w:val="16"/>
        </w:rPr>
        <w:t xml:space="preserve"> strengthening the criminal justice system but rather on </w:t>
      </w:r>
      <w:r w:rsidRPr="00374DE0">
        <w:rPr>
          <w:u w:val="single"/>
        </w:rPr>
        <w:t>mobilizing and strengthening com- munities to understand and prevent the conditions that allow sexual abuse to exist.</w:t>
      </w:r>
      <w:r w:rsidRPr="00374DE0">
        <w:rPr>
          <w:sz w:val="16"/>
        </w:rPr>
        <w:t xml:space="preserve"> At the same time, Generation 5 acknowledges that individual accountability of those who have harmed others is important. </w:t>
      </w:r>
      <w:r w:rsidRPr="00374DE0">
        <w:rPr>
          <w:u w:val="single"/>
        </w:rPr>
        <w:t>Our current criminal justice system does not encourage indi- viduals to admit fault or to be accountable. Personal accountability</w:t>
      </w:r>
      <w:r w:rsidRPr="00374DE0">
        <w:rPr>
          <w:sz w:val="16"/>
        </w:rPr>
        <w:t>—in a social context where one is not facing revenge and retaliation—</w:t>
      </w:r>
      <w:r w:rsidRPr="00374DE0">
        <w:rPr>
          <w:u w:val="single"/>
        </w:rPr>
        <w:t xml:space="preserve">can be the catalyst for personal change. </w:t>
      </w:r>
      <w:r w:rsidRPr="00374DE0">
        <w:rPr>
          <w:sz w:val="16"/>
        </w:rPr>
        <w:t xml:space="preserve">As abolitionists, </w:t>
      </w:r>
      <w:r w:rsidRPr="00374DE0">
        <w:rPr>
          <w:u w:val="single"/>
        </w:rPr>
        <w:t>we need to develop solutions that do not strengthen criminal jus- tice apparatuses and to point out how more criminalization can negatively affect those involved</w:t>
      </w:r>
      <w:r w:rsidRPr="00374DE0">
        <w:rPr>
          <w:sz w:val="16"/>
        </w:rPr>
        <w:t>—</w:t>
      </w:r>
      <w:r w:rsidRPr="00374DE0">
        <w:rPr>
          <w:u w:val="single"/>
        </w:rPr>
        <w:t xml:space="preserve">especially the marginalized, the racialized and the poor. Incarcerated individuals are subjected to higher chances of contacting HIV and Hepatitis C, and more likely to be subjected to sexual and other forms of violence </w:t>
      </w:r>
      <w:r w:rsidRPr="00374DE0">
        <w:rPr>
          <w:sz w:val="16"/>
        </w:rPr>
        <w:t xml:space="preserve">(Meiners et al. 2012). </w:t>
      </w:r>
      <w:r w:rsidRPr="00374DE0">
        <w:rPr>
          <w:u w:val="single"/>
        </w:rPr>
        <w:t>For the incarcerated sex offender, imprisonment is even worse.</w:t>
      </w:r>
      <w:r w:rsidRPr="00374DE0">
        <w:rPr>
          <w:sz w:val="16"/>
        </w:rPr>
        <w:t xml:space="preserve"> The imprisoned sex offender spends his prison sentence </w:t>
      </w:r>
      <w:r w:rsidRPr="00374DE0">
        <w:rPr>
          <w:u w:val="single"/>
        </w:rPr>
        <w:t>in a state of secrecy, hiding his convictions out of fear for his physical wellbeing</w:t>
      </w:r>
      <w:r w:rsidRPr="00374DE0">
        <w:rPr>
          <w:sz w:val="16"/>
        </w:rPr>
        <w:t xml:space="preserve"> (Ricciardelli 2014; Ricciardelli and Spencer 2014). It is from </w:t>
      </w:r>
      <w:r w:rsidRPr="00374DE0">
        <w:rPr>
          <w:u w:val="single"/>
        </w:rPr>
        <w:t>this hostile environment that the individual incarcerated for sexual offences is released back into our communities and is expected to successfully integrate and lead a crime-free life, often with little to no support from family or friends</w:t>
      </w:r>
      <w:r w:rsidRPr="00374DE0">
        <w:rPr>
          <w:sz w:val="16"/>
        </w:rPr>
        <w:t>.13</w:t>
      </w:r>
      <w:r w:rsidRPr="006F0CBD">
        <w:rPr>
          <w:sz w:val="16"/>
        </w:rPr>
        <w:t xml:space="preserve"> </w:t>
      </w:r>
    </w:p>
    <w:p w:rsidR="00736594" w:rsidRDefault="00736594" w:rsidP="00736594">
      <w:pPr>
        <w:pStyle w:val="Heading3"/>
      </w:pPr>
      <w:r>
        <w:t>AT Terrorist PIC</w:t>
      </w:r>
    </w:p>
    <w:p w:rsidR="00736594" w:rsidRDefault="00736594" w:rsidP="00736594">
      <w:pPr>
        <w:pStyle w:val="Heading4"/>
      </w:pPr>
      <w:r>
        <w:t xml:space="preserve">Definition of terror reflects the fluid nature of crimes’ defintions merely reflect power and expediency of the moment </w:t>
      </w:r>
    </w:p>
    <w:p w:rsidR="00736594" w:rsidRPr="00095046" w:rsidRDefault="00736594" w:rsidP="00736594">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736594" w:rsidRDefault="00736594" w:rsidP="00736594">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Nexus, Accessed on 7/7/2020, GDI-AJ</w:t>
      </w:r>
      <w:r w:rsidRPr="00095046">
        <w:rPr>
          <w:rFonts w:ascii="Arial" w:eastAsia="Times New Roman" w:hAnsi="Arial" w:cs="Arial"/>
          <w:color w:val="000000"/>
          <w:szCs w:val="22"/>
        </w:rPr>
        <w:t>)</w:t>
      </w:r>
    </w:p>
    <w:p w:rsidR="00736594" w:rsidRPr="009E0E3D" w:rsidRDefault="00736594" w:rsidP="00736594">
      <w:r w:rsidRPr="009E0E3D">
        <w:rPr>
          <w:rStyle w:val="StyleUnderline"/>
        </w:rPr>
        <w:t>Overt political calculations similarly determine the punishment system's understanding of "terrorism." The federal government has passed a law to make it a felony to provide "material support" for "terrorist" groups</w:t>
      </w:r>
      <w:r w:rsidRPr="009E0E3D">
        <w:t xml:space="preserve">.   33 </w:t>
      </w:r>
      <w:r w:rsidRPr="009E0E3D">
        <w:rPr>
          <w:rStyle w:val="StyleUnderline"/>
        </w:rPr>
        <w:t>This crime includes providing non-violent conflict resolution and peaceful advice to any group a government bureaucrat chooses to put on a list of "terrorists."</w:t>
      </w:r>
      <w:r w:rsidRPr="009E0E3D">
        <w:t xml:space="preserve">   34 And </w:t>
      </w:r>
      <w:r w:rsidRPr="009E0E3D">
        <w:rPr>
          <w:rStyle w:val="StyleUnderline"/>
        </w:rPr>
        <w:t>politicians and bureaucrats are constantly revising who goes on "terrorist" lists and which people are instead "allies</w:t>
      </w:r>
      <w:r w:rsidRPr="009E0E3D">
        <w:t xml:space="preserve">" to whom the United States government and private corporations sell weapons.   35 </w:t>
      </w:r>
      <w:r w:rsidRPr="009E0E3D">
        <w:rPr>
          <w:b/>
        </w:rPr>
        <w:t>Often, these are the same groups at different times</w:t>
      </w:r>
      <w:r w:rsidRPr="009E0E3D">
        <w:t xml:space="preserve">. To take one example, one of those "terrorist" groups, the People's  [*859]  Mujahedin of Iran, recently hired dozens of the most famous retired American politicians to work on its behalf to remove it from the list of "terrorist" groups, transforming those politicians from felony terrorism offenders to successful lobbyists.   36 And </w:t>
      </w:r>
      <w:r w:rsidRPr="009E0E3D">
        <w:rPr>
          <w:rStyle w:val="StyleUnderline"/>
        </w:rPr>
        <w:t>during America's support for South African Apartheid, the government not only helped to capture and imprison Nelson Mandela, but it officially categorized him as a "terrorist" until 2008</w:t>
      </w:r>
      <w:r w:rsidRPr="009E0E3D">
        <w:t>.   37</w:t>
      </w:r>
    </w:p>
    <w:p w:rsidR="00736594" w:rsidRPr="006F0CBD" w:rsidRDefault="00736594" w:rsidP="007E7B1B">
      <w:pPr>
        <w:rPr>
          <w:sz w:val="16"/>
        </w:rPr>
      </w:pPr>
    </w:p>
    <w:p w:rsidR="007E7B1B" w:rsidRDefault="007E7B1B" w:rsidP="00766C45">
      <w:pPr>
        <w:pStyle w:val="Heading1"/>
      </w:pPr>
      <w:r>
        <w:t>DAs</w:t>
      </w:r>
    </w:p>
    <w:p w:rsidR="007E7B1B" w:rsidRDefault="00766C45" w:rsidP="00766C45">
      <w:pPr>
        <w:pStyle w:val="Heading2"/>
      </w:pPr>
      <w:r>
        <w:t>Deterrence/</w:t>
      </w:r>
      <w:r w:rsidR="007E7B1B">
        <w:t>Fear of Crime DA</w:t>
      </w:r>
      <w:r>
        <w:t>s</w:t>
      </w:r>
      <w:r w:rsidR="007E7B1B">
        <w:t xml:space="preserve"> </w:t>
      </w:r>
    </w:p>
    <w:p w:rsidR="00766C45" w:rsidRPr="00766C45" w:rsidRDefault="00766C45" w:rsidP="00766C45">
      <w:pPr>
        <w:pStyle w:val="Heading3"/>
      </w:pPr>
      <w:r>
        <w:t>K of the link</w:t>
      </w:r>
    </w:p>
    <w:p w:rsidR="007E7B1B" w:rsidRDefault="00766C45" w:rsidP="00112F08">
      <w:pPr>
        <w:pStyle w:val="Heading4"/>
      </w:pPr>
      <w:r>
        <w:t xml:space="preserve">No  link and turn - </w:t>
      </w:r>
      <w:r w:rsidR="007E7B1B">
        <w:t xml:space="preserve">Mass incarceration fails to establish safety – markers of the system normalized such that we ignore the deadly disruption that the CJS imposes on populations – safety can only be the result of structural transformation </w:t>
      </w:r>
    </w:p>
    <w:p w:rsidR="007E7B1B" w:rsidRPr="00477D6A" w:rsidRDefault="007E7B1B" w:rsidP="007E7B1B">
      <w:pPr>
        <w:rPr>
          <w:b/>
        </w:rPr>
      </w:pPr>
      <w:r w:rsidRPr="00477D6A">
        <w:rPr>
          <w:b/>
        </w:rPr>
        <w:t>Brown and Schept, 2016</w:t>
      </w:r>
    </w:p>
    <w:p w:rsidR="007E7B1B" w:rsidRPr="00964183" w:rsidRDefault="007E7B1B" w:rsidP="007E7B1B">
      <w:r>
        <w:t xml:space="preserve">(Michelle - University of Tennessee and Judah - Eastern Kentucky University “New abolition, criminology and a critical carceral studies”  Punishment &amp; Society 0(00) 1–23  2016 DOI: 10.1177/1462474516666281 accessed GDI-TM) </w:t>
      </w:r>
    </w:p>
    <w:p w:rsidR="007E7B1B" w:rsidRDefault="007E7B1B" w:rsidP="007E7B1B">
      <w:r>
        <w:t xml:space="preserve">The ultimate shared question for criminology and abolition may be one of safety. </w:t>
      </w:r>
      <w:r w:rsidRPr="00114B33">
        <w:rPr>
          <w:rStyle w:val="StyleUnderline"/>
        </w:rPr>
        <w:t>Whereas criminologists refer to this as the mandate of crime control, abolitionists see the desire for safety as emergent at the level of everyday experience, without the borders or boundaries of criminological frames</w:t>
      </w:r>
      <w:r>
        <w:t xml:space="preserve">. They ask: How can we create safe, healthy communities, and ﬂourishing lives? What kind of  community  (world) do we want to live in—do we envision? </w:t>
      </w:r>
      <w:r w:rsidRPr="00114B33">
        <w:rPr>
          <w:rStyle w:val="StyleUnderline"/>
        </w:rPr>
        <w:t>Mass incarceration is a failed project in establishing safety for a host of reasons,  but the primary  one is of  deadly signiﬁcance: the life disruptions of criminal justice shorten existence for its subjects, their families, and communities</w:t>
      </w:r>
      <w:r>
        <w:t xml:space="preserve">. And </w:t>
      </w:r>
      <w:r w:rsidRPr="00114B33">
        <w:rPr>
          <w:rStyle w:val="StyleUnderline"/>
        </w:rPr>
        <w:t>its markers are so normalized as to be largely overlooked</w:t>
      </w:r>
      <w:r>
        <w:t xml:space="preserve">: the </w:t>
      </w:r>
      <w:r w:rsidRPr="00114B33">
        <w:rPr>
          <w:rStyle w:val="StyleUnderline"/>
        </w:rPr>
        <w:t>carceral separation of families</w:t>
      </w:r>
      <w:r>
        <w:t xml:space="preserve">, especially parents and children; the </w:t>
      </w:r>
      <w:r w:rsidRPr="00114B33">
        <w:rPr>
          <w:rStyle w:val="StyleUnderline"/>
        </w:rPr>
        <w:t>individual and collective loss of family members to violence</w:t>
      </w:r>
      <w:r>
        <w:t xml:space="preserve"> and prisons; </w:t>
      </w:r>
      <w:r w:rsidRPr="00114B33">
        <w:rPr>
          <w:rStyle w:val="StyleUnderline"/>
        </w:rPr>
        <w:t>school- and cradle-to-prison pipelines</w:t>
      </w:r>
      <w:r>
        <w:t xml:space="preserve"> that foreclose children’s lives in custody and suspension (Meiners, 2007); the </w:t>
      </w:r>
      <w:r w:rsidRPr="00114B33">
        <w:rPr>
          <w:rStyle w:val="StyleUnderline"/>
        </w:rPr>
        <w:t xml:space="preserve">chronic stress diseases and prema- ture deaths </w:t>
      </w:r>
      <w:r>
        <w:t xml:space="preserve">of loved ones who engage in the exhausting daily work of job, home, and justice, attempting to bring public attention to carceral conditions and main- tain contact with their loved ones in conﬁnement (Gilmore, 2007); and </w:t>
      </w:r>
      <w:r w:rsidRPr="00114B33">
        <w:rPr>
          <w:rStyle w:val="StyleUnderline"/>
        </w:rPr>
        <w:t>the mortal entropy of labeling social problems as criminal oﬀences</w:t>
      </w:r>
      <w:r>
        <w:t xml:space="preserve">. In these contexts, </w:t>
      </w:r>
      <w:r w:rsidRPr="00114B33">
        <w:rPr>
          <w:rStyle w:val="StyleUnderline"/>
          <w:b/>
        </w:rPr>
        <w:t xml:space="preserve">the resourcing of criminal justice trumps and actively expropriates from education, health care, employment, and, ultimately, safety. Rendering life less livable and more precarious through criminalization and incarceration does not reduce  harm  or future harm and is at cross-purposes with stopping abuse and violence. </w:t>
      </w:r>
      <w:r>
        <w:t xml:space="preserve">For abolitionists and critical carceral studies scholars, </w:t>
      </w:r>
      <w:r w:rsidRPr="00114B33">
        <w:rPr>
          <w:rStyle w:val="StyleUnderline"/>
        </w:rPr>
        <w:t>safety is a product of structural transformation and is collective at its core</w:t>
      </w:r>
      <w:r>
        <w:t xml:space="preserve">; for criminology, both the neoliberal construct of the individual at the crux of crime and criminal justice limit both the conceptualization and actualization of safety. </w:t>
      </w:r>
      <w:r w:rsidRPr="00114B33">
        <w:rPr>
          <w:rStyle w:val="StyleUnderline"/>
        </w:rPr>
        <w:t>Safety, then, is not simply about those who have harmed or been harmed, but a movement beyond disciplinary neoliberal frames of responsibilization and internalization  to  community  and  state accountability, a kind of insurrectionary safety</w:t>
      </w:r>
      <w:r>
        <w:t xml:space="preserve"> (McDowell, 2016) </w:t>
      </w:r>
      <w:r w:rsidRPr="00114B33">
        <w:rPr>
          <w:rStyle w:val="StyleUnderline"/>
        </w:rPr>
        <w:t>operating within an abolitionist habitus</w:t>
      </w:r>
      <w:r>
        <w:t xml:space="preserve"> (Schept, 2015). </w:t>
      </w:r>
      <w:r w:rsidRPr="00114B33">
        <w:rPr>
          <w:rStyle w:val="StyleUnderline"/>
        </w:rPr>
        <w:t>In rendering visible structural vio- lence</w:t>
      </w:r>
      <w:r>
        <w:t>—the conditions that produce what are named in public discourse as private and individualized harms—</w:t>
      </w:r>
      <w:r w:rsidRPr="00114B33">
        <w:rPr>
          <w:rStyle w:val="StyleUnderline"/>
        </w:rPr>
        <w:t>this kind of community accountability is ‘‘the ground- work for the obsolescence of policing and prisons’’</w:t>
      </w:r>
      <w:r>
        <w:t xml:space="preserve"> (Oparah, 2014: 137).</w:t>
      </w:r>
    </w:p>
    <w:p w:rsidR="007E7B1B" w:rsidRDefault="007E7B1B" w:rsidP="007E7B1B">
      <w:r w:rsidRPr="00114B33">
        <w:rPr>
          <w:rStyle w:val="StyleUnderline"/>
        </w:rPr>
        <w:t>Abolitionists do not assume that we will ever exist in harm-free spaces</w:t>
      </w:r>
      <w:r>
        <w:t xml:space="preserve">; rather, they emphasize that vulnerability is bound up with the human condition, that the pursuit of total security is a life-damaging pursuit, and that there are ways to better address, collectively, the harms we face and produce. </w:t>
      </w:r>
      <w:r w:rsidRPr="00114B33">
        <w:rPr>
          <w:rStyle w:val="StyleUnderline"/>
        </w:rPr>
        <w:t>To that eﬀect, queer and feminist activist scholars from the anti-violence movement have produced impor- tant interventions in dominant approaches to problems of violence that all too  often extend violence—state violence—into the very lives of victims and survivors on whose behalf advocates had reached out to police.</w:t>
      </w:r>
      <w:r>
        <w:t xml:space="preserve"> Intervening in the traditional notion that the  state  provides  safety,  these  authors  argue  against  what  they  call ‘‘carceral feminism’’ and for approaches to gender and sexual violence that  can bring safety through addressing harms while transforming the structural con- ditions that produced them (Braz, 2006; Law, 2014; Musto, 2013; Richie, 2012;Thuma, 2015).</w:t>
      </w:r>
    </w:p>
    <w:p w:rsidR="00766C45" w:rsidRDefault="00766C45" w:rsidP="00766C45">
      <w:pPr>
        <w:pStyle w:val="Heading4"/>
      </w:pPr>
      <w:r>
        <w:t xml:space="preserve">No link and case outweighs - your link narrative doesn’t problematize how crimes are determined – definitions of what is and isn’t a crime reflects power distribution in society, DA leaves structural violence in place </w:t>
      </w:r>
    </w:p>
    <w:p w:rsidR="00766C45" w:rsidRPr="00095046" w:rsidRDefault="00766C45" w:rsidP="00766C4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766C45" w:rsidRDefault="00766C45" w:rsidP="00766C4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Nexus, Accessed on 7/7/2020, GDI-AJ</w:t>
      </w:r>
      <w:r w:rsidRPr="00095046">
        <w:rPr>
          <w:rFonts w:ascii="Arial" w:eastAsia="Times New Roman" w:hAnsi="Arial" w:cs="Arial"/>
          <w:color w:val="000000"/>
          <w:szCs w:val="22"/>
        </w:rPr>
        <w:t>)</w:t>
      </w:r>
    </w:p>
    <w:p w:rsidR="00766C45" w:rsidRPr="00417DEE" w:rsidRDefault="00766C45" w:rsidP="00766C45"/>
    <w:p w:rsidR="00766C45" w:rsidRDefault="00766C45" w:rsidP="00766C45">
      <w:r>
        <w:t>A. Criminal Laws Reflect and Legitimate the Environment in Which They Are Made</w:t>
      </w:r>
    </w:p>
    <w:p w:rsidR="00766C45" w:rsidRPr="00417DEE" w:rsidRDefault="00766C45" w:rsidP="00766C45">
      <w:pPr>
        <w:rPr>
          <w:rStyle w:val="StyleUnderline"/>
          <w:b/>
        </w:rPr>
      </w:pPr>
      <w:r w:rsidRPr="00417DEE">
        <w:rPr>
          <w:rStyle w:val="StyleUnderline"/>
          <w:b/>
        </w:rPr>
        <w:t>Choices about what is a crime and what is not are made by politicians and within the economic, social, and racial systems in which politicians exist. As a result, for better or worse, these choices reflect the logic of, promote the legitimacy of, and protect distributions of power within those systems.</w:t>
      </w:r>
    </w:p>
    <w:p w:rsidR="00766C45" w:rsidRDefault="00766C45" w:rsidP="00766C45">
      <w:r w:rsidRPr="00417DEE">
        <w:rPr>
          <w:rStyle w:val="StyleUnderline"/>
        </w:rPr>
        <w:t>Consider, for example, that it is a "crime" in most of America for the poor to wager in the streets over dice</w:t>
      </w:r>
      <w:r>
        <w:t xml:space="preserve">. </w:t>
      </w:r>
      <w:r w:rsidRPr="00417DEE">
        <w:rPr>
          <w:rStyle w:val="StyleUnderline"/>
        </w:rPr>
        <w:t>Wagering over international currencies, entire cities' worth of mortgages, the global supply of wheat needed to avoid mass starvation,   20 or ownership of public corporations is accepted behavior.</w:t>
      </w:r>
      <w:r>
        <w:t xml:space="preserve">   21 Dice-wagerers become bodies to seize, search, confine, and shun.   22 Their private cash is  [*855]  "forfeited" to government ownership.   23 Wheat-wagerers become names on the wings of hospitals and museum galleries. Their cash makes them heroes, and charitable organizations providing legal services to low-income dice-wagerers in criminal prosecutions give them philanthropic awards at banquets.</w:t>
      </w:r>
    </w:p>
    <w:p w:rsidR="00766C45" w:rsidRPr="00417DEE" w:rsidRDefault="00766C45" w:rsidP="00766C45">
      <w:pPr>
        <w:rPr>
          <w:rStyle w:val="StyleUnderline"/>
          <w:b/>
        </w:rPr>
      </w:pPr>
      <w:r w:rsidRPr="00417DEE">
        <w:rPr>
          <w:rStyle w:val="StyleUnderline"/>
          <w:b/>
        </w:rPr>
        <w:t>This example is not a quirky outlier. Furthering and legitimating particular distributions of wealth and power are pervasive, defining functions of our criminal legal system--not minor, unintended byproducts.</w:t>
      </w:r>
    </w:p>
    <w:p w:rsidR="00766C45" w:rsidRDefault="00766C45" w:rsidP="00766C45">
      <w:r w:rsidRPr="00417DEE">
        <w:rPr>
          <w:rStyle w:val="StyleUnderline"/>
        </w:rPr>
        <w:t>These choices play out over the criminal law, from foundational laws criminalizing a physical breach of another person's private property to definitions of affirmative defenses like duress or necessity</w:t>
      </w:r>
      <w:r>
        <w:t>. (Poverty, for example, is not commonly accepted by American courts as a sufficient excuse for theft of subsistence goods.)   24 Our political choices answer important questions: Should it be a crime to beg for money? To charge high interest rates? To hoard wealth? To decide not to vote? To abuse a family dog? To abuse thousands of pigs to make higher profits from their flesh? To belong to a union? To decline to belong to a union? To refuse to grant mortgages to people of a certain race? To drill for oil? To seize land from indigenous people? To participate in a lynch mob? To enslave people? To refuse to pay reparations to people formerly enslaved on one's land? To spray carcinogenic chemicals into the ground to release natural gas? To hit one's child? To design political boundaries based on race? To run a bank for profit? To refuse to identify oneself to a police officer? To force sex upon a spouse? To search a person without probable cause? To beg for money? To grow tobacco? To have oral sex with another consenting adult? To hold profits offshore? To expose secret government misdeeds in the media? To dress a certain way? To possess a gun? To possess a hunting rifle ten years after a marijuana conviction? To donate to a foreign charity? To boycott apartheid? To terminate a pregnancy? To cross an imaginary boundary between two political jurisdictions to be reunited with one's child?</w:t>
      </w:r>
    </w:p>
    <w:p w:rsidR="00766C45" w:rsidRDefault="00766C45" w:rsidP="00766C45">
      <w:r w:rsidRPr="00417DEE">
        <w:rPr>
          <w:rStyle w:val="StyleUnderline"/>
        </w:rPr>
        <w:t>The standard narrative portrays "criminals" as a vast collection of individuals who have each made a choice to "break the law."</w:t>
      </w:r>
      <w:r>
        <w:t xml:space="preserve"> </w:t>
      </w:r>
      <w:r w:rsidRPr="00417DEE">
        <w:rPr>
          <w:rStyle w:val="StyleUnderline"/>
        </w:rPr>
        <w:t>Convictions and punishments  [*856]  are consequences that flow naturally from that bad choic</w:t>
      </w:r>
      <w:r>
        <w:t xml:space="preserve">e: we must enforce the "rule of law." </w:t>
      </w:r>
      <w:r w:rsidRPr="00417DEE">
        <w:rPr>
          <w:rStyle w:val="StyleUnderline"/>
          <w:b/>
        </w:rPr>
        <w:t xml:space="preserve">But these crimes are not chosen because of some assessment of the amount of harm prevented, and punishments are not selected because of demonstrated penological success. </w:t>
      </w:r>
      <w:r w:rsidRPr="00417DEE">
        <w:rPr>
          <w:rStyle w:val="StyleUnderline"/>
        </w:rPr>
        <w:t>The difference in the way the bureaucracy treats someone using cocaine and someone using vodka has no empirical connection to the respective harm caused by those substances or to any analysis of how to prevent addiction to them</w:t>
      </w:r>
      <w:r>
        <w:t xml:space="preserve">. </w:t>
      </w:r>
      <w:r w:rsidRPr="00417DEE">
        <w:rPr>
          <w:rStyle w:val="StyleUnderline"/>
        </w:rPr>
        <w:t>Instead, forces external to well-reasoned policy contribute to definitions of criminality and to decisions about appropriate punishment</w:t>
      </w:r>
      <w:r>
        <w:t xml:space="preserve">. </w:t>
      </w:r>
      <w:r w:rsidRPr="00417DEE">
        <w:rPr>
          <w:b/>
        </w:rPr>
        <w:t>The criminal law is not an inviolate repository of right and wrong, but--just like any other policy fashioned in a country as unequal as ours--a tool related to cultural, racial, and economic features</w:t>
      </w:r>
      <w:r>
        <w:t xml:space="preserve"> of our society.   25</w:t>
      </w:r>
    </w:p>
    <w:p w:rsidR="00766C45" w:rsidRPr="00417DEE" w:rsidRDefault="00766C45" w:rsidP="00766C45">
      <w:r>
        <w:t xml:space="preserve">Making it a crime to possess certain substances is a good example. </w:t>
      </w:r>
      <w:r w:rsidRPr="00417DEE">
        <w:rPr>
          <w:rStyle w:val="StyleUnderline"/>
        </w:rPr>
        <w:t>The expansion and increase in severity of drug law</w:t>
      </w:r>
      <w:r>
        <w:t xml:space="preserve">s in the last forty years, as well as the lack of outrage over that punishment for many decades, has been shown to </w:t>
      </w:r>
      <w:r w:rsidRPr="00417DEE">
        <w:rPr>
          <w:rStyle w:val="StyleUnderline"/>
        </w:rPr>
        <w:t>stem from a combination of conscious and subconscious biases and incentives.</w:t>
      </w:r>
      <w:r>
        <w:t xml:space="preserve">   26 It is now a federal and state crime in every American jurisdiction for any person to ingest a wide variety of substances into their own bodies.   27 And politicians have simultaneously decided that other harmful substances are legal to consume and to distribute for profit.   28 It was not always so. </w:t>
      </w:r>
      <w:r w:rsidRPr="00417DEE">
        <w:rPr>
          <w:rStyle w:val="StyleUnderline"/>
        </w:rPr>
        <w:t>The history of drug prohibition  [*857]  was influenced by the desire to criminalize conduct associated with particular groups at specific historical moments.</w:t>
      </w:r>
      <w:r>
        <w:t xml:space="preserve">   29 And now, during what punishment bureaucrats call the "war on drugs," punishment bureaucrats make a choice to "fight" drug use (when it comes to some drugs when used in some neighborhoods) not as a public health issue but through armed agents and cages. </w:t>
      </w:r>
      <w:r w:rsidRPr="00417DEE">
        <w:rPr>
          <w:rStyle w:val="StyleUnderline"/>
        </w:rPr>
        <w:t>No matter what one's views on drugs, there is one thing that all agree on: these laws were never based on empirical evidence about the best way to create a society with less use of harmful substances</w:t>
      </w:r>
      <w:r>
        <w:t>.   30</w:t>
      </w:r>
    </w:p>
    <w:p w:rsidR="00766C45" w:rsidRPr="00114B33" w:rsidRDefault="00766C45" w:rsidP="00766C45"/>
    <w:p w:rsidR="00766C45" w:rsidRDefault="00766C45" w:rsidP="007E7B1B"/>
    <w:p w:rsidR="00766C45" w:rsidRDefault="00766C45" w:rsidP="00766C45">
      <w:pPr>
        <w:pStyle w:val="Heading3"/>
      </w:pPr>
      <w:r>
        <w:t xml:space="preserve">Post carceral not more crime prone </w:t>
      </w:r>
    </w:p>
    <w:p w:rsidR="00766C45" w:rsidRDefault="00766C45" w:rsidP="00766C45">
      <w:pPr>
        <w:pStyle w:val="Heading4"/>
      </w:pPr>
      <w:r>
        <w:t xml:space="preserve">Most so called crimes are not deviant behavior because lots of people do them – criminal categories merely reflect power dynamic – ubiquity of behavior also means penal system doesn’t detere </w:t>
      </w:r>
    </w:p>
    <w:p w:rsidR="00766C45" w:rsidRPr="00ED2916" w:rsidRDefault="00766C45" w:rsidP="00766C45">
      <w:pPr>
        <w:rPr>
          <w:b/>
        </w:rPr>
      </w:pPr>
      <w:r w:rsidRPr="00ED2916">
        <w:rPr>
          <w:b/>
        </w:rPr>
        <w:t xml:space="preserve">Coyle 16 </w:t>
      </w:r>
    </w:p>
    <w:p w:rsidR="00766C45" w:rsidRPr="00ED2916" w:rsidRDefault="00766C45" w:rsidP="00766C45">
      <w:r w:rsidRPr="00ED2916">
        <w:t xml:space="preserve">[Michael Coyle, Department of Political Science and Criminal Justice, California State University, “Penal Abolition as the End of Criminal Behavior”, Journal of Social Justice, Vol 6 2016, </w:t>
      </w:r>
      <w:hyperlink r:id="rId28" w:history="1">
        <w:r w:rsidRPr="00ED2916">
          <w:rPr>
            <w:rStyle w:val="Hyperlink"/>
          </w:rPr>
          <w:t>http://transformativestudies.org/wp-content/uploads/Penal-Abolition-as-the-End-of-Criminal-Behavior.pdf</w:t>
        </w:r>
      </w:hyperlink>
      <w:r w:rsidRPr="00ED2916">
        <w:t xml:space="preserve"> , accessed 7/5/20, GDI BK]</w:t>
      </w:r>
    </w:p>
    <w:p w:rsidR="00766C45" w:rsidRPr="00EC1D75" w:rsidRDefault="00766C45" w:rsidP="00766C45"/>
    <w:p w:rsidR="00766C45" w:rsidRDefault="00766C45" w:rsidP="00766C45">
      <w:r>
        <w:t xml:space="preserve">My argument here is that </w:t>
      </w:r>
      <w:r w:rsidRPr="00EC1D75">
        <w:rPr>
          <w:rStyle w:val="StyleUnderline"/>
        </w:rPr>
        <w:t>those acts which we call ‘crimes’ are not deviant as we imagine them to be, but are actually widely common behaviors.</w:t>
      </w:r>
      <w:r>
        <w:t xml:space="preserve"> To demonstrate this, I will dissect the logic and arguments of the ultimate, liberal, ‘criminal justice’ worker who, in a career that spanned more than three decades, recognized the constructed and mythological character of ‘criminal justice’ probably more than anyone else in the US. Nonetheless, as I will show, Michael Hennessey, the</w:t>
      </w:r>
    </w:p>
    <w:p w:rsidR="00766C45" w:rsidRDefault="00766C45" w:rsidP="00766C45">
      <w:r>
        <w:t>Sheriff of San Francisco County until his retirement in 2012, operates out of a mythology that views ‘criminal’ behavior as deviant.</w:t>
      </w:r>
    </w:p>
    <w:p w:rsidR="00766C45" w:rsidRDefault="00766C45" w:rsidP="00766C45">
      <w:r>
        <w:t>In an interview with Michael Kransky in the year of his retirement, Hennessey reveals how the everyday operation of ‘criminal justice’ occurs in an environment that is founded on the conceptions of responding to and managing ‘criminal’ deviance and ‘criminal’ deviants (Kransky 2011). The interview begins with a discussion of the county’s jail population. Asked about “what kind of people go to jail,” Hennessey is quick to agree that it is “the rabble,” or “drunks and homeless,” “petty criminals,” and “petty thieves” that Kransky suggests, but he also adds that “40% of people in jails are there for drugs,” “25% are in for a violent crime,” and “a smaller percentage for public nuisance.” While he admits that to some degree “county jails keep the undesirables out of the view of the public eye,” he stresses that jails are “also a place where people who are charged with very serious violent crimes await disposition of their case” as “society fears violent criminals more, and rightly so.”</w:t>
      </w:r>
    </w:p>
    <w:p w:rsidR="00766C45" w:rsidRDefault="00766C45" w:rsidP="00766C45">
      <w:r>
        <w:t>When Hennessey is asked to comment on the fact that African Americans constitute only 5% of the general population in the county but constitute more than ten times that percentage (55%) of the jail population for the county, he claims that the disparity “is one of the most troubling issues that I have had to deal with and had to look at during my entire 32 years as sheriff” and labels it “just scandalous” and “a real tragedy.” His rationalization for why, in a county that is only 5% African American, more than half the jail population is African American is that “it comes down to a lot of social factors such as unemployment and unemployment leading to people going to the underground economy to make a living selling drugs” and “many African American families having had generations of people incarcerated and therefore it sort of seems inevitable.” He concludes, “It is something that I’ve brought to the public’s attention many times but [it] does not seem to be abating.”</w:t>
      </w:r>
    </w:p>
    <w:p w:rsidR="00766C45" w:rsidRDefault="00766C45" w:rsidP="00766C45">
      <w:r>
        <w:t>Hennessey’s progressive politics shine through when he discusses the ‘criminals’ in his jails as “people (that) can change their worldview,” “rehabilitate themselves” and “become productive members of society.” As Kransky congratulates him for his work to transform these persons, Hennessey says, “I do think San Francisco is a compassionate city, and will continue to support programs that help ex-offenders get back on their feet.” He appeals for “giving people in custody education,” for “getting the riskier population... counselors and therapists,” and for helping “these men to first recreate their own life and what has caused them to commit violence.”</w:t>
      </w:r>
    </w:p>
    <w:p w:rsidR="00766C45" w:rsidRDefault="00766C45" w:rsidP="00766C45">
      <w:r w:rsidRPr="00EC1D75">
        <w:rPr>
          <w:rStyle w:val="StyleUnderline"/>
        </w:rPr>
        <w:t>Hennessey’s discourse about “what kind of people go to jail,” is so familiar that most would not recognize its profound inaccuracies. He characterizes the people who go to jail as ‘criminals,’ drug addicts, and those committing very serious violent ‘crimes’. However, research repeatedly and consistently tells a very different story: the full population of ‘criminals,’ drug addicts, and those committing very serious violent ‘crimes’, would include the majority of Americans</w:t>
      </w:r>
      <w:r>
        <w:t xml:space="preserve">. </w:t>
      </w:r>
      <w:r w:rsidRPr="00EC1D75">
        <w:rPr>
          <w:rStyle w:val="StyleUnderline"/>
        </w:rPr>
        <w:t>Most people habitually violate the law committing a variety of both non-violent and violent ‘crimes’ in their lifespan</w:t>
      </w:r>
      <w:r>
        <w:t xml:space="preserve"> (Gabor 1994). For example, property ‘crime’ is a very common occurrence. In 2013, it is estimated that 9.0% of all households in the US experienced one or more property ‘crime’ victimizations (Truman and Langton 2014). In other words, in the last year, almost 1 in 10 households experienced at least one property ‘crime’! Similarly, a large proportion of people experiment with or regularly use illegal drugs; more than one third of all Americans have tried an illicit drug and 22.6 million (1 in 13 Americans) are currently illicit drug users (America’s Drug 1997 and Results From 2011). Lastly, </w:t>
      </w:r>
      <w:r w:rsidRPr="00EC1D75">
        <w:rPr>
          <w:rStyle w:val="StyleUnderline"/>
        </w:rPr>
        <w:t xml:space="preserve">high numbers of people commit very serious violent ‘crimes’. </w:t>
      </w:r>
      <w:r>
        <w:t>For example, one in four college women in the US is sexually assaulted and one in six women in the US will be sexually assaulted in their lifetime – all these usually by someone they personally know (Fisher et al. 2000, and Tjaden and Thoennes 1998).</w:t>
      </w:r>
    </w:p>
    <w:p w:rsidR="00766C45" w:rsidRDefault="00766C45" w:rsidP="00766C45">
      <w:r w:rsidRPr="00EC1D75">
        <w:rPr>
          <w:rStyle w:val="StyleUnderline"/>
        </w:rPr>
        <w:t>The banality and regularity of people treating each other with a violence that is categorized by law as ‘criminal’ is especially worth noting – not only because of how deeply this is collectively denied, but also because the most popular defense of the entire penal project is responding to and managing violent ‘crime’.</w:t>
      </w:r>
      <w:r>
        <w:t xml:space="preserve"> In their study of violence prevalence, Patricia Tjaden and Nancy Thoennes sampled both women and men in the US on their experiences with violent victimization (2000). These researchers surveyed for physical assault, forcible rape and stalking experienced at any time in the lifespan and by any type of perpetrator. What they found would boggle the mind of anyone who thinks of ‘violent crime’ as deviant. As they write, “Physical assault is widespread among adults in the United States: 51.9% of surveyed women and 66.4% of surveyed men said they were physically assaulted as a child by an adult caretaker and/or as an adult by any type of attacker” (p. iv). Similarly, their findings report that more than 1 in 10 adults report being stalked at some point in their life; in conjunction with the above-reported, extraordinary rates of forcible rape, the amounts of violent ‘crime’ committed by those mostly intimately known to the victims becomes staggering to conceive of – especially if one continues to insist on thinking of violent ‘crime’ as somehow deviant. As the report summarizes, “The data show that violence is more widespread and injurious to women’s and men’s health than previously thought—an important finding for legislators, policymakers, intervention planners, and researchers as well as the public health and criminal justice communities” (p. iii). </w:t>
      </w:r>
      <w:r w:rsidRPr="00431D65">
        <w:rPr>
          <w:rStyle w:val="StyleUnderline"/>
        </w:rPr>
        <w:t>Indeed, for penal “criminal justice communities,” this prevalence will mean thinking of their work as placing more people inside of prison than out</w:t>
      </w:r>
      <w:r>
        <w:t>.</w:t>
      </w:r>
    </w:p>
    <w:p w:rsidR="00766C45" w:rsidRPr="00431D65" w:rsidRDefault="00766C45" w:rsidP="00766C45">
      <w:pPr>
        <w:rPr>
          <w:rStyle w:val="StyleUnderline"/>
        </w:rPr>
      </w:pPr>
      <w:r>
        <w:t>Another problem with Hennessey’s classic and typical interpretation of “</w:t>
      </w:r>
      <w:r w:rsidRPr="00431D65">
        <w:rPr>
          <w:rStyle w:val="StyleUnderline"/>
        </w:rPr>
        <w:t>what kind of people go to jail” (with the accompanying constructions of ‘crime’, ‘criminals’ and ‘criminal justice’), is that it does not recognize that the majority of harms (economic damage, violent acts, and death), derive from and take place in widely ignored contexts: white collar, environmental, corporate and state ‘crimes’. As a result, the many individuals involved in these ‘crimes’ are rarely counted, massively under- policed, and even less frequently arrested, prosecuted, or incarcerated.</w:t>
      </w:r>
    </w:p>
    <w:p w:rsidR="00766C45" w:rsidRDefault="00766C45" w:rsidP="00766C45">
      <w:r>
        <w:t>Although the cost of a single corporate ‘crime’ (e.g. Enron) is likely to be exponentially greater than the sum of a year’s worth of robberies, burglaries, larcenies, and motor vehicle thefts, most harms committed by and in corporations will go as unnoticed and unstudied as they are unprosecuted (in its first and last study of the kind, the Justice Department found that approximately two-thirds of large corporations violated the law, see Clinard and Yeager 1987). Finally, while the FBI reports that the annual U.S. murder rate is about 16,000 people, more than 70,000 die in the same time period from product-related accidents (Friedrichs 1996); these numbers do not include the thousands of annual deaths connected to corporate pollution, such as the more than 11,000 who die annually from industrial pollution alone (Steingraber 1997).</w:t>
      </w:r>
    </w:p>
    <w:p w:rsidR="00766C45" w:rsidRDefault="00766C45" w:rsidP="00766C45">
      <w:r>
        <w:t>The annual cost of white collar ‘crime’ alone is estimated to be more than 80 times that of the total amount stolen in all thefts (Reiman 2010). Likewise, the annual cost of antitrust and trade violations is estimated to be more than 60 times that of the total amounts in all thefts (Cullen et al. 1987). Global fraud studies alone estimate that the typical business loses 5% of its revenues to fraud each year (Report 2012). These acts of fraud are committed by individuals working in diverse posts (such as accounting, operations, sales, management, purchasing or customer service), most of whom are first-time offenders with clean employment histories (87% have never been charged or convicted of a fraud-related offense) (Report 2012). The cumulative cost of all these inconceivably- many, individual ‘crimes’ is estimated at 3.5 trillion annually, or 5% of the annual Global World Product (Report 2012).</w:t>
      </w:r>
    </w:p>
    <w:p w:rsidR="00766C45" w:rsidRPr="00431D65" w:rsidRDefault="00766C45" w:rsidP="00766C45">
      <w:pPr>
        <w:rPr>
          <w:rStyle w:val="StyleUnderline"/>
        </w:rPr>
      </w:pPr>
      <w:r w:rsidRPr="00431D65">
        <w:rPr>
          <w:rStyle w:val="StyleUnderline"/>
        </w:rPr>
        <w:t>What is important to grasp about all this harm is its pervasiveness and that it represents the actions of a majority of us and not the actions of a special category of ‘criminal’ persons that the penal system is – or could – address.</w:t>
      </w:r>
    </w:p>
    <w:p w:rsidR="00766C45" w:rsidRPr="00431D65" w:rsidRDefault="00766C45" w:rsidP="00766C45">
      <w:pPr>
        <w:rPr>
          <w:rStyle w:val="StyleUnderline"/>
        </w:rPr>
      </w:pPr>
      <w:r>
        <w:t xml:space="preserve">The words and images that – the hyper-liberal for the US – Hennessey uses to discuss the people in his jails are all clichés. </w:t>
      </w:r>
      <w:r w:rsidRPr="00431D65">
        <w:rPr>
          <w:rStyle w:val="StyleUnderline"/>
        </w:rPr>
        <w:t>The discourse of the far more typical, conservative ‘criminal justice’ worker is even more rooted in this mythology of ‘the criminal’</w:t>
      </w:r>
      <w:r>
        <w:t xml:space="preserve">. Hennessey’s constructions – and for that matter </w:t>
      </w:r>
      <w:r w:rsidRPr="00431D65">
        <w:rPr>
          <w:rStyle w:val="StyleUnderline"/>
        </w:rPr>
        <w:t>almost all constructions of ‘criminal justice’ – not only fail to recognize the mythology of the ‘criminal’ deviant, but in fact perpetuate it.</w:t>
      </w:r>
      <w:r>
        <w:t xml:space="preserve"> Hennessey does this most clearly when he speaks about the need for religion in jail to “get people the values they need to avoid future criminal activity,” for “getting the riskier population... counselors and therapists,” for helping “these men to recreate their own life and what has caused them to commit violence,” or the need for “rehabilitation,” “giving people in custody education,” and “programs” where “people can change,” where “people can change their worldview,” “rehabilitate themselves” and “become productive members of society.” </w:t>
      </w:r>
      <w:r w:rsidRPr="00431D65">
        <w:rPr>
          <w:rStyle w:val="StyleUnderline"/>
        </w:rPr>
        <w:t>Yet the meaninglessness of his construction in the face of the ubiquity of ‘crimes’, and the targeting of only some for participation in the ‘criminal justice’ system appear to escape him.</w:t>
      </w:r>
    </w:p>
    <w:p w:rsidR="00766C45" w:rsidRDefault="00766C45" w:rsidP="00766C45">
      <w:r>
        <w:t xml:space="preserve">As it turns out, </w:t>
      </w:r>
      <w:r w:rsidRPr="00431D65">
        <w:rPr>
          <w:rStyle w:val="StyleUnderline"/>
        </w:rPr>
        <w:t>the only accurate way to speak about “what kind of people go to jail” is to ask about “what kind of people are chosen for jail?”</w:t>
      </w:r>
      <w:r>
        <w:t xml:space="preserve"> This conclusion comfortably fits the interactionist-constructionist-labeling understanding 1</w:t>
      </w:r>
      <w:r w:rsidRPr="00431D65">
        <w:rPr>
          <w:rStyle w:val="StyleUnderline"/>
        </w:rPr>
        <w:t>) that deviance does not indicate the quality of a person’s behavior, so much as it indicates the actions of those naming the person’s behavior</w:t>
      </w:r>
      <w:r>
        <w:t xml:space="preserve">, 2) </w:t>
      </w:r>
      <w:r w:rsidRPr="00431D65">
        <w:rPr>
          <w:rStyle w:val="StyleUnderline"/>
        </w:rPr>
        <w:t>that who we call the deviant is nothing other than the person to whom that behavior has been attached</w:t>
      </w:r>
      <w:r>
        <w:t xml:space="preserve">, and 3) that </w:t>
      </w:r>
      <w:r w:rsidRPr="00431D65">
        <w:rPr>
          <w:rStyle w:val="StyleUnderline"/>
        </w:rPr>
        <w:t>deviant behavior is only the behavior that has been labeled as such</w:t>
      </w:r>
      <w:r>
        <w:t>. Indeed, as reported in the appropriately titled study, “Who Gets Caught Doing Crime?” (a 1985 Department of Justice study that has never been repeated or updated), who gets caught are people who “are not high rate, serious offenders,” but rather who “are somewhat inept, unprofessional criminals who may be arrested nearly every time they commit a crime” (Chaiken and Chaiken 1985, p. iv). Interestingly, the report goes on to say that “The offenders who are arrested frequently despite their relatively low rate of committing crimes” actually “tend to be relatively inexperienced offenders” who are “relatively straight, hardworking men who are not involved with drugs or heavy drinking,” and “were disproportionately black” persons of which 5 “the vast majority had not completed high school” (pp. v and vi).</w:t>
      </w:r>
    </w:p>
    <w:p w:rsidR="00766C45" w:rsidRPr="00431D65" w:rsidRDefault="00766C45" w:rsidP="00766C45">
      <w:pPr>
        <w:rPr>
          <w:rStyle w:val="StyleUnderline"/>
        </w:rPr>
      </w:pPr>
      <w:r w:rsidRPr="00431D65">
        <w:rPr>
          <w:rStyle w:val="StyleUnderline"/>
        </w:rPr>
        <w:t>As it turns out, the majority of what we call ‘crimes’ are not in fact deviant acts, but in their majority (despite their harmfulness), boringly banal acts. The ubiquity of violent as well as nonviolent harms in everyday life, and the participation of so many in their commission nullify the notion that such behavior is abnormal or deviant in any way and render the very</w:t>
      </w:r>
      <w:r>
        <w:rPr>
          <w:rStyle w:val="StyleUnderline"/>
        </w:rPr>
        <w:t xml:space="preserve"> </w:t>
      </w:r>
      <w:r w:rsidRPr="00431D65">
        <w:rPr>
          <w:rStyle w:val="StyleUnderline"/>
        </w:rPr>
        <w:t xml:space="preserve">concepts of ‘crime’ and ‘criminal’ as nonsensical. </w:t>
      </w:r>
    </w:p>
    <w:p w:rsidR="00766C45" w:rsidRPr="00766C45" w:rsidRDefault="00766C45" w:rsidP="00766C45"/>
    <w:p w:rsidR="00766C45" w:rsidRDefault="00766C45" w:rsidP="00766C45">
      <w:pPr>
        <w:pStyle w:val="Heading3"/>
      </w:pPr>
      <w:r>
        <w:t>Enforcement bias</w:t>
      </w:r>
    </w:p>
    <w:p w:rsidR="00766C45" w:rsidRDefault="00766C45" w:rsidP="00766C45">
      <w:pPr>
        <w:pStyle w:val="Heading4"/>
      </w:pPr>
      <w:r>
        <w:t>Criminal laws and enforcement biased -multiple warrants</w:t>
      </w:r>
    </w:p>
    <w:p w:rsidR="00766C45" w:rsidRPr="00095046" w:rsidRDefault="00766C45" w:rsidP="00766C4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766C45" w:rsidRDefault="00766C45" w:rsidP="00766C4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766C45" w:rsidRDefault="00766C45" w:rsidP="00766C45">
      <w:r>
        <w:t xml:space="preserve">I make three points in this Part: </w:t>
      </w:r>
      <w:r w:rsidRPr="003231AC">
        <w:rPr>
          <w:rStyle w:val="StyleUnderline"/>
        </w:rPr>
        <w:t>first, discretionary authority to decide who is punished is vested almost entirely in a group of prosecutors and armed agents. Bureaucrats decide which offenses to punish and which to ignore</w:t>
      </w:r>
      <w:r>
        <w:t>.   86 The people making these choices call themselves "law enforcement."</w:t>
      </w:r>
    </w:p>
    <w:p w:rsidR="00766C45" w:rsidRDefault="00766C45" w:rsidP="00766C45">
      <w:r>
        <w:t xml:space="preserve">Second, </w:t>
      </w:r>
      <w:r w:rsidRPr="003231AC">
        <w:rPr>
          <w:rStyle w:val="StyleUnderline"/>
        </w:rPr>
        <w:t>like society's choices about what conduct is criminalized and how severely that conduct is punished, decisions about who to target</w:t>
      </w:r>
      <w:r>
        <w:t xml:space="preserve"> (and how and when to target them), </w:t>
      </w:r>
      <w:r w:rsidRPr="003231AC">
        <w:rPr>
          <w:rStyle w:val="StyleUnderline"/>
        </w:rPr>
        <w:t>are also driven by political, cultural, social, and economic forces.</w:t>
      </w:r>
      <w:r>
        <w:t xml:space="preserve"> </w:t>
      </w:r>
      <w:r w:rsidRPr="003231AC">
        <w:rPr>
          <w:rStyle w:val="StyleUnderline"/>
        </w:rPr>
        <w:t>They are also made by particular cohorts of people who bring their life experiences and perspectives to their decisions.</w:t>
      </w:r>
      <w:r>
        <w:t xml:space="preserve"> For example, </w:t>
      </w:r>
      <w:r w:rsidRPr="003231AC">
        <w:rPr>
          <w:rStyle w:val="StyleUnderline"/>
        </w:rPr>
        <w:t xml:space="preserve">American prosecutors are mostly men, almost all white, and share a number of other similarities across religious, class, and educational backgrounds.  </w:t>
      </w:r>
      <w:r>
        <w:t xml:space="preserve"> 87</w:t>
      </w:r>
    </w:p>
    <w:p w:rsidR="00766C45" w:rsidRPr="003231AC" w:rsidRDefault="00766C45" w:rsidP="00766C45">
      <w:pPr>
        <w:rPr>
          <w:rStyle w:val="StyleUnderline"/>
        </w:rPr>
      </w:pPr>
      <w:r>
        <w:t xml:space="preserve"> [*873]  Third, the </w:t>
      </w:r>
      <w:r w:rsidRPr="003231AC">
        <w:rPr>
          <w:rStyle w:val="StyleUnderline"/>
        </w:rPr>
        <w:t>"rule of law" is an important story that the punishment system uses to make its decisions appear to be the natural</w:t>
      </w:r>
      <w:r>
        <w:t xml:space="preserve">, inevitable consequences of individual law-breaking rather than distributive choices. Laws are broken. Laws are enforced. It must be so. One is punished because one breaks the law. </w:t>
      </w:r>
      <w:r w:rsidRPr="003231AC">
        <w:rPr>
          <w:rStyle w:val="StyleUnderline"/>
        </w:rPr>
        <w:t>"Law enforcement" officials exist not to pursue political, racial, and economic goals through strategic choices, but neutrally to administer mutually agreed-upon rules for everyone's benefit. This conventional story is wrong.</w:t>
      </w:r>
    </w:p>
    <w:p w:rsidR="00766C45" w:rsidRPr="00417DEE" w:rsidRDefault="00766C45" w:rsidP="00766C45">
      <w:pPr>
        <w:pStyle w:val="Heading3"/>
      </w:pPr>
      <w:r>
        <w:t xml:space="preserve">No internal link to deterrence </w:t>
      </w:r>
    </w:p>
    <w:p w:rsidR="00766C45" w:rsidRDefault="00766C45" w:rsidP="00766C45">
      <w:pPr>
        <w:pStyle w:val="Heading4"/>
      </w:pPr>
      <w:r>
        <w:t xml:space="preserve">Ubiquity of crime means “crime” and “criminal justice” not really about deterring bad behavior </w:t>
      </w:r>
    </w:p>
    <w:p w:rsidR="00766C45" w:rsidRPr="00AF4295" w:rsidRDefault="00766C45" w:rsidP="00766C45">
      <w:pPr>
        <w:rPr>
          <w:b/>
        </w:rPr>
      </w:pPr>
      <w:r w:rsidRPr="00AF4295">
        <w:rPr>
          <w:b/>
        </w:rPr>
        <w:t>Coyle, Department of Political Science and Criminal Justice, California State University, 2018</w:t>
      </w:r>
    </w:p>
    <w:p w:rsidR="00766C45" w:rsidRPr="00834688" w:rsidRDefault="00766C45" w:rsidP="00766C45">
      <w:r>
        <w:t xml:space="preserve">(Michael, Transgression and Standard Theories: Contributions Toward Penal Abolition” Critical Criminology (2018) 26:325–339 </w:t>
      </w:r>
      <w:hyperlink r:id="rId29" w:history="1">
        <w:r w:rsidRPr="00845873">
          <w:rPr>
            <w:rStyle w:val="Hyperlink"/>
          </w:rPr>
          <w:t>https://doi.org/10.1007/s10612-018-9404-0</w:t>
        </w:r>
      </w:hyperlink>
      <w:r>
        <w:t xml:space="preserve">  accessed Springer GDI-TM)</w:t>
      </w:r>
    </w:p>
    <w:p w:rsidR="00766C45" w:rsidRPr="00FC13F1" w:rsidRDefault="00766C45" w:rsidP="00766C45"/>
    <w:p w:rsidR="00766C45" w:rsidRDefault="00766C45" w:rsidP="00766C45">
      <w:r>
        <w:t xml:space="preserve">The meaning of this research, as Gabor sums it up in his aptly titled book, Everybody Does It! Crime by the Public, is that </w:t>
      </w:r>
      <w:r w:rsidRPr="00FC13F1">
        <w:rPr>
          <w:rStyle w:val="StyleUnderline"/>
        </w:rPr>
        <w:t>most people habitually violate the law, and whether on the job, at home or on the street, commit a variety of both violent and non-violent “crimes” in their lifespan (</w:t>
      </w:r>
      <w:r>
        <w:t xml:space="preserve">1994). </w:t>
      </w:r>
      <w:r w:rsidRPr="00FC13F1">
        <w:rPr>
          <w:rStyle w:val="StyleUnderline"/>
        </w:rPr>
        <w:t xml:space="preserve">One counting of such empirical data claims that in the U.S. more than 90% of all Americans have committed at least one “crime” for which they could be incarcerated </w:t>
      </w:r>
      <w:r>
        <w:t>(Bohm 1986). The reality is far worse, for as a National Academy of Sciences study recently concluded, a complete overhaul of the U.S. measurement of “crime” statis- tics is needed, because “crime” is being vastly undercounted (Lauritsen and Cork 2016).5</w:t>
      </w:r>
    </w:p>
    <w:p w:rsidR="00766C45" w:rsidRPr="00FC13F1" w:rsidRDefault="00766C45" w:rsidP="00766C45">
      <w:pPr>
        <w:rPr>
          <w:rStyle w:val="StyleUnderline"/>
        </w:rPr>
      </w:pPr>
      <w:r w:rsidRPr="00FC13F1">
        <w:rPr>
          <w:rStyle w:val="StyleUnderline"/>
        </w:rPr>
        <w:t>These data show the ubiquity of so-called “crime.” I would argue that given the ubiq- uity of “crime” in human relationships, to speak of it, or “criminal behavior,” as deviant is nonsensical and nullifies the very concept of deviance</w:t>
      </w:r>
      <w:r>
        <w:t xml:space="preserve"> (abnormal, out of the ordinary, etc.). </w:t>
      </w:r>
      <w:r w:rsidRPr="00FC13F1">
        <w:rPr>
          <w:rStyle w:val="StyleUnderline"/>
        </w:rPr>
        <w:t>The implication for social science disciplines, such as criminology and criminal justice, that propose norm theory (that the vast majority of human beings conventionally follow established norms and their codification into laws) and deviance theory (that human beings infrequently act in ways that deviate from the norms and laws that they establish and that even fewer act in such ways with any regularity) as fundamental to “criminal justice” logic, is that they have no empirical legs to stand on.</w:t>
      </w:r>
    </w:p>
    <w:p w:rsidR="00766C45" w:rsidRPr="00FC13F1" w:rsidRDefault="00766C45" w:rsidP="00766C45">
      <w:r w:rsidRPr="00FC13F1">
        <w:rPr>
          <w:rStyle w:val="StyleUnderline"/>
        </w:rPr>
        <w:t>The ubiquity of “crime” remains as theoretically unaddressed in mainstream criminol- ogy and criminal justice as it is without impact or consideration in federal and state policy and “criminal justice system” practices</w:t>
      </w:r>
      <w:r>
        <w:t xml:space="preserve"> (else, as the popular saying in abolitionist circles goes, “we would all be in prison”). But as I show above, the idea and demonstration of the ubiquity of “crime” is neither theoretically nor empirically new.</w:t>
      </w:r>
    </w:p>
    <w:p w:rsidR="00766C45" w:rsidRPr="007A38C2" w:rsidRDefault="00766C45" w:rsidP="00766C45"/>
    <w:p w:rsidR="007E7B1B" w:rsidRPr="007E7B1B" w:rsidRDefault="007E7B1B" w:rsidP="007E7B1B"/>
    <w:p w:rsidR="007E7B1B" w:rsidRDefault="007E7B1B" w:rsidP="00766C45">
      <w:pPr>
        <w:pStyle w:val="Heading1"/>
      </w:pPr>
      <w:r>
        <w:t>Ks</w:t>
      </w:r>
    </w:p>
    <w:p w:rsidR="00380365" w:rsidRDefault="00380365" w:rsidP="00766C45">
      <w:pPr>
        <w:pStyle w:val="Heading2"/>
      </w:pPr>
      <w:r>
        <w:t xml:space="preserve">Cap K </w:t>
      </w:r>
    </w:p>
    <w:p w:rsidR="00380365" w:rsidRDefault="00380365" w:rsidP="00380365">
      <w:pPr>
        <w:pStyle w:val="Heading4"/>
      </w:pPr>
      <w:r w:rsidRPr="00B726E9">
        <w:t xml:space="preserve">Abolition requires intersectional understanding of oppression – existence of CJS protects racist-imperialist-patriarchy </w:t>
      </w:r>
    </w:p>
    <w:p w:rsidR="00380365" w:rsidRPr="00F001A2" w:rsidRDefault="00380365" w:rsidP="00380365">
      <w:pPr>
        <w:rPr>
          <w:b/>
        </w:rPr>
      </w:pPr>
      <w:r w:rsidRPr="00F001A2">
        <w:rPr>
          <w:b/>
        </w:rPr>
        <w:t xml:space="preserve">Saleh-Hanna 17 </w:t>
      </w:r>
    </w:p>
    <w:p w:rsidR="00380365" w:rsidRDefault="00380365" w:rsidP="00380365">
      <w:r w:rsidRPr="00F001A2">
        <w:t>(Viviane, Crime and Justice studies at university of Massachusetts, Dartmouth, USA, “An abolitionist theory on crime: ending the abusive relationship with Racist-Imperialist-Patriarchy [R.I.P.],” Journal</w:t>
      </w:r>
      <w:r>
        <w:t xml:space="preserve"> </w:t>
      </w:r>
      <w:r w:rsidRPr="00F001A2">
        <w:t>Contemporary Justice Review</w:t>
      </w:r>
      <w:r>
        <w:t xml:space="preserve"> </w:t>
      </w:r>
      <w:r w:rsidRPr="00F001A2">
        <w:t>Issues in Criminal, Social, and Restorative Justice</w:t>
      </w:r>
      <w:r>
        <w:t xml:space="preserve"> </w:t>
      </w:r>
      <w:r w:rsidRPr="00F001A2">
        <w:t xml:space="preserve">Volume 20, 2017 - Issue 4 </w:t>
      </w:r>
      <w:hyperlink r:id="rId30" w:history="1">
        <w:r w:rsidRPr="00F001A2">
          <w:rPr>
            <w:rStyle w:val="Hyperlink"/>
          </w:rPr>
          <w:t>https://doi.org/10.1080/10282580.2017.1377056</w:t>
        </w:r>
      </w:hyperlink>
      <w:r w:rsidRPr="00F001A2">
        <w:t>, published 9-5-17, accessed 7-7-20, GDI – KN)</w:t>
      </w:r>
    </w:p>
    <w:p w:rsidR="00380365" w:rsidRPr="00B726E9" w:rsidRDefault="00380365" w:rsidP="00380365">
      <w:r>
        <w:t xml:space="preserve">*RIP = </w:t>
      </w:r>
      <w:r w:rsidRPr="00B726E9">
        <w:t>racist-imperialist-patriarchy</w:t>
      </w:r>
    </w:p>
    <w:p w:rsidR="00380365" w:rsidRPr="00B726E9" w:rsidRDefault="00380365" w:rsidP="00380365">
      <w:pPr>
        <w:rPr>
          <w:rStyle w:val="StyleUnderline"/>
        </w:rPr>
      </w:pPr>
      <w:r>
        <w:t xml:space="preserve">First, </w:t>
      </w:r>
      <w:r w:rsidRPr="00B726E9">
        <w:rPr>
          <w:rStyle w:val="StyleUnderline"/>
        </w:rPr>
        <w:t>it is obvious that Black, Indigenous and/or gender nonconforming people are imme- diate targets of this system</w:t>
      </w:r>
      <w:r>
        <w:t xml:space="preserve"> (Meyer et al., 2017; Wagner &amp; Rabuy, 2017). Second, </w:t>
      </w:r>
      <w:r w:rsidRPr="00B726E9">
        <w:rPr>
          <w:rStyle w:val="StyleUnderline"/>
        </w:rPr>
        <w:t>we cannot continue to refer to colonized and imprisoned communities as ‘disadvantaged’</w:t>
      </w:r>
      <w:r>
        <w:t xml:space="preserve"> – </w:t>
      </w:r>
      <w:r w:rsidRPr="00B726E9">
        <w:rPr>
          <w:rStyle w:val="StyleUnderline"/>
        </w:rPr>
        <w:t>the term implies that the problem of criminalization is one of advantage (or access to wealth) as opposed to a more complex, intersectional system of colonizing power through which Black and Indigenous people across the R.I.P. class spectrum face the threat of State-sanctioned violence.</w:t>
      </w:r>
      <w:r>
        <w:t xml:space="preserve"> Sometimes R.I.P. targeting occurs because of socio-economic status. For example, Black people who drive expensive cars are targets of policing as the police more often than not, assume their cars are stolen. </w:t>
      </w:r>
      <w:r w:rsidRPr="00B726E9">
        <w:rPr>
          <w:rStyle w:val="StyleUnderline"/>
          <w:b/>
        </w:rPr>
        <w:t>My point here is that in order to appropriately understand the power of crime’s ideology, abolitionism must incorporate an intersectional understand- ing of oppression.</w:t>
      </w:r>
      <w:r>
        <w:t xml:space="preserve"> </w:t>
      </w:r>
      <w:r w:rsidRPr="00B726E9">
        <w:rPr>
          <w:rStyle w:val="StyleUnderline"/>
        </w:rPr>
        <w:t>Failing to locate R.I.P</w:t>
      </w:r>
      <w:r>
        <w:t xml:space="preserve">. into the very core of how crime is constructed </w:t>
      </w:r>
      <w:r w:rsidRPr="00B726E9">
        <w:rPr>
          <w:rStyle w:val="StyleUnderline"/>
        </w:rPr>
        <w:t>stunts penal abolitionist theorizing on crime while maintaining the huge divide that exists between penal abolitionists and those most targeted and repressed by the criminal justice system.</w:t>
      </w:r>
    </w:p>
    <w:p w:rsidR="00380365" w:rsidRPr="00380365" w:rsidRDefault="00380365" w:rsidP="00380365">
      <w:r>
        <w:t xml:space="preserve">Third, </w:t>
      </w:r>
      <w:r w:rsidRPr="00B726E9">
        <w:rPr>
          <w:rStyle w:val="StyleUnderline"/>
        </w:rPr>
        <w:t xml:space="preserve">one cannot be over-represented if representation was never the issue at hand. The criminal justice system has a parasitic dependance upon Black and Indigenous people and our communities </w:t>
      </w:r>
      <w:r>
        <w:t xml:space="preserve">in the same way that chattel slavery held a parasitic dependance upon enslaved Africans for its very existance (Patterson, 1982). </w:t>
      </w:r>
      <w:r w:rsidRPr="00B726E9">
        <w:rPr>
          <w:rStyle w:val="StyleUnderline"/>
        </w:rPr>
        <w:t>The very existence of the criminal justice system is predicated upon protecting and enforcing R.I.P. conditions that fuel the R.I.P. structures of power through which it was born.</w:t>
      </w:r>
      <w:r>
        <w:t xml:space="preserve"> </w:t>
      </w:r>
      <w:r w:rsidRPr="00B726E9">
        <w:rPr>
          <w:rStyle w:val="StyleUnderline"/>
        </w:rPr>
        <w:t>Because the criminal justice system is wholeheartedly a European colonial invention, it diligently represents White power cultures and interests. This fact is evident each time R.I.P. institutions reward policies and procedures that prolong and further entrench Europe’s targets for colonialism and enslavement</w:t>
      </w:r>
    </w:p>
    <w:p w:rsidR="00766C45" w:rsidRPr="00766C45" w:rsidRDefault="00766C45" w:rsidP="00766C45">
      <w:pPr>
        <w:pStyle w:val="Heading2"/>
      </w:pPr>
      <w:r>
        <w:t xml:space="preserve">Pessimisms </w:t>
      </w:r>
    </w:p>
    <w:p w:rsidR="007E7B1B" w:rsidRDefault="007E7B1B" w:rsidP="007E7B1B">
      <w:pPr>
        <w:pStyle w:val="Heading3"/>
      </w:pPr>
      <w:r>
        <w:t>2ac – pessimisms [assumes you read dis-epistemology in the 1ac FW]</w:t>
      </w:r>
    </w:p>
    <w:p w:rsidR="007E7B1B" w:rsidRDefault="007E7B1B" w:rsidP="007E7B1B">
      <w:pPr>
        <w:pStyle w:val="Heading4"/>
      </w:pPr>
      <w:r>
        <w:t xml:space="preserve">Abolition dis-epistemology rejects attachment to futurity and optimism – perhaps is the answer to what comes next </w:t>
      </w:r>
    </w:p>
    <w:p w:rsidR="007E7B1B" w:rsidRPr="00DC4538" w:rsidRDefault="007E7B1B" w:rsidP="007E7B1B">
      <w:r>
        <w:t xml:space="preserve">*also an answer to the perm when neg – current paradigm obscures the range of answers to what’s next  </w:t>
      </w:r>
    </w:p>
    <w:p w:rsidR="007E7B1B" w:rsidRPr="00AC7FE6" w:rsidRDefault="007E7B1B" w:rsidP="007E7B1B">
      <w:pPr>
        <w:rPr>
          <w:b/>
        </w:rPr>
      </w:pPr>
      <w:r w:rsidRPr="00AC7FE6">
        <w:rPr>
          <w:b/>
        </w:rPr>
        <w:t>Ben</w:t>
      </w:r>
      <w:r w:rsidRPr="00AC7FE6">
        <w:rPr>
          <w:rFonts w:ascii="Cambria Math" w:hAnsi="Cambria Math" w:cs="Cambria Math"/>
          <w:b/>
        </w:rPr>
        <w:t>‑</w:t>
      </w:r>
      <w:r w:rsidRPr="00AC7FE6">
        <w:rPr>
          <w:b/>
        </w:rPr>
        <w:t xml:space="preserve">Moshe, 2018  </w:t>
      </w:r>
    </w:p>
    <w:p w:rsidR="007E7B1B" w:rsidRDefault="007E7B1B" w:rsidP="007E7B1B">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31" w:history="1">
        <w:r w:rsidRPr="00845873">
          <w:rPr>
            <w:rStyle w:val="Hyperlink"/>
          </w:rPr>
          <w:t>https://doi.org/10.1007/s10612-018-9403-1</w:t>
        </w:r>
      </w:hyperlink>
      <w:r>
        <w:t xml:space="preserve">  accessed GDI-TM)</w:t>
      </w:r>
    </w:p>
    <w:p w:rsidR="007E7B1B" w:rsidRDefault="007E7B1B" w:rsidP="007E7B1B">
      <w:r w:rsidRPr="008C6D7E">
        <w:rPr>
          <w:rStyle w:val="StyleUnderline"/>
        </w:rPr>
        <w:t xml:space="preserve">In addition to letting go of attachments to certainty (knowing what to do in its final formu- lation), I suggest that another characteristic of abolition dis-epistemology is letting go of attachment to clairvoyance, or the ability to see the future. Here I want to focus specifically on attachment to optimism in relation to futurity. In order to counter the vast critiques and sheer repression that comes from holding abolitionist views, there is a temptation to be overly optimistic about what a non-carceral future might bring. </w:t>
      </w:r>
      <w:r w:rsidRPr="008C6D7E">
        <w:t xml:space="preserve">(And just for full disclosure, I use this trope myself as well). In order to critique the present, the claim that is often made is that whatever a non-carceral future holds it will surely be better than what we have now. So even </w:t>
      </w:r>
      <w:r>
        <w:t>if we close down all prisons, residential institutions for people with disabilities and other seg- regationist locales, the argument goes, that act by itself alone would be better than the present system of State capture. Even just this act will be progress, improvement, and movement.</w:t>
      </w:r>
    </w:p>
    <w:p w:rsidR="007E7B1B" w:rsidRDefault="007E7B1B" w:rsidP="007E7B1B">
      <w:r w:rsidRPr="00DC4538">
        <w:rPr>
          <w:rStyle w:val="StyleUnderline"/>
        </w:rPr>
        <w:t>The critique over such affective registers should be familiar to those attuned to recent debates on futurity in queer theory and disability studies</w:t>
      </w:r>
      <w:r>
        <w:t xml:space="preserve"> (Kafer 2013). Specifically, it is related to the barrage of queer of color critique of the “It gets better campaign” (Puar 2010). The campaign played on the same affective register of ‘the future is better no matter what’ that can be found in some abolitionist discourses. The 2011 campaign came as a response to the high number of suicides of LGBTQ and gender variant teens. Don’t give up now, “it” will get better. ‘It’ signifying here a person’s life chances, progress, proximity to assimilation i.e. suc- cess; as opposed to ‘it’ the material conditions of oppression. But ‘it’ only gets better from a certain privileged locale and reliance on such tropes foreclosures other important queer affects (like failure—Halberstam 2011 or unhappiness—Ahmed 2010b).</w:t>
      </w:r>
    </w:p>
    <w:p w:rsidR="007E7B1B" w:rsidRPr="00DC4538" w:rsidRDefault="007E7B1B" w:rsidP="007E7B1B">
      <w:pPr>
        <w:rPr>
          <w:rStyle w:val="StyleUnderline"/>
        </w:rPr>
      </w:pPr>
      <w:r w:rsidRPr="00DC4538">
        <w:rPr>
          <w:rStyle w:val="StyleUnderline"/>
        </w:rPr>
        <w:t>My argument therefore is not to suggest that there is no possible answer to the question posed by Lenin at the turn of the last century and conjured up by Gilmore (2011) in regards to prison abolition- “What Is To Be Done</w:t>
      </w:r>
      <w:r>
        <w:t xml:space="preserve">?” </w:t>
      </w:r>
      <w:r w:rsidRPr="00DC4538">
        <w:rPr>
          <w:rStyle w:val="StyleUnderline"/>
        </w:rPr>
        <w:t>Quite the opposite, I want to suggest that there are perhaps infinite answers to this question. But they are made invisible in our current paradigms (of criminal ‘justice’ or rehabilitation for example).</w:t>
      </w:r>
    </w:p>
    <w:p w:rsidR="007E7B1B" w:rsidRDefault="007E7B1B" w:rsidP="007E7B1B">
      <w:r w:rsidRPr="00DC4538">
        <w:rPr>
          <w:rStyle w:val="StyleUnderline"/>
        </w:rPr>
        <w:t>In suggesting the perhaps infinite possibilities abolition conjures up I am using the term ‘perhaps’ quite intentionally</w:t>
      </w:r>
      <w:r>
        <w:t>, following theorist Sara Ahmed. At the end of her essay on the feminist history of (un)happiness Ahmed suggests that “The word happy originally meant having “good ‘hap’ or fortune,” to be lucky or fortunate” (2010a: 574). But in relation to the feminist killjoy, Ahmed suggests that “In refusing to be constrained by happiness, we can open up other ways of being, of being perhaps. The word perhaps shares its hap with hap- piness…. To deviate from the paths of happiness is to refuse to inherit the elimination of the hap” (2010a: 593).</w:t>
      </w:r>
    </w:p>
    <w:p w:rsidR="007E7B1B" w:rsidRDefault="007E7B1B" w:rsidP="007E7B1B">
      <w:r w:rsidRPr="00DC4538">
        <w:rPr>
          <w:rStyle w:val="StyleUnderline"/>
        </w:rPr>
        <w:t>I therefore posit that living in the ‘perhaps’ is the position of the abolitionist. Not knowing how things end up is not a disadvantage but in fact opens up possibilities of other life worlds that cannot be imagined right now</w:t>
      </w:r>
      <w:r>
        <w:t xml:space="preserve">. </w:t>
      </w:r>
      <w:r w:rsidRPr="00DC4538">
        <w:rPr>
          <w:rStyle w:val="StyleUnderline"/>
        </w:rPr>
        <w:t>Refusing narratives of happy endings and living in ‘per- haps’ does not equate hopelessness though</w:t>
      </w:r>
      <w:r>
        <w:t>. As Ahmed suggests in relation to Audre Lorde’s writings in The Cancer Journals, the positonality expected of Lorde while battling and com- ing to terms with living with cancer is to stay positive, look at the bright side, not be an angry black woman, not be a feminist killjoy. This disabled/wounded positionality that Lorde occu- pied during this time allotted her the foresight to refuse demands for certainty and futurity, as well as the ableist trope of ‘getting over it’ and ‘it gets better’. In fact, she refused the whole individualistic discourse which she found stultifying and baffling. In Lorde’s words: “looking on the bright side of things is a euphemism used for obscuring certain realities of life, the open consideration of which might prove  threatening to the status quo” (Lorde 1997: 76). What   do we lose then when we foreclose the future with optimism? How do we conjure up a non- carceral future without repeating the pitfalls of this world?</w:t>
      </w:r>
    </w:p>
    <w:p w:rsidR="007E7B1B" w:rsidRPr="005B0F20" w:rsidRDefault="00DB2901" w:rsidP="00DB2901">
      <w:pPr>
        <w:pStyle w:val="Heading3"/>
      </w:pPr>
      <w:r>
        <w:t xml:space="preserve">2ac – Afro-pessimism </w:t>
      </w:r>
    </w:p>
    <w:p w:rsidR="00DB2901" w:rsidRDefault="00DB2901" w:rsidP="00DB2901">
      <w:pPr>
        <w:pStyle w:val="Heading4"/>
      </w:pPr>
      <w:r>
        <w:t xml:space="preserve">Disarming and dismantling the police under auspices of abolitionist logic concomitant with Afro-Pessimism logic </w:t>
      </w:r>
    </w:p>
    <w:p w:rsidR="00DB2901" w:rsidRDefault="00DB2901" w:rsidP="00DB2901">
      <w:pPr>
        <w:rPr>
          <w:b/>
          <w:bCs/>
        </w:rPr>
      </w:pPr>
      <w:r>
        <w:rPr>
          <w:b/>
          <w:bCs/>
        </w:rPr>
        <w:t xml:space="preserve">McDowell and Fernandez, </w:t>
      </w:r>
      <w:r w:rsidRPr="00CE06D3">
        <w:t>Department of History, Politics, and Social Justice, Winston-Salem State University</w:t>
      </w:r>
      <w:r>
        <w:t xml:space="preserve"> and Department of Criminology and Criminal Justice, Northern Arizona University, </w:t>
      </w:r>
      <w:r>
        <w:rPr>
          <w:b/>
          <w:bCs/>
        </w:rPr>
        <w:t>2018</w:t>
      </w:r>
    </w:p>
    <w:p w:rsidR="00DB2901" w:rsidRPr="00632B95" w:rsidRDefault="00DB2901" w:rsidP="00DB2901">
      <w:r>
        <w:t xml:space="preserve">(Meghan and Luis, “‘Disband, Disempower, and Disarm’: Amplifying the Theory and Practice of Police Abolition,” Critical Criminology, 7/20/2018, </w:t>
      </w:r>
      <w:hyperlink r:id="rId32" w:history="1">
        <w:r w:rsidRPr="00303562">
          <w:rPr>
            <w:rStyle w:val="Hyperlink"/>
          </w:rPr>
          <w:t>https://doi.org/10.1007/s10612-018-9400-4</w:t>
        </w:r>
      </w:hyperlink>
      <w:r>
        <w:t>, Accessed 7/8/2020, GDI – VG).</w:t>
      </w:r>
    </w:p>
    <w:p w:rsidR="00DB2901" w:rsidRDefault="00DB2901" w:rsidP="00DB2901">
      <w:r>
        <w:t xml:space="preserve">In the United States, the sheer magnitude of racially gendered lethal violence unleashed  by law enforcement is staggering. </w:t>
      </w:r>
      <w:r w:rsidRPr="00632B95">
        <w:rPr>
          <w:rStyle w:val="StyleUnderline"/>
        </w:rPr>
        <w:t xml:space="preserve">In 2016, police </w:t>
      </w:r>
      <w:r w:rsidRPr="00996047">
        <w:rPr>
          <w:rStyle w:val="Emphasis"/>
          <w:b w:val="0"/>
        </w:rPr>
        <w:t>officers killed 1093 people</w:t>
      </w:r>
      <w:r w:rsidRPr="00632B95">
        <w:rPr>
          <w:rStyle w:val="StyleUnderline"/>
        </w:rPr>
        <w:t>. Those killed were disproportionately Native American and Black men in the prime of their lives</w:t>
      </w:r>
      <w:r>
        <w:t xml:space="preserve"> (The Guardian 2016).9 The lethality of the police is not relegated to firearms alone. </w:t>
      </w:r>
      <w:r w:rsidRPr="00632B95">
        <w:rPr>
          <w:rStyle w:val="StyleUnderline"/>
        </w:rPr>
        <w:t>Deaths from Tasers, rubber bullets, asphyxiation, and assault have all been reported on recently</w:t>
      </w:r>
      <w:r>
        <w:t xml:space="preserve"> (see Laughland et al. 2015; Brush 2012). Images and video from Ferguson and Baton Rouge of law enforcement outfitted in full riot gear traveling in tanks and Humvees made it plainly visible that law enforcement agencies in the U.S. are fully militarized (Balko 2014).</w:t>
      </w:r>
    </w:p>
    <w:p w:rsidR="00DB2901" w:rsidRDefault="00DB2901" w:rsidP="00DB2901">
      <w:r w:rsidRPr="00632B95">
        <w:rPr>
          <w:rStyle w:val="StyleUnderline"/>
        </w:rPr>
        <w:t>Under these circumstances, the call to disarm law enforcement seems not only intuitive, but also justifiable given the rate at which police officers use deadly force in a manner that is perceived as illegitimate by growing numbers of the public</w:t>
      </w:r>
      <w:r>
        <w:t>. Indeed, Disarm NYPD—a collective that takes as their immediate aim to disarm the New York City Police Depart- ment—points to this very crisis in their literature titled “Why Disarm”:</w:t>
      </w:r>
    </w:p>
    <w:p w:rsidR="00DB2901" w:rsidRDefault="00DB2901" w:rsidP="00DB2901">
      <w:pPr>
        <w:ind w:left="720"/>
      </w:pPr>
      <w:r w:rsidRPr="00632B95">
        <w:rPr>
          <w:rStyle w:val="StyleUnderline"/>
        </w:rPr>
        <w:t>The NYPD</w:t>
      </w:r>
      <w:r>
        <w:t xml:space="preserve">, just like the Ferguson police department, </w:t>
      </w:r>
      <w:r w:rsidRPr="00632B95">
        <w:rPr>
          <w:rStyle w:val="StyleUnderline"/>
        </w:rPr>
        <w:t>has no legitimacy in poor com- munities. We believe that any institution with no legitimacy has no claim to arms</w:t>
      </w:r>
      <w:r>
        <w:t xml:space="preserve">… </w:t>
      </w:r>
      <w:r w:rsidRPr="00632B95">
        <w:rPr>
          <w:rStyle w:val="StyleUnderline"/>
        </w:rPr>
        <w:t>Since the gun makes it so easy for the police to take life the first step in renewing the humanity for black life must be the immediate disarming of the police departments</w:t>
      </w:r>
      <w:r>
        <w:t xml:space="preserve">. This goal for Disarm is not to return legitimacy to an illegitimate police department but to begin the process of establishing a new political reality and social reality that is not based on humiliation, but on a dignified life. </w:t>
      </w:r>
      <w:r w:rsidRPr="00996047">
        <w:rPr>
          <w:rStyle w:val="Emphasis"/>
          <w:b w:val="0"/>
        </w:rPr>
        <w:t>This begins with the disarming of the police and concludes at the dismantling of the police force altogether</w:t>
      </w:r>
      <w:r>
        <w:t>.10</w:t>
      </w:r>
    </w:p>
    <w:p w:rsidR="00DB2901" w:rsidRDefault="00DB2901" w:rsidP="00DB2901">
      <w:r>
        <w:t xml:space="preserve">Using a form of radical abolitionist thought to make their claim to dismantle the police “altogether,” Disarm NYPD </w:t>
      </w:r>
      <w:r w:rsidRPr="00632B95">
        <w:rPr>
          <w:rStyle w:val="StyleUnderline"/>
        </w:rPr>
        <w:t>draws the reader’s attention to the ontological nature of police violence, suggesting that every lethal bullet that takes away Black life works to renew and reify the racialized division between human and non-human</w:t>
      </w:r>
      <w:r>
        <w:t xml:space="preserve">. “In actuality,” the statement continues, “the relationship with the larger world for black Americans becomes a form of total policing. </w:t>
      </w:r>
      <w:r w:rsidRPr="004F0E54">
        <w:rPr>
          <w:rStyle w:val="Emphasis"/>
          <w:b w:val="0"/>
        </w:rPr>
        <w:t>The struggle against the status quo is, in essence, a fight for human renewal</w:t>
      </w:r>
      <w:r>
        <w:t>” (Disarm NYPD 2016; emphasis added).</w:t>
      </w:r>
    </w:p>
    <w:p w:rsidR="00DB2901" w:rsidRDefault="00DB2901" w:rsidP="00DB2901">
      <w:r w:rsidRPr="004F0E54">
        <w:rPr>
          <w:rStyle w:val="StyleUnderline"/>
        </w:rPr>
        <w:t>To frame policing as a project of human (i.e. white citizen) renewal</w:t>
      </w:r>
      <w:r>
        <w:t xml:space="preserve">, as the literature from Disarm NYPD suggests, </w:t>
      </w:r>
      <w:r w:rsidRPr="00632B95">
        <w:rPr>
          <w:rStyle w:val="StyleUnderline"/>
        </w:rPr>
        <w:t>resonates with afro-pessimist arguments that position the police as “the avant-garde of white supremacy</w:t>
      </w:r>
      <w:r>
        <w:t>” (Martinot and Sexton 2003</w:t>
      </w:r>
      <w:r w:rsidRPr="004F0E54">
        <w:rPr>
          <w:rStyle w:val="StyleUnderline"/>
        </w:rPr>
        <w:t>). Policing is “a methodology for a form of social organization” and that form is white supremacy</w:t>
      </w:r>
      <w:r>
        <w:t xml:space="preserve"> (Martinot and Sexton 2003: 3). </w:t>
      </w:r>
      <w:r w:rsidRPr="004F0E54">
        <w:rPr>
          <w:rStyle w:val="StyleUnderline"/>
        </w:rPr>
        <w:t>Whiteness is a social relationship structured through what Wilderson (2003) calls an “asignifying absence.” I</w:t>
      </w:r>
      <w:r>
        <w:t xml:space="preserve">n other words, </w:t>
      </w:r>
      <w:r w:rsidRPr="00632B95">
        <w:rPr>
          <w:rStyle w:val="StyleUnderline"/>
        </w:rPr>
        <w:t xml:space="preserve">because my body does not magnet- ize bullets, I am white. Therefore, one of the </w:t>
      </w:r>
      <w:r w:rsidRPr="00632B95">
        <w:rPr>
          <w:rStyle w:val="Emphasis"/>
        </w:rPr>
        <w:t>functions of policing is to reproduce through violence “the inside/outside, the civil society/Black world</w:t>
      </w:r>
      <w:r w:rsidRPr="00632B95">
        <w:rPr>
          <w:rStyle w:val="StyleUnderline"/>
        </w:rPr>
        <w:t>”; a distinction “between those whose human being is put permanently in question and those for whom it goes without saying</w:t>
      </w:r>
      <w:r>
        <w:t xml:space="preserve">” (Martinot and Sexton 2003: 8). Put succinctly, these activists and theorists argue that </w:t>
      </w:r>
      <w:r w:rsidRPr="00632B95">
        <w:rPr>
          <w:rStyle w:val="Emphasis"/>
        </w:rPr>
        <w:t>policing writ large is violence, a constitutive element of white supremacy, and integral to the (re)production of an anti-Black social world.</w:t>
      </w:r>
      <w:r>
        <w:t>11</w:t>
      </w:r>
    </w:p>
    <w:p w:rsidR="007E7B1B" w:rsidRPr="007E7B1B" w:rsidRDefault="007E7B1B" w:rsidP="007E7B1B"/>
    <w:p w:rsidR="00080E8D" w:rsidRPr="00080E8D" w:rsidRDefault="00080E8D" w:rsidP="00080E8D"/>
    <w:sectPr w:rsidR="00080E8D" w:rsidRPr="00080E8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602D" w:rsidRDefault="0056602D" w:rsidP="00766C45">
      <w:pPr>
        <w:spacing w:after="0" w:line="240" w:lineRule="auto"/>
      </w:pPr>
      <w:r>
        <w:separator/>
      </w:r>
    </w:p>
  </w:endnote>
  <w:endnote w:type="continuationSeparator" w:id="0">
    <w:p w:rsidR="0056602D" w:rsidRDefault="0056602D" w:rsidP="00766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yriad Pro Light SemiCond">
    <w:altName w:val="Calibri"/>
    <w:panose1 w:val="020B0604020202020204"/>
    <w:charset w:val="00"/>
    <w:family w:val="swiss"/>
    <w:pitch w:val="variable"/>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602D" w:rsidRDefault="0056602D" w:rsidP="00766C45">
      <w:pPr>
        <w:spacing w:after="0" w:line="240" w:lineRule="auto"/>
      </w:pPr>
      <w:r>
        <w:separator/>
      </w:r>
    </w:p>
  </w:footnote>
  <w:footnote w:type="continuationSeparator" w:id="0">
    <w:p w:rsidR="0056602D" w:rsidRDefault="0056602D" w:rsidP="00766C45">
      <w:pPr>
        <w:spacing w:after="0" w:line="240" w:lineRule="auto"/>
      </w:pPr>
      <w:r>
        <w:continuationSeparator/>
      </w:r>
    </w:p>
  </w:footnote>
  <w:footnote w:id="1">
    <w:p w:rsidR="00736594" w:rsidRDefault="00736594" w:rsidP="00736594">
      <w:pPr>
        <w:spacing w:before="200" w:line="240" w:lineRule="atLeast"/>
        <w:jc w:val="both"/>
      </w:pPr>
      <w:r>
        <w:rPr>
          <w:rFonts w:ascii="Arial" w:eastAsia="Arial" w:hAnsi="Arial" w:cs="Arial"/>
          <w:color w:val="000000"/>
          <w:sz w:val="18"/>
          <w:vertAlign w:val="superscript"/>
        </w:rPr>
        <w:t>364 </w:t>
      </w:r>
      <w:r>
        <w:rPr>
          <w:rFonts w:ascii="Arial" w:eastAsia="Arial" w:hAnsi="Arial" w:cs="Arial"/>
          <w:color w:val="000000"/>
          <w:sz w:val="18"/>
        </w:rPr>
        <w:t xml:space="preserve">  </w:t>
      </w:r>
      <w:r>
        <w:rPr>
          <w:rFonts w:ascii="Arial" w:eastAsia="Arial" w:hAnsi="Arial" w:cs="Arial"/>
          <w:i/>
          <w:color w:val="000000"/>
          <w:sz w:val="18"/>
        </w:rPr>
        <w:t>See, e.g., About</w:t>
      </w:r>
      <w:r>
        <w:rPr>
          <w:rFonts w:ascii="Arial" w:eastAsia="Arial" w:hAnsi="Arial" w:cs="Arial"/>
          <w:color w:val="000000"/>
          <w:sz w:val="18"/>
        </w:rPr>
        <w:t xml:space="preserve">, DETROIT COOPERATIVE, </w:t>
      </w:r>
      <w:hyperlink r:id="rId1" w:history="1">
        <w:r>
          <w:rPr>
            <w:rFonts w:ascii="Arial" w:eastAsia="Arial" w:hAnsi="Arial" w:cs="Arial"/>
            <w:i/>
            <w:color w:val="0077CC"/>
            <w:sz w:val="18"/>
            <w:u w:val="single"/>
            <w:shd w:val="clear" w:color="auto" w:fill="FFFFFF"/>
          </w:rPr>
          <w:t>http://detroitcooperatives.nationbuilder.com</w:t>
        </w:r>
      </w:hyperlink>
      <w:r>
        <w:rPr>
          <w:rFonts w:ascii="Arial" w:eastAsia="Arial" w:hAnsi="Arial" w:cs="Arial"/>
          <w:color w:val="000000"/>
          <w:sz w:val="18"/>
        </w:rPr>
        <w:t xml:space="preserve"> [</w:t>
      </w:r>
      <w:hyperlink r:id="rId2" w:history="1">
        <w:r>
          <w:rPr>
            <w:rFonts w:ascii="Arial" w:eastAsia="Arial" w:hAnsi="Arial" w:cs="Arial"/>
            <w:i/>
            <w:color w:val="0077CC"/>
            <w:sz w:val="18"/>
            <w:u w:val="single"/>
            <w:shd w:val="clear" w:color="auto" w:fill="FFFFFF"/>
          </w:rPr>
          <w:t>https://perma.cc/7D6Y-XXP7</w:t>
        </w:r>
      </w:hyperlink>
      <w:r>
        <w:rPr>
          <w:rFonts w:ascii="Arial" w:eastAsia="Arial" w:hAnsi="Arial" w:cs="Arial"/>
          <w:color w:val="000000"/>
          <w:sz w:val="18"/>
        </w:rPr>
        <w:t xml:space="preserve">]; </w:t>
      </w:r>
      <w:r>
        <w:rPr>
          <w:rFonts w:ascii="Arial" w:eastAsia="Arial" w:hAnsi="Arial" w:cs="Arial"/>
          <w:i/>
          <w:color w:val="000000"/>
          <w:sz w:val="18"/>
        </w:rPr>
        <w:t>Cooperatives</w:t>
      </w:r>
      <w:r>
        <w:rPr>
          <w:rFonts w:ascii="Arial" w:eastAsia="Arial" w:hAnsi="Arial" w:cs="Arial"/>
          <w:color w:val="000000"/>
          <w:sz w:val="18"/>
        </w:rPr>
        <w:t xml:space="preserve">, SUSTAINABLE ECON. LAW CTR., </w:t>
      </w:r>
      <w:hyperlink r:id="rId3" w:history="1">
        <w:r>
          <w:rPr>
            <w:rFonts w:ascii="Arial" w:eastAsia="Arial" w:hAnsi="Arial" w:cs="Arial"/>
            <w:i/>
            <w:color w:val="0077CC"/>
            <w:sz w:val="18"/>
            <w:u w:val="single"/>
            <w:shd w:val="clear" w:color="auto" w:fill="FFFFFF"/>
          </w:rPr>
          <w:t>https://www.theselc.org/cooperatives</w:t>
        </w:r>
      </w:hyperlink>
      <w:r>
        <w:rPr>
          <w:rFonts w:ascii="Arial" w:eastAsia="Arial" w:hAnsi="Arial" w:cs="Arial"/>
          <w:color w:val="000000"/>
          <w:sz w:val="18"/>
        </w:rPr>
        <w:t xml:space="preserve"> [</w:t>
      </w:r>
      <w:hyperlink r:id="rId4" w:history="1">
        <w:r>
          <w:rPr>
            <w:rFonts w:ascii="Arial" w:eastAsia="Arial" w:hAnsi="Arial" w:cs="Arial"/>
            <w:i/>
            <w:color w:val="0077CC"/>
            <w:sz w:val="18"/>
            <w:u w:val="single"/>
            <w:shd w:val="clear" w:color="auto" w:fill="FFFFFF"/>
          </w:rPr>
          <w:t>https://perma.cc/3YHX-X2WU</w:t>
        </w:r>
      </w:hyperlink>
      <w:r>
        <w:rPr>
          <w:rFonts w:ascii="Arial" w:eastAsia="Arial" w:hAnsi="Arial" w:cs="Arial"/>
          <w:color w:val="000000"/>
          <w:sz w:val="18"/>
        </w:rPr>
        <w:t>]; Jordan Heller,</w:t>
      </w:r>
      <w:r>
        <w:rPr>
          <w:rFonts w:ascii="Arial" w:eastAsia="Arial" w:hAnsi="Arial" w:cs="Arial"/>
          <w:i/>
          <w:color w:val="000000"/>
          <w:sz w:val="18"/>
        </w:rPr>
        <w:t>One of America's Poorest Cities Has a Radical Plan to Remake Itself</w:t>
      </w:r>
      <w:r>
        <w:rPr>
          <w:rFonts w:ascii="Arial" w:eastAsia="Arial" w:hAnsi="Arial" w:cs="Arial"/>
          <w:color w:val="000000"/>
          <w:sz w:val="18"/>
        </w:rPr>
        <w:t xml:space="preserve">, HUFFPOST (Nov. 27, 2018), </w:t>
      </w:r>
      <w:hyperlink r:id="rId5" w:history="1">
        <w:r>
          <w:rPr>
            <w:rFonts w:ascii="Arial" w:eastAsia="Arial" w:hAnsi="Arial" w:cs="Arial"/>
            <w:i/>
            <w:color w:val="0077CC"/>
            <w:sz w:val="18"/>
            <w:u w:val="single"/>
            <w:shd w:val="clear" w:color="auto" w:fill="FFFFFF"/>
          </w:rPr>
          <w:t>https://www.huffingtonpost.com/entry/cleveland-ohio-poorest-cities-regeneration_us_5bf2e9d5e4b0f32bd58c1374</w:t>
        </w:r>
      </w:hyperlink>
      <w:r>
        <w:rPr>
          <w:rFonts w:ascii="Arial" w:eastAsia="Arial" w:hAnsi="Arial" w:cs="Arial"/>
          <w:color w:val="000000"/>
          <w:sz w:val="18"/>
        </w:rPr>
        <w:t xml:space="preserve"> [</w:t>
      </w:r>
      <w:hyperlink r:id="rId6" w:history="1">
        <w:r>
          <w:rPr>
            <w:rFonts w:ascii="Arial" w:eastAsia="Arial" w:hAnsi="Arial" w:cs="Arial"/>
            <w:i/>
            <w:color w:val="0077CC"/>
            <w:sz w:val="18"/>
            <w:u w:val="single"/>
            <w:shd w:val="clear" w:color="auto" w:fill="FFFFFF"/>
          </w:rPr>
          <w:t>https://perma.cc/MDV4-X2TF</w:t>
        </w:r>
      </w:hyperlink>
      <w:r>
        <w:rPr>
          <w:rFonts w:ascii="Arial" w:eastAsia="Arial" w:hAnsi="Arial" w:cs="Arial"/>
          <w:color w:val="000000"/>
          <w:sz w:val="18"/>
        </w:rPr>
        <w:t xml:space="preserve">]. </w:t>
      </w:r>
      <w:r>
        <w:rPr>
          <w:rFonts w:ascii="Arial" w:eastAsia="Arial" w:hAnsi="Arial" w:cs="Arial"/>
          <w:i/>
          <w:color w:val="000000"/>
          <w:sz w:val="18"/>
        </w:rPr>
        <w:t>See generally</w:t>
      </w:r>
      <w:r>
        <w:rPr>
          <w:rFonts w:ascii="Arial" w:eastAsia="Arial" w:hAnsi="Arial" w:cs="Arial"/>
          <w:color w:val="000000"/>
          <w:sz w:val="18"/>
        </w:rPr>
        <w:t xml:space="preserve"> GAR ALPEROVITZ, AMERICA BEYOND CAPITALISM (2d ed. 2011).</w:t>
      </w:r>
    </w:p>
  </w:footnote>
  <w:footnote w:id="2">
    <w:p w:rsidR="00736594" w:rsidRDefault="00736594" w:rsidP="00736594">
      <w:pPr>
        <w:spacing w:before="240" w:line="240" w:lineRule="atLeast"/>
        <w:jc w:val="both"/>
      </w:pPr>
      <w:r>
        <w:rPr>
          <w:rFonts w:ascii="Arial" w:eastAsia="Arial" w:hAnsi="Arial" w:cs="Arial"/>
          <w:color w:val="000000"/>
          <w:sz w:val="18"/>
          <w:vertAlign w:val="superscript"/>
        </w:rPr>
        <w:t>365 </w:t>
      </w:r>
      <w:r>
        <w:rPr>
          <w:rFonts w:ascii="Arial" w:eastAsia="Arial" w:hAnsi="Arial" w:cs="Arial"/>
          <w:color w:val="000000"/>
          <w:sz w:val="18"/>
        </w:rPr>
        <w:t xml:space="preserve"> Felipe De La Hoz, </w:t>
      </w:r>
      <w:r>
        <w:rPr>
          <w:rFonts w:ascii="Arial" w:eastAsia="Arial" w:hAnsi="Arial" w:cs="Arial"/>
          <w:i/>
          <w:color w:val="000000"/>
          <w:sz w:val="18"/>
        </w:rPr>
        <w:t>Activists Launch #CLOSERikers Campaign to Close Rikers Island</w:t>
      </w:r>
      <w:r>
        <w:rPr>
          <w:rFonts w:ascii="Arial" w:eastAsia="Arial" w:hAnsi="Arial" w:cs="Arial"/>
          <w:color w:val="000000"/>
          <w:sz w:val="18"/>
        </w:rPr>
        <w:t xml:space="preserve">, OBSERVER (Apr. 15, 2016), </w:t>
      </w:r>
      <w:hyperlink r:id="rId7" w:history="1">
        <w:r>
          <w:rPr>
            <w:rFonts w:ascii="Arial" w:eastAsia="Arial" w:hAnsi="Arial" w:cs="Arial"/>
            <w:i/>
            <w:color w:val="0077CC"/>
            <w:sz w:val="18"/>
            <w:u w:val="single"/>
            <w:shd w:val="clear" w:color="auto" w:fill="FFFFFF"/>
          </w:rPr>
          <w:t>https://observer.com/2016/04/activists-launch-closerikers-campaign-to-close-rikers-island/</w:t>
        </w:r>
      </w:hyperlink>
      <w:r>
        <w:rPr>
          <w:rFonts w:ascii="Arial" w:eastAsia="Arial" w:hAnsi="Arial" w:cs="Arial"/>
          <w:color w:val="000000"/>
          <w:sz w:val="18"/>
        </w:rPr>
        <w:t xml:space="preserve"> [</w:t>
      </w:r>
      <w:hyperlink r:id="rId8" w:history="1">
        <w:r>
          <w:rPr>
            <w:rFonts w:ascii="Arial" w:eastAsia="Arial" w:hAnsi="Arial" w:cs="Arial"/>
            <w:i/>
            <w:color w:val="0077CC"/>
            <w:sz w:val="18"/>
            <w:u w:val="single"/>
            <w:shd w:val="clear" w:color="auto" w:fill="FFFFFF"/>
          </w:rPr>
          <w:t>https://perma.cc/SS4K-LCPT</w:t>
        </w:r>
      </w:hyperlink>
      <w:r>
        <w:rPr>
          <w:rFonts w:ascii="Arial" w:eastAsia="Arial" w:hAnsi="Arial" w:cs="Arial"/>
          <w:color w:val="000000"/>
          <w:sz w:val="18"/>
        </w:rPr>
        <w:t>]; Rachel Sudduth,</w:t>
      </w:r>
      <w:r>
        <w:rPr>
          <w:rFonts w:ascii="Arial" w:eastAsia="Arial" w:hAnsi="Arial" w:cs="Arial"/>
          <w:i/>
          <w:color w:val="000000"/>
          <w:sz w:val="18"/>
        </w:rPr>
        <w:t>Close the Workhouse Campaign Releases Plan to Permanently Close Facility</w:t>
      </w:r>
      <w:r>
        <w:rPr>
          <w:rFonts w:ascii="Arial" w:eastAsia="Arial" w:hAnsi="Arial" w:cs="Arial"/>
          <w:color w:val="000000"/>
          <w:sz w:val="18"/>
        </w:rPr>
        <w:t xml:space="preserve">, KMOV4 (Sept. 13, 2018), </w:t>
      </w:r>
      <w:hyperlink r:id="rId9" w:history="1">
        <w:r>
          <w:rPr>
            <w:rFonts w:ascii="Arial" w:eastAsia="Arial" w:hAnsi="Arial" w:cs="Arial"/>
            <w:i/>
            <w:color w:val="0077CC"/>
            <w:sz w:val="18"/>
            <w:u w:val="single"/>
            <w:shd w:val="clear" w:color="auto" w:fill="FFFFFF"/>
          </w:rPr>
          <w:t>https://www.kmov.com/news/close-the-workhouse-campaign-releases-plan-to-permanently-close-facility/article_e883a142-b763-11e8-b516-a728bc8ef89e.html</w:t>
        </w:r>
      </w:hyperlink>
      <w:r>
        <w:rPr>
          <w:rFonts w:ascii="Arial" w:eastAsia="Arial" w:hAnsi="Arial" w:cs="Arial"/>
          <w:color w:val="000000"/>
          <w:sz w:val="18"/>
        </w:rPr>
        <w:t xml:space="preserve"> [</w:t>
      </w:r>
      <w:hyperlink r:id="rId10" w:history="1">
        <w:r>
          <w:rPr>
            <w:rFonts w:ascii="Arial" w:eastAsia="Arial" w:hAnsi="Arial" w:cs="Arial"/>
            <w:i/>
            <w:color w:val="0077CC"/>
            <w:sz w:val="18"/>
            <w:u w:val="single"/>
            <w:shd w:val="clear" w:color="auto" w:fill="FFFFFF"/>
          </w:rPr>
          <w:t>https://perma.cc/BW9N-UPG4</w:t>
        </w:r>
      </w:hyperlink>
      <w:r>
        <w:rPr>
          <w:rFonts w:ascii="Arial" w:eastAsia="Arial" w:hAnsi="Arial" w:cs="Arial"/>
          <w:color w:val="000000"/>
          <w:sz w:val="18"/>
        </w:rPr>
        <w:t>]; Michaela Winberg,</w:t>
      </w:r>
      <w:r>
        <w:rPr>
          <w:rFonts w:ascii="Arial" w:eastAsia="Arial" w:hAnsi="Arial" w:cs="Arial"/>
          <w:i/>
          <w:color w:val="000000"/>
          <w:sz w:val="18"/>
        </w:rPr>
        <w:t>Advocates: Closing the Dilapidated, Decaying House of Correction Isn't Enough</w:t>
      </w:r>
      <w:r>
        <w:rPr>
          <w:rFonts w:ascii="Arial" w:eastAsia="Arial" w:hAnsi="Arial" w:cs="Arial"/>
          <w:color w:val="000000"/>
          <w:sz w:val="18"/>
        </w:rPr>
        <w:t xml:space="preserve">, BILLY PENN (Apr. 19, 2018), </w:t>
      </w:r>
      <w:hyperlink r:id="rId11" w:history="1">
        <w:r>
          <w:rPr>
            <w:rFonts w:ascii="Arial" w:eastAsia="Arial" w:hAnsi="Arial" w:cs="Arial"/>
            <w:i/>
            <w:color w:val="0077CC"/>
            <w:sz w:val="18"/>
            <w:u w:val="single"/>
            <w:shd w:val="clear" w:color="auto" w:fill="FFFFFF"/>
          </w:rPr>
          <w:t>https://billypenn.com/2018/04/19/advocates-closing-the-dilapidated-decaying-house-of-correction-isnt-enough/</w:t>
        </w:r>
      </w:hyperlink>
      <w:r>
        <w:rPr>
          <w:rFonts w:ascii="Arial" w:eastAsia="Arial" w:hAnsi="Arial" w:cs="Arial"/>
          <w:color w:val="000000"/>
          <w:sz w:val="18"/>
        </w:rPr>
        <w:t xml:space="preserve"> [</w:t>
      </w:r>
      <w:hyperlink r:id="rId12" w:history="1">
        <w:r>
          <w:rPr>
            <w:rFonts w:ascii="Arial" w:eastAsia="Arial" w:hAnsi="Arial" w:cs="Arial"/>
            <w:i/>
            <w:color w:val="0077CC"/>
            <w:sz w:val="18"/>
            <w:u w:val="single"/>
            <w:shd w:val="clear" w:color="auto" w:fill="FFFFFF"/>
          </w:rPr>
          <w:t>https://perma.cc/P3QH-QDMV</w:t>
        </w:r>
      </w:hyperlink>
      <w:r>
        <w:rPr>
          <w:rFonts w:ascii="Arial" w:eastAsia="Arial" w:hAnsi="Arial" w:cs="Arial"/>
          <w:color w:val="000000"/>
          <w:sz w:val="18"/>
        </w:rPr>
        <w:t xml:space="preserve">]. </w:t>
      </w:r>
    </w:p>
  </w:footnote>
  <w:footnote w:id="3">
    <w:p w:rsidR="00736594" w:rsidRDefault="00736594" w:rsidP="00736594">
      <w:pPr>
        <w:spacing w:before="240" w:line="240" w:lineRule="atLeast"/>
        <w:jc w:val="both"/>
      </w:pPr>
      <w:r>
        <w:rPr>
          <w:rFonts w:ascii="Arial" w:eastAsia="Arial" w:hAnsi="Arial" w:cs="Arial"/>
          <w:color w:val="000000"/>
          <w:sz w:val="18"/>
          <w:vertAlign w:val="superscript"/>
        </w:rPr>
        <w:t>366 </w:t>
      </w:r>
      <w:r>
        <w:rPr>
          <w:rFonts w:ascii="Arial" w:eastAsia="Arial" w:hAnsi="Arial" w:cs="Arial"/>
          <w:color w:val="000000"/>
          <w:sz w:val="18"/>
        </w:rPr>
        <w:t xml:space="preserve"> JUSTICELA, </w:t>
      </w:r>
      <w:hyperlink r:id="rId13" w:history="1">
        <w:r>
          <w:rPr>
            <w:rFonts w:ascii="Arial" w:eastAsia="Arial" w:hAnsi="Arial" w:cs="Arial"/>
            <w:i/>
            <w:color w:val="0077CC"/>
            <w:sz w:val="18"/>
            <w:u w:val="single"/>
            <w:shd w:val="clear" w:color="auto" w:fill="FFFFFF"/>
          </w:rPr>
          <w:t>http://justicelanow.org/</w:t>
        </w:r>
      </w:hyperlink>
      <w:r>
        <w:rPr>
          <w:rFonts w:ascii="Arial" w:eastAsia="Arial" w:hAnsi="Arial" w:cs="Arial"/>
          <w:color w:val="000000"/>
          <w:sz w:val="18"/>
        </w:rPr>
        <w:t xml:space="preserve"> [</w:t>
      </w:r>
      <w:hyperlink r:id="rId14" w:history="1">
        <w:r>
          <w:rPr>
            <w:rFonts w:ascii="Arial" w:eastAsia="Arial" w:hAnsi="Arial" w:cs="Arial"/>
            <w:i/>
            <w:color w:val="0077CC"/>
            <w:sz w:val="18"/>
            <w:u w:val="single"/>
            <w:shd w:val="clear" w:color="auto" w:fill="FFFFFF"/>
          </w:rPr>
          <w:t>https://perma.cc/SJ5X-J2UU</w:t>
        </w:r>
      </w:hyperlink>
      <w:r>
        <w:rPr>
          <w:rFonts w:ascii="Arial" w:eastAsia="Arial" w:hAnsi="Arial" w:cs="Arial"/>
          <w:color w:val="000000"/>
          <w:sz w:val="18"/>
        </w:rPr>
        <w:t xml:space="preserve">]. </w:t>
      </w:r>
    </w:p>
  </w:footnote>
  <w:footnote w:id="4">
    <w:p w:rsidR="00736594" w:rsidRDefault="00736594" w:rsidP="00736594">
      <w:pPr>
        <w:spacing w:before="240" w:line="240" w:lineRule="atLeast"/>
        <w:jc w:val="both"/>
      </w:pPr>
      <w:r>
        <w:rPr>
          <w:rFonts w:ascii="Arial" w:eastAsia="Arial" w:hAnsi="Arial" w:cs="Arial"/>
          <w:color w:val="000000"/>
          <w:sz w:val="18"/>
          <w:vertAlign w:val="superscript"/>
        </w:rPr>
        <w:t>367 </w:t>
      </w:r>
      <w:r>
        <w:rPr>
          <w:rFonts w:ascii="Arial" w:eastAsia="Arial" w:hAnsi="Arial" w:cs="Arial"/>
          <w:color w:val="000000"/>
          <w:sz w:val="18"/>
        </w:rPr>
        <w:t xml:space="preserve"> Max Blau, </w:t>
      </w:r>
      <w:r>
        <w:rPr>
          <w:rFonts w:ascii="Arial" w:eastAsia="Arial" w:hAnsi="Arial" w:cs="Arial"/>
          <w:i/>
          <w:color w:val="000000"/>
          <w:sz w:val="18"/>
        </w:rPr>
        <w:t>Legal Pot Is Notoriously White. Oakland Is Changing That.</w:t>
      </w:r>
      <w:r>
        <w:rPr>
          <w:rFonts w:ascii="Arial" w:eastAsia="Arial" w:hAnsi="Arial" w:cs="Arial"/>
          <w:color w:val="000000"/>
          <w:sz w:val="18"/>
        </w:rPr>
        <w:t xml:space="preserve">, POLITICO (Mar. 27, 2018) </w:t>
      </w:r>
      <w:hyperlink r:id="rId15" w:history="1">
        <w:r>
          <w:rPr>
            <w:rFonts w:ascii="Arial" w:eastAsia="Arial" w:hAnsi="Arial" w:cs="Arial"/>
            <w:i/>
            <w:color w:val="0077CC"/>
            <w:sz w:val="18"/>
            <w:u w:val="single"/>
            <w:shd w:val="clear" w:color="auto" w:fill="FFFFFF"/>
          </w:rPr>
          <w:t>https://www.politico.com/magazine/story/2018/03/27/oakland-legal-cannabis-hood-incubator-217657</w:t>
        </w:r>
      </w:hyperlink>
      <w:r>
        <w:rPr>
          <w:rFonts w:ascii="Arial" w:eastAsia="Arial" w:hAnsi="Arial" w:cs="Arial"/>
          <w:color w:val="000000"/>
          <w:sz w:val="18"/>
        </w:rPr>
        <w:t xml:space="preserve"> [</w:t>
      </w:r>
      <w:hyperlink r:id="rId16" w:history="1">
        <w:r>
          <w:rPr>
            <w:rFonts w:ascii="Arial" w:eastAsia="Arial" w:hAnsi="Arial" w:cs="Arial"/>
            <w:i/>
            <w:color w:val="0077CC"/>
            <w:sz w:val="18"/>
            <w:u w:val="single"/>
            <w:shd w:val="clear" w:color="auto" w:fill="FFFFFF"/>
          </w:rPr>
          <w:t>https://perma.cc/TNM5-HV3B</w:t>
        </w:r>
      </w:hyperlink>
      <w:r>
        <w:rPr>
          <w:rFonts w:ascii="Arial" w:eastAsia="Arial" w:hAnsi="Arial" w:cs="Arial"/>
          <w:color w:val="000000"/>
          <w:sz w:val="18"/>
        </w:rPr>
        <w:t xml:space="preserve">]. </w:t>
      </w:r>
    </w:p>
  </w:footnote>
  <w:footnote w:id="5">
    <w:p w:rsidR="00736594" w:rsidRDefault="00736594" w:rsidP="00736594">
      <w:pPr>
        <w:spacing w:before="240" w:line="240" w:lineRule="atLeast"/>
        <w:jc w:val="both"/>
      </w:pPr>
      <w:r>
        <w:rPr>
          <w:rFonts w:ascii="Arial" w:eastAsia="Arial" w:hAnsi="Arial" w:cs="Arial"/>
          <w:color w:val="000000"/>
          <w:sz w:val="18"/>
          <w:vertAlign w:val="superscript"/>
        </w:rPr>
        <w:t>368 </w:t>
      </w:r>
      <w:r>
        <w:rPr>
          <w:rFonts w:ascii="Arial" w:eastAsia="Arial" w:hAnsi="Arial" w:cs="Arial"/>
          <w:color w:val="000000"/>
          <w:sz w:val="18"/>
        </w:rPr>
        <w:t xml:space="preserve"> David Schaper, </w:t>
      </w:r>
      <w:r>
        <w:rPr>
          <w:rFonts w:ascii="Arial" w:eastAsia="Arial" w:hAnsi="Arial" w:cs="Arial"/>
          <w:i/>
          <w:color w:val="000000"/>
          <w:sz w:val="18"/>
        </w:rPr>
        <w:t>Chicago Creates Reparations Fund for Victims of Police Torture</w:t>
      </w:r>
      <w:r>
        <w:rPr>
          <w:rFonts w:ascii="Arial" w:eastAsia="Arial" w:hAnsi="Arial" w:cs="Arial"/>
          <w:color w:val="000000"/>
          <w:sz w:val="18"/>
        </w:rPr>
        <w:t xml:space="preserve">, NPR (May 6, 2015), </w:t>
      </w:r>
      <w:hyperlink r:id="rId17" w:history="1">
        <w:r>
          <w:rPr>
            <w:rFonts w:ascii="Arial" w:eastAsia="Arial" w:hAnsi="Arial" w:cs="Arial"/>
            <w:i/>
            <w:color w:val="0077CC"/>
            <w:sz w:val="18"/>
            <w:u w:val="single"/>
            <w:shd w:val="clear" w:color="auto" w:fill="FFFFFF"/>
          </w:rPr>
          <w:t>https://www.npr.org/sections/thetwo-way/2015/05/06/404545064/chicago-set-to-create-reparation-fund-for-victims-of-police-torture</w:t>
        </w:r>
      </w:hyperlink>
      <w:r>
        <w:rPr>
          <w:rFonts w:ascii="Arial" w:eastAsia="Arial" w:hAnsi="Arial" w:cs="Arial"/>
          <w:color w:val="000000"/>
          <w:sz w:val="18"/>
        </w:rPr>
        <w:t xml:space="preserve"> [</w:t>
      </w:r>
      <w:hyperlink r:id="rId18" w:history="1">
        <w:r>
          <w:rPr>
            <w:rFonts w:ascii="Arial" w:eastAsia="Arial" w:hAnsi="Arial" w:cs="Arial"/>
            <w:i/>
            <w:color w:val="0077CC"/>
            <w:sz w:val="18"/>
            <w:u w:val="single"/>
            <w:shd w:val="clear" w:color="auto" w:fill="FFFFFF"/>
          </w:rPr>
          <w:t>https://perma.cc/3UJ5-NYDE</w:t>
        </w:r>
      </w:hyperlink>
      <w:r>
        <w:rPr>
          <w:rFonts w:ascii="Arial" w:eastAsia="Arial" w:hAnsi="Arial" w:cs="Arial"/>
          <w:color w:val="000000"/>
          <w:sz w:val="18"/>
        </w:rPr>
        <w:t xml:space="preserve">]. </w:t>
      </w:r>
    </w:p>
  </w:footnote>
  <w:footnote w:id="6">
    <w:p w:rsidR="00736594" w:rsidRDefault="00736594" w:rsidP="00736594">
      <w:pPr>
        <w:spacing w:before="240" w:line="240" w:lineRule="atLeast"/>
        <w:jc w:val="both"/>
      </w:pPr>
      <w:r>
        <w:rPr>
          <w:rFonts w:ascii="Arial" w:eastAsia="Arial" w:hAnsi="Arial" w:cs="Arial"/>
          <w:color w:val="000000"/>
          <w:sz w:val="18"/>
          <w:vertAlign w:val="superscript"/>
        </w:rPr>
        <w:t>369 </w:t>
      </w:r>
      <w:r>
        <w:rPr>
          <w:rFonts w:ascii="Arial" w:eastAsia="Arial" w:hAnsi="Arial" w:cs="Arial"/>
          <w:color w:val="000000"/>
          <w:sz w:val="18"/>
        </w:rPr>
        <w:t xml:space="preserve">  </w:t>
      </w:r>
      <w:r>
        <w:rPr>
          <w:rFonts w:ascii="Arial" w:eastAsia="Arial" w:hAnsi="Arial" w:cs="Arial"/>
          <w:i/>
          <w:color w:val="000000"/>
          <w:sz w:val="18"/>
        </w:rPr>
        <w:t>Community Land Trust</w:t>
      </w:r>
      <w:r>
        <w:rPr>
          <w:rFonts w:ascii="Arial" w:eastAsia="Arial" w:hAnsi="Arial" w:cs="Arial"/>
          <w:color w:val="000000"/>
          <w:sz w:val="18"/>
        </w:rPr>
        <w:t xml:space="preserve">, DETROIT PEOPLE'S PLATFORM, </w:t>
      </w:r>
      <w:hyperlink r:id="rId19" w:history="1">
        <w:r>
          <w:rPr>
            <w:rFonts w:ascii="Arial" w:eastAsia="Arial" w:hAnsi="Arial" w:cs="Arial"/>
            <w:i/>
            <w:color w:val="0077CC"/>
            <w:sz w:val="18"/>
            <w:u w:val="single"/>
            <w:shd w:val="clear" w:color="auto" w:fill="FFFFFF"/>
          </w:rPr>
          <w:t>http://detroitpeoplesplatform.org/resources/community-land-trusts/</w:t>
        </w:r>
      </w:hyperlink>
      <w:r>
        <w:rPr>
          <w:rFonts w:ascii="Arial" w:eastAsia="Arial" w:hAnsi="Arial" w:cs="Arial"/>
          <w:color w:val="000000"/>
          <w:sz w:val="18"/>
        </w:rPr>
        <w:t xml:space="preserve"> [</w:t>
      </w:r>
      <w:hyperlink r:id="rId20" w:history="1">
        <w:r>
          <w:rPr>
            <w:rFonts w:ascii="Arial" w:eastAsia="Arial" w:hAnsi="Arial" w:cs="Arial"/>
            <w:i/>
            <w:color w:val="0077CC"/>
            <w:sz w:val="18"/>
            <w:u w:val="single"/>
            <w:shd w:val="clear" w:color="auto" w:fill="FFFFFF"/>
          </w:rPr>
          <w:t>https://perma.cc/ECK5-MNME</w:t>
        </w:r>
      </w:hyperlink>
      <w:r>
        <w:rPr>
          <w:rFonts w:ascii="Arial" w:eastAsia="Arial" w:hAnsi="Arial" w:cs="Arial"/>
          <w:color w:val="000000"/>
          <w:sz w:val="18"/>
        </w:rPr>
        <w:t xml:space="preserve">]. </w:t>
      </w:r>
    </w:p>
  </w:footnote>
  <w:footnote w:id="7">
    <w:p w:rsidR="00736594" w:rsidRDefault="00736594" w:rsidP="00736594">
      <w:pPr>
        <w:spacing w:before="120" w:line="240" w:lineRule="atLeast"/>
        <w:jc w:val="both"/>
      </w:pPr>
      <w:r>
        <w:rPr>
          <w:rFonts w:ascii="Arial" w:eastAsia="Arial" w:hAnsi="Arial" w:cs="Arial"/>
          <w:color w:val="000000"/>
          <w:sz w:val="18"/>
          <w:vertAlign w:val="superscript"/>
        </w:rPr>
        <w:t>370 </w:t>
      </w:r>
      <w:r>
        <w:rPr>
          <w:rFonts w:ascii="Arial" w:eastAsia="Arial" w:hAnsi="Arial" w:cs="Arial"/>
          <w:color w:val="000000"/>
          <w:sz w:val="18"/>
        </w:rPr>
        <w:t xml:space="preserve"> Shortly before publication of this Essay, I spoke with District of Columbia officials who reported to me that the average daily population of committed children incarcerated in the juvenile secure facility was down to fifteen. Interview with Seema Gajwani, Special Counsel for Juvenile Justice Reform, Office of the Attorney General, in Washington, D.C. (March 1, 2019).</w:t>
      </w:r>
    </w:p>
  </w:footnote>
  <w:footnote w:id="8">
    <w:p w:rsidR="00736594" w:rsidRDefault="00736594" w:rsidP="00736594">
      <w:pPr>
        <w:spacing w:before="240" w:line="240" w:lineRule="atLeast"/>
        <w:jc w:val="both"/>
      </w:pPr>
      <w:r>
        <w:rPr>
          <w:rFonts w:ascii="Arial" w:eastAsia="Arial" w:hAnsi="Arial" w:cs="Arial"/>
          <w:color w:val="000000"/>
          <w:sz w:val="18"/>
          <w:vertAlign w:val="superscript"/>
        </w:rPr>
        <w:t>371 </w:t>
      </w:r>
      <w:r>
        <w:rPr>
          <w:rFonts w:ascii="Arial" w:eastAsia="Arial" w:hAnsi="Arial" w:cs="Arial"/>
          <w:color w:val="000000"/>
          <w:sz w:val="18"/>
        </w:rPr>
        <w:t xml:space="preserve">  </w:t>
      </w:r>
      <w:r>
        <w:rPr>
          <w:rFonts w:ascii="Arial" w:eastAsia="Arial" w:hAnsi="Arial" w:cs="Arial"/>
          <w:i/>
          <w:color w:val="000000"/>
          <w:sz w:val="18"/>
        </w:rPr>
        <w:t>See, e.g.</w:t>
      </w:r>
      <w:r>
        <w:rPr>
          <w:rFonts w:ascii="Arial" w:eastAsia="Arial" w:hAnsi="Arial" w:cs="Arial"/>
          <w:color w:val="000000"/>
          <w:sz w:val="18"/>
        </w:rPr>
        <w:t xml:space="preserve">, Christie Donner, </w:t>
      </w:r>
      <w:r>
        <w:rPr>
          <w:rFonts w:ascii="Arial" w:eastAsia="Arial" w:hAnsi="Arial" w:cs="Arial"/>
          <w:i/>
          <w:color w:val="000000"/>
          <w:sz w:val="18"/>
        </w:rPr>
        <w:t>Community Reinvestment as the New Public Safety Model</w:t>
      </w:r>
      <w:r>
        <w:rPr>
          <w:rFonts w:ascii="Arial" w:eastAsia="Arial" w:hAnsi="Arial" w:cs="Arial"/>
          <w:color w:val="000000"/>
          <w:sz w:val="18"/>
        </w:rPr>
        <w:t xml:space="preserve">, COLO. JUST. REP. 3 (Winter 2018), </w:t>
      </w:r>
      <w:hyperlink r:id="rId21" w:history="1">
        <w:r>
          <w:rPr>
            <w:rFonts w:ascii="Arial" w:eastAsia="Arial" w:hAnsi="Arial" w:cs="Arial"/>
            <w:i/>
            <w:color w:val="0077CC"/>
            <w:sz w:val="18"/>
            <w:u w:val="single"/>
            <w:shd w:val="clear" w:color="auto" w:fill="FFFFFF"/>
          </w:rPr>
          <w:t>https://www.ccjrc.org/wp-content/uploads/2018/11/Winter-2018.pdf</w:t>
        </w:r>
      </w:hyperlink>
      <w:r>
        <w:rPr>
          <w:rFonts w:ascii="Arial" w:eastAsia="Arial" w:hAnsi="Arial" w:cs="Arial"/>
          <w:color w:val="000000"/>
          <w:sz w:val="18"/>
        </w:rPr>
        <w:t xml:space="preserve"> [</w:t>
      </w:r>
      <w:hyperlink r:id="rId22" w:history="1">
        <w:r>
          <w:rPr>
            <w:rFonts w:ascii="Arial" w:eastAsia="Arial" w:hAnsi="Arial" w:cs="Arial"/>
            <w:i/>
            <w:color w:val="0077CC"/>
            <w:sz w:val="18"/>
            <w:u w:val="single"/>
            <w:shd w:val="clear" w:color="auto" w:fill="FFFFFF"/>
          </w:rPr>
          <w:t>https://perma.cc/3R4E-T83S</w:t>
        </w:r>
      </w:hyperlink>
      <w:r>
        <w:rPr>
          <w:rFonts w:ascii="Arial" w:eastAsia="Arial" w:hAnsi="Arial" w:cs="Arial"/>
          <w:color w:val="000000"/>
          <w:sz w:val="18"/>
        </w:rPr>
        <w:t xml:space="preserve">]; </w:t>
      </w:r>
      <w:r>
        <w:rPr>
          <w:rFonts w:ascii="Arial" w:eastAsia="Arial" w:hAnsi="Arial" w:cs="Arial"/>
          <w:i/>
          <w:color w:val="000000"/>
          <w:sz w:val="18"/>
        </w:rPr>
        <w:t>Community Reinvestment in Colorado</w:t>
      </w:r>
      <w:r>
        <w:rPr>
          <w:rFonts w:ascii="Arial" w:eastAsia="Arial" w:hAnsi="Arial" w:cs="Arial"/>
          <w:color w:val="000000"/>
          <w:sz w:val="18"/>
        </w:rPr>
        <w:t xml:space="preserve">, CO. CRIM. JUST. REFORM COALITION, </w:t>
      </w:r>
      <w:hyperlink r:id="rId23" w:history="1">
        <w:r>
          <w:rPr>
            <w:rFonts w:ascii="Arial" w:eastAsia="Arial" w:hAnsi="Arial" w:cs="Arial"/>
            <w:i/>
            <w:color w:val="0077CC"/>
            <w:sz w:val="18"/>
            <w:u w:val="single"/>
            <w:shd w:val="clear" w:color="auto" w:fill="FFFFFF"/>
          </w:rPr>
          <w:t>https://www.ccjrc.org/wp-content/uploads/2018/10/Oct-2018-Community-Reinvestment-Overview.pdf</w:t>
        </w:r>
      </w:hyperlink>
      <w:r>
        <w:rPr>
          <w:rFonts w:ascii="Arial" w:eastAsia="Arial" w:hAnsi="Arial" w:cs="Arial"/>
          <w:color w:val="000000"/>
          <w:sz w:val="18"/>
        </w:rPr>
        <w:t xml:space="preserve"> [</w:t>
      </w:r>
      <w:hyperlink r:id="rId24" w:history="1">
        <w:r>
          <w:rPr>
            <w:rFonts w:ascii="Arial" w:eastAsia="Arial" w:hAnsi="Arial" w:cs="Arial"/>
            <w:i/>
            <w:color w:val="0077CC"/>
            <w:sz w:val="18"/>
            <w:u w:val="single"/>
            <w:shd w:val="clear" w:color="auto" w:fill="FFFFFF"/>
          </w:rPr>
          <w:t>https://perma.cc/S5SE-QZHG</w:t>
        </w:r>
      </w:hyperlink>
      <w:r>
        <w:rPr>
          <w:rFonts w:ascii="Arial" w:eastAsia="Arial" w:hAnsi="Arial" w:cs="Arial"/>
          <w:color w:val="000000"/>
          <w:sz w:val="18"/>
        </w:rPr>
        <w:t>] (Oct. 2018).</w:t>
      </w:r>
    </w:p>
  </w:footnote>
  <w:footnote w:id="9">
    <w:p w:rsidR="00736594" w:rsidRDefault="00736594" w:rsidP="00736594">
      <w:pPr>
        <w:spacing w:before="240" w:line="240" w:lineRule="atLeast"/>
        <w:jc w:val="both"/>
      </w:pPr>
      <w:r>
        <w:rPr>
          <w:rFonts w:ascii="Arial" w:eastAsia="Arial" w:hAnsi="Arial" w:cs="Arial"/>
          <w:color w:val="000000"/>
          <w:sz w:val="18"/>
          <w:vertAlign w:val="superscript"/>
        </w:rPr>
        <w:t>372 </w:t>
      </w:r>
      <w:r>
        <w:rPr>
          <w:rFonts w:ascii="Arial" w:eastAsia="Arial" w:hAnsi="Arial" w:cs="Arial"/>
          <w:color w:val="000000"/>
          <w:sz w:val="18"/>
        </w:rPr>
        <w:t xml:space="preserve">  </w:t>
      </w:r>
      <w:r>
        <w:rPr>
          <w:rFonts w:ascii="Arial" w:eastAsia="Arial" w:hAnsi="Arial" w:cs="Arial"/>
          <w:i/>
          <w:color w:val="000000"/>
          <w:sz w:val="18"/>
        </w:rPr>
        <w:t>See, e.g.</w:t>
      </w:r>
      <w:r>
        <w:rPr>
          <w:rFonts w:ascii="Arial" w:eastAsia="Arial" w:hAnsi="Arial" w:cs="Arial"/>
          <w:color w:val="000000"/>
          <w:sz w:val="18"/>
        </w:rPr>
        <w:t xml:space="preserve">, Melissa Harris, </w:t>
      </w:r>
      <w:r>
        <w:rPr>
          <w:rFonts w:ascii="Arial" w:eastAsia="Arial" w:hAnsi="Arial" w:cs="Arial"/>
          <w:i/>
          <w:color w:val="000000"/>
          <w:sz w:val="18"/>
        </w:rPr>
        <w:t>Reality Onstage - How Theater Helps Young Women in Prison</w:t>
      </w:r>
      <w:r>
        <w:rPr>
          <w:rFonts w:ascii="Arial" w:eastAsia="Arial" w:hAnsi="Arial" w:cs="Arial"/>
          <w:color w:val="000000"/>
          <w:sz w:val="18"/>
        </w:rPr>
        <w:t xml:space="preserve">, CHI. TRIB. (Nov. 25, 2012), </w:t>
      </w:r>
      <w:hyperlink r:id="rId25" w:history="1">
        <w:r>
          <w:rPr>
            <w:rFonts w:ascii="Arial" w:eastAsia="Arial" w:hAnsi="Arial" w:cs="Arial"/>
            <w:i/>
            <w:color w:val="0077CC"/>
            <w:sz w:val="18"/>
            <w:u w:val="single"/>
            <w:shd w:val="clear" w:color="auto" w:fill="FFFFFF"/>
          </w:rPr>
          <w:t>https://www.chicagotribune.com/entertainment/ct-xpm-2012-11-25-ct-ae-1125-plays-in-prisons-20121125-story.html</w:t>
        </w:r>
      </w:hyperlink>
      <w:r>
        <w:rPr>
          <w:rFonts w:ascii="Arial" w:eastAsia="Arial" w:hAnsi="Arial" w:cs="Arial"/>
          <w:color w:val="000000"/>
          <w:sz w:val="18"/>
        </w:rPr>
        <w:t xml:space="preserve"> [</w:t>
      </w:r>
      <w:hyperlink r:id="rId26" w:history="1">
        <w:r>
          <w:rPr>
            <w:rFonts w:ascii="Arial" w:eastAsia="Arial" w:hAnsi="Arial" w:cs="Arial"/>
            <w:i/>
            <w:color w:val="0077CC"/>
            <w:sz w:val="18"/>
            <w:u w:val="single"/>
            <w:shd w:val="clear" w:color="auto" w:fill="FFFFFF"/>
          </w:rPr>
          <w:t>https://perma.cc/X3XM-68A2</w:t>
        </w:r>
      </w:hyperlink>
      <w:r>
        <w:rPr>
          <w:rFonts w:ascii="Arial" w:eastAsia="Arial" w:hAnsi="Arial" w:cs="Arial"/>
          <w:color w:val="000000"/>
          <w:sz w:val="18"/>
        </w:rPr>
        <w:t>]; Reed Johnson,</w:t>
      </w:r>
      <w:r>
        <w:rPr>
          <w:rFonts w:ascii="Arial" w:eastAsia="Arial" w:hAnsi="Arial" w:cs="Arial"/>
          <w:i/>
          <w:color w:val="000000"/>
          <w:sz w:val="18"/>
        </w:rPr>
        <w:t>A Bookstore That's Like a Favorite Aunt</w:t>
      </w:r>
      <w:r>
        <w:rPr>
          <w:rFonts w:ascii="Arial" w:eastAsia="Arial" w:hAnsi="Arial" w:cs="Arial"/>
          <w:color w:val="000000"/>
          <w:sz w:val="18"/>
        </w:rPr>
        <w:t xml:space="preserve">, L.A. TIMES (May 28, 2011), </w:t>
      </w:r>
      <w:hyperlink r:id="rId27" w:history="1">
        <w:r>
          <w:rPr>
            <w:rFonts w:ascii="Arial" w:eastAsia="Arial" w:hAnsi="Arial" w:cs="Arial"/>
            <w:i/>
            <w:color w:val="0077CC"/>
            <w:sz w:val="18"/>
            <w:u w:val="single"/>
            <w:shd w:val="clear" w:color="auto" w:fill="FFFFFF"/>
          </w:rPr>
          <w:t>http://articles.latimes.com/2011/may/28/entertainment/la-et-tia-chuchas-20110528</w:t>
        </w:r>
      </w:hyperlink>
      <w:r>
        <w:rPr>
          <w:rFonts w:ascii="Arial" w:eastAsia="Arial" w:hAnsi="Arial" w:cs="Arial"/>
          <w:color w:val="000000"/>
          <w:sz w:val="18"/>
        </w:rPr>
        <w:t xml:space="preserve"> [</w:t>
      </w:r>
      <w:hyperlink r:id="rId28" w:history="1">
        <w:r>
          <w:rPr>
            <w:rFonts w:ascii="Arial" w:eastAsia="Arial" w:hAnsi="Arial" w:cs="Arial"/>
            <w:i/>
            <w:color w:val="0077CC"/>
            <w:sz w:val="18"/>
            <w:u w:val="single"/>
            <w:shd w:val="clear" w:color="auto" w:fill="FFFFFF"/>
          </w:rPr>
          <w:t>https://perma.cc/8JT2-8SXQ</w:t>
        </w:r>
      </w:hyperlink>
      <w:r>
        <w:rPr>
          <w:rFonts w:ascii="Arial" w:eastAsia="Arial" w:hAnsi="Arial" w:cs="Arial"/>
          <w:color w:val="000000"/>
          <w:sz w:val="18"/>
        </w:rPr>
        <w:t>]; Robert Samuels,</w:t>
      </w:r>
      <w:r>
        <w:rPr>
          <w:rFonts w:ascii="Arial" w:eastAsia="Arial" w:hAnsi="Arial" w:cs="Arial"/>
          <w:i/>
          <w:color w:val="000000"/>
          <w:sz w:val="18"/>
        </w:rPr>
        <w:t>How a Book Club Is Helping to Keep Ex-Offenders from Going Back to Jail</w:t>
      </w:r>
      <w:r>
        <w:rPr>
          <w:rFonts w:ascii="Arial" w:eastAsia="Arial" w:hAnsi="Arial" w:cs="Arial"/>
          <w:color w:val="000000"/>
          <w:sz w:val="18"/>
        </w:rPr>
        <w:t xml:space="preserve">, WASH. POST (Feb. 25, 2015), </w:t>
      </w:r>
      <w:hyperlink r:id="rId29" w:history="1">
        <w:r>
          <w:rPr>
            <w:rFonts w:ascii="Arial" w:eastAsia="Arial" w:hAnsi="Arial" w:cs="Arial"/>
            <w:i/>
            <w:color w:val="0077CC"/>
            <w:sz w:val="18"/>
            <w:u w:val="single"/>
            <w:shd w:val="clear" w:color="auto" w:fill="FFFFFF"/>
          </w:rPr>
          <w:t>https://www.washingtonpost.com/local/how-a-book-club-brought-inmates-together-even-on-the-outside/2015/02/25/0468c8ca-a277-11e4-903f-9f2faf7cd9fe_story.html?utm_term=.b0c4af845050</w:t>
        </w:r>
      </w:hyperlink>
      <w:r>
        <w:rPr>
          <w:rFonts w:ascii="Arial" w:eastAsia="Arial" w:hAnsi="Arial" w:cs="Arial"/>
          <w:color w:val="000000"/>
          <w:sz w:val="18"/>
        </w:rPr>
        <w:t xml:space="preserve"> [</w:t>
      </w:r>
      <w:hyperlink r:id="rId30" w:history="1">
        <w:r>
          <w:rPr>
            <w:rFonts w:ascii="Arial" w:eastAsia="Arial" w:hAnsi="Arial" w:cs="Arial"/>
            <w:i/>
            <w:color w:val="0077CC"/>
            <w:sz w:val="18"/>
            <w:u w:val="single"/>
            <w:shd w:val="clear" w:color="auto" w:fill="FFFFFF"/>
          </w:rPr>
          <w:t>https://perma.cc/7NSR-APPE</w:t>
        </w:r>
      </w:hyperlink>
      <w:r>
        <w:rPr>
          <w:rFonts w:ascii="Arial" w:eastAsia="Arial" w:hAnsi="Arial" w:cs="Arial"/>
          <w:color w:val="000000"/>
          <w:sz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245D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151C"/>
    <w:rsid w:val="00062BA8"/>
    <w:rsid w:val="000638C1"/>
    <w:rsid w:val="00065FEE"/>
    <w:rsid w:val="00066E3C"/>
    <w:rsid w:val="00072718"/>
    <w:rsid w:val="0007381E"/>
    <w:rsid w:val="00076094"/>
    <w:rsid w:val="00080E8D"/>
    <w:rsid w:val="000835D5"/>
    <w:rsid w:val="0008785F"/>
    <w:rsid w:val="00090CBE"/>
    <w:rsid w:val="00094DEC"/>
    <w:rsid w:val="000A2D8A"/>
    <w:rsid w:val="000D26A6"/>
    <w:rsid w:val="000D2B90"/>
    <w:rsid w:val="000D6ED8"/>
    <w:rsid w:val="000D717B"/>
    <w:rsid w:val="00100B28"/>
    <w:rsid w:val="00112F08"/>
    <w:rsid w:val="00117316"/>
    <w:rsid w:val="001209B4"/>
    <w:rsid w:val="00121A6F"/>
    <w:rsid w:val="001761FC"/>
    <w:rsid w:val="00182655"/>
    <w:rsid w:val="001827F1"/>
    <w:rsid w:val="001840F2"/>
    <w:rsid w:val="00185134"/>
    <w:rsid w:val="001856C6"/>
    <w:rsid w:val="00191B5F"/>
    <w:rsid w:val="00192487"/>
    <w:rsid w:val="00193416"/>
    <w:rsid w:val="00195073"/>
    <w:rsid w:val="0019668D"/>
    <w:rsid w:val="001A25FD"/>
    <w:rsid w:val="001A5371"/>
    <w:rsid w:val="001A72C7"/>
    <w:rsid w:val="001B6CF6"/>
    <w:rsid w:val="001B73E3"/>
    <w:rsid w:val="001C316D"/>
    <w:rsid w:val="001C7D1D"/>
    <w:rsid w:val="001D135B"/>
    <w:rsid w:val="001D1A0D"/>
    <w:rsid w:val="001D1C74"/>
    <w:rsid w:val="001D36BF"/>
    <w:rsid w:val="001D47BB"/>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63C1"/>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0365"/>
    <w:rsid w:val="00383071"/>
    <w:rsid w:val="00383B19"/>
    <w:rsid w:val="00384CBC"/>
    <w:rsid w:val="003933F9"/>
    <w:rsid w:val="00395864"/>
    <w:rsid w:val="00396557"/>
    <w:rsid w:val="00397316"/>
    <w:rsid w:val="003A248F"/>
    <w:rsid w:val="003A4D9C"/>
    <w:rsid w:val="003B1668"/>
    <w:rsid w:val="003C5F4C"/>
    <w:rsid w:val="003D5EA8"/>
    <w:rsid w:val="003D6975"/>
    <w:rsid w:val="003D7B28"/>
    <w:rsid w:val="003E305E"/>
    <w:rsid w:val="003E34DB"/>
    <w:rsid w:val="003E5302"/>
    <w:rsid w:val="003E5A1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2313"/>
    <w:rsid w:val="0046754D"/>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1C90"/>
    <w:rsid w:val="004F4607"/>
    <w:rsid w:val="005028E5"/>
    <w:rsid w:val="00503735"/>
    <w:rsid w:val="00503FD0"/>
    <w:rsid w:val="0051536E"/>
    <w:rsid w:val="00516A88"/>
    <w:rsid w:val="00522065"/>
    <w:rsid w:val="005224F2"/>
    <w:rsid w:val="00533F1C"/>
    <w:rsid w:val="00536D8B"/>
    <w:rsid w:val="005379C3"/>
    <w:rsid w:val="005519C2"/>
    <w:rsid w:val="005523E0"/>
    <w:rsid w:val="0055320F"/>
    <w:rsid w:val="0055699B"/>
    <w:rsid w:val="0056020A"/>
    <w:rsid w:val="00563D3D"/>
    <w:rsid w:val="005659AA"/>
    <w:rsid w:val="0056602D"/>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07B7"/>
    <w:rsid w:val="005E1860"/>
    <w:rsid w:val="005E35CC"/>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700B"/>
    <w:rsid w:val="006D13F4"/>
    <w:rsid w:val="006D6AED"/>
    <w:rsid w:val="006E6D0B"/>
    <w:rsid w:val="006F126E"/>
    <w:rsid w:val="006F32C9"/>
    <w:rsid w:val="006F3834"/>
    <w:rsid w:val="006F5693"/>
    <w:rsid w:val="006F5D4C"/>
    <w:rsid w:val="00717B01"/>
    <w:rsid w:val="007227D9"/>
    <w:rsid w:val="0072491F"/>
    <w:rsid w:val="00725598"/>
    <w:rsid w:val="00736594"/>
    <w:rsid w:val="007374A1"/>
    <w:rsid w:val="00743BCD"/>
    <w:rsid w:val="00752712"/>
    <w:rsid w:val="00753A84"/>
    <w:rsid w:val="007611F5"/>
    <w:rsid w:val="007619E4"/>
    <w:rsid w:val="00761E75"/>
    <w:rsid w:val="0076495E"/>
    <w:rsid w:val="00765FC8"/>
    <w:rsid w:val="00766C45"/>
    <w:rsid w:val="00775694"/>
    <w:rsid w:val="007858AB"/>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B1B"/>
    <w:rsid w:val="00803A12"/>
    <w:rsid w:val="00805417"/>
    <w:rsid w:val="008266F9"/>
    <w:rsid w:val="008267E2"/>
    <w:rsid w:val="00826A9B"/>
    <w:rsid w:val="00834842"/>
    <w:rsid w:val="00840E7B"/>
    <w:rsid w:val="008465A3"/>
    <w:rsid w:val="008536AF"/>
    <w:rsid w:val="00853D40"/>
    <w:rsid w:val="008564FC"/>
    <w:rsid w:val="00861E27"/>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922"/>
    <w:rsid w:val="008E7A3E"/>
    <w:rsid w:val="008F41FD"/>
    <w:rsid w:val="008F4479"/>
    <w:rsid w:val="008F4BA0"/>
    <w:rsid w:val="00901726"/>
    <w:rsid w:val="00920E6A"/>
    <w:rsid w:val="009261C2"/>
    <w:rsid w:val="00931816"/>
    <w:rsid w:val="00932C71"/>
    <w:rsid w:val="009509D5"/>
    <w:rsid w:val="009538F5"/>
    <w:rsid w:val="00957187"/>
    <w:rsid w:val="00960255"/>
    <w:rsid w:val="009603E1"/>
    <w:rsid w:val="00961C9D"/>
    <w:rsid w:val="00963065"/>
    <w:rsid w:val="00971492"/>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BDA"/>
    <w:rsid w:val="009F1CBB"/>
    <w:rsid w:val="009F3305"/>
    <w:rsid w:val="009F6FB2"/>
    <w:rsid w:val="00A071C0"/>
    <w:rsid w:val="00A10E75"/>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365D"/>
    <w:rsid w:val="00BA17A8"/>
    <w:rsid w:val="00BA3C33"/>
    <w:rsid w:val="00BB0878"/>
    <w:rsid w:val="00BB1879"/>
    <w:rsid w:val="00BC0ABE"/>
    <w:rsid w:val="00BC30DB"/>
    <w:rsid w:val="00BC64FF"/>
    <w:rsid w:val="00BC7C37"/>
    <w:rsid w:val="00BD2244"/>
    <w:rsid w:val="00BE6472"/>
    <w:rsid w:val="00BF29B8"/>
    <w:rsid w:val="00BF46EA"/>
    <w:rsid w:val="00BF68D0"/>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30A0"/>
    <w:rsid w:val="00CA013C"/>
    <w:rsid w:val="00CA6A39"/>
    <w:rsid w:val="00CA6D6D"/>
    <w:rsid w:val="00CC7A4E"/>
    <w:rsid w:val="00CD1359"/>
    <w:rsid w:val="00CD4C83"/>
    <w:rsid w:val="00D01EDC"/>
    <w:rsid w:val="00D078AA"/>
    <w:rsid w:val="00D10058"/>
    <w:rsid w:val="00D11978"/>
    <w:rsid w:val="00D15E30"/>
    <w:rsid w:val="00D16129"/>
    <w:rsid w:val="00D245D1"/>
    <w:rsid w:val="00D25DBD"/>
    <w:rsid w:val="00D26929"/>
    <w:rsid w:val="00D30CBD"/>
    <w:rsid w:val="00D30D9E"/>
    <w:rsid w:val="00D322A6"/>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2901"/>
    <w:rsid w:val="00DB5F87"/>
    <w:rsid w:val="00DB699B"/>
    <w:rsid w:val="00DC0376"/>
    <w:rsid w:val="00DC099B"/>
    <w:rsid w:val="00DC2BE5"/>
    <w:rsid w:val="00DD28A9"/>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731E"/>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1EC2"/>
    <w:rsid w:val="00F57FFB"/>
    <w:rsid w:val="00F601E6"/>
    <w:rsid w:val="00F73954"/>
    <w:rsid w:val="00F94060"/>
    <w:rsid w:val="00FA56F6"/>
    <w:rsid w:val="00FB329D"/>
    <w:rsid w:val="00FC27E3"/>
    <w:rsid w:val="00FC74C7"/>
    <w:rsid w:val="00FD451D"/>
    <w:rsid w:val="00FD5B22"/>
    <w:rsid w:val="00FE1B01"/>
    <w:rsid w:val="00FF0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E7E35"/>
  <w14:defaultImageDpi w14:val="300"/>
  <w15:docId w15:val="{980D16CB-E77C-BD49-917F-958DBFD8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7149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714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7149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7149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7149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714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1492"/>
  </w:style>
  <w:style w:type="character" w:customStyle="1" w:styleId="Heading1Char">
    <w:name w:val="Heading 1 Char"/>
    <w:aliases w:val="Pocket Char"/>
    <w:basedOn w:val="DefaultParagraphFont"/>
    <w:link w:val="Heading1"/>
    <w:uiPriority w:val="9"/>
    <w:rsid w:val="0097149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7149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7149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71492"/>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971492"/>
    <w:rPr>
      <w:b/>
      <w:sz w:val="26"/>
      <w:u w:val="none"/>
    </w:rPr>
  </w:style>
  <w:style w:type="character" w:customStyle="1" w:styleId="StyleUnderline">
    <w:name w:val="Style Underline"/>
    <w:aliases w:val="Underline"/>
    <w:basedOn w:val="DefaultParagraphFont"/>
    <w:uiPriority w:val="6"/>
    <w:qFormat/>
    <w:rsid w:val="00971492"/>
    <w:rPr>
      <w:b w:val="0"/>
      <w:sz w:val="22"/>
      <w:u w:val="single"/>
    </w:rPr>
  </w:style>
  <w:style w:type="character" w:styleId="Emphasis">
    <w:name w:val="Emphasis"/>
    <w:basedOn w:val="DefaultParagraphFont"/>
    <w:uiPriority w:val="7"/>
    <w:qFormat/>
    <w:rsid w:val="0097149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71492"/>
    <w:rPr>
      <w:color w:val="auto"/>
      <w:u w:val="none"/>
    </w:rPr>
  </w:style>
  <w:style w:type="character" w:styleId="Hyperlink">
    <w:name w:val="Hyperlink"/>
    <w:basedOn w:val="DefaultParagraphFont"/>
    <w:uiPriority w:val="99"/>
    <w:unhideWhenUsed/>
    <w:rsid w:val="00971492"/>
    <w:rPr>
      <w:color w:val="auto"/>
      <w:u w:val="none"/>
    </w:rPr>
  </w:style>
  <w:style w:type="paragraph" w:styleId="DocumentMap">
    <w:name w:val="Document Map"/>
    <w:basedOn w:val="Normal"/>
    <w:link w:val="DocumentMapChar"/>
    <w:uiPriority w:val="99"/>
    <w:semiHidden/>
    <w:unhideWhenUsed/>
    <w:rsid w:val="009714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71492"/>
    <w:rPr>
      <w:rFonts w:ascii="Lucida Grande" w:hAnsi="Lucida Grande" w:cs="Lucida Grande"/>
    </w:rPr>
  </w:style>
  <w:style w:type="paragraph" w:styleId="NormalWeb">
    <w:name w:val="Normal (Web)"/>
    <w:basedOn w:val="Normal"/>
    <w:uiPriority w:val="99"/>
    <w:unhideWhenUsed/>
    <w:rsid w:val="007E7B1B"/>
    <w:pPr>
      <w:spacing w:before="100" w:beforeAutospacing="1" w:after="100" w:afterAutospacing="1" w:line="240" w:lineRule="auto"/>
    </w:pPr>
    <w:rPr>
      <w:rFonts w:ascii="Times New Roman" w:eastAsia="Times New Roman" w:hAnsi="Times New Roman" w:cs="Times New Roman"/>
      <w:sz w:val="24"/>
    </w:rPr>
  </w:style>
  <w:style w:type="character" w:customStyle="1" w:styleId="InternetLink">
    <w:name w:val="Internet Link"/>
    <w:basedOn w:val="DefaultParagraphFont"/>
    <w:uiPriority w:val="99"/>
    <w:rsid w:val="00BF68D0"/>
    <w:rPr>
      <w:color w:val="auto"/>
      <w:u w:val="none"/>
    </w:rPr>
  </w:style>
  <w:style w:type="paragraph" w:styleId="BodyText">
    <w:name w:val="Body Text"/>
    <w:basedOn w:val="Normal"/>
    <w:link w:val="BodyTextChar"/>
    <w:rsid w:val="00BF68D0"/>
    <w:pPr>
      <w:spacing w:after="140" w:line="276" w:lineRule="auto"/>
    </w:pPr>
    <w:rPr>
      <w:rFonts w:eastAsiaTheme="minorHAnsi" w:cs="Calibri"/>
      <w:szCs w:val="22"/>
    </w:rPr>
  </w:style>
  <w:style w:type="character" w:customStyle="1" w:styleId="BodyTextChar">
    <w:name w:val="Body Text Char"/>
    <w:basedOn w:val="DefaultParagraphFont"/>
    <w:link w:val="BodyText"/>
    <w:rsid w:val="00BF68D0"/>
    <w:rPr>
      <w:rFonts w:ascii="Calibri" w:eastAsiaTheme="minorHAnsi" w:hAnsi="Calibri" w:cs="Calibri"/>
      <w:sz w:val="22"/>
      <w:szCs w:val="22"/>
    </w:rPr>
  </w:style>
  <w:style w:type="paragraph" w:styleId="Revision">
    <w:name w:val="Revision"/>
    <w:hidden/>
    <w:uiPriority w:val="99"/>
    <w:semiHidden/>
    <w:rsid w:val="008465A3"/>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bjc/azw015" TargetMode="External"/><Relationship Id="rId18" Type="http://schemas.openxmlformats.org/officeDocument/2006/relationships/hyperlink" Target="https://www.prisonpolicy.org/reports/pie2020.html" TargetMode="External"/><Relationship Id="rId26" Type="http://schemas.openxmlformats.org/officeDocument/2006/relationships/hyperlink" Target="http://www.bu.edu/bulawreview/files/2020/05/10-SIEGEL.pdf%20accessed%207/9/20" TargetMode="External"/><Relationship Id="rId3" Type="http://schemas.openxmlformats.org/officeDocument/2006/relationships/customXml" Target="../customXml/item3.xml"/><Relationship Id="rId21" Type="http://schemas.openxmlformats.org/officeDocument/2006/relationships/hyperlink" Target="https://scholarship.law.columbia.edu/cgi/viewcontent.cgi?article=3660&amp;context=faculty_scholarship"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search.proquest.com/docview/2408847763?pq-origsite=gscholar&amp;fromopenview=true" TargetMode="External"/><Relationship Id="rId17" Type="http://schemas.openxmlformats.org/officeDocument/2006/relationships/hyperlink" Target="https://doi.org/10.1007/s10612-018-9400-4" TargetMode="External"/><Relationship Id="rId25" Type="http://schemas.openxmlformats.org/officeDocument/2006/relationships/hyperlink" Target="http://www.bu.edu/bulawreview/files/2020/05/10-SIEGEL.pdf%20accessed%207/9/2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07/s10612-018-9400-4" TargetMode="External"/><Relationship Id="rId20" Type="http://schemas.openxmlformats.org/officeDocument/2006/relationships/hyperlink" Target="https://search.proquest.com/docview/2408847763?pq-origsite=gscholar&amp;fromopenview=true" TargetMode="External"/><Relationship Id="rId29" Type="http://schemas.openxmlformats.org/officeDocument/2006/relationships/hyperlink" Target="https://doi.org/10.1007/s10612-018-9404-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7/s10612-018-9404-0" TargetMode="External"/><Relationship Id="rId24" Type="http://schemas.openxmlformats.org/officeDocument/2006/relationships/hyperlink" Target="https://doi.org/10.1007/s10612-018-9407-x" TargetMode="External"/><Relationship Id="rId32" Type="http://schemas.openxmlformats.org/officeDocument/2006/relationships/hyperlink" Target="https://doi.org/10.1007/s10612-018-9400-4" TargetMode="External"/><Relationship Id="rId5" Type="http://schemas.openxmlformats.org/officeDocument/2006/relationships/numbering" Target="numbering.xml"/><Relationship Id="rId15" Type="http://schemas.openxmlformats.org/officeDocument/2006/relationships/hyperlink" Target="https://doi.org/10.1007/s10612-018-9407-x" TargetMode="External"/><Relationship Id="rId23" Type="http://schemas.openxmlformats.org/officeDocument/2006/relationships/hyperlink" Target="https://doi.org/10.1007/s10612-018-9407-x" TargetMode="External"/><Relationship Id="rId28" Type="http://schemas.openxmlformats.org/officeDocument/2006/relationships/hyperlink" Target="http://transformativestudies.org/wp-content/uploads/Penal-Abolition-as-the-End-of-Criminal-Behavior.pdf" TargetMode="External"/><Relationship Id="rId10" Type="http://schemas.openxmlformats.org/officeDocument/2006/relationships/endnotes" Target="endnotes.xml"/><Relationship Id="rId19" Type="http://schemas.openxmlformats.org/officeDocument/2006/relationships/hyperlink" Target="https://search.proquest.com/docview/2408847763?pq-origsite=gscholar&amp;fromopenview=true" TargetMode="External"/><Relationship Id="rId31" Type="http://schemas.openxmlformats.org/officeDocument/2006/relationships/hyperlink" Target="https://doi.org/10.1007/s10612-018-9403-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10612-018-9404-0" TargetMode="External"/><Relationship Id="rId22" Type="http://schemas.openxmlformats.org/officeDocument/2006/relationships/hyperlink" Target="https://doi.org/10.1007/s10612-018-9403-1" TargetMode="External"/><Relationship Id="rId27" Type="http://schemas.openxmlformats.org/officeDocument/2006/relationships/hyperlink" Target="https://link.springer.com/article/10.1007/s10612-018-9406-y" TargetMode="External"/><Relationship Id="rId30" Type="http://schemas.openxmlformats.org/officeDocument/2006/relationships/hyperlink" Target="https://doi.org/10.1080/10282580.2017.1377056" TargetMode="Externa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perma.cc/SS4K-LCPT" TargetMode="External"/><Relationship Id="rId13" Type="http://schemas.openxmlformats.org/officeDocument/2006/relationships/hyperlink" Target="http://justicelanow.org/" TargetMode="External"/><Relationship Id="rId18" Type="http://schemas.openxmlformats.org/officeDocument/2006/relationships/hyperlink" Target="https://perma.cc/3UJ5-NYDE" TargetMode="External"/><Relationship Id="rId26" Type="http://schemas.openxmlformats.org/officeDocument/2006/relationships/hyperlink" Target="https://perma.cc/X3XM-68A2" TargetMode="External"/><Relationship Id="rId3" Type="http://schemas.openxmlformats.org/officeDocument/2006/relationships/hyperlink" Target="https://www.theselc.org/cooperatives" TargetMode="External"/><Relationship Id="rId21" Type="http://schemas.openxmlformats.org/officeDocument/2006/relationships/hyperlink" Target="https://www.ccjrc.org/wp-content/uploads/2018/11/Winter-2018.pdf" TargetMode="External"/><Relationship Id="rId7" Type="http://schemas.openxmlformats.org/officeDocument/2006/relationships/hyperlink" Target="https://observer.com/2016/04/activists-launch-closerikers-campaign-to-close-rikers-island/" TargetMode="External"/><Relationship Id="rId12" Type="http://schemas.openxmlformats.org/officeDocument/2006/relationships/hyperlink" Target="https://perma.cc/P3QH-QDMV" TargetMode="External"/><Relationship Id="rId17" Type="http://schemas.openxmlformats.org/officeDocument/2006/relationships/hyperlink" Target="https://www.npr.org/sections/thetwo-way/2015/05/06/404545064/chicago-set-to-create-reparation-fund-for-victims-of-police-torture" TargetMode="External"/><Relationship Id="rId25" Type="http://schemas.openxmlformats.org/officeDocument/2006/relationships/hyperlink" Target="https://www.chicagotribune.com/entertainment/ct-xpm-2012-11-25-ct-ae-1125-plays-in-prisons-20121125-story.html" TargetMode="External"/><Relationship Id="rId2" Type="http://schemas.openxmlformats.org/officeDocument/2006/relationships/hyperlink" Target="https://perma.cc/7D6Y-XXP7" TargetMode="External"/><Relationship Id="rId16" Type="http://schemas.openxmlformats.org/officeDocument/2006/relationships/hyperlink" Target="https://perma.cc/TNM5-HV3B" TargetMode="External"/><Relationship Id="rId20" Type="http://schemas.openxmlformats.org/officeDocument/2006/relationships/hyperlink" Target="https://perma.cc/ECK5-MNME" TargetMode="External"/><Relationship Id="rId29" Type="http://schemas.openxmlformats.org/officeDocument/2006/relationships/hyperlink" Target="https://www.washingtonpost.com/local/how-a-book-club-brought-inmates-together-even-on-the-outside/2015/02/25/0468c8ca-a277-11e4-903f-9f2faf7cd9fe_story.html?utm_term=.b0c4af845050" TargetMode="External"/><Relationship Id="rId1" Type="http://schemas.openxmlformats.org/officeDocument/2006/relationships/hyperlink" Target="http://detroitcooperatives.nationbuilder.com" TargetMode="External"/><Relationship Id="rId6" Type="http://schemas.openxmlformats.org/officeDocument/2006/relationships/hyperlink" Target="https://perma.cc/MDV4-X2TF" TargetMode="External"/><Relationship Id="rId11" Type="http://schemas.openxmlformats.org/officeDocument/2006/relationships/hyperlink" Target="https://billypenn.com/2018/04/19/advocates-closing-the-dilapidated-decaying-house-of-correction-isnt-enough/" TargetMode="External"/><Relationship Id="rId24" Type="http://schemas.openxmlformats.org/officeDocument/2006/relationships/hyperlink" Target="https://perma.cc/S5SE-QZHG" TargetMode="External"/><Relationship Id="rId5" Type="http://schemas.openxmlformats.org/officeDocument/2006/relationships/hyperlink" Target="https://www.huffingtonpost.com/entry/cleveland-ohio-poorest-cities-regeneration_us_5bf2e9d5e4b0f32bd58c1374" TargetMode="External"/><Relationship Id="rId15" Type="http://schemas.openxmlformats.org/officeDocument/2006/relationships/hyperlink" Target="https://www.politico.com/magazine/story/2018/03/27/oakland-legal-cannabis-hood-incubator-217657" TargetMode="External"/><Relationship Id="rId23" Type="http://schemas.openxmlformats.org/officeDocument/2006/relationships/hyperlink" Target="https://www.ccjrc.org/wp-content/uploads/2018/10/Oct-2018-Community-Reinvestment-Overview.pdf" TargetMode="External"/><Relationship Id="rId28" Type="http://schemas.openxmlformats.org/officeDocument/2006/relationships/hyperlink" Target="https://perma.cc/8JT2-8SXQ" TargetMode="External"/><Relationship Id="rId10" Type="http://schemas.openxmlformats.org/officeDocument/2006/relationships/hyperlink" Target="https://perma.cc/BW9N-UPG4" TargetMode="External"/><Relationship Id="rId19" Type="http://schemas.openxmlformats.org/officeDocument/2006/relationships/hyperlink" Target="http://detroitpeoplesplatform.org/resources/community-land-trusts/" TargetMode="External"/><Relationship Id="rId4" Type="http://schemas.openxmlformats.org/officeDocument/2006/relationships/hyperlink" Target="https://perma.cc/3YHX-X2WU" TargetMode="External"/><Relationship Id="rId9" Type="http://schemas.openxmlformats.org/officeDocument/2006/relationships/hyperlink" Target="https://www.kmov.com/news/close-the-workhouse-campaign-releases-plan-to-permanently-close-facility/article_e883a142-b763-11e8-b516-a728bc8ef89e.html" TargetMode="External"/><Relationship Id="rId14" Type="http://schemas.openxmlformats.org/officeDocument/2006/relationships/hyperlink" Target="https://perma.cc/SJ5X-J2UU" TargetMode="External"/><Relationship Id="rId22" Type="http://schemas.openxmlformats.org/officeDocument/2006/relationships/hyperlink" Target="https://perma.cc/3R4E-T83S" TargetMode="External"/><Relationship Id="rId27" Type="http://schemas.openxmlformats.org/officeDocument/2006/relationships/hyperlink" Target="http://articles.latimes.com/2011/may/28/entertainment/la-et-tia-chuchas-20110528" TargetMode="External"/><Relationship Id="rId30" Type="http://schemas.openxmlformats.org/officeDocument/2006/relationships/hyperlink" Target="https://perma.cc/7NSR-AP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184F6DD-F756-FF46-B6B9-53B5090EF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94</TotalTime>
  <Pages>1</Pages>
  <Words>27619</Words>
  <Characters>157434</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184684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5.2</cp:keywords>
  <dc:description/>
  <cp:lastModifiedBy>Tracy McFarland</cp:lastModifiedBy>
  <cp:revision>29</cp:revision>
  <dcterms:created xsi:type="dcterms:W3CDTF">2020-07-11T21:27:00Z</dcterms:created>
  <dcterms:modified xsi:type="dcterms:W3CDTF">2020-07-13T02:33:00Z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