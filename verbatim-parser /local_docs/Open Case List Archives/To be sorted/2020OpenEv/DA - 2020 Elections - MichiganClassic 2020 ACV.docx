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3D7D35" w14:textId="5A8CED64" w:rsidR="00D2532C" w:rsidRPr="002C5A6A" w:rsidRDefault="00D2532C" w:rsidP="00D2532C">
      <w:pPr>
        <w:pStyle w:val="Heading3"/>
        <w:rPr>
          <w:color w:val="000000" w:themeColor="text1"/>
        </w:rPr>
      </w:pPr>
      <w:r w:rsidRPr="002C5A6A">
        <w:rPr>
          <w:color w:val="000000" w:themeColor="text1"/>
          <w:sz w:val="56"/>
          <w:szCs w:val="56"/>
        </w:rPr>
        <w:t>ELECTIONS DA-Classic ACV</w:t>
      </w:r>
    </w:p>
    <w:p w14:paraId="4B5F5EAA" w14:textId="77777777" w:rsidR="00D2532C" w:rsidRPr="002C5A6A" w:rsidRDefault="00D2532C" w:rsidP="00D2532C">
      <w:pPr>
        <w:rPr>
          <w:color w:val="000000" w:themeColor="text1"/>
        </w:rPr>
      </w:pPr>
    </w:p>
    <w:p w14:paraId="63D90F86" w14:textId="5CA21067" w:rsidR="00D2532C" w:rsidRPr="002C5A6A" w:rsidRDefault="00D2532C" w:rsidP="00D2532C">
      <w:pPr>
        <w:pStyle w:val="Heading1"/>
        <w:rPr>
          <w:color w:val="000000" w:themeColor="text1"/>
        </w:rPr>
      </w:pPr>
      <w:r w:rsidRPr="002C5A6A">
        <w:rPr>
          <w:color w:val="000000" w:themeColor="text1"/>
        </w:rPr>
        <w:lastRenderedPageBreak/>
        <w:t>NEG</w:t>
      </w:r>
    </w:p>
    <w:p w14:paraId="34004676" w14:textId="6B7C0DCF" w:rsidR="00D2532C" w:rsidRPr="002C5A6A" w:rsidRDefault="00D2532C" w:rsidP="00D2532C">
      <w:pPr>
        <w:pStyle w:val="Heading2"/>
        <w:rPr>
          <w:color w:val="000000" w:themeColor="text1"/>
        </w:rPr>
      </w:pPr>
      <w:r w:rsidRPr="002C5A6A">
        <w:rPr>
          <w:color w:val="000000" w:themeColor="text1"/>
        </w:rPr>
        <w:lastRenderedPageBreak/>
        <w:t>UNIQUENES</w:t>
      </w:r>
    </w:p>
    <w:p w14:paraId="658AE914" w14:textId="77777777" w:rsidR="001606AA" w:rsidRPr="002C5A6A" w:rsidRDefault="001606AA" w:rsidP="001606AA">
      <w:pPr>
        <w:pStyle w:val="Heading4"/>
        <w:rPr>
          <w:rFonts w:ascii="Times New Roman" w:hAnsi="Times New Roman"/>
          <w:color w:val="000000" w:themeColor="text1"/>
          <w:sz w:val="24"/>
        </w:rPr>
      </w:pPr>
      <w:r w:rsidRPr="002C5A6A">
        <w:rPr>
          <w:rFonts w:cs="Calibri"/>
          <w:color w:val="000000" w:themeColor="text1"/>
        </w:rPr>
        <w:t>Voters will swing vote against Trump for 3 reasons: voting intentions, assessment of Trump’s presidency and character, and judgements on his handling of key issues Galston 20</w:t>
      </w:r>
    </w:p>
    <w:p w14:paraId="1D1C9F27" w14:textId="77777777" w:rsidR="001606AA" w:rsidRPr="002C5A6A" w:rsidRDefault="001606AA" w:rsidP="001606AA">
      <w:pPr>
        <w:pStyle w:val="NormalWeb"/>
        <w:spacing w:before="0" w:beforeAutospacing="0" w:after="0" w:afterAutospacing="0"/>
        <w:rPr>
          <w:color w:val="000000" w:themeColor="text1"/>
        </w:rPr>
      </w:pPr>
      <w:r w:rsidRPr="002C5A6A">
        <w:rPr>
          <w:rFonts w:ascii="Arial" w:hAnsi="Arial" w:cs="Arial"/>
          <w:color w:val="000000" w:themeColor="text1"/>
          <w:sz w:val="22"/>
        </w:rPr>
        <w:t>Galston, W. (2020, July 06). President Trump is losing support among young white working-class voters.</w:t>
      </w:r>
    </w:p>
    <w:p w14:paraId="6E124A72" w14:textId="77777777" w:rsidR="001606AA" w:rsidRPr="002C5A6A" w:rsidRDefault="001606AA" w:rsidP="001606AA">
      <w:pPr>
        <w:pStyle w:val="NormalWeb"/>
        <w:spacing w:before="0" w:beforeAutospacing="0" w:after="0" w:afterAutospacing="0"/>
        <w:rPr>
          <w:color w:val="000000" w:themeColor="text1"/>
        </w:rPr>
      </w:pPr>
      <w:r w:rsidRPr="002C5A6A">
        <w:rPr>
          <w:rFonts w:ascii="Arial" w:hAnsi="Arial" w:cs="Arial"/>
          <w:color w:val="000000" w:themeColor="text1"/>
          <w:sz w:val="22"/>
        </w:rPr>
        <w:t xml:space="preserve">Retrieved July 09, 2020, from Sophia </w:t>
      </w:r>
      <w:proofErr w:type="spellStart"/>
      <w:r w:rsidRPr="002C5A6A">
        <w:rPr>
          <w:rFonts w:ascii="Arial" w:hAnsi="Arial" w:cs="Arial"/>
          <w:color w:val="000000" w:themeColor="text1"/>
          <w:sz w:val="22"/>
        </w:rPr>
        <w:t>Lannoye</w:t>
      </w:r>
      <w:proofErr w:type="spellEnd"/>
    </w:p>
    <w:p w14:paraId="4EBEE8DB" w14:textId="77777777" w:rsidR="001606AA" w:rsidRPr="002C5A6A" w:rsidRDefault="001606AA" w:rsidP="001606AA">
      <w:pPr>
        <w:pStyle w:val="NormalWeb"/>
        <w:spacing w:before="0" w:beforeAutospacing="0" w:after="0" w:afterAutospacing="0"/>
        <w:rPr>
          <w:color w:val="000000" w:themeColor="text1"/>
        </w:rPr>
      </w:pPr>
      <w:r w:rsidRPr="002C5A6A">
        <w:rPr>
          <w:rFonts w:ascii="Arial" w:hAnsi="Arial" w:cs="Arial"/>
          <w:color w:val="000000" w:themeColor="text1"/>
          <w:sz w:val="22"/>
        </w:rPr>
        <w:t>https://www.brookings.edu/blog/fixgov/2020/07/06/president-trump-is-losing-support-among-</w:t>
      </w:r>
    </w:p>
    <w:p w14:paraId="0CF7F3B3" w14:textId="77777777" w:rsidR="001606AA" w:rsidRPr="002C5A6A" w:rsidRDefault="001606AA" w:rsidP="001606AA">
      <w:pPr>
        <w:pStyle w:val="NormalWeb"/>
        <w:spacing w:before="0" w:beforeAutospacing="0" w:after="0" w:afterAutospacing="0"/>
        <w:rPr>
          <w:color w:val="000000" w:themeColor="text1"/>
        </w:rPr>
      </w:pPr>
      <w:r w:rsidRPr="002C5A6A">
        <w:rPr>
          <w:rFonts w:ascii="Arial" w:hAnsi="Arial" w:cs="Arial"/>
          <w:color w:val="000000" w:themeColor="text1"/>
          <w:sz w:val="22"/>
        </w:rPr>
        <w:t>young-white-working-class-voters/</w:t>
      </w:r>
    </w:p>
    <w:p w14:paraId="1F4CE136" w14:textId="77777777" w:rsidR="001606AA" w:rsidRPr="002C5A6A" w:rsidRDefault="001606AA" w:rsidP="001606AA">
      <w:pPr>
        <w:pStyle w:val="NormalWeb"/>
        <w:spacing w:before="240" w:beforeAutospacing="0" w:after="240" w:afterAutospacing="0"/>
        <w:rPr>
          <w:color w:val="000000" w:themeColor="text1"/>
        </w:rPr>
      </w:pPr>
      <w:r w:rsidRPr="002C5A6A">
        <w:rPr>
          <w:color w:val="000000" w:themeColor="text1"/>
          <w:sz w:val="27"/>
          <w:szCs w:val="27"/>
          <w:shd w:val="clear" w:color="auto" w:fill="FAFAFA"/>
        </w:rPr>
        <w:t xml:space="preserve">So far in his re-election campaign, </w:t>
      </w:r>
      <w:r w:rsidRPr="002C5A6A">
        <w:rPr>
          <w:color w:val="000000" w:themeColor="text1"/>
          <w:sz w:val="27"/>
          <w:szCs w:val="27"/>
          <w:u w:val="single"/>
          <w:shd w:val="clear" w:color="auto" w:fill="FFFF00"/>
        </w:rPr>
        <w:t>President Trump has</w:t>
      </w:r>
      <w:r w:rsidRPr="002C5A6A">
        <w:rPr>
          <w:color w:val="000000" w:themeColor="text1"/>
          <w:sz w:val="27"/>
          <w:szCs w:val="27"/>
          <w:shd w:val="clear" w:color="auto" w:fill="FAFAFA"/>
        </w:rPr>
        <w:t xml:space="preserve"> </w:t>
      </w:r>
      <w:r w:rsidRPr="002C5A6A">
        <w:rPr>
          <w:color w:val="000000" w:themeColor="text1"/>
          <w:sz w:val="27"/>
          <w:szCs w:val="27"/>
          <w:u w:val="single"/>
          <w:shd w:val="clear" w:color="auto" w:fill="FAFAFA"/>
        </w:rPr>
        <w:t xml:space="preserve">stubbornly </w:t>
      </w:r>
      <w:r w:rsidRPr="002C5A6A">
        <w:rPr>
          <w:color w:val="000000" w:themeColor="text1"/>
          <w:sz w:val="27"/>
          <w:szCs w:val="27"/>
          <w:u w:val="single"/>
          <w:shd w:val="clear" w:color="auto" w:fill="FFFF00"/>
        </w:rPr>
        <w:t>refused to expand his base, playing instead to a brand of populist conservatism that rests on solid support from white working-class voters. But</w:t>
      </w:r>
      <w:r w:rsidRPr="002C5A6A">
        <w:rPr>
          <w:color w:val="000000" w:themeColor="text1"/>
          <w:sz w:val="27"/>
          <w:szCs w:val="27"/>
          <w:u w:val="single"/>
          <w:shd w:val="clear" w:color="auto" w:fill="FAFAFA"/>
        </w:rPr>
        <w:t xml:space="preserve"> </w:t>
      </w:r>
      <w:r w:rsidRPr="002C5A6A">
        <w:rPr>
          <w:color w:val="000000" w:themeColor="text1"/>
          <w:sz w:val="27"/>
          <w:szCs w:val="27"/>
          <w:u w:val="single"/>
          <w:shd w:val="clear" w:color="auto" w:fill="FFFF00"/>
        </w:rPr>
        <w:t>a</w:t>
      </w:r>
      <w:r w:rsidRPr="002C5A6A">
        <w:rPr>
          <w:color w:val="000000" w:themeColor="text1"/>
          <w:sz w:val="27"/>
          <w:szCs w:val="27"/>
          <w:u w:val="single"/>
          <w:shd w:val="clear" w:color="auto" w:fill="FAFAFA"/>
        </w:rPr>
        <w:t xml:space="preserve"> </w:t>
      </w:r>
      <w:hyperlink r:id="rId9" w:history="1">
        <w:r w:rsidRPr="002C5A6A">
          <w:rPr>
            <w:rStyle w:val="Hyperlink"/>
            <w:rFonts w:eastAsiaTheme="majorEastAsia"/>
            <w:color w:val="000000" w:themeColor="text1"/>
            <w:sz w:val="27"/>
            <w:szCs w:val="27"/>
            <w:shd w:val="clear" w:color="auto" w:fill="FAFAFA"/>
          </w:rPr>
          <w:t>P</w:t>
        </w:r>
        <w:r w:rsidRPr="002C5A6A">
          <w:rPr>
            <w:rStyle w:val="Hyperlink"/>
            <w:rFonts w:eastAsiaTheme="majorEastAsia"/>
            <w:color w:val="000000" w:themeColor="text1"/>
            <w:sz w:val="27"/>
            <w:szCs w:val="27"/>
            <w:shd w:val="clear" w:color="auto" w:fill="FFFF00"/>
          </w:rPr>
          <w:t>ew Research Center</w:t>
        </w:r>
        <w:r w:rsidRPr="002C5A6A">
          <w:rPr>
            <w:rStyle w:val="Hyperlink"/>
            <w:rFonts w:eastAsiaTheme="majorEastAsia"/>
            <w:color w:val="000000" w:themeColor="text1"/>
            <w:sz w:val="27"/>
            <w:szCs w:val="27"/>
            <w:shd w:val="clear" w:color="auto" w:fill="FAFAFA"/>
          </w:rPr>
          <w:t xml:space="preserve"> </w:t>
        </w:r>
        <w:r w:rsidRPr="002C5A6A">
          <w:rPr>
            <w:rStyle w:val="Hyperlink"/>
            <w:rFonts w:eastAsiaTheme="majorEastAsia"/>
            <w:color w:val="000000" w:themeColor="text1"/>
            <w:sz w:val="27"/>
            <w:szCs w:val="27"/>
            <w:shd w:val="clear" w:color="auto" w:fill="FFFF00"/>
          </w:rPr>
          <w:t>survey</w:t>
        </w:r>
        <w:r w:rsidRPr="002C5A6A">
          <w:rPr>
            <w:rStyle w:val="Hyperlink"/>
            <w:rFonts w:eastAsiaTheme="majorEastAsia"/>
            <w:color w:val="000000" w:themeColor="text1"/>
            <w:sz w:val="27"/>
            <w:szCs w:val="27"/>
            <w:shd w:val="clear" w:color="auto" w:fill="FAFAFA"/>
          </w:rPr>
          <w:t xml:space="preserve"> released at the end of June</w:t>
        </w:r>
      </w:hyperlink>
      <w:r w:rsidRPr="002C5A6A">
        <w:rPr>
          <w:color w:val="000000" w:themeColor="text1"/>
          <w:sz w:val="27"/>
          <w:szCs w:val="27"/>
          <w:u w:val="single"/>
          <w:shd w:val="clear" w:color="auto" w:fill="FAFAFA"/>
        </w:rPr>
        <w:t xml:space="preserve"> suggests that voters in this group under age 40 are breaking ranks. They are less likely to say that they plan to vote for the president this November than are their parents and grandparents, they question his competence to handle the major issues facing the country, and they have formed a negative assessment of his character.</w:t>
      </w:r>
    </w:p>
    <w:p w14:paraId="63689D85" w14:textId="77777777" w:rsidR="001606AA" w:rsidRPr="002C5A6A" w:rsidRDefault="001606AA" w:rsidP="001606AA">
      <w:pPr>
        <w:pStyle w:val="NormalWeb"/>
        <w:spacing w:before="240" w:beforeAutospacing="0" w:after="0" w:afterAutospacing="0"/>
        <w:rPr>
          <w:color w:val="000000" w:themeColor="text1"/>
        </w:rPr>
      </w:pPr>
      <w:r w:rsidRPr="002C5A6A">
        <w:rPr>
          <w:color w:val="000000" w:themeColor="text1"/>
          <w:sz w:val="27"/>
          <w:szCs w:val="27"/>
          <w:u w:val="single"/>
          <w:shd w:val="clear" w:color="auto" w:fill="FFFF00"/>
        </w:rPr>
        <w:t>The</w:t>
      </w:r>
      <w:r w:rsidRPr="002C5A6A">
        <w:rPr>
          <w:color w:val="000000" w:themeColor="text1"/>
          <w:sz w:val="27"/>
          <w:szCs w:val="27"/>
          <w:u w:val="single"/>
          <w:shd w:val="clear" w:color="auto" w:fill="FAFAFA"/>
        </w:rPr>
        <w:t xml:space="preserve"> same poll </w:t>
      </w:r>
      <w:r w:rsidRPr="002C5A6A">
        <w:rPr>
          <w:color w:val="000000" w:themeColor="text1"/>
          <w:sz w:val="27"/>
          <w:szCs w:val="27"/>
          <w:u w:val="single"/>
          <w:shd w:val="clear" w:color="auto" w:fill="FFFF00"/>
        </w:rPr>
        <w:t>shows that 87% of Americans are dissatisfied with the way things are going, and only 17% are proud of the country’s condition. Only 39% approve of how Donald Trump is handling his job as president, and former Vice President Joe Biden leads him by 10 percentage points, 54-44.</w:t>
      </w:r>
    </w:p>
    <w:p w14:paraId="3F6FED67" w14:textId="77777777" w:rsidR="001606AA" w:rsidRPr="002C5A6A" w:rsidRDefault="001606AA" w:rsidP="001606AA">
      <w:pPr>
        <w:pStyle w:val="NormalWeb"/>
        <w:spacing w:before="240" w:beforeAutospacing="0" w:after="0" w:afterAutospacing="0"/>
        <w:rPr>
          <w:color w:val="000000" w:themeColor="text1"/>
        </w:rPr>
      </w:pPr>
      <w:r w:rsidRPr="002C5A6A">
        <w:rPr>
          <w:color w:val="000000" w:themeColor="text1"/>
          <w:u w:val="single"/>
        </w:rPr>
        <w:t> </w:t>
      </w:r>
    </w:p>
    <w:p w14:paraId="43F36C73"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color w:val="000000" w:themeColor="text1"/>
          <w:sz w:val="27"/>
          <w:szCs w:val="27"/>
          <w:u w:val="single"/>
        </w:rPr>
        <w:t xml:space="preserve">Against this backdrop, </w:t>
      </w:r>
      <w:r w:rsidRPr="002C5A6A">
        <w:rPr>
          <w:color w:val="000000" w:themeColor="text1"/>
          <w:sz w:val="27"/>
          <w:szCs w:val="27"/>
          <w:u w:val="single"/>
          <w:shd w:val="clear" w:color="auto" w:fill="FFFF00"/>
        </w:rPr>
        <w:t>the erosion in the Trump</w:t>
      </w:r>
      <w:r w:rsidRPr="002C5A6A">
        <w:rPr>
          <w:color w:val="000000" w:themeColor="text1"/>
          <w:sz w:val="27"/>
          <w:szCs w:val="27"/>
          <w:u w:val="single"/>
        </w:rPr>
        <w:t xml:space="preserve"> white working-class </w:t>
      </w:r>
      <w:r w:rsidRPr="002C5A6A">
        <w:rPr>
          <w:color w:val="000000" w:themeColor="text1"/>
          <w:sz w:val="27"/>
          <w:szCs w:val="27"/>
          <w:u w:val="single"/>
          <w:shd w:val="clear" w:color="auto" w:fill="FFFF00"/>
        </w:rPr>
        <w:t>base is a major blow to the president’s reelection chances.</w:t>
      </w:r>
      <w:r w:rsidRPr="002C5A6A">
        <w:rPr>
          <w:color w:val="000000" w:themeColor="text1"/>
          <w:sz w:val="27"/>
          <w:szCs w:val="27"/>
          <w:u w:val="single"/>
        </w:rPr>
        <w:t xml:space="preserve"> As </w:t>
      </w:r>
      <w:r w:rsidRPr="002C5A6A">
        <w:rPr>
          <w:color w:val="000000" w:themeColor="text1"/>
          <w:sz w:val="27"/>
          <w:szCs w:val="27"/>
          <w:u w:val="single"/>
          <w:shd w:val="clear" w:color="auto" w:fill="FFFF00"/>
        </w:rPr>
        <w:t>the</w:t>
      </w:r>
      <w:r w:rsidRPr="002C5A6A">
        <w:rPr>
          <w:color w:val="000000" w:themeColor="text1"/>
          <w:sz w:val="27"/>
          <w:szCs w:val="27"/>
          <w:u w:val="single"/>
        </w:rPr>
        <w:t xml:space="preserve"> following </w:t>
      </w:r>
      <w:r w:rsidRPr="002C5A6A">
        <w:rPr>
          <w:color w:val="000000" w:themeColor="text1"/>
          <w:sz w:val="27"/>
          <w:szCs w:val="27"/>
          <w:u w:val="single"/>
          <w:shd w:val="clear" w:color="auto" w:fill="FFFF00"/>
        </w:rPr>
        <w:t>tables</w:t>
      </w:r>
      <w:r w:rsidRPr="002C5A6A">
        <w:rPr>
          <w:color w:val="000000" w:themeColor="text1"/>
          <w:sz w:val="27"/>
          <w:szCs w:val="27"/>
          <w:u w:val="single"/>
        </w:rPr>
        <w:t xml:space="preserve"> </w:t>
      </w:r>
      <w:r w:rsidRPr="002C5A6A">
        <w:rPr>
          <w:color w:val="000000" w:themeColor="text1"/>
          <w:sz w:val="27"/>
          <w:szCs w:val="27"/>
          <w:u w:val="single"/>
          <w:shd w:val="clear" w:color="auto" w:fill="FFFF00"/>
        </w:rPr>
        <w:t>show</w:t>
      </w:r>
      <w:r w:rsidRPr="002C5A6A">
        <w:rPr>
          <w:color w:val="000000" w:themeColor="text1"/>
          <w:sz w:val="27"/>
          <w:szCs w:val="27"/>
          <w:u w:val="single"/>
        </w:rPr>
        <w:t xml:space="preserve">, </w:t>
      </w:r>
      <w:r w:rsidRPr="002C5A6A">
        <w:rPr>
          <w:color w:val="000000" w:themeColor="text1"/>
          <w:sz w:val="27"/>
          <w:szCs w:val="27"/>
          <w:u w:val="single"/>
          <w:shd w:val="clear" w:color="auto" w:fill="FFFF00"/>
        </w:rPr>
        <w:t>weakness</w:t>
      </w:r>
      <w:r w:rsidRPr="002C5A6A">
        <w:rPr>
          <w:color w:val="000000" w:themeColor="text1"/>
          <w:sz w:val="27"/>
          <w:szCs w:val="27"/>
          <w:u w:val="single"/>
        </w:rPr>
        <w:t xml:space="preserve"> appears </w:t>
      </w:r>
      <w:r w:rsidRPr="002C5A6A">
        <w:rPr>
          <w:color w:val="000000" w:themeColor="text1"/>
          <w:sz w:val="27"/>
          <w:szCs w:val="27"/>
          <w:u w:val="single"/>
          <w:shd w:val="clear" w:color="auto" w:fill="FFFF00"/>
        </w:rPr>
        <w:t>in</w:t>
      </w:r>
      <w:r w:rsidRPr="002C5A6A">
        <w:rPr>
          <w:color w:val="000000" w:themeColor="text1"/>
          <w:sz w:val="27"/>
          <w:szCs w:val="27"/>
          <w:u w:val="single"/>
        </w:rPr>
        <w:t xml:space="preserve"> four areas tested by the poll—</w:t>
      </w:r>
      <w:r w:rsidRPr="002C5A6A">
        <w:rPr>
          <w:color w:val="000000" w:themeColor="text1"/>
          <w:sz w:val="27"/>
          <w:szCs w:val="27"/>
          <w:u w:val="single"/>
          <w:shd w:val="clear" w:color="auto" w:fill="FFFF00"/>
        </w:rPr>
        <w:t>voting intentions, assessments of Trump’s presidency and character, and judgments on his handling of key issues.</w:t>
      </w:r>
    </w:p>
    <w:p w14:paraId="6C943E0F"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b/>
          <w:bCs/>
          <w:color w:val="000000" w:themeColor="text1"/>
          <w:sz w:val="27"/>
          <w:szCs w:val="27"/>
        </w:rPr>
        <w:t>Table 1: Voting intentions of white working-class voters by age</w:t>
      </w:r>
    </w:p>
    <w:tbl>
      <w:tblPr>
        <w:tblW w:w="0" w:type="auto"/>
        <w:tblCellMar>
          <w:top w:w="15" w:type="dxa"/>
          <w:left w:w="15" w:type="dxa"/>
          <w:bottom w:w="15" w:type="dxa"/>
          <w:right w:w="15" w:type="dxa"/>
        </w:tblCellMar>
        <w:tblLook w:val="04A0" w:firstRow="1" w:lastRow="0" w:firstColumn="1" w:lastColumn="0" w:noHBand="0" w:noVBand="1"/>
      </w:tblPr>
      <w:tblGrid>
        <w:gridCol w:w="3647"/>
        <w:gridCol w:w="1000"/>
        <w:gridCol w:w="1000"/>
        <w:gridCol w:w="880"/>
      </w:tblGrid>
      <w:tr w:rsidR="001606AA" w:rsidRPr="002C5A6A" w14:paraId="1909A5E7"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E1DADD4"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 </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3A2528B"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18-39</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5455EA3"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40-64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14C5945"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65+</w:t>
            </w:r>
          </w:p>
        </w:tc>
      </w:tr>
      <w:tr w:rsidR="001606AA" w:rsidRPr="002C5A6A" w14:paraId="45069493"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22E4FE2"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Voting for/leaning toward Trump</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5BB5715"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55%</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F08B37E"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66%</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BDAD412"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62%</w:t>
            </w:r>
          </w:p>
        </w:tc>
      </w:tr>
      <w:tr w:rsidR="001606AA" w:rsidRPr="002C5A6A" w14:paraId="366454F0"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87EA3BF"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Voting for/leaning toward Biden</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D5C8FC9"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40%</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304CABF"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32%</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9E2A1C1"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35%</w:t>
            </w:r>
          </w:p>
        </w:tc>
      </w:tr>
    </w:tbl>
    <w:p w14:paraId="421B5447" w14:textId="77777777" w:rsidR="001606AA" w:rsidRPr="002C5A6A" w:rsidRDefault="001606AA" w:rsidP="001606AA">
      <w:pPr>
        <w:pStyle w:val="NormalWeb"/>
        <w:shd w:val="clear" w:color="auto" w:fill="FAFAFA"/>
        <w:spacing w:before="240" w:beforeAutospacing="0" w:after="0" w:afterAutospacing="0"/>
        <w:rPr>
          <w:color w:val="000000" w:themeColor="text1"/>
        </w:rPr>
      </w:pPr>
      <w:r w:rsidRPr="002C5A6A">
        <w:rPr>
          <w:b/>
          <w:bCs/>
          <w:color w:val="000000" w:themeColor="text1"/>
          <w:sz w:val="27"/>
          <w:szCs w:val="27"/>
        </w:rPr>
        <w:t>Table 2: Has Trump been a good president? (White working-class voters by age)</w:t>
      </w:r>
    </w:p>
    <w:tbl>
      <w:tblPr>
        <w:tblW w:w="0" w:type="auto"/>
        <w:tblCellMar>
          <w:top w:w="15" w:type="dxa"/>
          <w:left w:w="15" w:type="dxa"/>
          <w:bottom w:w="15" w:type="dxa"/>
          <w:right w:w="15" w:type="dxa"/>
        </w:tblCellMar>
        <w:tblLook w:val="04A0" w:firstRow="1" w:lastRow="0" w:firstColumn="1" w:lastColumn="0" w:noHBand="0" w:noVBand="1"/>
      </w:tblPr>
      <w:tblGrid>
        <w:gridCol w:w="4606"/>
        <w:gridCol w:w="1000"/>
        <w:gridCol w:w="1000"/>
        <w:gridCol w:w="880"/>
      </w:tblGrid>
      <w:tr w:rsidR="001606AA" w:rsidRPr="002C5A6A" w14:paraId="60DE336B"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D7D0082" w14:textId="77777777" w:rsidR="001606AA" w:rsidRPr="002C5A6A" w:rsidRDefault="001606AA">
            <w:pPr>
              <w:rPr>
                <w:color w:val="000000" w:themeColor="text1"/>
              </w:rPr>
            </w:pP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F895777"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18-39</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42ED3AB6"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40-64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1F220BA"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65+</w:t>
            </w:r>
          </w:p>
        </w:tc>
      </w:tr>
      <w:tr w:rsidR="001606AA" w:rsidRPr="002C5A6A" w14:paraId="60B555A5"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47678462"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Trump has been a good or great president</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94E8EBF"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5C72BDA"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59%</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44EA0457"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57%</w:t>
            </w:r>
          </w:p>
        </w:tc>
      </w:tr>
      <w:tr w:rsidR="001606AA" w:rsidRPr="002C5A6A" w14:paraId="295B5BCB"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7A3853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Trump has been a poor or terrible president</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4739720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46%</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1D77BF7"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31%</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42BB5FEA"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37%</w:t>
            </w:r>
          </w:p>
        </w:tc>
      </w:tr>
    </w:tbl>
    <w:p w14:paraId="30DD45AD" w14:textId="77777777" w:rsidR="001606AA" w:rsidRPr="002C5A6A" w:rsidRDefault="001606AA" w:rsidP="001606AA">
      <w:pPr>
        <w:pStyle w:val="NormalWeb"/>
        <w:shd w:val="clear" w:color="auto" w:fill="FAFAFA"/>
        <w:spacing w:before="240" w:beforeAutospacing="0" w:after="0" w:afterAutospacing="0"/>
        <w:rPr>
          <w:color w:val="000000" w:themeColor="text1"/>
        </w:rPr>
      </w:pPr>
      <w:r w:rsidRPr="002C5A6A">
        <w:rPr>
          <w:b/>
          <w:bCs/>
          <w:color w:val="000000" w:themeColor="text1"/>
          <w:sz w:val="27"/>
          <w:szCs w:val="27"/>
        </w:rPr>
        <w:t>Table 3: Trump’s handling of issues among white working-class voters by age</w:t>
      </w:r>
    </w:p>
    <w:tbl>
      <w:tblPr>
        <w:tblW w:w="0" w:type="auto"/>
        <w:tblCellMar>
          <w:top w:w="15" w:type="dxa"/>
          <w:left w:w="15" w:type="dxa"/>
          <w:bottom w:w="15" w:type="dxa"/>
          <w:right w:w="15" w:type="dxa"/>
        </w:tblCellMar>
        <w:tblLook w:val="04A0" w:firstRow="1" w:lastRow="0" w:firstColumn="1" w:lastColumn="0" w:noHBand="0" w:noVBand="1"/>
      </w:tblPr>
      <w:tblGrid>
        <w:gridCol w:w="5825"/>
        <w:gridCol w:w="1000"/>
        <w:gridCol w:w="1000"/>
        <w:gridCol w:w="880"/>
      </w:tblGrid>
      <w:tr w:rsidR="001606AA" w:rsidRPr="002C5A6A" w14:paraId="70DA495C"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33C6C9E7" w14:textId="77777777" w:rsidR="001606AA" w:rsidRPr="002C5A6A" w:rsidRDefault="001606AA">
            <w:pPr>
              <w:rPr>
                <w:color w:val="000000" w:themeColor="text1"/>
              </w:rPr>
            </w:pP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C3C6467"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18-39</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3E4BA2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40-64</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58C74CC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65+</w:t>
            </w:r>
          </w:p>
        </w:tc>
      </w:tr>
      <w:tr w:rsidR="001606AA" w:rsidRPr="002C5A6A" w14:paraId="78F57AA4"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013D360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Handle the coronavirus outbreak</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244F4C4B"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46%</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112E9C3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64%</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442C779C"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59%</w:t>
            </w:r>
          </w:p>
        </w:tc>
      </w:tr>
      <w:tr w:rsidR="001606AA" w:rsidRPr="002C5A6A" w14:paraId="0742D895"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7C6EDB5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Make good decisions about foreign policy</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43E26D4E"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47%</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088202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67%</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1474C3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61%</w:t>
            </w:r>
          </w:p>
        </w:tc>
      </w:tr>
      <w:tr w:rsidR="001606AA" w:rsidRPr="002C5A6A" w14:paraId="5902EE2C"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2A7B8B5F"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Make good decisions about economic policy</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09E7AA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57%</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3AD51D68"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72%</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1CD60177"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66%</w:t>
            </w:r>
          </w:p>
        </w:tc>
      </w:tr>
      <w:tr w:rsidR="001606AA" w:rsidRPr="002C5A6A" w14:paraId="70E7F1DE"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077F3CF"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Effectively handle race relations</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74D146A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35%</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1B8F870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57%</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C3CBB3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55%</w:t>
            </w:r>
          </w:p>
        </w:tc>
      </w:tr>
      <w:tr w:rsidR="001606AA" w:rsidRPr="002C5A6A" w14:paraId="3161AB21"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0D36C245"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Effectively handle law enforcement and criminal justice</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08C784D8"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46%</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694019A6"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65%</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5B24E492"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60%</w:t>
            </w:r>
          </w:p>
        </w:tc>
      </w:tr>
      <w:tr w:rsidR="001606AA" w:rsidRPr="002C5A6A" w14:paraId="1620FF09"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0AEECEA8"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Bring the country together</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067AC95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35%</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2F89EA70"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51%</w:t>
            </w:r>
          </w:p>
        </w:tc>
        <w:tc>
          <w:tcPr>
            <w:tcW w:w="0" w:type="auto"/>
            <w:tcBorders>
              <w:top w:val="single" w:sz="8" w:space="0" w:color="D8D8D8"/>
              <w:left w:val="single" w:sz="8" w:space="0" w:color="D8D8D8"/>
              <w:bottom w:val="single" w:sz="8" w:space="0" w:color="D8D8D8"/>
              <w:right w:val="single" w:sz="8" w:space="0" w:color="D8D8D8"/>
            </w:tcBorders>
            <w:tcMar>
              <w:top w:w="160" w:type="dxa"/>
              <w:left w:w="220" w:type="dxa"/>
              <w:bottom w:w="160" w:type="dxa"/>
              <w:right w:w="220" w:type="dxa"/>
            </w:tcMar>
            <w:vAlign w:val="bottom"/>
            <w:hideMark/>
          </w:tcPr>
          <w:p w14:paraId="58F3A580"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47%</w:t>
            </w:r>
          </w:p>
        </w:tc>
      </w:tr>
    </w:tbl>
    <w:p w14:paraId="0AE4C674" w14:textId="77777777" w:rsidR="001606AA" w:rsidRPr="002C5A6A" w:rsidRDefault="001606AA" w:rsidP="001606AA">
      <w:pPr>
        <w:pStyle w:val="NormalWeb"/>
        <w:shd w:val="clear" w:color="auto" w:fill="FAFAFA"/>
        <w:spacing w:before="240" w:beforeAutospacing="0" w:after="0" w:afterAutospacing="0"/>
        <w:rPr>
          <w:color w:val="000000" w:themeColor="text1"/>
        </w:rPr>
      </w:pPr>
      <w:r w:rsidRPr="002C5A6A">
        <w:rPr>
          <w:b/>
          <w:bCs/>
          <w:color w:val="000000" w:themeColor="text1"/>
          <w:sz w:val="27"/>
          <w:szCs w:val="27"/>
        </w:rPr>
        <w:t>Table 4: Descriptions of President Trump among white working-class voters by age</w:t>
      </w:r>
    </w:p>
    <w:tbl>
      <w:tblPr>
        <w:tblW w:w="0" w:type="auto"/>
        <w:tblCellMar>
          <w:top w:w="15" w:type="dxa"/>
          <w:left w:w="15" w:type="dxa"/>
          <w:bottom w:w="15" w:type="dxa"/>
          <w:right w:w="15" w:type="dxa"/>
        </w:tblCellMar>
        <w:tblLook w:val="04A0" w:firstRow="1" w:lastRow="0" w:firstColumn="1" w:lastColumn="0" w:noHBand="0" w:noVBand="1"/>
      </w:tblPr>
      <w:tblGrid>
        <w:gridCol w:w="4372"/>
        <w:gridCol w:w="1000"/>
        <w:gridCol w:w="1000"/>
        <w:gridCol w:w="880"/>
      </w:tblGrid>
      <w:tr w:rsidR="001606AA" w:rsidRPr="002C5A6A" w14:paraId="07FE1DA2"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59DFCE0" w14:textId="77777777" w:rsidR="001606AA" w:rsidRPr="002C5A6A" w:rsidRDefault="001606AA">
            <w:pPr>
              <w:rPr>
                <w:color w:val="000000" w:themeColor="text1"/>
              </w:rPr>
            </w:pP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8FAE1B6"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18-39</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BB1CFC4"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40-64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F7C8B70"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65+</w:t>
            </w:r>
          </w:p>
        </w:tc>
      </w:tr>
      <w:tr w:rsidR="001606AA" w:rsidRPr="002C5A6A" w14:paraId="403C8BDA"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3AC3907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Courageous</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B89088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50%</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31A10B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66%</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9FF3FBA"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61%</w:t>
            </w:r>
          </w:p>
        </w:tc>
      </w:tr>
      <w:tr w:rsidR="001606AA" w:rsidRPr="002C5A6A" w14:paraId="506C1C0A"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DCDF665"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lastRenderedPageBreak/>
              <w:t>Honest</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172767B"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41%</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F3814D6"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58%</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58452DF"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54%</w:t>
            </w:r>
          </w:p>
        </w:tc>
      </w:tr>
      <w:tr w:rsidR="001606AA" w:rsidRPr="002C5A6A" w14:paraId="64C7CC5B"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E7C7C1B"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Even-tempered</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8B1F4CB"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26%</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E08F98C"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42%</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95A359F"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39%</w:t>
            </w:r>
          </w:p>
        </w:tc>
      </w:tr>
      <w:tr w:rsidR="001606AA" w:rsidRPr="002C5A6A" w14:paraId="05CB817C"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FF7B6B8"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Cares about the needs of ordinary people</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3D298DC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46%</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E3007F1"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3AD98CC"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59%</w:t>
            </w:r>
          </w:p>
        </w:tc>
      </w:tr>
      <w:tr w:rsidR="001606AA" w:rsidRPr="002C5A6A" w14:paraId="3FF961E6"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B332E70"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A good role model</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58967F7"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3662A27"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50%</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16BCF38"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50%</w:t>
            </w:r>
          </w:p>
        </w:tc>
      </w:tr>
    </w:tbl>
    <w:p w14:paraId="5D2D8421" w14:textId="77777777" w:rsidR="001606AA" w:rsidRPr="002C5A6A" w:rsidRDefault="001606AA" w:rsidP="001606AA">
      <w:pPr>
        <w:spacing w:after="240"/>
        <w:rPr>
          <w:color w:val="000000" w:themeColor="text1"/>
        </w:rPr>
      </w:pPr>
      <w:r w:rsidRPr="002C5A6A">
        <w:rPr>
          <w:color w:val="000000" w:themeColor="text1"/>
        </w:rPr>
        <w:br/>
      </w:r>
    </w:p>
    <w:p w14:paraId="3632BC15" w14:textId="77777777" w:rsidR="001606AA" w:rsidRPr="002C5A6A" w:rsidRDefault="001606AA" w:rsidP="001606AA">
      <w:pPr>
        <w:pStyle w:val="Heading4"/>
        <w:rPr>
          <w:color w:val="000000" w:themeColor="text1"/>
        </w:rPr>
      </w:pPr>
      <w:r w:rsidRPr="002C5A6A">
        <w:rPr>
          <w:rFonts w:cs="Calibri"/>
          <w:color w:val="000000" w:themeColor="text1"/>
        </w:rPr>
        <w:t>U/Q - Biden leads in the polls now, but it could change very easily</w:t>
      </w:r>
    </w:p>
    <w:p w14:paraId="53664027" w14:textId="77777777" w:rsidR="001606AA" w:rsidRPr="002C5A6A" w:rsidRDefault="001606AA" w:rsidP="001606AA">
      <w:pPr>
        <w:pStyle w:val="Heading4"/>
        <w:spacing w:before="0"/>
        <w:rPr>
          <w:color w:val="000000" w:themeColor="text1"/>
        </w:rPr>
      </w:pPr>
      <w:r w:rsidRPr="002C5A6A">
        <w:rPr>
          <w:rFonts w:cs="Calibri"/>
          <w:color w:val="000000" w:themeColor="text1"/>
        </w:rPr>
        <w:t xml:space="preserve">Milligan, July 15, 2020 </w:t>
      </w:r>
      <w:r w:rsidRPr="002C5A6A">
        <w:rPr>
          <w:rFonts w:cs="Calibri"/>
          <w:b w:val="0"/>
          <w:color w:val="000000" w:themeColor="text1"/>
          <w:sz w:val="16"/>
          <w:szCs w:val="16"/>
        </w:rPr>
        <w:t>- Susan Milligan is senior political writer at U.S. News &amp; World Report. She has covered domestic and foreign politics for 35 years, from New York City Hall to the Albany statehouse, and from Eastern Europe and the Middle East to Congress and the White House. As a resident fellow at Harvard University's Institute of Politics, she led a study group on midterm elections.</w:t>
      </w:r>
    </w:p>
    <w:p w14:paraId="14B7FFCC" w14:textId="77777777" w:rsidR="001606AA" w:rsidRPr="002C5A6A" w:rsidRDefault="001606AA" w:rsidP="001606AA">
      <w:pPr>
        <w:pStyle w:val="Heading4"/>
        <w:rPr>
          <w:color w:val="000000" w:themeColor="text1"/>
        </w:rPr>
      </w:pPr>
      <w:r w:rsidRPr="002C5A6A">
        <w:rPr>
          <w:rFonts w:cs="Calibri"/>
          <w:b w:val="0"/>
          <w:color w:val="000000" w:themeColor="text1"/>
          <w:sz w:val="16"/>
          <w:szCs w:val="16"/>
        </w:rPr>
        <w:t xml:space="preserve">Milligan, Susan. “New Biden Voters Could Give Him the Election” US News, 15 July 2020, </w:t>
      </w:r>
      <w:hyperlink r:id="rId10" w:history="1">
        <w:r w:rsidRPr="002C5A6A">
          <w:rPr>
            <w:rStyle w:val="Hyperlink"/>
            <w:rFonts w:cs="Calibri"/>
            <w:b w:val="0"/>
            <w:color w:val="000000" w:themeColor="text1"/>
            <w:sz w:val="16"/>
            <w:szCs w:val="16"/>
          </w:rPr>
          <w:t>https://www.usnews.com/news/elections/articles/2020-07-15/new-support-for-joe-biden-could-give-him-a-win-over-trump-poll</w:t>
        </w:r>
      </w:hyperlink>
      <w:r w:rsidRPr="002C5A6A">
        <w:rPr>
          <w:rFonts w:cs="Calibri"/>
          <w:b w:val="0"/>
          <w:color w:val="000000" w:themeColor="text1"/>
          <w:sz w:val="16"/>
          <w:szCs w:val="16"/>
        </w:rPr>
        <w:t xml:space="preserve">. </w:t>
      </w:r>
      <w:r w:rsidRPr="002C5A6A">
        <w:rPr>
          <w:rFonts w:cs="Calibri"/>
          <w:color w:val="000000" w:themeColor="text1"/>
        </w:rPr>
        <w:t>//sg</w:t>
      </w:r>
    </w:p>
    <w:p w14:paraId="71DCF09A" w14:textId="77777777" w:rsidR="001606AA" w:rsidRPr="002C5A6A" w:rsidRDefault="001606AA" w:rsidP="001606AA">
      <w:pPr>
        <w:pStyle w:val="NormalWeb"/>
        <w:spacing w:before="0" w:beforeAutospacing="0" w:after="160" w:afterAutospacing="0"/>
        <w:rPr>
          <w:color w:val="000000" w:themeColor="text1"/>
        </w:rPr>
      </w:pPr>
      <w:r w:rsidRPr="002C5A6A">
        <w:rPr>
          <w:rFonts w:ascii="Calibri" w:hAnsi="Calibri" w:cs="Calibri"/>
          <w:color w:val="000000" w:themeColor="text1"/>
          <w:sz w:val="22"/>
          <w:u w:val="single"/>
          <w:shd w:val="clear" w:color="auto" w:fill="FFFF00"/>
        </w:rPr>
        <w:t>DESPITE</w:t>
      </w:r>
      <w:r w:rsidRPr="002C5A6A">
        <w:rPr>
          <w:rFonts w:ascii="Calibri" w:hAnsi="Calibri" w:cs="Calibri"/>
          <w:color w:val="000000" w:themeColor="text1"/>
          <w:sz w:val="22"/>
          <w:u w:val="single"/>
        </w:rPr>
        <w:t xml:space="preserve"> JOE </w:t>
      </w:r>
      <w:r w:rsidRPr="002C5A6A">
        <w:rPr>
          <w:rFonts w:ascii="Calibri" w:hAnsi="Calibri" w:cs="Calibri"/>
          <w:color w:val="000000" w:themeColor="text1"/>
          <w:sz w:val="22"/>
          <w:u w:val="single"/>
          <w:shd w:val="clear" w:color="auto" w:fill="FFFF00"/>
        </w:rPr>
        <w:t>BIDEN'S consistent lead in</w:t>
      </w:r>
      <w:r w:rsidRPr="002C5A6A">
        <w:rPr>
          <w:rFonts w:ascii="Calibri" w:hAnsi="Calibri" w:cs="Calibri"/>
          <w:color w:val="000000" w:themeColor="text1"/>
          <w:sz w:val="22"/>
          <w:u w:val="single"/>
        </w:rPr>
        <w:t xml:space="preserve"> national and battleground state </w:t>
      </w:r>
      <w:r w:rsidRPr="002C5A6A">
        <w:rPr>
          <w:rFonts w:ascii="Calibri" w:hAnsi="Calibri" w:cs="Calibri"/>
          <w:color w:val="000000" w:themeColor="text1"/>
          <w:sz w:val="22"/>
          <w:u w:val="single"/>
          <w:shd w:val="clear" w:color="auto" w:fill="FFFF00"/>
        </w:rPr>
        <w:t>polls, the lingering worry</w:t>
      </w:r>
      <w:r w:rsidRPr="002C5A6A">
        <w:rPr>
          <w:rFonts w:ascii="Calibri" w:hAnsi="Calibri" w:cs="Calibri"/>
          <w:color w:val="000000" w:themeColor="text1"/>
          <w:sz w:val="22"/>
          <w:u w:val="single"/>
        </w:rPr>
        <w:t xml:space="preserve"> among Democrats </w:t>
      </w:r>
      <w:r w:rsidRPr="002C5A6A">
        <w:rPr>
          <w:rFonts w:ascii="Calibri" w:hAnsi="Calibri" w:cs="Calibri"/>
          <w:color w:val="000000" w:themeColor="text1"/>
          <w:sz w:val="22"/>
          <w:u w:val="single"/>
          <w:shd w:val="clear" w:color="auto" w:fill="FFFF00"/>
        </w:rPr>
        <w:t>is that the</w:t>
      </w:r>
      <w:r w:rsidRPr="002C5A6A">
        <w:rPr>
          <w:rFonts w:ascii="Calibri" w:hAnsi="Calibri" w:cs="Calibri"/>
          <w:color w:val="000000" w:themeColor="text1"/>
          <w:sz w:val="22"/>
          <w:u w:val="single"/>
        </w:rPr>
        <w:t xml:space="preserve"> veteran </w:t>
      </w:r>
      <w:r w:rsidRPr="002C5A6A">
        <w:rPr>
          <w:rFonts w:ascii="Calibri" w:hAnsi="Calibri" w:cs="Calibri"/>
          <w:color w:val="000000" w:themeColor="text1"/>
          <w:sz w:val="22"/>
          <w:u w:val="single"/>
          <w:shd w:val="clear" w:color="auto" w:fill="FFFF00"/>
        </w:rPr>
        <w:t>politician is not inspiring enough to mobilize a winning coalition against President Donald Trump's deeply devoted base.</w:t>
      </w:r>
      <w:r w:rsidRPr="002C5A6A">
        <w:rPr>
          <w:rFonts w:ascii="Calibri" w:hAnsi="Calibri" w:cs="Calibri"/>
          <w:color w:val="000000" w:themeColor="text1"/>
          <w:sz w:val="22"/>
          <w:u w:val="single"/>
        </w:rPr>
        <w:t xml:space="preserve"> </w:t>
      </w:r>
      <w:proofErr w:type="gramStart"/>
      <w:r w:rsidRPr="002C5A6A">
        <w:rPr>
          <w:rFonts w:ascii="Calibri" w:hAnsi="Calibri" w:cs="Calibri"/>
          <w:color w:val="000000" w:themeColor="text1"/>
          <w:sz w:val="22"/>
        </w:rPr>
        <w:t>Hand-wringers</w:t>
      </w:r>
      <w:proofErr w:type="gramEnd"/>
      <w:r w:rsidRPr="002C5A6A">
        <w:rPr>
          <w:rFonts w:ascii="Calibri" w:hAnsi="Calibri" w:cs="Calibri"/>
          <w:color w:val="000000" w:themeColor="text1"/>
          <w:sz w:val="22"/>
        </w:rPr>
        <w:t xml:space="preserve"> point to Hillary Clinton, who lost to Trump in 2016 in large part because she failed to get the Democratic base out in sufficient numbers to tip several key states in her direction. </w:t>
      </w:r>
      <w:hyperlink r:id="rId11" w:history="1">
        <w:r w:rsidRPr="002C5A6A">
          <w:rPr>
            <w:rStyle w:val="Hyperlink"/>
            <w:rFonts w:eastAsiaTheme="majorEastAsia" w:cs="Calibri"/>
            <w:b/>
            <w:bCs/>
            <w:color w:val="000000" w:themeColor="text1"/>
            <w:sz w:val="22"/>
            <w:shd w:val="clear" w:color="auto" w:fill="FFFF00"/>
          </w:rPr>
          <w:t>New polling by Priorities USA</w:t>
        </w:r>
      </w:hyperlink>
      <w:r w:rsidRPr="002C5A6A">
        <w:rPr>
          <w:rFonts w:ascii="Calibri" w:hAnsi="Calibri" w:cs="Calibri"/>
          <w:b/>
          <w:bCs/>
          <w:color w:val="000000" w:themeColor="text1"/>
          <w:sz w:val="22"/>
          <w:u w:val="single"/>
          <w:shd w:val="clear" w:color="auto" w:fill="FFFF00"/>
        </w:rPr>
        <w:t xml:space="preserve"> suggests that's not the case.</w:t>
      </w:r>
      <w:r w:rsidRPr="002C5A6A">
        <w:rPr>
          <w:rFonts w:ascii="Calibri" w:hAnsi="Calibri" w:cs="Calibri"/>
          <w:b/>
          <w:bCs/>
          <w:color w:val="000000" w:themeColor="text1"/>
          <w:sz w:val="22"/>
          <w:u w:val="single"/>
        </w:rPr>
        <w:t xml:space="preserve"> </w:t>
      </w:r>
      <w:r w:rsidRPr="002C5A6A">
        <w:rPr>
          <w:rFonts w:ascii="Calibri" w:hAnsi="Calibri" w:cs="Calibri"/>
          <w:color w:val="000000" w:themeColor="text1"/>
          <w:sz w:val="22"/>
          <w:u w:val="single"/>
        </w:rPr>
        <w:t xml:space="preserve">The Democratic Super PAC took a close look at </w:t>
      </w:r>
      <w:r w:rsidRPr="002C5A6A">
        <w:rPr>
          <w:rFonts w:ascii="Calibri" w:hAnsi="Calibri" w:cs="Calibri"/>
          <w:color w:val="000000" w:themeColor="text1"/>
          <w:sz w:val="22"/>
          <w:u w:val="single"/>
          <w:shd w:val="clear" w:color="auto" w:fill="FFFF00"/>
        </w:rPr>
        <w:t>"new Biden voters" –</w:t>
      </w:r>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u w:val="single"/>
          <w:shd w:val="clear" w:color="auto" w:fill="FFFF00"/>
        </w:rPr>
        <w:t>people in six battleground states (Arizona, Florida, Michigan, North Carolina, Pennsylvania and Wisconsin) who were not committed to Biden two months ago, but now say they will vote for him</w:t>
      </w:r>
      <w:r w:rsidRPr="002C5A6A">
        <w:rPr>
          <w:rFonts w:ascii="Calibri" w:hAnsi="Calibri" w:cs="Calibri"/>
          <w:color w:val="000000" w:themeColor="text1"/>
          <w:sz w:val="22"/>
          <w:u w:val="single"/>
        </w:rPr>
        <w:t xml:space="preserve"> – and found that the former vice president is attracting support from the very kind of voters who denied Clinton the job in 2016.</w:t>
      </w:r>
      <w:r w:rsidRPr="002C5A6A">
        <w:rPr>
          <w:rFonts w:ascii="Calibri" w:hAnsi="Calibri" w:cs="Calibri"/>
          <w:color w:val="000000" w:themeColor="text1"/>
          <w:sz w:val="22"/>
        </w:rPr>
        <w:t xml:space="preserve"> In 2016, 47% of voters in those six battlegrounds cast ballots for Trump, 46% for Clinton, while 4% said they voted third party, the poll found. This year, there is a "new Biden voter," representing about 7% of voters in those six states. Among that smaller (new Biden voter) group, 21% voted for Trump in 2016, while 8% voted third party and 10% did not vote four years ago. When the numbers are crunched further, those who voted for a third party in 2016 now favor Biden over Trump, 46% to 21%, according to Priorities USA chairman Guy Cecil. Just a tenth of people who voted third party in 2016 in those battleground states say they will do the same this year, he said. Non-voters in 2016 also prefer Biden, with 51% saying they will vote for Biden, and 37% ready to cast a ballot for Trump (2% said they will go third party, and 10% are undecided). "Among both of these types of voters, Trump fundamentally faces an uphill battle," Cecil told reporters in a conference call. </w:t>
      </w:r>
      <w:r w:rsidRPr="002C5A6A">
        <w:rPr>
          <w:rFonts w:ascii="Calibri" w:hAnsi="Calibri" w:cs="Calibri"/>
          <w:color w:val="000000" w:themeColor="text1"/>
          <w:sz w:val="22"/>
          <w:u w:val="single"/>
          <w:shd w:val="clear" w:color="auto" w:fill="FFFF00"/>
        </w:rPr>
        <w:t>The shifts are seemingly small but have a potentially pivotal impact on who will be America's next president.</w:t>
      </w:r>
      <w:r w:rsidRPr="002C5A6A">
        <w:rPr>
          <w:rFonts w:ascii="Calibri" w:hAnsi="Calibri" w:cs="Calibri"/>
          <w:color w:val="000000" w:themeColor="text1"/>
          <w:sz w:val="22"/>
        </w:rPr>
        <w:t xml:space="preserve"> Trump's wins in Wisconsin, Pennsylvania and Michigan were by less than a single percentage point in each state, meaning slight movements in support are critical. Florida which Trump won by 1.2 percentage points four years ago, and Arizona, which the president took by 3.5 percentage points, are both more competitive this year. Biden has long struggled to animate young and progressive voters, many of whom are still stung by the second failed presidential bid of Sen. Bernie Sanders of Vermont. </w:t>
      </w:r>
      <w:r w:rsidRPr="002C5A6A">
        <w:rPr>
          <w:rFonts w:ascii="Calibri" w:hAnsi="Calibri" w:cs="Calibri"/>
          <w:color w:val="000000" w:themeColor="text1"/>
          <w:sz w:val="22"/>
          <w:u w:val="single"/>
        </w:rPr>
        <w:t xml:space="preserve">Polling has consistently shown that a major part of Biden's </w:t>
      </w:r>
      <w:r w:rsidRPr="002C5A6A">
        <w:rPr>
          <w:rFonts w:ascii="Calibri" w:hAnsi="Calibri" w:cs="Calibri"/>
          <w:color w:val="000000" w:themeColor="text1"/>
          <w:sz w:val="22"/>
          <w:u w:val="single"/>
        </w:rPr>
        <w:lastRenderedPageBreak/>
        <w:t>appeal is the desire to oust Trump</w:t>
      </w:r>
      <w:r w:rsidRPr="002C5A6A">
        <w:rPr>
          <w:rFonts w:ascii="Calibri" w:hAnsi="Calibri" w:cs="Calibri"/>
          <w:color w:val="000000" w:themeColor="text1"/>
          <w:sz w:val="22"/>
        </w:rPr>
        <w:t xml:space="preserve">, and the Trump campaign has counted on the fact that the president's backers are more dedicated, and more likely to show up and vote. </w:t>
      </w:r>
      <w:r w:rsidRPr="002C5A6A">
        <w:rPr>
          <w:rFonts w:ascii="Calibri" w:hAnsi="Calibri" w:cs="Calibri"/>
          <w:color w:val="000000" w:themeColor="text1"/>
          <w:sz w:val="22"/>
          <w:u w:val="single"/>
          <w:shd w:val="clear" w:color="auto" w:fill="FFFF00"/>
        </w:rPr>
        <w:t>The</w:t>
      </w:r>
      <w:r w:rsidRPr="002C5A6A">
        <w:rPr>
          <w:rFonts w:ascii="Calibri" w:hAnsi="Calibri" w:cs="Calibri"/>
          <w:color w:val="000000" w:themeColor="text1"/>
          <w:sz w:val="22"/>
          <w:u w:val="single"/>
        </w:rPr>
        <w:t xml:space="preserve"> Priorities USA </w:t>
      </w:r>
      <w:r w:rsidRPr="002C5A6A">
        <w:rPr>
          <w:rFonts w:ascii="Calibri" w:hAnsi="Calibri" w:cs="Calibri"/>
          <w:color w:val="000000" w:themeColor="text1"/>
          <w:sz w:val="22"/>
          <w:u w:val="single"/>
          <w:shd w:val="clear" w:color="auto" w:fill="FFFF00"/>
        </w:rPr>
        <w:t>poll</w:t>
      </w:r>
      <w:r w:rsidRPr="002C5A6A">
        <w:rPr>
          <w:rFonts w:ascii="Calibri" w:hAnsi="Calibri" w:cs="Calibri"/>
          <w:color w:val="000000" w:themeColor="text1"/>
          <w:sz w:val="22"/>
          <w:u w:val="single"/>
        </w:rPr>
        <w:t xml:space="preserve">, however, </w:t>
      </w:r>
      <w:r w:rsidRPr="002C5A6A">
        <w:rPr>
          <w:rFonts w:ascii="Calibri" w:hAnsi="Calibri" w:cs="Calibri"/>
          <w:color w:val="000000" w:themeColor="text1"/>
          <w:sz w:val="22"/>
          <w:u w:val="single"/>
          <w:shd w:val="clear" w:color="auto" w:fill="FFFF00"/>
        </w:rPr>
        <w:t>shows that Democrats are not only solidifying their base, but winning over more "</w:t>
      </w:r>
      <w:proofErr w:type="spellStart"/>
      <w:r w:rsidRPr="002C5A6A">
        <w:rPr>
          <w:rFonts w:ascii="Calibri" w:hAnsi="Calibri" w:cs="Calibri"/>
          <w:color w:val="000000" w:themeColor="text1"/>
          <w:sz w:val="22"/>
          <w:u w:val="single"/>
          <w:shd w:val="clear" w:color="auto" w:fill="FFFF00"/>
        </w:rPr>
        <w:t>persuadables</w:t>
      </w:r>
      <w:proofErr w:type="spellEnd"/>
      <w:r w:rsidRPr="002C5A6A">
        <w:rPr>
          <w:rFonts w:ascii="Calibri" w:hAnsi="Calibri" w:cs="Calibri"/>
          <w:color w:val="000000" w:themeColor="text1"/>
          <w:sz w:val="22"/>
          <w:u w:val="single"/>
          <w:shd w:val="clear" w:color="auto" w:fill="FFFF00"/>
        </w:rPr>
        <w:t>,"</w:t>
      </w:r>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rPr>
        <w:t xml:space="preserve">Cecil said. The group's Electoral College analysis now shows Biden with a likely 278-vote minimum – 7 more than he needs to secure the presidency – with another 58 Electoral College votes leaning Democratic. The Trump campaign is also </w:t>
      </w:r>
      <w:proofErr w:type="spellStart"/>
      <w:r w:rsidRPr="002C5A6A">
        <w:rPr>
          <w:rFonts w:ascii="Calibri" w:hAnsi="Calibri" w:cs="Calibri"/>
          <w:color w:val="000000" w:themeColor="text1"/>
          <w:sz w:val="22"/>
        </w:rPr>
        <w:t>amping</w:t>
      </w:r>
      <w:proofErr w:type="spellEnd"/>
      <w:r w:rsidRPr="002C5A6A">
        <w:rPr>
          <w:rFonts w:ascii="Calibri" w:hAnsi="Calibri" w:cs="Calibri"/>
          <w:color w:val="000000" w:themeColor="text1"/>
          <w:sz w:val="22"/>
        </w:rPr>
        <w:t xml:space="preserve"> up its campaign, Donald J. Trump, Jr., the president's son, told reporters in a conference call last Friday. The campaign now has 1,500 paid staffers in 23 states, and they have contacted 55 million voters, he said, calling it "the biggest and </w:t>
      </w:r>
      <w:proofErr w:type="spellStart"/>
      <w:r w:rsidRPr="002C5A6A">
        <w:rPr>
          <w:rFonts w:ascii="Calibri" w:hAnsi="Calibri" w:cs="Calibri"/>
          <w:color w:val="000000" w:themeColor="text1"/>
          <w:sz w:val="22"/>
        </w:rPr>
        <w:t>baddest</w:t>
      </w:r>
      <w:proofErr w:type="spellEnd"/>
      <w:r w:rsidRPr="002C5A6A">
        <w:rPr>
          <w:rFonts w:ascii="Calibri" w:hAnsi="Calibri" w:cs="Calibri"/>
          <w:color w:val="000000" w:themeColor="text1"/>
          <w:sz w:val="22"/>
        </w:rPr>
        <w:t xml:space="preserve"> presidential ground game in this history of this country." And the Priorities USA poll found that Biden's apparent advantage is somewhat tenuous. </w:t>
      </w:r>
      <w:r w:rsidRPr="002C5A6A">
        <w:rPr>
          <w:rFonts w:ascii="Calibri" w:hAnsi="Calibri" w:cs="Calibri"/>
          <w:color w:val="000000" w:themeColor="text1"/>
          <w:sz w:val="22"/>
          <w:u w:val="single"/>
          <w:shd w:val="clear" w:color="auto" w:fill="FFFF00"/>
        </w:rPr>
        <w:t>If Biden's backing among white working class voters</w:t>
      </w:r>
      <w:r w:rsidRPr="002C5A6A">
        <w:rPr>
          <w:rFonts w:ascii="Calibri" w:hAnsi="Calibri" w:cs="Calibri"/>
          <w:color w:val="000000" w:themeColor="text1"/>
          <w:sz w:val="22"/>
          <w:u w:val="single"/>
        </w:rPr>
        <w:t xml:space="preserve"> – who favored Trump heavily in 2016 but who have moved a bit more towards the Democrat this cycle – </w:t>
      </w:r>
      <w:r w:rsidRPr="002C5A6A">
        <w:rPr>
          <w:rFonts w:ascii="Calibri" w:hAnsi="Calibri" w:cs="Calibri"/>
          <w:color w:val="000000" w:themeColor="text1"/>
          <w:sz w:val="22"/>
          <w:u w:val="single"/>
          <w:shd w:val="clear" w:color="auto" w:fill="FFFF00"/>
        </w:rPr>
        <w:t>drops by even 5 percent</w:t>
      </w:r>
      <w:r w:rsidRPr="002C5A6A">
        <w:rPr>
          <w:rFonts w:ascii="Calibri" w:hAnsi="Calibri" w:cs="Calibri"/>
          <w:color w:val="000000" w:themeColor="text1"/>
          <w:sz w:val="22"/>
          <w:u w:val="single"/>
        </w:rPr>
        <w:t xml:space="preserve">age points in the six battlegrounds, </w:t>
      </w:r>
      <w:r w:rsidRPr="002C5A6A">
        <w:rPr>
          <w:rFonts w:ascii="Calibri" w:hAnsi="Calibri" w:cs="Calibri"/>
          <w:b/>
          <w:bCs/>
          <w:color w:val="000000" w:themeColor="text1"/>
          <w:sz w:val="22"/>
          <w:u w:val="single"/>
          <w:shd w:val="clear" w:color="auto" w:fill="FFFF00"/>
        </w:rPr>
        <w:t>Biden loses his Electoral College advantage</w:t>
      </w:r>
      <w:r w:rsidRPr="002C5A6A">
        <w:rPr>
          <w:rFonts w:ascii="Calibri" w:hAnsi="Calibri" w:cs="Calibri"/>
          <w:color w:val="000000" w:themeColor="text1"/>
          <w:sz w:val="22"/>
        </w:rPr>
        <w:t>, Cecil said. And if support among people of color, long critical to the Democratic base, diminishes by just 2 percentage points in those states, Biden is also playing defense, Cecil notes. The major issues helping Biden (or hurting Trump) are the coronavirus and the president's handling of racial issues, the survey found. While the battleground has been expanding – Georgia, Texas, Iowa and Ohio are now considered in play – Priorities USA will continue to direct its resources at the six core battlegrounds, Cecil said. "Our most important thing is to get to 270," he said. "Most, if not all, of our spending will be in those six states."</w:t>
      </w:r>
    </w:p>
    <w:p w14:paraId="44072654"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b/>
          <w:bCs/>
          <w:color w:val="000000" w:themeColor="text1"/>
          <w:sz w:val="27"/>
          <w:szCs w:val="27"/>
          <w:u w:val="single"/>
        </w:rPr>
        <w:t>Voters Under 40 Don’t like Trump</w:t>
      </w:r>
    </w:p>
    <w:p w14:paraId="61562B05" w14:textId="77777777" w:rsidR="001606AA" w:rsidRPr="002C5A6A" w:rsidRDefault="001606AA" w:rsidP="001606AA">
      <w:pPr>
        <w:pStyle w:val="NormalWeb"/>
        <w:shd w:val="clear" w:color="auto" w:fill="DC2A2A"/>
        <w:spacing w:before="0" w:beforeAutospacing="0" w:after="0" w:afterAutospacing="0"/>
        <w:rPr>
          <w:color w:val="000000" w:themeColor="text1"/>
        </w:rPr>
      </w:pPr>
      <w:r w:rsidRPr="002C5A6A">
        <w:rPr>
          <w:rFonts w:ascii="Arial" w:hAnsi="Arial" w:cs="Arial"/>
          <w:b/>
          <w:bCs/>
          <w:color w:val="000000" w:themeColor="text1"/>
        </w:rPr>
        <w:t>“President Trump is losing support among young white working-class voters”</w:t>
      </w:r>
    </w:p>
    <w:p w14:paraId="41BD5C19" w14:textId="77777777" w:rsidR="001606AA" w:rsidRPr="002C5A6A" w:rsidRDefault="001606AA" w:rsidP="001606AA">
      <w:pPr>
        <w:pStyle w:val="NormalWeb"/>
        <w:spacing w:before="240" w:beforeAutospacing="0" w:after="0" w:afterAutospacing="0"/>
        <w:rPr>
          <w:color w:val="000000" w:themeColor="text1"/>
        </w:rPr>
      </w:pPr>
      <w:r w:rsidRPr="002C5A6A">
        <w:rPr>
          <w:rFonts w:ascii="Arial" w:hAnsi="Arial" w:cs="Arial"/>
          <w:b/>
          <w:bCs/>
          <w:color w:val="000000" w:themeColor="text1"/>
          <w:sz w:val="18"/>
          <w:szCs w:val="18"/>
        </w:rPr>
        <w:t xml:space="preserve">William A. Galston </w:t>
      </w:r>
      <w:r w:rsidRPr="002C5A6A">
        <w:rPr>
          <w:color w:val="000000" w:themeColor="text1"/>
          <w:sz w:val="18"/>
          <w:szCs w:val="18"/>
        </w:rPr>
        <w:t>(Dean at the School of Public Policy, University of Maryland, director of the Institute for Philosophy and Public Policy, founding director of the Center for Information and Research on Civic Learning and Engagement (CIRCLE), and executive director of the National Commission on Civic Renewal, co-chaired by former Secretary of Education William Bennett and former Senator Sam Nunn.  A participant in six presidential campaigns, he served from 1993 to 1995 as Deputy Assistant to President Clinton for Domestic Policy. Galston is the author of nine books and more than 100 articles in the fields of political theory, public policy, and American politics</w:t>
      </w:r>
      <w:proofErr w:type="gramStart"/>
      <w:r w:rsidRPr="002C5A6A">
        <w:rPr>
          <w:color w:val="000000" w:themeColor="text1"/>
          <w:sz w:val="18"/>
          <w:szCs w:val="18"/>
        </w:rPr>
        <w:t>. )</w:t>
      </w:r>
      <w:proofErr w:type="gramEnd"/>
      <w:r w:rsidRPr="002C5A6A">
        <w:rPr>
          <w:color w:val="000000" w:themeColor="text1"/>
          <w:sz w:val="18"/>
          <w:szCs w:val="18"/>
        </w:rPr>
        <w:t xml:space="preserve"> </w:t>
      </w:r>
      <w:r w:rsidRPr="002C5A6A">
        <w:rPr>
          <w:rFonts w:ascii="Arial" w:hAnsi="Arial" w:cs="Arial"/>
          <w:color w:val="000000" w:themeColor="text1"/>
          <w:sz w:val="21"/>
          <w:szCs w:val="21"/>
          <w:shd w:val="clear" w:color="auto" w:fill="DC2A2A"/>
        </w:rPr>
        <w:t>July 6, 2020</w:t>
      </w:r>
    </w:p>
    <w:p w14:paraId="1882F989" w14:textId="77777777" w:rsidR="001606AA" w:rsidRPr="002C5A6A" w:rsidRDefault="001606AA" w:rsidP="001606AA">
      <w:pPr>
        <w:pStyle w:val="NormalWeb"/>
        <w:spacing w:before="240" w:beforeAutospacing="0" w:after="0" w:afterAutospacing="0"/>
        <w:rPr>
          <w:color w:val="000000" w:themeColor="text1"/>
        </w:rPr>
      </w:pPr>
      <w:r w:rsidRPr="002C5A6A">
        <w:rPr>
          <w:rFonts w:ascii="Arial" w:hAnsi="Arial" w:cs="Arial"/>
          <w:color w:val="000000" w:themeColor="text1"/>
          <w:sz w:val="21"/>
          <w:szCs w:val="21"/>
          <w:shd w:val="clear" w:color="auto" w:fill="DC2A2A"/>
        </w:rPr>
        <w:t>Accessed on July 9, 2020</w:t>
      </w:r>
    </w:p>
    <w:p w14:paraId="73ABB710" w14:textId="77777777" w:rsidR="001606AA" w:rsidRPr="002C5A6A" w:rsidRDefault="001606AA" w:rsidP="001606AA">
      <w:pPr>
        <w:pStyle w:val="NormalWeb"/>
        <w:spacing w:before="240" w:beforeAutospacing="0" w:after="0" w:afterAutospacing="0"/>
        <w:rPr>
          <w:color w:val="000000" w:themeColor="text1"/>
        </w:rPr>
      </w:pPr>
      <w:r w:rsidRPr="002C5A6A">
        <w:rPr>
          <w:rFonts w:ascii="Arial" w:hAnsi="Arial" w:cs="Arial"/>
          <w:color w:val="000000" w:themeColor="text1"/>
          <w:sz w:val="21"/>
          <w:szCs w:val="21"/>
          <w:shd w:val="clear" w:color="auto" w:fill="DC2A2A"/>
        </w:rPr>
        <w:t> </w:t>
      </w:r>
    </w:p>
    <w:p w14:paraId="1D9AC6CB"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b/>
          <w:bCs/>
          <w:color w:val="000000" w:themeColor="text1"/>
          <w:sz w:val="27"/>
          <w:szCs w:val="27"/>
          <w:u w:val="single"/>
        </w:rPr>
        <w:t> </w:t>
      </w:r>
    </w:p>
    <w:p w14:paraId="55C91577"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b/>
          <w:bCs/>
          <w:color w:val="000000" w:themeColor="text1"/>
          <w:sz w:val="27"/>
          <w:szCs w:val="27"/>
          <w:u w:val="single"/>
        </w:rPr>
        <w:t> </w:t>
      </w:r>
    </w:p>
    <w:p w14:paraId="1E494728"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b/>
          <w:bCs/>
          <w:color w:val="000000" w:themeColor="text1"/>
          <w:sz w:val="27"/>
          <w:szCs w:val="27"/>
          <w:u w:val="single"/>
        </w:rPr>
        <w:t>.</w:t>
      </w:r>
      <w:r w:rsidRPr="002C5A6A">
        <w:rPr>
          <w:color w:val="000000" w:themeColor="text1"/>
          <w:sz w:val="27"/>
          <w:szCs w:val="27"/>
        </w:rPr>
        <w:t xml:space="preserve"> They are less likely to say that they plan to vote for the president this November than are their parents and grandparents</w:t>
      </w:r>
      <w:r w:rsidRPr="002C5A6A">
        <w:rPr>
          <w:color w:val="000000" w:themeColor="text1"/>
          <w:sz w:val="27"/>
          <w:szCs w:val="27"/>
          <w:u w:val="single"/>
        </w:rPr>
        <w:t xml:space="preserve">, </w:t>
      </w:r>
      <w:r w:rsidRPr="002C5A6A">
        <w:rPr>
          <w:color w:val="000000" w:themeColor="text1"/>
          <w:sz w:val="27"/>
          <w:szCs w:val="27"/>
          <w:u w:val="single"/>
          <w:shd w:val="clear" w:color="auto" w:fill="FFFF00"/>
        </w:rPr>
        <w:t>they question his competence to handle the major issues facing the country, and they have formed a negative assessment of his character.</w:t>
      </w:r>
    </w:p>
    <w:p w14:paraId="7C3B8399" w14:textId="77777777" w:rsidR="001606AA" w:rsidRPr="002C5A6A" w:rsidRDefault="00C2405E" w:rsidP="001606AA">
      <w:pPr>
        <w:pStyle w:val="NormalWeb"/>
        <w:shd w:val="clear" w:color="auto" w:fill="ECECEC"/>
        <w:spacing w:before="0" w:beforeAutospacing="0" w:after="0" w:afterAutospacing="0"/>
        <w:rPr>
          <w:color w:val="000000" w:themeColor="text1"/>
        </w:rPr>
      </w:pPr>
      <w:hyperlink r:id="rId12" w:history="1">
        <w:r w:rsidR="001606AA" w:rsidRPr="002C5A6A">
          <w:rPr>
            <w:rStyle w:val="Hyperlink"/>
            <w:rFonts w:eastAsiaTheme="majorEastAsia"/>
            <w:b/>
            <w:bCs/>
            <w:color w:val="000000" w:themeColor="text1"/>
            <w:sz w:val="32"/>
            <w:szCs w:val="32"/>
          </w:rPr>
          <w:t>William A. Galston</w:t>
        </w:r>
      </w:hyperlink>
    </w:p>
    <w:p w14:paraId="12347C05" w14:textId="77777777" w:rsidR="001606AA" w:rsidRPr="002C5A6A" w:rsidRDefault="001606AA" w:rsidP="001606AA">
      <w:pPr>
        <w:pStyle w:val="NormalWeb"/>
        <w:shd w:val="clear" w:color="auto" w:fill="ECECEC"/>
        <w:spacing w:before="0" w:beforeAutospacing="0" w:after="0" w:afterAutospacing="0"/>
        <w:rPr>
          <w:color w:val="000000" w:themeColor="text1"/>
        </w:rPr>
      </w:pPr>
      <w:r w:rsidRPr="002C5A6A">
        <w:rPr>
          <w:rFonts w:ascii="Arial" w:hAnsi="Arial" w:cs="Arial"/>
          <w:color w:val="000000" w:themeColor="text1"/>
          <w:sz w:val="21"/>
          <w:szCs w:val="21"/>
        </w:rPr>
        <w:t xml:space="preserve">Ezra K. </w:t>
      </w:r>
      <w:proofErr w:type="spellStart"/>
      <w:r w:rsidRPr="002C5A6A">
        <w:rPr>
          <w:rFonts w:ascii="Arial" w:hAnsi="Arial" w:cs="Arial"/>
          <w:color w:val="000000" w:themeColor="text1"/>
          <w:sz w:val="21"/>
          <w:szCs w:val="21"/>
        </w:rPr>
        <w:t>Zilkha</w:t>
      </w:r>
      <w:proofErr w:type="spellEnd"/>
      <w:r w:rsidRPr="002C5A6A">
        <w:rPr>
          <w:rFonts w:ascii="Arial" w:hAnsi="Arial" w:cs="Arial"/>
          <w:color w:val="000000" w:themeColor="text1"/>
          <w:sz w:val="21"/>
          <w:szCs w:val="21"/>
        </w:rPr>
        <w:t xml:space="preserve"> Chair and Senior Fellow - </w:t>
      </w:r>
      <w:hyperlink r:id="rId13" w:history="1">
        <w:r w:rsidRPr="002C5A6A">
          <w:rPr>
            <w:rStyle w:val="Hyperlink"/>
            <w:rFonts w:eastAsiaTheme="majorEastAsia"/>
            <w:color w:val="000000" w:themeColor="text1"/>
            <w:sz w:val="21"/>
            <w:szCs w:val="21"/>
          </w:rPr>
          <w:t>Governance Studies</w:t>
        </w:r>
      </w:hyperlink>
    </w:p>
    <w:p w14:paraId="028693FA" w14:textId="77777777" w:rsidR="001606AA" w:rsidRPr="002C5A6A" w:rsidRDefault="00C2405E" w:rsidP="001606AA">
      <w:pPr>
        <w:pStyle w:val="NormalWeb"/>
        <w:shd w:val="clear" w:color="auto" w:fill="ECECEC"/>
        <w:spacing w:before="0" w:beforeAutospacing="0" w:after="0" w:afterAutospacing="0"/>
        <w:rPr>
          <w:color w:val="000000" w:themeColor="text1"/>
        </w:rPr>
      </w:pPr>
      <w:hyperlink r:id="rId14" w:history="1">
        <w:proofErr w:type="spellStart"/>
        <w:r w:rsidR="001606AA" w:rsidRPr="002C5A6A">
          <w:rPr>
            <w:rStyle w:val="Hyperlink"/>
            <w:rFonts w:eastAsiaTheme="majorEastAsia"/>
            <w:b/>
            <w:bCs/>
            <w:color w:val="000000" w:themeColor="text1"/>
            <w:sz w:val="21"/>
            <w:szCs w:val="21"/>
          </w:rPr>
          <w:t>BillGalston</w:t>
        </w:r>
        <w:proofErr w:type="spellEnd"/>
      </w:hyperlink>
    </w:p>
    <w:p w14:paraId="7FE78E38" w14:textId="77777777" w:rsidR="001606AA" w:rsidRPr="002C5A6A" w:rsidRDefault="001606AA" w:rsidP="001606AA">
      <w:pPr>
        <w:pStyle w:val="NormalWeb"/>
        <w:spacing w:before="240" w:beforeAutospacing="0" w:after="0" w:afterAutospacing="0"/>
        <w:rPr>
          <w:color w:val="000000" w:themeColor="text1"/>
        </w:rPr>
      </w:pPr>
      <w:r w:rsidRPr="002C5A6A">
        <w:rPr>
          <w:color w:val="000000" w:themeColor="text1"/>
          <w:sz w:val="27"/>
          <w:szCs w:val="27"/>
          <w:u w:val="single"/>
          <w:shd w:val="clear" w:color="auto" w:fill="FFFF00"/>
        </w:rPr>
        <w:t>The same poll shows that 87% of Americans are dissatisfied with the way things are going, and only 17% are proud of the country’s condition. Only 39% approve of how Donald Trump is handling his job as president, and former Vice President Joe Biden leads him by 10 percentage points, 54-44.</w:t>
      </w:r>
    </w:p>
    <w:p w14:paraId="71480795"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color w:val="000000" w:themeColor="text1"/>
          <w:sz w:val="27"/>
          <w:szCs w:val="27"/>
        </w:rPr>
        <w:lastRenderedPageBreak/>
        <w:t>Against this backdrop, the erosion in the Trump white working-class base is a major blow to the president’s reelection chances. As the following tables show, weakness appears in four areas tested by the poll—voting intentions, assessments of Trump’s presidency and character, and judgments on his handling of key issues.</w:t>
      </w:r>
    </w:p>
    <w:p w14:paraId="7357DF07"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b/>
          <w:bCs/>
          <w:color w:val="000000" w:themeColor="text1"/>
          <w:sz w:val="27"/>
          <w:szCs w:val="27"/>
        </w:rPr>
        <w:t>Table 1: Voting intentions of white working-class voters by age</w:t>
      </w:r>
    </w:p>
    <w:tbl>
      <w:tblPr>
        <w:tblW w:w="0" w:type="auto"/>
        <w:tblCellMar>
          <w:top w:w="15" w:type="dxa"/>
          <w:left w:w="15" w:type="dxa"/>
          <w:bottom w:w="15" w:type="dxa"/>
          <w:right w:w="15" w:type="dxa"/>
        </w:tblCellMar>
        <w:tblLook w:val="04A0" w:firstRow="1" w:lastRow="0" w:firstColumn="1" w:lastColumn="0" w:noHBand="0" w:noVBand="1"/>
      </w:tblPr>
      <w:tblGrid>
        <w:gridCol w:w="3647"/>
        <w:gridCol w:w="1000"/>
        <w:gridCol w:w="1000"/>
        <w:gridCol w:w="880"/>
      </w:tblGrid>
      <w:tr w:rsidR="001606AA" w:rsidRPr="002C5A6A" w14:paraId="76D23EA4"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D141225"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 </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608DFFE"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18-39</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D860936"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40-64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0A1C32B7"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65+</w:t>
            </w:r>
          </w:p>
        </w:tc>
      </w:tr>
      <w:tr w:rsidR="001606AA" w:rsidRPr="002C5A6A" w14:paraId="03219C32"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ABA0133"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Voting for/leaning toward Trump</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4CCD09D2"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55%</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0FEA6B6"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66%</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44E83C2"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62%</w:t>
            </w:r>
          </w:p>
        </w:tc>
      </w:tr>
      <w:tr w:rsidR="001606AA" w:rsidRPr="002C5A6A" w14:paraId="5B909BBC"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3B71E13D"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Voting for/leaning toward Biden</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ADAA80C"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40%</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16D9865"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32%</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47C31D5" w14:textId="77777777" w:rsidR="001606AA" w:rsidRPr="002C5A6A" w:rsidRDefault="001606AA">
            <w:pPr>
              <w:pStyle w:val="NormalWeb"/>
              <w:spacing w:before="240" w:beforeAutospacing="0" w:after="0" w:afterAutospacing="0"/>
              <w:rPr>
                <w:color w:val="000000" w:themeColor="text1"/>
              </w:rPr>
            </w:pPr>
            <w:r w:rsidRPr="002C5A6A">
              <w:rPr>
                <w:i/>
                <w:iCs/>
                <w:color w:val="000000" w:themeColor="text1"/>
              </w:rPr>
              <w:t>35%</w:t>
            </w:r>
          </w:p>
        </w:tc>
      </w:tr>
    </w:tbl>
    <w:p w14:paraId="55B34FBD" w14:textId="77777777" w:rsidR="001606AA" w:rsidRPr="002C5A6A" w:rsidRDefault="001606AA" w:rsidP="001606AA">
      <w:pPr>
        <w:pStyle w:val="NormalWeb"/>
        <w:shd w:val="clear" w:color="auto" w:fill="FAFAFA"/>
        <w:spacing w:before="240" w:beforeAutospacing="0" w:after="0" w:afterAutospacing="0"/>
        <w:rPr>
          <w:color w:val="000000" w:themeColor="text1"/>
        </w:rPr>
      </w:pPr>
      <w:r w:rsidRPr="002C5A6A">
        <w:rPr>
          <w:color w:val="000000" w:themeColor="text1"/>
          <w:sz w:val="27"/>
          <w:szCs w:val="27"/>
        </w:rPr>
        <w:t xml:space="preserve">Former Vice President Biden doesn’t hold any special appeal for white working-class voters under 40. Indeed, voters over 65 are more likely to think well of him. </w:t>
      </w:r>
      <w:r w:rsidRPr="002C5A6A">
        <w:rPr>
          <w:color w:val="000000" w:themeColor="text1"/>
          <w:sz w:val="27"/>
          <w:szCs w:val="27"/>
          <w:u w:val="single"/>
          <w:shd w:val="clear" w:color="auto" w:fill="FFFF00"/>
        </w:rPr>
        <w:t>Of the 40% of young voters who support Biden, only 5% express approval of him, while 35% say they that they will be casting a vote against President Trump</w:t>
      </w:r>
      <w:r w:rsidRPr="002C5A6A">
        <w:rPr>
          <w:color w:val="000000" w:themeColor="text1"/>
          <w:sz w:val="27"/>
          <w:szCs w:val="27"/>
        </w:rPr>
        <w:t>. As Table 2 shows, a plurality of these voters think that the Trump presidency is a failure.</w:t>
      </w:r>
    </w:p>
    <w:p w14:paraId="5B06FAB2"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b/>
          <w:bCs/>
          <w:color w:val="000000" w:themeColor="text1"/>
          <w:sz w:val="27"/>
          <w:szCs w:val="27"/>
        </w:rPr>
        <w:t>Table 2: Has Trump been a good president? (White working-class voters by age)</w:t>
      </w:r>
    </w:p>
    <w:tbl>
      <w:tblPr>
        <w:tblW w:w="0" w:type="auto"/>
        <w:tblCellMar>
          <w:top w:w="15" w:type="dxa"/>
          <w:left w:w="15" w:type="dxa"/>
          <w:bottom w:w="15" w:type="dxa"/>
          <w:right w:w="15" w:type="dxa"/>
        </w:tblCellMar>
        <w:tblLook w:val="04A0" w:firstRow="1" w:lastRow="0" w:firstColumn="1" w:lastColumn="0" w:noHBand="0" w:noVBand="1"/>
      </w:tblPr>
      <w:tblGrid>
        <w:gridCol w:w="4684"/>
        <w:gridCol w:w="1000"/>
        <w:gridCol w:w="1000"/>
        <w:gridCol w:w="880"/>
      </w:tblGrid>
      <w:tr w:rsidR="001606AA" w:rsidRPr="002C5A6A" w14:paraId="40DE9D6A"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35CC743A" w14:textId="77777777" w:rsidR="001606AA" w:rsidRPr="002C5A6A" w:rsidRDefault="001606AA">
            <w:pPr>
              <w:rPr>
                <w:color w:val="000000" w:themeColor="text1"/>
              </w:rPr>
            </w:pP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7F93AEAE"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18-39</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5FA152B4"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40-64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4AEEA938"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65+</w:t>
            </w:r>
          </w:p>
        </w:tc>
      </w:tr>
      <w:tr w:rsidR="001606AA" w:rsidRPr="002C5A6A" w14:paraId="7D7F6BB8"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3749BDB4"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Trump has been a good or great president</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2FF8632"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44%</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3FCC03E8"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59%</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0BEA9A9"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57%</w:t>
            </w:r>
          </w:p>
        </w:tc>
      </w:tr>
      <w:tr w:rsidR="001606AA" w:rsidRPr="002C5A6A" w14:paraId="7F55D061" w14:textId="77777777" w:rsidTr="001606AA">
        <w:trPr>
          <w:trHeight w:val="585"/>
        </w:trPr>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C545BF2" w14:textId="77777777" w:rsidR="001606AA" w:rsidRPr="002C5A6A" w:rsidRDefault="001606AA">
            <w:pPr>
              <w:pStyle w:val="NormalWeb"/>
              <w:spacing w:before="240" w:beforeAutospacing="0" w:after="0" w:afterAutospacing="0"/>
              <w:rPr>
                <w:color w:val="000000" w:themeColor="text1"/>
              </w:rPr>
            </w:pPr>
            <w:r w:rsidRPr="002C5A6A">
              <w:rPr>
                <w:rFonts w:ascii="Arial" w:hAnsi="Arial" w:cs="Arial"/>
                <w:color w:val="000000" w:themeColor="text1"/>
                <w:sz w:val="22"/>
                <w:shd w:val="clear" w:color="auto" w:fill="FFFF00"/>
              </w:rPr>
              <w:t>Trump has been a poor or terrible president</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6B580E2E" w14:textId="77777777" w:rsidR="001606AA" w:rsidRPr="002C5A6A" w:rsidRDefault="001606AA">
            <w:pPr>
              <w:pStyle w:val="NormalWeb"/>
              <w:spacing w:before="240" w:beforeAutospacing="0" w:after="0" w:afterAutospacing="0"/>
              <w:rPr>
                <w:color w:val="000000" w:themeColor="text1"/>
              </w:rPr>
            </w:pPr>
            <w:r w:rsidRPr="002C5A6A">
              <w:rPr>
                <w:rFonts w:ascii="Arial" w:hAnsi="Arial" w:cs="Arial"/>
                <w:color w:val="000000" w:themeColor="text1"/>
                <w:sz w:val="22"/>
                <w:shd w:val="clear" w:color="auto" w:fill="FFFF00"/>
              </w:rPr>
              <w:t>46%</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2C24EE8D"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31%</w:t>
            </w:r>
          </w:p>
        </w:tc>
        <w:tc>
          <w:tcPr>
            <w:tcW w:w="0" w:type="auto"/>
            <w:tcBorders>
              <w:top w:val="single" w:sz="8" w:space="0" w:color="D8D8D8"/>
              <w:left w:val="single" w:sz="8" w:space="0" w:color="D8D8D8"/>
              <w:bottom w:val="single" w:sz="8" w:space="0" w:color="D8D8D8"/>
              <w:right w:val="single" w:sz="8" w:space="0" w:color="D8D8D8"/>
            </w:tcBorders>
            <w:shd w:val="clear" w:color="auto" w:fill="FAFAFA"/>
            <w:tcMar>
              <w:top w:w="160" w:type="dxa"/>
              <w:left w:w="220" w:type="dxa"/>
              <w:bottom w:w="160" w:type="dxa"/>
              <w:right w:w="220" w:type="dxa"/>
            </w:tcMar>
            <w:vAlign w:val="bottom"/>
            <w:hideMark/>
          </w:tcPr>
          <w:p w14:paraId="1FE06A2C" w14:textId="77777777" w:rsidR="001606AA" w:rsidRPr="002C5A6A" w:rsidRDefault="001606AA">
            <w:pPr>
              <w:pStyle w:val="NormalWeb"/>
              <w:spacing w:before="240" w:beforeAutospacing="0" w:after="0" w:afterAutospacing="0"/>
              <w:rPr>
                <w:color w:val="000000" w:themeColor="text1"/>
              </w:rPr>
            </w:pPr>
            <w:r w:rsidRPr="002C5A6A">
              <w:rPr>
                <w:color w:val="000000" w:themeColor="text1"/>
              </w:rPr>
              <w:t>37%</w:t>
            </w:r>
          </w:p>
        </w:tc>
      </w:tr>
    </w:tbl>
    <w:p w14:paraId="1A28147F" w14:textId="77777777" w:rsidR="001606AA" w:rsidRPr="002C5A6A" w:rsidRDefault="001606AA" w:rsidP="001606AA">
      <w:pPr>
        <w:pStyle w:val="NormalWeb"/>
        <w:spacing w:before="0" w:beforeAutospacing="0" w:after="240" w:afterAutospacing="0"/>
        <w:rPr>
          <w:color w:val="000000" w:themeColor="text1"/>
        </w:rPr>
      </w:pPr>
      <w:r w:rsidRPr="002C5A6A">
        <w:rPr>
          <w:b/>
          <w:bCs/>
          <w:color w:val="000000" w:themeColor="text1"/>
          <w:sz w:val="36"/>
          <w:szCs w:val="36"/>
          <w:shd w:val="clear" w:color="auto" w:fill="FFFFFF"/>
        </w:rPr>
        <w:t>Trump will not do anything about the criminal reform system</w:t>
      </w:r>
    </w:p>
    <w:p w14:paraId="0EA71E56"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FF"/>
        </w:rPr>
        <w:t xml:space="preserve">Samantha </w:t>
      </w:r>
      <w:proofErr w:type="spellStart"/>
      <w:r w:rsidRPr="002C5A6A">
        <w:rPr>
          <w:color w:val="000000" w:themeColor="text1"/>
          <w:sz w:val="29"/>
          <w:szCs w:val="29"/>
          <w:shd w:val="clear" w:color="auto" w:fill="FFFFFF"/>
        </w:rPr>
        <w:t>Micheals</w:t>
      </w:r>
      <w:proofErr w:type="spellEnd"/>
      <w:r w:rsidRPr="002C5A6A">
        <w:rPr>
          <w:color w:val="000000" w:themeColor="text1"/>
          <w:sz w:val="29"/>
          <w:szCs w:val="29"/>
          <w:shd w:val="clear" w:color="auto" w:fill="FFFFFF"/>
        </w:rPr>
        <w:t xml:space="preserve">, </w:t>
      </w:r>
      <w:r w:rsidRPr="002C5A6A">
        <w:rPr>
          <w:rFonts w:ascii="Arial" w:hAnsi="Arial" w:cs="Arial"/>
          <w:b/>
          <w:bCs/>
          <w:color w:val="000000" w:themeColor="text1"/>
          <w:sz w:val="18"/>
          <w:szCs w:val="18"/>
          <w:shd w:val="clear" w:color="auto" w:fill="FFFFFF"/>
        </w:rPr>
        <w:t>FEBRUARY 4, 2020, (</w:t>
      </w:r>
      <w:r w:rsidRPr="002C5A6A">
        <w:rPr>
          <w:rFonts w:ascii="Roboto" w:hAnsi="Roboto"/>
          <w:color w:val="000000" w:themeColor="text1"/>
          <w:sz w:val="21"/>
          <w:szCs w:val="21"/>
          <w:shd w:val="clear" w:color="auto" w:fill="FFFFFF"/>
        </w:rPr>
        <w:t xml:space="preserve">Graduated from North Western with degree in BS in Journalism, valedictorian, international studies. </w:t>
      </w:r>
      <w:r w:rsidRPr="002C5A6A">
        <w:rPr>
          <w:rFonts w:ascii="Roboto" w:hAnsi="Roboto"/>
          <w:b/>
          <w:bCs/>
          <w:color w:val="000000" w:themeColor="text1"/>
          <w:sz w:val="21"/>
          <w:szCs w:val="21"/>
          <w:shd w:val="clear" w:color="auto" w:fill="FFFFFF"/>
        </w:rPr>
        <w:t>Criminal Justice Reporter for Mother Jones</w:t>
      </w:r>
      <w:r w:rsidRPr="002C5A6A">
        <w:rPr>
          <w:rFonts w:ascii="Roboto" w:hAnsi="Roboto"/>
          <w:color w:val="000000" w:themeColor="text1"/>
          <w:sz w:val="21"/>
          <w:szCs w:val="21"/>
          <w:shd w:val="clear" w:color="auto" w:fill="FFFFFF"/>
        </w:rPr>
        <w:t xml:space="preserve">) </w:t>
      </w:r>
      <w:hyperlink r:id="rId15" w:history="1">
        <w:r w:rsidRPr="002C5A6A">
          <w:rPr>
            <w:rStyle w:val="Hyperlink"/>
            <w:rFonts w:ascii="Roboto" w:eastAsiaTheme="majorEastAsia" w:hAnsi="Roboto"/>
            <w:color w:val="000000" w:themeColor="text1"/>
            <w:sz w:val="21"/>
            <w:szCs w:val="21"/>
            <w:shd w:val="clear" w:color="auto" w:fill="FFFFFF"/>
          </w:rPr>
          <w:t>https://www.motherjones.com/crime-justice/2020/02/trump-just-bragged-about-criminal-justice-reform-look-closer-at-how-his-administration-is-undoing-it/</w:t>
        </w:r>
      </w:hyperlink>
      <w:r w:rsidRPr="002C5A6A">
        <w:rPr>
          <w:rFonts w:ascii="Roboto" w:hAnsi="Roboto"/>
          <w:color w:val="000000" w:themeColor="text1"/>
          <w:sz w:val="21"/>
          <w:szCs w:val="21"/>
          <w:shd w:val="clear" w:color="auto" w:fill="FFFFFF"/>
        </w:rPr>
        <w:t> </w:t>
      </w:r>
    </w:p>
    <w:p w14:paraId="3C4386AF"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FF"/>
        </w:rPr>
        <w:t xml:space="preserve">During his State of the Union address, </w:t>
      </w:r>
      <w:r w:rsidRPr="002C5A6A">
        <w:rPr>
          <w:color w:val="000000" w:themeColor="text1"/>
          <w:sz w:val="29"/>
          <w:szCs w:val="29"/>
          <w:shd w:val="clear" w:color="auto" w:fill="FFFF00"/>
        </w:rPr>
        <w:t>President Donald Trump praised himself for his work on criminal justice reform</w:t>
      </w:r>
      <w:r w:rsidRPr="002C5A6A">
        <w:rPr>
          <w:color w:val="000000" w:themeColor="text1"/>
          <w:sz w:val="29"/>
          <w:szCs w:val="29"/>
          <w:shd w:val="clear" w:color="auto" w:fill="FFFFFF"/>
        </w:rPr>
        <w:t xml:space="preserve">. “Our roaring economy has for the first time ever given many former prisoners the ability to get a great job and a fresh start,” he said. “This second chance at life is made possible because we passed </w:t>
      </w:r>
      <w:r w:rsidRPr="002C5A6A">
        <w:rPr>
          <w:color w:val="000000" w:themeColor="text1"/>
          <w:sz w:val="29"/>
          <w:szCs w:val="29"/>
          <w:shd w:val="clear" w:color="auto" w:fill="FFFFFF"/>
        </w:rPr>
        <w:lastRenderedPageBreak/>
        <w:t>landmark criminal justice reform into law. Everybody said that criminal justice reform couldn’t be done, but I got it done and the people in this room got it done.”</w:t>
      </w:r>
    </w:p>
    <w:p w14:paraId="0592BF52" w14:textId="77777777" w:rsidR="001606AA" w:rsidRPr="002C5A6A" w:rsidRDefault="001606AA" w:rsidP="001606AA">
      <w:pPr>
        <w:pStyle w:val="NormalWeb"/>
        <w:spacing w:before="0" w:beforeAutospacing="0" w:after="0" w:afterAutospacing="0"/>
        <w:rPr>
          <w:color w:val="000000" w:themeColor="text1"/>
        </w:rPr>
      </w:pPr>
      <w:r w:rsidRPr="002C5A6A">
        <w:rPr>
          <w:rFonts w:ascii="Arial" w:hAnsi="Arial" w:cs="Arial"/>
          <w:b/>
          <w:bCs/>
          <w:i/>
          <w:iCs/>
          <w:color w:val="000000" w:themeColor="text1"/>
          <w:sz w:val="22"/>
          <w:shd w:val="clear" w:color="auto" w:fill="FFFFFF"/>
        </w:rPr>
        <w:t>As Trump claims credit for freeing people from prison, there’s one very big problem that he’s not mentioning.</w:t>
      </w:r>
    </w:p>
    <w:p w14:paraId="69C254CC"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FF"/>
        </w:rPr>
        <w:t xml:space="preserve">Yes, it’s true that Trump—the same man who recommended heavier enforcement of </w:t>
      </w:r>
      <w:hyperlink r:id="rId16" w:history="1">
        <w:r w:rsidRPr="002C5A6A">
          <w:rPr>
            <w:rStyle w:val="Hyperlink"/>
            <w:rFonts w:eastAsiaTheme="majorEastAsia"/>
            <w:color w:val="000000" w:themeColor="text1"/>
            <w:sz w:val="29"/>
            <w:szCs w:val="29"/>
            <w:shd w:val="clear" w:color="auto" w:fill="FFFFFF"/>
          </w:rPr>
          <w:t>stop and frisk policing,</w:t>
        </w:r>
      </w:hyperlink>
      <w:r w:rsidRPr="002C5A6A">
        <w:rPr>
          <w:color w:val="000000" w:themeColor="text1"/>
          <w:sz w:val="29"/>
          <w:szCs w:val="29"/>
          <w:shd w:val="clear" w:color="auto" w:fill="FFFFFF"/>
        </w:rPr>
        <w:t xml:space="preserve"> and whose administration </w:t>
      </w:r>
      <w:hyperlink r:id="rId17" w:history="1">
        <w:r w:rsidRPr="002C5A6A">
          <w:rPr>
            <w:rStyle w:val="Hyperlink"/>
            <w:rFonts w:eastAsiaTheme="majorEastAsia"/>
            <w:color w:val="000000" w:themeColor="text1"/>
            <w:sz w:val="29"/>
            <w:szCs w:val="29"/>
            <w:shd w:val="clear" w:color="auto" w:fill="FFFFFF"/>
          </w:rPr>
          <w:t>brought back</w:t>
        </w:r>
      </w:hyperlink>
      <w:r w:rsidRPr="002C5A6A">
        <w:rPr>
          <w:color w:val="000000" w:themeColor="text1"/>
          <w:sz w:val="29"/>
          <w:szCs w:val="29"/>
          <w:shd w:val="clear" w:color="auto" w:fill="FFFFFF"/>
        </w:rPr>
        <w:t xml:space="preserve"> the federal death penalty and </w:t>
      </w:r>
      <w:hyperlink r:id="rId18" w:history="1">
        <w:r w:rsidRPr="002C5A6A">
          <w:rPr>
            <w:rStyle w:val="Hyperlink"/>
            <w:rFonts w:eastAsiaTheme="majorEastAsia"/>
            <w:color w:val="000000" w:themeColor="text1"/>
            <w:sz w:val="29"/>
            <w:szCs w:val="29"/>
            <w:shd w:val="clear" w:color="auto" w:fill="FFFFFF"/>
          </w:rPr>
          <w:t>fueled the expansion</w:t>
        </w:r>
      </w:hyperlink>
      <w:r w:rsidRPr="002C5A6A">
        <w:rPr>
          <w:color w:val="000000" w:themeColor="text1"/>
          <w:sz w:val="29"/>
          <w:szCs w:val="29"/>
          <w:shd w:val="clear" w:color="auto" w:fill="FFFFFF"/>
        </w:rPr>
        <w:t xml:space="preserve"> of private prisons—signed a </w:t>
      </w:r>
      <w:hyperlink r:id="rId19" w:history="1">
        <w:r w:rsidRPr="002C5A6A">
          <w:rPr>
            <w:rStyle w:val="Hyperlink"/>
            <w:rFonts w:eastAsiaTheme="majorEastAsia"/>
            <w:color w:val="000000" w:themeColor="text1"/>
            <w:sz w:val="29"/>
            <w:szCs w:val="29"/>
            <w:shd w:val="clear" w:color="auto" w:fill="FFFFFF"/>
          </w:rPr>
          <w:t>much-heralded bill</w:t>
        </w:r>
      </w:hyperlink>
      <w:r w:rsidRPr="002C5A6A">
        <w:rPr>
          <w:color w:val="000000" w:themeColor="text1"/>
          <w:sz w:val="29"/>
          <w:szCs w:val="29"/>
          <w:shd w:val="clear" w:color="auto" w:fill="FFFFFF"/>
        </w:rPr>
        <w:t xml:space="preserve"> in 2018 to reform the federal criminal justice system, with broad bipartisan support. The First Step Act made changes that have reduced the federal prison population, and it was the first criminal justice reform bill to pass Congress in a generation. So far, the law has shortened the prison stays of </w:t>
      </w:r>
      <w:hyperlink r:id="rId20" w:history="1">
        <w:r w:rsidRPr="002C5A6A">
          <w:rPr>
            <w:rStyle w:val="Hyperlink"/>
            <w:rFonts w:eastAsiaTheme="majorEastAsia"/>
            <w:color w:val="000000" w:themeColor="text1"/>
            <w:sz w:val="29"/>
            <w:szCs w:val="29"/>
            <w:shd w:val="clear" w:color="auto" w:fill="FFFFFF"/>
          </w:rPr>
          <w:t>about 2,500 people</w:t>
        </w:r>
      </w:hyperlink>
      <w:r w:rsidRPr="002C5A6A">
        <w:rPr>
          <w:color w:val="000000" w:themeColor="text1"/>
          <w:sz w:val="29"/>
          <w:szCs w:val="29"/>
          <w:shd w:val="clear" w:color="auto" w:fill="FFFFFF"/>
        </w:rPr>
        <w:t xml:space="preserve"> who were serving disproportionately long sentences for crack cocaine offenses, most of them African American. It has also let </w:t>
      </w:r>
      <w:hyperlink r:id="rId21" w:history="1">
        <w:r w:rsidRPr="002C5A6A">
          <w:rPr>
            <w:rStyle w:val="Hyperlink"/>
            <w:rFonts w:eastAsiaTheme="majorEastAsia"/>
            <w:color w:val="000000" w:themeColor="text1"/>
            <w:sz w:val="29"/>
            <w:szCs w:val="29"/>
            <w:shd w:val="clear" w:color="auto" w:fill="FFFFFF"/>
          </w:rPr>
          <w:t>more than 3,000 people</w:t>
        </w:r>
      </w:hyperlink>
      <w:r w:rsidRPr="002C5A6A">
        <w:rPr>
          <w:color w:val="000000" w:themeColor="text1"/>
          <w:sz w:val="29"/>
          <w:szCs w:val="29"/>
          <w:shd w:val="clear" w:color="auto" w:fill="FFFFFF"/>
        </w:rPr>
        <w:t xml:space="preserve"> go home early because of their good behavior during incarceration. And it could lead to improvements in prison conditions.</w:t>
      </w:r>
    </w:p>
    <w:p w14:paraId="5F3C1629"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00"/>
        </w:rPr>
        <w:t>But</w:t>
      </w:r>
      <w:r w:rsidRPr="002C5A6A">
        <w:rPr>
          <w:color w:val="000000" w:themeColor="text1"/>
          <w:sz w:val="29"/>
          <w:szCs w:val="29"/>
          <w:shd w:val="clear" w:color="auto" w:fill="FFFFFF"/>
        </w:rPr>
        <w:t xml:space="preserve"> as Trump claims credit for freeing people from prison, there’s one very big problem that he’s not mentioning: </w:t>
      </w:r>
      <w:r w:rsidRPr="002C5A6A">
        <w:rPr>
          <w:color w:val="000000" w:themeColor="text1"/>
          <w:sz w:val="29"/>
          <w:szCs w:val="29"/>
          <w:shd w:val="clear" w:color="auto" w:fill="FFFF00"/>
        </w:rPr>
        <w:t xml:space="preserve">His Justice Department is actively pushing to send some of these same people </w:t>
      </w:r>
      <w:r w:rsidRPr="002C5A6A">
        <w:rPr>
          <w:i/>
          <w:iCs/>
          <w:color w:val="000000" w:themeColor="text1"/>
          <w:sz w:val="29"/>
          <w:szCs w:val="29"/>
          <w:shd w:val="clear" w:color="auto" w:fill="FFFF00"/>
        </w:rPr>
        <w:t>back</w:t>
      </w:r>
      <w:r w:rsidRPr="002C5A6A">
        <w:rPr>
          <w:color w:val="000000" w:themeColor="text1"/>
          <w:sz w:val="29"/>
          <w:szCs w:val="29"/>
          <w:shd w:val="clear" w:color="auto" w:fill="FFFF00"/>
        </w:rPr>
        <w:t xml:space="preserve"> behind bars, and to prevent others from reducing their sentences—which greatly limits who can benefit from the law that Trump has touted as one of his signature achievements.</w:t>
      </w:r>
    </w:p>
    <w:p w14:paraId="1F2B0CFF"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FF"/>
        </w:rPr>
        <w:t xml:space="preserve">While the First Step Act has allies in the White House—including Trump and his son-in-law Jared Kushner—the officials tasked with implementing it are in the Justice Department. </w:t>
      </w:r>
      <w:r w:rsidRPr="002C5A6A">
        <w:rPr>
          <w:color w:val="000000" w:themeColor="text1"/>
          <w:sz w:val="29"/>
          <w:szCs w:val="29"/>
          <w:shd w:val="clear" w:color="auto" w:fill="FFFF00"/>
        </w:rPr>
        <w:t>Attorney General Bill Bar</w:t>
      </w:r>
      <w:r w:rsidRPr="002C5A6A">
        <w:rPr>
          <w:color w:val="000000" w:themeColor="text1"/>
          <w:sz w:val="29"/>
          <w:szCs w:val="29"/>
          <w:shd w:val="clear" w:color="auto" w:fill="FFFFFF"/>
        </w:rPr>
        <w:t xml:space="preserve">r, who leads the department, has </w:t>
      </w:r>
      <w:hyperlink r:id="rId22" w:history="1">
        <w:r w:rsidRPr="002C5A6A">
          <w:rPr>
            <w:rStyle w:val="Hyperlink"/>
            <w:rFonts w:eastAsiaTheme="majorEastAsia"/>
            <w:color w:val="000000" w:themeColor="text1"/>
            <w:sz w:val="29"/>
            <w:szCs w:val="29"/>
            <w:shd w:val="clear" w:color="auto" w:fill="FFFFFF"/>
          </w:rPr>
          <w:t>reportedly</w:t>
        </w:r>
      </w:hyperlink>
      <w:r w:rsidRPr="002C5A6A">
        <w:rPr>
          <w:color w:val="000000" w:themeColor="text1"/>
          <w:sz w:val="29"/>
          <w:szCs w:val="29"/>
          <w:shd w:val="clear" w:color="auto" w:fill="FFFFFF"/>
        </w:rPr>
        <w:t xml:space="preserve"> raised concerns in private that the legislation’s reforms will drive up crime. And </w:t>
      </w:r>
      <w:r w:rsidRPr="002C5A6A">
        <w:rPr>
          <w:color w:val="000000" w:themeColor="text1"/>
          <w:sz w:val="29"/>
          <w:szCs w:val="29"/>
          <w:shd w:val="clear" w:color="auto" w:fill="FFFF00"/>
        </w:rPr>
        <w:t>under his watch</w:t>
      </w:r>
      <w:r w:rsidRPr="002C5A6A">
        <w:rPr>
          <w:color w:val="000000" w:themeColor="text1"/>
          <w:sz w:val="29"/>
          <w:szCs w:val="29"/>
          <w:shd w:val="clear" w:color="auto" w:fill="FFFFFF"/>
        </w:rPr>
        <w:t>,</w:t>
      </w:r>
      <w:r w:rsidRPr="002C5A6A">
        <w:rPr>
          <w:color w:val="000000" w:themeColor="text1"/>
          <w:sz w:val="29"/>
          <w:szCs w:val="29"/>
          <w:shd w:val="clear" w:color="auto" w:fill="FFFF00"/>
        </w:rPr>
        <w:t xml:space="preserve"> the department’s prosecutors have argued that hundreds of incarcerated people applying for relief under the law’s cocaine sentencing reforms are not eligible</w:t>
      </w:r>
      <w:r w:rsidRPr="002C5A6A">
        <w:rPr>
          <w:color w:val="000000" w:themeColor="text1"/>
          <w:sz w:val="29"/>
          <w:szCs w:val="29"/>
          <w:shd w:val="clear" w:color="auto" w:fill="FFFFFF"/>
        </w:rPr>
        <w:t xml:space="preserve">, according to an </w:t>
      </w:r>
      <w:hyperlink r:id="rId23" w:history="1">
        <w:r w:rsidRPr="002C5A6A">
          <w:rPr>
            <w:rStyle w:val="Hyperlink"/>
            <w:rFonts w:eastAsiaTheme="majorEastAsia"/>
            <w:color w:val="000000" w:themeColor="text1"/>
            <w:sz w:val="29"/>
            <w:szCs w:val="29"/>
            <w:shd w:val="clear" w:color="auto" w:fill="FFFFFF"/>
          </w:rPr>
          <w:t>investigation</w:t>
        </w:r>
      </w:hyperlink>
      <w:r w:rsidRPr="002C5A6A">
        <w:rPr>
          <w:color w:val="000000" w:themeColor="text1"/>
          <w:sz w:val="29"/>
          <w:szCs w:val="29"/>
          <w:shd w:val="clear" w:color="auto" w:fill="FFFFFF"/>
        </w:rPr>
        <w:t xml:space="preserve"> by the </w:t>
      </w:r>
      <w:r w:rsidRPr="002C5A6A">
        <w:rPr>
          <w:i/>
          <w:iCs/>
          <w:color w:val="000000" w:themeColor="text1"/>
          <w:sz w:val="29"/>
          <w:szCs w:val="29"/>
          <w:shd w:val="clear" w:color="auto" w:fill="FFFFFF"/>
        </w:rPr>
        <w:t>Washington Post</w:t>
      </w:r>
      <w:r w:rsidRPr="002C5A6A">
        <w:rPr>
          <w:color w:val="000000" w:themeColor="text1"/>
          <w:sz w:val="29"/>
          <w:szCs w:val="29"/>
          <w:shd w:val="clear" w:color="auto" w:fill="FFFFFF"/>
        </w:rPr>
        <w:t xml:space="preserve">. In some cases, </w:t>
      </w:r>
      <w:r w:rsidRPr="002C5A6A">
        <w:rPr>
          <w:color w:val="000000" w:themeColor="text1"/>
          <w:sz w:val="29"/>
          <w:szCs w:val="29"/>
          <w:shd w:val="clear" w:color="auto" w:fill="FFFF00"/>
        </w:rPr>
        <w:t>Trump has even stood onstage hugging and congratulating people who were recently released under the law—even as the Justice Department was arguing in court to lock those same people up again.</w:t>
      </w:r>
    </w:p>
    <w:p w14:paraId="519E4DE7"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FF"/>
        </w:rPr>
        <w:t xml:space="preserve">The Justice Department’s attorneys are now trying to argue that some of the people released early through the First Step Act with drug charges should return to prison. The agency says that some people were convicted of possessing less crack than they actually did, and that judges should consider the larger amount when making decisions about who to set free. Most judges have not listened, but </w:t>
      </w:r>
      <w:r w:rsidRPr="002C5A6A">
        <w:rPr>
          <w:color w:val="000000" w:themeColor="text1"/>
          <w:sz w:val="29"/>
          <w:szCs w:val="29"/>
          <w:shd w:val="clear" w:color="auto" w:fill="FFFFFF"/>
        </w:rPr>
        <w:lastRenderedPageBreak/>
        <w:t xml:space="preserve">at least five have agreed, according to the </w:t>
      </w:r>
      <w:r w:rsidRPr="002C5A6A">
        <w:rPr>
          <w:i/>
          <w:iCs/>
          <w:color w:val="000000" w:themeColor="text1"/>
          <w:sz w:val="29"/>
          <w:szCs w:val="29"/>
          <w:shd w:val="clear" w:color="auto" w:fill="FFFFFF"/>
        </w:rPr>
        <w:t>Post</w:t>
      </w:r>
      <w:r w:rsidRPr="002C5A6A">
        <w:rPr>
          <w:color w:val="000000" w:themeColor="text1"/>
          <w:sz w:val="29"/>
          <w:szCs w:val="29"/>
          <w:shd w:val="clear" w:color="auto" w:fill="FFFFFF"/>
        </w:rPr>
        <w:t>. Other judges put their decisions on hold amid the confusion, keeping incarcerated people in limbo. Last year, Rep. Jerrold Nadler (D-N.Y.), the chairman of the House Judiciary Committee, said he believed the Justice Department was “trying to sabotage” the First Step Act by pushing to keep these inmates behind bars.</w:t>
      </w:r>
    </w:p>
    <w:p w14:paraId="411F8AC2"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FF"/>
        </w:rPr>
        <w:t xml:space="preserve">Trump’s remarks during the State of the Union address suggest that he will continue to make criminal justice reform a bragging point ahead of the 2020 election. During the Super Bowl last weekend, his reelection campaign </w:t>
      </w:r>
      <w:hyperlink r:id="rId24" w:history="1">
        <w:r w:rsidRPr="002C5A6A">
          <w:rPr>
            <w:rStyle w:val="Hyperlink"/>
            <w:rFonts w:eastAsiaTheme="majorEastAsia"/>
            <w:color w:val="000000" w:themeColor="text1"/>
            <w:sz w:val="29"/>
            <w:szCs w:val="29"/>
            <w:shd w:val="clear" w:color="auto" w:fill="FFFFFF"/>
          </w:rPr>
          <w:t>ran an ad</w:t>
        </w:r>
      </w:hyperlink>
      <w:r w:rsidRPr="002C5A6A">
        <w:rPr>
          <w:color w:val="000000" w:themeColor="text1"/>
          <w:sz w:val="29"/>
          <w:szCs w:val="29"/>
          <w:shd w:val="clear" w:color="auto" w:fill="FFFFFF"/>
        </w:rPr>
        <w:t xml:space="preserve"> about Alice Johnson, a grandmother who was serving a life sentence for trafficking crack, and who was freed in June 2018, months before the First Step Act, when Trump granted her clemency. “Thanks to Trump, people like Alice are getting a second chance,” the ad says.</w:t>
      </w:r>
    </w:p>
    <w:p w14:paraId="721B0745" w14:textId="77777777" w:rsidR="001606AA" w:rsidRPr="002C5A6A" w:rsidRDefault="001606AA" w:rsidP="001606AA">
      <w:pPr>
        <w:pStyle w:val="NormalWeb"/>
        <w:spacing w:before="0" w:beforeAutospacing="0" w:after="240" w:afterAutospacing="0"/>
        <w:rPr>
          <w:color w:val="000000" w:themeColor="text1"/>
        </w:rPr>
      </w:pPr>
      <w:r w:rsidRPr="002C5A6A">
        <w:rPr>
          <w:color w:val="000000" w:themeColor="text1"/>
          <w:sz w:val="29"/>
          <w:szCs w:val="29"/>
          <w:shd w:val="clear" w:color="auto" w:fill="FFFFFF"/>
        </w:rPr>
        <w:t xml:space="preserve">But the ad didn’t share the whole truth. Compared with past presidents, Trump has been shockingly slow to grant clemency to incarcerated people. So far, he has made decisions on only 204 requests for commutations or pardons—and has only approved 24 of them, according to another </w:t>
      </w:r>
      <w:r w:rsidRPr="002C5A6A">
        <w:rPr>
          <w:i/>
          <w:iCs/>
          <w:color w:val="000000" w:themeColor="text1"/>
          <w:sz w:val="29"/>
          <w:szCs w:val="29"/>
          <w:shd w:val="clear" w:color="auto" w:fill="FFFFFF"/>
        </w:rPr>
        <w:t>Washington Post</w:t>
      </w:r>
      <w:r w:rsidRPr="002C5A6A">
        <w:rPr>
          <w:color w:val="000000" w:themeColor="text1"/>
          <w:sz w:val="29"/>
          <w:szCs w:val="29"/>
          <w:shd w:val="clear" w:color="auto" w:fill="FFFFFF"/>
        </w:rPr>
        <w:t xml:space="preserve"> </w:t>
      </w:r>
      <w:hyperlink r:id="rId25" w:history="1">
        <w:r w:rsidRPr="002C5A6A">
          <w:rPr>
            <w:rStyle w:val="Hyperlink"/>
            <w:rFonts w:eastAsiaTheme="majorEastAsia"/>
            <w:color w:val="000000" w:themeColor="text1"/>
            <w:sz w:val="29"/>
            <w:szCs w:val="29"/>
            <w:shd w:val="clear" w:color="auto" w:fill="FFFFFF"/>
          </w:rPr>
          <w:t>investigation</w:t>
        </w:r>
      </w:hyperlink>
      <w:r w:rsidRPr="002C5A6A">
        <w:rPr>
          <w:color w:val="000000" w:themeColor="text1"/>
          <w:sz w:val="29"/>
          <w:szCs w:val="29"/>
          <w:shd w:val="clear" w:color="auto" w:fill="FFFFFF"/>
        </w:rPr>
        <w:t>. For comparison, Barack Obama granted a record-setting 1,700 commutations during his tenure.</w:t>
      </w:r>
    </w:p>
    <w:p w14:paraId="11F2D742" w14:textId="77777777" w:rsidR="001606AA" w:rsidRPr="002C5A6A" w:rsidRDefault="001606AA" w:rsidP="001606AA">
      <w:pPr>
        <w:pStyle w:val="NormalWeb"/>
        <w:shd w:val="clear" w:color="auto" w:fill="FAFAFA"/>
        <w:spacing w:before="0" w:beforeAutospacing="0" w:after="0" w:afterAutospacing="0"/>
        <w:rPr>
          <w:color w:val="000000" w:themeColor="text1"/>
        </w:rPr>
      </w:pPr>
      <w:r w:rsidRPr="002C5A6A">
        <w:rPr>
          <w:color w:val="000000" w:themeColor="text1"/>
        </w:rPr>
        <w:t> </w:t>
      </w:r>
    </w:p>
    <w:p w14:paraId="2C38B5C0" w14:textId="77777777" w:rsidR="001606AA" w:rsidRPr="002C5A6A" w:rsidRDefault="001606AA" w:rsidP="001606AA">
      <w:pPr>
        <w:spacing w:after="240"/>
        <w:rPr>
          <w:color w:val="000000" w:themeColor="text1"/>
        </w:rPr>
      </w:pPr>
    </w:p>
    <w:p w14:paraId="16A15820" w14:textId="77777777" w:rsidR="001606AA" w:rsidRPr="002C5A6A" w:rsidRDefault="001606AA" w:rsidP="001606AA">
      <w:pPr>
        <w:pStyle w:val="NormalWeb"/>
        <w:spacing w:before="240" w:beforeAutospacing="0" w:after="0" w:afterAutospacing="0"/>
        <w:rPr>
          <w:color w:val="000000" w:themeColor="text1"/>
        </w:rPr>
      </w:pPr>
      <w:r w:rsidRPr="002C5A6A">
        <w:rPr>
          <w:rFonts w:ascii="Arial" w:hAnsi="Arial" w:cs="Arial"/>
          <w:b/>
          <w:bCs/>
          <w:color w:val="000000" w:themeColor="text1"/>
          <w:sz w:val="26"/>
          <w:szCs w:val="26"/>
        </w:rPr>
        <w:t>U - Economy key to Trump win or loss</w:t>
      </w:r>
    </w:p>
    <w:p w14:paraId="46BE8124" w14:textId="77777777" w:rsidR="001606AA" w:rsidRPr="002C5A6A" w:rsidRDefault="001606AA" w:rsidP="001606AA">
      <w:pPr>
        <w:pStyle w:val="NormalWeb"/>
        <w:spacing w:before="240" w:beforeAutospacing="0" w:after="240" w:afterAutospacing="0"/>
        <w:rPr>
          <w:color w:val="000000" w:themeColor="text1"/>
        </w:rPr>
      </w:pPr>
      <w:r w:rsidRPr="002C5A6A">
        <w:rPr>
          <w:rFonts w:ascii="Arial" w:hAnsi="Arial" w:cs="Arial"/>
          <w:b/>
          <w:bCs/>
          <w:color w:val="000000" w:themeColor="text1"/>
          <w:sz w:val="26"/>
          <w:szCs w:val="26"/>
        </w:rPr>
        <w:t xml:space="preserve">Hall ’20 </w:t>
      </w:r>
      <w:r w:rsidRPr="002C5A6A">
        <w:rPr>
          <w:rFonts w:ascii="Arial" w:hAnsi="Arial" w:cs="Arial"/>
          <w:color w:val="000000" w:themeColor="text1"/>
        </w:rPr>
        <w:t>(Louise hall, author at The Independent, 7-8-2020, “Trump has 91% chance of winning a second term, professor’s model predicts”,</w:t>
      </w:r>
      <w:hyperlink r:id="rId26" w:history="1">
        <w:r w:rsidRPr="002C5A6A">
          <w:rPr>
            <w:rStyle w:val="Hyperlink"/>
            <w:rFonts w:ascii="Arial" w:eastAsiaTheme="majorEastAsia" w:hAnsi="Arial" w:cs="Arial"/>
            <w:color w:val="000000" w:themeColor="text1"/>
          </w:rPr>
          <w:t xml:space="preserve"> </w:t>
        </w:r>
        <w:r w:rsidRPr="002C5A6A">
          <w:rPr>
            <w:rStyle w:val="Hyperlink"/>
            <w:rFonts w:ascii="Arial" w:eastAsiaTheme="majorEastAsia" w:hAnsi="Arial" w:cs="Arial"/>
            <w:color w:val="000000" w:themeColor="text1"/>
            <w:sz w:val="22"/>
          </w:rPr>
          <w:t>https://www.independent.co.uk/news/world/americas/us-election/donald-trump-chance-of-winning-election-2020-joe-biden-poll-model-a9609236.html</w:t>
        </w:r>
      </w:hyperlink>
      <w:r w:rsidRPr="002C5A6A">
        <w:rPr>
          <w:rFonts w:ascii="Arial" w:hAnsi="Arial" w:cs="Arial"/>
          <w:color w:val="000000" w:themeColor="text1"/>
          <w:sz w:val="22"/>
        </w:rPr>
        <w:t>) AM</w:t>
      </w:r>
    </w:p>
    <w:p w14:paraId="156D20CA" w14:textId="77777777" w:rsidR="001606AA" w:rsidRPr="002C5A6A" w:rsidRDefault="00C2405E" w:rsidP="001606AA">
      <w:pPr>
        <w:pStyle w:val="NormalWeb"/>
        <w:spacing w:before="240" w:beforeAutospacing="0" w:after="0" w:afterAutospacing="0"/>
        <w:rPr>
          <w:color w:val="000000" w:themeColor="text1"/>
        </w:rPr>
      </w:pPr>
      <w:hyperlink r:id="rId27" w:history="1">
        <w:r w:rsidR="001606AA" w:rsidRPr="002C5A6A">
          <w:rPr>
            <w:rStyle w:val="Hyperlink"/>
            <w:rFonts w:ascii="Arial" w:eastAsiaTheme="majorEastAsia" w:hAnsi="Arial" w:cs="Arial"/>
            <w:color w:val="000000" w:themeColor="text1"/>
            <w:sz w:val="22"/>
          </w:rPr>
          <w:t xml:space="preserve">Another forecast by </w:t>
        </w:r>
        <w:r w:rsidR="001606AA" w:rsidRPr="002C5A6A">
          <w:rPr>
            <w:rStyle w:val="Hyperlink"/>
            <w:rFonts w:ascii="Arial" w:eastAsiaTheme="majorEastAsia" w:hAnsi="Arial" w:cs="Arial"/>
            <w:i/>
            <w:iCs/>
            <w:color w:val="000000" w:themeColor="text1"/>
            <w:sz w:val="22"/>
          </w:rPr>
          <w:t>The Washington Post</w:t>
        </w:r>
      </w:hyperlink>
      <w:r w:rsidR="001606AA" w:rsidRPr="002C5A6A">
        <w:rPr>
          <w:rFonts w:ascii="Arial" w:hAnsi="Arial" w:cs="Arial"/>
          <w:i/>
          <w:iCs/>
          <w:color w:val="000000" w:themeColor="text1"/>
          <w:sz w:val="22"/>
          <w:u w:val="single"/>
        </w:rPr>
        <w:t xml:space="preserve"> </w:t>
      </w:r>
      <w:r w:rsidR="001606AA" w:rsidRPr="002C5A6A">
        <w:rPr>
          <w:rFonts w:ascii="Arial" w:hAnsi="Arial" w:cs="Arial"/>
          <w:color w:val="000000" w:themeColor="text1"/>
          <w:sz w:val="22"/>
          <w:u w:val="single"/>
        </w:rPr>
        <w:t xml:space="preserve">preliminarily predicted </w:t>
      </w:r>
      <w:proofErr w:type="spellStart"/>
      <w:r w:rsidR="001606AA" w:rsidRPr="002C5A6A">
        <w:rPr>
          <w:rFonts w:ascii="Arial" w:hAnsi="Arial" w:cs="Arial"/>
          <w:color w:val="000000" w:themeColor="text1"/>
          <w:sz w:val="22"/>
          <w:u w:val="single"/>
        </w:rPr>
        <w:t>Mr</w:t>
      </w:r>
      <w:proofErr w:type="spellEnd"/>
      <w:r w:rsidR="001606AA" w:rsidRPr="002C5A6A">
        <w:rPr>
          <w:rFonts w:ascii="Arial" w:hAnsi="Arial" w:cs="Arial"/>
          <w:color w:val="000000" w:themeColor="text1"/>
          <w:sz w:val="22"/>
          <w:u w:val="single"/>
        </w:rPr>
        <w:t xml:space="preserve"> Trump will receive only 24 percent of the electoral college </w:t>
      </w:r>
      <w:proofErr w:type="spellStart"/>
      <w:r w:rsidR="001606AA" w:rsidRPr="002C5A6A">
        <w:rPr>
          <w:rFonts w:ascii="Arial" w:hAnsi="Arial" w:cs="Arial"/>
          <w:color w:val="000000" w:themeColor="text1"/>
          <w:sz w:val="22"/>
          <w:u w:val="single"/>
        </w:rPr>
        <w:t>votea</w:t>
      </w:r>
      <w:proofErr w:type="spellEnd"/>
      <w:r w:rsidR="001606AA" w:rsidRPr="002C5A6A">
        <w:rPr>
          <w:rFonts w:ascii="Arial" w:hAnsi="Arial" w:cs="Arial"/>
          <w:color w:val="000000" w:themeColor="text1"/>
          <w:sz w:val="22"/>
          <w:u w:val="single"/>
        </w:rPr>
        <w:t xml:space="preserve">, but only on the condition that the economy and the president’s approval rating </w:t>
      </w:r>
      <w:proofErr w:type="gramStart"/>
      <w:r w:rsidR="001606AA" w:rsidRPr="002C5A6A">
        <w:rPr>
          <w:rFonts w:ascii="Arial" w:hAnsi="Arial" w:cs="Arial"/>
          <w:color w:val="000000" w:themeColor="text1"/>
          <w:sz w:val="22"/>
          <w:u w:val="single"/>
        </w:rPr>
        <w:t>continues</w:t>
      </w:r>
      <w:proofErr w:type="gramEnd"/>
      <w:r w:rsidR="001606AA" w:rsidRPr="002C5A6A">
        <w:rPr>
          <w:rFonts w:ascii="Arial" w:hAnsi="Arial" w:cs="Arial"/>
          <w:color w:val="000000" w:themeColor="text1"/>
          <w:sz w:val="22"/>
          <w:u w:val="single"/>
        </w:rPr>
        <w:t xml:space="preserve"> its downward trajectory.</w:t>
      </w:r>
    </w:p>
    <w:p w14:paraId="168FAFA4" w14:textId="77777777" w:rsidR="001606AA" w:rsidRPr="002C5A6A" w:rsidRDefault="001606AA" w:rsidP="001606AA">
      <w:pPr>
        <w:pStyle w:val="NormalWeb"/>
        <w:spacing w:before="240" w:beforeAutospacing="0" w:after="0" w:afterAutospacing="0"/>
        <w:rPr>
          <w:color w:val="000000" w:themeColor="text1"/>
        </w:rPr>
      </w:pPr>
      <w:r w:rsidRPr="002C5A6A">
        <w:rPr>
          <w:rFonts w:ascii="Arial" w:hAnsi="Arial" w:cs="Arial"/>
          <w:b/>
          <w:bCs/>
          <w:color w:val="000000" w:themeColor="text1"/>
          <w:sz w:val="26"/>
          <w:szCs w:val="26"/>
        </w:rPr>
        <w:t>U - Trump’s handling of the pandemic is key to the election.</w:t>
      </w:r>
    </w:p>
    <w:p w14:paraId="2151DA48" w14:textId="77777777" w:rsidR="001606AA" w:rsidRPr="002C5A6A" w:rsidRDefault="001606AA" w:rsidP="001606AA">
      <w:pPr>
        <w:pStyle w:val="NormalWeb"/>
        <w:spacing w:before="240" w:beforeAutospacing="0" w:after="240" w:afterAutospacing="0"/>
        <w:rPr>
          <w:color w:val="000000" w:themeColor="text1"/>
        </w:rPr>
      </w:pPr>
      <w:r w:rsidRPr="002C5A6A">
        <w:rPr>
          <w:rFonts w:ascii="Arial" w:hAnsi="Arial" w:cs="Arial"/>
          <w:b/>
          <w:bCs/>
          <w:color w:val="000000" w:themeColor="text1"/>
          <w:sz w:val="26"/>
          <w:szCs w:val="26"/>
        </w:rPr>
        <w:t xml:space="preserve">Hall ’20 </w:t>
      </w:r>
      <w:r w:rsidRPr="002C5A6A">
        <w:rPr>
          <w:rFonts w:ascii="Arial" w:hAnsi="Arial" w:cs="Arial"/>
          <w:color w:val="000000" w:themeColor="text1"/>
        </w:rPr>
        <w:t>(Louise hall, author at The Independent, 7-8-2020, “Trump has 91% chance of winning a second term, professor’s model predicts”,</w:t>
      </w:r>
      <w:hyperlink r:id="rId28" w:history="1">
        <w:r w:rsidRPr="002C5A6A">
          <w:rPr>
            <w:rStyle w:val="Hyperlink"/>
            <w:rFonts w:ascii="Arial" w:eastAsiaTheme="majorEastAsia" w:hAnsi="Arial" w:cs="Arial"/>
            <w:color w:val="000000" w:themeColor="text1"/>
          </w:rPr>
          <w:t xml:space="preserve"> </w:t>
        </w:r>
        <w:r w:rsidRPr="002C5A6A">
          <w:rPr>
            <w:rStyle w:val="Hyperlink"/>
            <w:rFonts w:ascii="Arial" w:eastAsiaTheme="majorEastAsia" w:hAnsi="Arial" w:cs="Arial"/>
            <w:color w:val="000000" w:themeColor="text1"/>
            <w:sz w:val="22"/>
          </w:rPr>
          <w:t>https://www.independent.co.uk/news/world/americas/us-election/donald-trump-chance-of-winning-election-2020-joe-biden-poll-model-a9609236.html</w:t>
        </w:r>
      </w:hyperlink>
      <w:r w:rsidRPr="002C5A6A">
        <w:rPr>
          <w:rFonts w:ascii="Arial" w:hAnsi="Arial" w:cs="Arial"/>
          <w:color w:val="000000" w:themeColor="text1"/>
          <w:sz w:val="22"/>
        </w:rPr>
        <w:t>) Am</w:t>
      </w:r>
    </w:p>
    <w:p w14:paraId="5C2FBC5E" w14:textId="77777777" w:rsidR="001606AA" w:rsidRPr="002C5A6A" w:rsidRDefault="001606AA" w:rsidP="001606AA">
      <w:pPr>
        <w:pStyle w:val="NormalWeb"/>
        <w:spacing w:before="240" w:beforeAutospacing="0" w:after="240" w:afterAutospacing="0"/>
        <w:rPr>
          <w:color w:val="000000" w:themeColor="text1"/>
        </w:rPr>
      </w:pPr>
      <w:r w:rsidRPr="002C5A6A">
        <w:rPr>
          <w:rFonts w:ascii="Arial" w:hAnsi="Arial" w:cs="Arial"/>
          <w:color w:val="000000" w:themeColor="text1"/>
          <w:sz w:val="22"/>
        </w:rPr>
        <w:lastRenderedPageBreak/>
        <w:t xml:space="preserve">The one thing many predictions seem to agree on is that </w:t>
      </w:r>
      <w:r w:rsidRPr="002C5A6A">
        <w:rPr>
          <w:rFonts w:ascii="Arial" w:hAnsi="Arial" w:cs="Arial"/>
          <w:color w:val="000000" w:themeColor="text1"/>
          <w:sz w:val="22"/>
          <w:u w:val="single"/>
        </w:rPr>
        <w:t xml:space="preserve">the election could rest crucially on </w:t>
      </w:r>
      <w:proofErr w:type="spellStart"/>
      <w:r w:rsidRPr="002C5A6A">
        <w:rPr>
          <w:rFonts w:ascii="Arial" w:hAnsi="Arial" w:cs="Arial"/>
          <w:color w:val="000000" w:themeColor="text1"/>
          <w:sz w:val="22"/>
          <w:u w:val="single"/>
        </w:rPr>
        <w:t>Mr</w:t>
      </w:r>
      <w:proofErr w:type="spellEnd"/>
      <w:r w:rsidRPr="002C5A6A">
        <w:rPr>
          <w:rFonts w:ascii="Arial" w:hAnsi="Arial" w:cs="Arial"/>
          <w:color w:val="000000" w:themeColor="text1"/>
          <w:sz w:val="22"/>
          <w:u w:val="single"/>
        </w:rPr>
        <w:t xml:space="preserve"> Trump’s leadership of the US through the coronavirus pandemic</w:t>
      </w:r>
      <w:r w:rsidRPr="002C5A6A">
        <w:rPr>
          <w:rFonts w:ascii="Arial" w:hAnsi="Arial" w:cs="Arial"/>
          <w:color w:val="000000" w:themeColor="text1"/>
          <w:sz w:val="22"/>
        </w:rPr>
        <w:t xml:space="preserve"> and mitigating the public health crisis’s impact on the economy in the upcoming months before November.</w:t>
      </w:r>
    </w:p>
    <w:p w14:paraId="2E5A558A" w14:textId="77777777" w:rsidR="001606AA" w:rsidRPr="002C5A6A" w:rsidRDefault="001606AA" w:rsidP="001606AA">
      <w:pPr>
        <w:rPr>
          <w:color w:val="000000" w:themeColor="text1"/>
        </w:rPr>
      </w:pPr>
    </w:p>
    <w:p w14:paraId="5A905E7B" w14:textId="77777777" w:rsidR="001606AA" w:rsidRPr="002C5A6A" w:rsidRDefault="001606AA" w:rsidP="001606AA">
      <w:pPr>
        <w:pStyle w:val="Heading4"/>
        <w:rPr>
          <w:color w:val="000000" w:themeColor="text1"/>
        </w:rPr>
      </w:pPr>
      <w:r w:rsidRPr="002C5A6A">
        <w:rPr>
          <w:rFonts w:ascii="XCharter" w:hAnsi="XCharter"/>
          <w:color w:val="000000" w:themeColor="text1"/>
        </w:rPr>
        <w:t>Trump is trailing by margins in polls because of Corona and social unrest, but he can still fill in this gap and win</w:t>
      </w:r>
    </w:p>
    <w:p w14:paraId="6F857C3B" w14:textId="77777777" w:rsidR="001606AA" w:rsidRPr="002C5A6A" w:rsidRDefault="001606AA" w:rsidP="001606AA">
      <w:pPr>
        <w:pStyle w:val="NormalWeb"/>
        <w:spacing w:before="0" w:beforeAutospacing="0" w:after="160" w:afterAutospacing="0"/>
        <w:rPr>
          <w:color w:val="000000" w:themeColor="text1"/>
        </w:rPr>
      </w:pPr>
      <w:r w:rsidRPr="002C5A6A">
        <w:rPr>
          <w:rFonts w:ascii="XCharter" w:hAnsi="XCharter"/>
          <w:b/>
          <w:bCs/>
          <w:color w:val="000000" w:themeColor="text1"/>
          <w:sz w:val="26"/>
          <w:szCs w:val="26"/>
        </w:rPr>
        <w:t>Siders 20</w:t>
      </w:r>
      <w:r w:rsidRPr="002C5A6A">
        <w:rPr>
          <w:rFonts w:ascii="XCharter" w:hAnsi="XCharter"/>
          <w:color w:val="000000" w:themeColor="text1"/>
          <w:sz w:val="22"/>
        </w:rPr>
        <w:t xml:space="preserve"> (David Siders; David Siders is a national political correspondent for POLITICO He previously was a senior writer for The Sacramento Bee, covering California state politics and Gov. Jerry Brown. During his time at The Bee, Siders focused on elections, the state budget and the politics of climate change. He reported on the 2010 and 2014 gubernatorial campaigns and on presidential campaigns in California and Nevada. He covered Brown’s climate change initiatives from across the state and from France, Italy, Mexico and China. Siders graduated from Northwestern University in Evanston, Ill., and from the University of Westminster in London. He lives in the Los Angeles area with his wife and two daughters; 7-4-2020; “Biden builds lead as Trump goes from trailing to flailing”; https://www.politico.com/news/2020/07/04/biden-polling-lose-to-trump-348607) // [AK]</w:t>
      </w:r>
    </w:p>
    <w:p w14:paraId="6EFBE4AF" w14:textId="77777777" w:rsidR="001606AA" w:rsidRPr="002C5A6A" w:rsidRDefault="001606AA" w:rsidP="001606AA">
      <w:pPr>
        <w:pStyle w:val="NormalWeb"/>
        <w:spacing w:before="0" w:beforeAutospacing="0" w:after="160" w:afterAutospacing="0"/>
        <w:rPr>
          <w:color w:val="000000" w:themeColor="text1"/>
        </w:rPr>
      </w:pPr>
      <w:r w:rsidRPr="002C5A6A">
        <w:rPr>
          <w:rFonts w:ascii="XCharter" w:hAnsi="XCharter"/>
          <w:color w:val="000000" w:themeColor="text1"/>
          <w:sz w:val="16"/>
          <w:szCs w:val="16"/>
        </w:rPr>
        <w:t xml:space="preserve">As recently as </w:t>
      </w:r>
      <w:r w:rsidRPr="002C5A6A">
        <w:rPr>
          <w:rFonts w:ascii="XCharter" w:hAnsi="XCharter"/>
          <w:color w:val="000000" w:themeColor="text1"/>
          <w:sz w:val="22"/>
          <w:u w:val="single"/>
          <w:shd w:val="clear" w:color="auto" w:fill="00FFFF"/>
        </w:rPr>
        <w:t>one month ago</w:t>
      </w:r>
      <w:r w:rsidRPr="002C5A6A">
        <w:rPr>
          <w:rFonts w:ascii="XCharter" w:hAnsi="XCharter"/>
          <w:color w:val="000000" w:themeColor="text1"/>
          <w:sz w:val="16"/>
          <w:szCs w:val="16"/>
        </w:rPr>
        <w:t xml:space="preserve">, Donald </w:t>
      </w:r>
      <w:r w:rsidRPr="002C5A6A">
        <w:rPr>
          <w:rFonts w:ascii="XCharter" w:hAnsi="XCharter"/>
          <w:color w:val="000000" w:themeColor="text1"/>
          <w:sz w:val="22"/>
          <w:u w:val="single"/>
          <w:shd w:val="clear" w:color="auto" w:fill="00FFFF"/>
        </w:rPr>
        <w:t>Trump was</w:t>
      </w:r>
      <w:r w:rsidRPr="002C5A6A">
        <w:rPr>
          <w:rFonts w:ascii="XCharter" w:hAnsi="XCharter"/>
          <w:color w:val="000000" w:themeColor="text1"/>
          <w:sz w:val="16"/>
          <w:szCs w:val="16"/>
        </w:rPr>
        <w:t xml:space="preserve"> merely </w:t>
      </w:r>
      <w:r w:rsidRPr="002C5A6A">
        <w:rPr>
          <w:rFonts w:ascii="XCharter" w:hAnsi="XCharter"/>
          <w:color w:val="000000" w:themeColor="text1"/>
          <w:sz w:val="22"/>
          <w:u w:val="single"/>
          <w:shd w:val="clear" w:color="auto" w:fill="00FFFF"/>
        </w:rPr>
        <w:t>losing. Now he is</w:t>
      </w:r>
      <w:r w:rsidRPr="002C5A6A">
        <w:rPr>
          <w:rFonts w:ascii="XCharter" w:hAnsi="XCharter"/>
          <w:color w:val="000000" w:themeColor="text1"/>
          <w:sz w:val="16"/>
          <w:szCs w:val="16"/>
        </w:rPr>
        <w:t xml:space="preserve"> flailing, trudging into the Independence Day weekend at the nadir of his presidency, </w:t>
      </w:r>
      <w:r w:rsidRPr="002C5A6A">
        <w:rPr>
          <w:rFonts w:ascii="XCharter" w:hAnsi="XCharter"/>
          <w:color w:val="000000" w:themeColor="text1"/>
          <w:sz w:val="22"/>
          <w:u w:val="single"/>
          <w:shd w:val="clear" w:color="auto" w:fill="00FFFF"/>
        </w:rPr>
        <w:t>trailing by double digits in recent polls</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and in danger of dragging the Republican Senate down with him. But there are </w:t>
      </w:r>
      <w:r w:rsidRPr="002C5A6A">
        <w:rPr>
          <w:rFonts w:ascii="XCharter" w:hAnsi="XCharter"/>
          <w:color w:val="000000" w:themeColor="text1"/>
          <w:sz w:val="22"/>
          <w:u w:val="single"/>
          <w:shd w:val="clear" w:color="auto" w:fill="00FFFF"/>
        </w:rPr>
        <w:t>still four months before</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election</w:t>
      </w:r>
      <w:r w:rsidRPr="002C5A6A">
        <w:rPr>
          <w:rFonts w:ascii="XCharter" w:hAnsi="XCharter"/>
          <w:color w:val="000000" w:themeColor="text1"/>
          <w:sz w:val="16"/>
          <w:szCs w:val="16"/>
        </w:rPr>
        <w:t xml:space="preserve"> — and any number of ways for Biden to blow it. Even the best campaigns “can get f----- up,” said Kelly Dietrich, founder of the National Democratic Training Committee, which trains candidates across the country. “There are a million ways to lose.” Dietrich, like even the most circumspect </w:t>
      </w:r>
      <w:r w:rsidRPr="002C5A6A">
        <w:rPr>
          <w:rFonts w:ascii="XCharter" w:hAnsi="XCharter"/>
          <w:color w:val="000000" w:themeColor="text1"/>
          <w:sz w:val="22"/>
          <w:u w:val="single"/>
          <w:shd w:val="clear" w:color="auto" w:fill="00FFFF"/>
        </w:rPr>
        <w:t>observers of</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2020</w:t>
      </w:r>
      <w:r w:rsidRPr="002C5A6A">
        <w:rPr>
          <w:rFonts w:ascii="XCharter" w:hAnsi="XCharter"/>
          <w:color w:val="000000" w:themeColor="text1"/>
          <w:sz w:val="16"/>
          <w:szCs w:val="16"/>
        </w:rPr>
        <w:t xml:space="preserve"> campaign, </w:t>
      </w:r>
      <w:r w:rsidRPr="002C5A6A">
        <w:rPr>
          <w:rFonts w:ascii="XCharter" w:hAnsi="XCharter"/>
          <w:color w:val="000000" w:themeColor="text1"/>
          <w:sz w:val="22"/>
          <w:u w:val="single"/>
          <w:shd w:val="clear" w:color="auto" w:fill="00FFFF"/>
        </w:rPr>
        <w:t>does not predict</w:t>
      </w:r>
      <w:r w:rsidRPr="002C5A6A">
        <w:rPr>
          <w:rFonts w:ascii="XCharter" w:hAnsi="XCharter"/>
          <w:color w:val="000000" w:themeColor="text1"/>
          <w:sz w:val="22"/>
          <w:u w:val="single"/>
        </w:rPr>
        <w:t xml:space="preserve"> that </w:t>
      </w:r>
      <w:r w:rsidRPr="002C5A6A">
        <w:rPr>
          <w:rFonts w:ascii="XCharter" w:hAnsi="XCharter"/>
          <w:color w:val="000000" w:themeColor="text1"/>
          <w:sz w:val="22"/>
          <w:u w:val="single"/>
          <w:shd w:val="clear" w:color="auto" w:fill="00FFFF"/>
        </w:rPr>
        <w:t>Biden will fall</w:t>
      </w:r>
      <w:r w:rsidRPr="002C5A6A">
        <w:rPr>
          <w:rFonts w:ascii="XCharter" w:hAnsi="XCharter"/>
          <w:color w:val="000000" w:themeColor="text1"/>
          <w:sz w:val="22"/>
          <w:u w:val="single"/>
        </w:rPr>
        <w:t xml:space="preserve"> apart</w:t>
      </w:r>
      <w:r w:rsidRPr="002C5A6A">
        <w:rPr>
          <w:rFonts w:ascii="XCharter" w:hAnsi="XCharter"/>
          <w:color w:val="000000" w:themeColor="text1"/>
          <w:sz w:val="16"/>
          <w:szCs w:val="16"/>
        </w:rPr>
        <w:t xml:space="preserve">. But Democrats carry checklists in their minds of the universe of things that could alter the course of the campaign. Biden might say the wrong thing at a </w:t>
      </w:r>
      <w:proofErr w:type="gramStart"/>
      <w:r w:rsidRPr="002C5A6A">
        <w:rPr>
          <w:rFonts w:ascii="XCharter" w:hAnsi="XCharter"/>
          <w:color w:val="000000" w:themeColor="text1"/>
          <w:sz w:val="16"/>
          <w:szCs w:val="16"/>
        </w:rPr>
        <w:t>debate, or</w:t>
      </w:r>
      <w:proofErr w:type="gramEnd"/>
      <w:r w:rsidRPr="002C5A6A">
        <w:rPr>
          <w:rFonts w:ascii="XCharter" w:hAnsi="XCharter"/>
          <w:color w:val="000000" w:themeColor="text1"/>
          <w:sz w:val="16"/>
          <w:szCs w:val="16"/>
        </w:rPr>
        <w:t xml:space="preserve"> have an awkward moment in an interview or at a news conference. Trump’s massive advertising campaign might begin to resonate, hurting Biden’s favorability ratings. </w:t>
      </w:r>
      <w:r w:rsidRPr="002C5A6A">
        <w:rPr>
          <w:rFonts w:ascii="XCharter" w:hAnsi="XCharter"/>
          <w:color w:val="000000" w:themeColor="text1"/>
          <w:sz w:val="22"/>
          <w:u w:val="single"/>
          <w:shd w:val="clear" w:color="auto" w:fill="00FFFF"/>
        </w:rPr>
        <w:t>Biden’s campaign might</w:t>
      </w:r>
      <w:r w:rsidRPr="002C5A6A">
        <w:rPr>
          <w:rFonts w:ascii="XCharter" w:hAnsi="XCharter"/>
          <w:color w:val="000000" w:themeColor="text1"/>
          <w:sz w:val="16"/>
          <w:szCs w:val="16"/>
        </w:rPr>
        <w:t xml:space="preserve"> make poor decisions about spending allocations in the battleground states, or the coverage of his campaign may </w:t>
      </w:r>
      <w:r w:rsidRPr="002C5A6A">
        <w:rPr>
          <w:rFonts w:ascii="XCharter" w:hAnsi="XCharter"/>
          <w:color w:val="000000" w:themeColor="text1"/>
          <w:sz w:val="22"/>
          <w:u w:val="single"/>
          <w:shd w:val="clear" w:color="auto" w:fill="00FFFF"/>
        </w:rPr>
        <w:t>sour if he loses</w:t>
      </w:r>
      <w:r w:rsidRPr="002C5A6A">
        <w:rPr>
          <w:rFonts w:ascii="XCharter" w:hAnsi="XCharter"/>
          <w:color w:val="000000" w:themeColor="text1"/>
          <w:sz w:val="22"/>
          <w:u w:val="single"/>
        </w:rPr>
        <w:t xml:space="preserve"> even </w:t>
      </w:r>
      <w:r w:rsidRPr="002C5A6A">
        <w:rPr>
          <w:rFonts w:ascii="XCharter" w:hAnsi="XCharter"/>
          <w:color w:val="000000" w:themeColor="text1"/>
          <w:sz w:val="22"/>
          <w:u w:val="single"/>
          <w:shd w:val="clear" w:color="auto" w:fill="00FFFF"/>
        </w:rPr>
        <w:t>a percentage point or two in polls</w:t>
      </w:r>
      <w:r w:rsidRPr="002C5A6A">
        <w:rPr>
          <w:rFonts w:ascii="XCharter" w:hAnsi="XCharter"/>
          <w:color w:val="000000" w:themeColor="text1"/>
          <w:sz w:val="16"/>
          <w:szCs w:val="16"/>
        </w:rPr>
        <w:t xml:space="preserve">. Presidential candidates with large leads have all suffered from less. And then there are the factors outside Biden’s control. It is possible that Trump before November will announce a coronavirus vaccine, whether real or imagined. And it is possible that the economy will improve, a prospect Republicans are pinning their hopes on. </w:t>
      </w:r>
      <w:r w:rsidRPr="002C5A6A">
        <w:rPr>
          <w:rFonts w:ascii="XCharter" w:hAnsi="XCharter"/>
          <w:color w:val="000000" w:themeColor="text1"/>
          <w:sz w:val="22"/>
          <w:u w:val="single"/>
          <w:shd w:val="clear" w:color="auto" w:fill="00FFFF"/>
        </w:rPr>
        <w:t>So much has changed</w:t>
      </w:r>
      <w:r w:rsidRPr="002C5A6A">
        <w:rPr>
          <w:rFonts w:ascii="XCharter" w:hAnsi="XCharter"/>
          <w:color w:val="000000" w:themeColor="text1"/>
          <w:sz w:val="22"/>
          <w:u w:val="single"/>
        </w:rPr>
        <w:t xml:space="preserve"> over</w:t>
      </w:r>
      <w:r w:rsidRPr="002C5A6A">
        <w:rPr>
          <w:rFonts w:ascii="XCharter" w:hAnsi="XCharter"/>
          <w:color w:val="000000" w:themeColor="text1"/>
          <w:sz w:val="16"/>
          <w:szCs w:val="16"/>
        </w:rPr>
        <w:t xml:space="preserve"> such a short period of </w:t>
      </w:r>
      <w:r w:rsidRPr="002C5A6A">
        <w:rPr>
          <w:rFonts w:ascii="XCharter" w:hAnsi="XCharter"/>
          <w:color w:val="000000" w:themeColor="text1"/>
          <w:sz w:val="22"/>
          <w:u w:val="single"/>
        </w:rPr>
        <w:t>time</w:t>
      </w:r>
      <w:r w:rsidRPr="002C5A6A">
        <w:rPr>
          <w:rFonts w:ascii="XCharter" w:hAnsi="XCharter"/>
          <w:color w:val="000000" w:themeColor="text1"/>
          <w:sz w:val="16"/>
          <w:szCs w:val="16"/>
        </w:rPr>
        <w:t xml:space="preserve"> — so far, much of it </w:t>
      </w:r>
      <w:r w:rsidRPr="002C5A6A">
        <w:rPr>
          <w:rFonts w:ascii="XCharter" w:hAnsi="XCharter"/>
          <w:color w:val="000000" w:themeColor="text1"/>
          <w:sz w:val="22"/>
          <w:u w:val="single"/>
          <w:shd w:val="clear" w:color="auto" w:fill="00FFFF"/>
        </w:rPr>
        <w:t>to Biden’s advantage</w:t>
      </w:r>
      <w:r w:rsidRPr="002C5A6A">
        <w:rPr>
          <w:rFonts w:ascii="XCharter" w:hAnsi="XCharter"/>
          <w:color w:val="000000" w:themeColor="text1"/>
          <w:sz w:val="16"/>
          <w:szCs w:val="16"/>
        </w:rPr>
        <w:t xml:space="preserve"> — that it’s impossible to rule out any kind of black swan political event. Late this week, Les Francis, a Democratic strategist and former deputy White House chief of staff in the Carter administration, sent an email to a circle of friends, including a former congressman and former administration officials, with the subject line, “</w:t>
      </w:r>
      <w:r w:rsidRPr="002C5A6A">
        <w:rPr>
          <w:rFonts w:ascii="XCharter" w:hAnsi="XCharter"/>
          <w:color w:val="000000" w:themeColor="text1"/>
          <w:sz w:val="22"/>
          <w:u w:val="single"/>
          <w:shd w:val="clear" w:color="auto" w:fill="00FFFF"/>
        </w:rPr>
        <w:t>123</w:t>
      </w:r>
      <w:r w:rsidRPr="002C5A6A">
        <w:rPr>
          <w:rFonts w:ascii="XCharter" w:hAnsi="XCharter"/>
          <w:color w:val="000000" w:themeColor="text1"/>
          <w:sz w:val="22"/>
          <w:u w:val="single"/>
        </w:rPr>
        <w:t xml:space="preserve"> days </w:t>
      </w:r>
      <w:r w:rsidRPr="002C5A6A">
        <w:rPr>
          <w:rFonts w:ascii="XCharter" w:hAnsi="XCharter"/>
          <w:color w:val="000000" w:themeColor="text1"/>
          <w:sz w:val="22"/>
          <w:u w:val="single"/>
          <w:shd w:val="clear" w:color="auto" w:fill="00FFFF"/>
        </w:rPr>
        <w:t>until</w:t>
      </w:r>
      <w:r w:rsidRPr="002C5A6A">
        <w:rPr>
          <w:rFonts w:ascii="XCharter" w:hAnsi="XCharter"/>
          <w:color w:val="000000" w:themeColor="text1"/>
          <w:sz w:val="22"/>
          <w:u w:val="single"/>
        </w:rPr>
        <w:t xml:space="preserve"> the </w:t>
      </w:r>
      <w:r w:rsidRPr="002C5A6A">
        <w:rPr>
          <w:rFonts w:ascii="XCharter" w:hAnsi="XCharter"/>
          <w:color w:val="000000" w:themeColor="text1"/>
          <w:sz w:val="22"/>
          <w:u w:val="single"/>
          <w:shd w:val="clear" w:color="auto" w:fill="00FFFF"/>
        </w:rPr>
        <w:t>election</w:t>
      </w:r>
      <w:r w:rsidRPr="002C5A6A">
        <w:rPr>
          <w:rFonts w:ascii="XCharter" w:hAnsi="XCharter"/>
          <w:color w:val="000000" w:themeColor="text1"/>
          <w:sz w:val="16"/>
          <w:szCs w:val="16"/>
        </w:rPr>
        <w:t xml:space="preserve"> — and a sobering prospect.” Right now, he said,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22"/>
          <w:u w:val="single"/>
        </w:rPr>
        <w:t xml:space="preserve"> is </w:t>
      </w:r>
      <w:r w:rsidRPr="002C5A6A">
        <w:rPr>
          <w:rFonts w:ascii="XCharter" w:hAnsi="XCharter"/>
          <w:color w:val="000000" w:themeColor="text1"/>
          <w:sz w:val="22"/>
          <w:u w:val="single"/>
          <w:shd w:val="clear" w:color="auto" w:fill="00FFFF"/>
        </w:rPr>
        <w:t>more</w:t>
      </w:r>
      <w:r w:rsidRPr="002C5A6A">
        <w:rPr>
          <w:rFonts w:ascii="XCharter" w:hAnsi="XCharter"/>
          <w:color w:val="000000" w:themeColor="text1"/>
          <w:sz w:val="22"/>
          <w:u w:val="single"/>
        </w:rPr>
        <w:t xml:space="preserve"> than </w:t>
      </w:r>
      <w:r w:rsidRPr="002C5A6A">
        <w:rPr>
          <w:rFonts w:ascii="XCharter" w:hAnsi="XCharter"/>
          <w:color w:val="000000" w:themeColor="text1"/>
          <w:sz w:val="22"/>
          <w:u w:val="single"/>
          <w:shd w:val="clear" w:color="auto" w:fill="00FFFF"/>
        </w:rPr>
        <w:t>vulnerable</w:t>
      </w:r>
      <w:r w:rsidRPr="002C5A6A">
        <w:rPr>
          <w:rFonts w:ascii="XCharter" w:hAnsi="XCharter"/>
          <w:color w:val="000000" w:themeColor="text1"/>
          <w:sz w:val="16"/>
          <w:szCs w:val="16"/>
        </w:rPr>
        <w:t xml:space="preserve">.” But then he went on to outline a scenario in which Republicans hold down turnout and sufficiently harden Trump’s base. “Think it can’t work?” Francis concluded. “Think again.” Biden’s polling lead over Trump is significant, but not unprecedented. The RealClearPolitics polling average has </w:t>
      </w:r>
      <w:r w:rsidRPr="002C5A6A">
        <w:rPr>
          <w:rFonts w:ascii="XCharter" w:hAnsi="XCharter"/>
          <w:color w:val="000000" w:themeColor="text1"/>
          <w:sz w:val="22"/>
          <w:u w:val="single"/>
          <w:shd w:val="clear" w:color="auto" w:fill="00FFFF"/>
        </w:rPr>
        <w:t>Biden running ahead</w:t>
      </w:r>
      <w:r w:rsidRPr="002C5A6A">
        <w:rPr>
          <w:rFonts w:ascii="XCharter" w:hAnsi="XCharter"/>
          <w:color w:val="000000" w:themeColor="text1"/>
          <w:sz w:val="22"/>
          <w:u w:val="single"/>
        </w:rPr>
        <w:t xml:space="preserve"> of </w:t>
      </w:r>
      <w:r w:rsidRPr="002C5A6A">
        <w:rPr>
          <w:rFonts w:ascii="XCharter" w:hAnsi="XCharter"/>
          <w:color w:val="000000" w:themeColor="text1"/>
          <w:sz w:val="22"/>
          <w:u w:val="single"/>
          <w:shd w:val="clear" w:color="auto" w:fill="00FFFF"/>
        </w:rPr>
        <w:t>Trump by</w:t>
      </w:r>
      <w:r w:rsidRPr="002C5A6A">
        <w:rPr>
          <w:rFonts w:ascii="XCharter" w:hAnsi="XCharter"/>
          <w:color w:val="000000" w:themeColor="text1"/>
          <w:sz w:val="22"/>
          <w:u w:val="single"/>
        </w:rPr>
        <w:t xml:space="preserve"> just </w:t>
      </w:r>
      <w:r w:rsidRPr="002C5A6A">
        <w:rPr>
          <w:rFonts w:ascii="XCharter" w:hAnsi="XCharter"/>
          <w:color w:val="000000" w:themeColor="text1"/>
          <w:sz w:val="22"/>
          <w:u w:val="single"/>
          <w:shd w:val="clear" w:color="auto" w:fill="00FFFF"/>
        </w:rPr>
        <w:t>less than 9 percentage</w:t>
      </w:r>
      <w:r w:rsidRPr="002C5A6A">
        <w:rPr>
          <w:rFonts w:ascii="XCharter" w:hAnsi="XCharter"/>
          <w:color w:val="000000" w:themeColor="text1"/>
          <w:sz w:val="22"/>
          <w:u w:val="single"/>
        </w:rPr>
        <w:t xml:space="preserve"> points</w:t>
      </w:r>
      <w:r w:rsidRPr="002C5A6A">
        <w:rPr>
          <w:rFonts w:ascii="XCharter" w:hAnsi="XCharter"/>
          <w:color w:val="000000" w:themeColor="text1"/>
          <w:sz w:val="16"/>
          <w:szCs w:val="16"/>
        </w:rPr>
        <w:t xml:space="preserve">. Digging into Russian bounties, Trump's campaign and the state of down-ballot races Richard Nixon maintained double-digit leads over Hubert Humphrey throughout the summer of 1968, then was forced to scramble in the fall as Humphrey surged. Twenty years later, after that year’s Democratic National Convention, a Gallup Poll put Michael Dukakis’ lead over George H.W. Bush at 17 percentage points. As they do today, voters that summer appeared eager for change — before abandoning Dukakis and voting for Bush. “Sometimes things can look very, very comfortable and it changes, it can change very, very quickly,” said Ken </w:t>
      </w:r>
      <w:proofErr w:type="spellStart"/>
      <w:r w:rsidRPr="002C5A6A">
        <w:rPr>
          <w:rFonts w:ascii="XCharter" w:hAnsi="XCharter"/>
          <w:color w:val="000000" w:themeColor="text1"/>
          <w:sz w:val="16"/>
          <w:szCs w:val="16"/>
        </w:rPr>
        <w:t>Khachigian</w:t>
      </w:r>
      <w:proofErr w:type="spellEnd"/>
      <w:r w:rsidRPr="002C5A6A">
        <w:rPr>
          <w:rFonts w:ascii="XCharter" w:hAnsi="XCharter"/>
          <w:color w:val="000000" w:themeColor="text1"/>
          <w:sz w:val="16"/>
          <w:szCs w:val="16"/>
        </w:rPr>
        <w:t xml:space="preserve">, a former aide to Nixon and chief speechwriter for Ronald Reagan. “The psyche of the American voter can be affected by events very dramatically between Labor Day and Election Day.” If he were running Biden’s campaign, he said, “I’d be feeling pretty good now, but I wouldn’t be buying property in Northwest Washington quite yet.” Perhaps nothing is more indicative of Biden’s growing advantage than the changing frames of reference required to doubt it. Throughout the Democratic primary, Biden was so widely expected to implode that several other centrist candidates premised their entire campaigns on the expectation. Then came the comparisons to 2016 — and the polls that put Hillary Clinton ahead at a similar point in the campaign. After it became clear that Biden was on stronger footing than Clinton, the unpersuaded reached back further for examples of catastrophe. Often, they settle on Dukakis and his race against Bush. In one way, that </w:t>
      </w:r>
      <w:r w:rsidRPr="002C5A6A">
        <w:rPr>
          <w:rFonts w:ascii="XCharter" w:hAnsi="XCharter"/>
          <w:color w:val="000000" w:themeColor="text1"/>
          <w:sz w:val="22"/>
          <w:u w:val="single"/>
          <w:shd w:val="clear" w:color="auto" w:fill="00FFFF"/>
        </w:rPr>
        <w:t>election</w:t>
      </w:r>
      <w:r w:rsidRPr="002C5A6A">
        <w:rPr>
          <w:rFonts w:ascii="XCharter" w:hAnsi="XCharter"/>
          <w:color w:val="000000" w:themeColor="text1"/>
          <w:sz w:val="22"/>
          <w:u w:val="single"/>
        </w:rPr>
        <w:t xml:space="preserve"> is </w:t>
      </w:r>
      <w:r w:rsidRPr="002C5A6A">
        <w:rPr>
          <w:rFonts w:ascii="XCharter" w:hAnsi="XCharter"/>
          <w:color w:val="000000" w:themeColor="text1"/>
          <w:sz w:val="22"/>
          <w:u w:val="single"/>
          <w:shd w:val="clear" w:color="auto" w:fill="00FFFF"/>
        </w:rPr>
        <w:t>uniquely on point for Biden</w:t>
      </w:r>
      <w:r w:rsidRPr="002C5A6A">
        <w:rPr>
          <w:rFonts w:ascii="XCharter" w:hAnsi="XCharter"/>
          <w:color w:val="000000" w:themeColor="text1"/>
          <w:sz w:val="16"/>
          <w:szCs w:val="16"/>
        </w:rPr>
        <w:t xml:space="preserve">. It was during the 1987 primary — his first run for president — that a plagiarism scandal engulfed Biden’s campaign, with the discovery he had lifted lines from a speech by British </w:t>
      </w:r>
      <w:proofErr w:type="spellStart"/>
      <w:r w:rsidRPr="002C5A6A">
        <w:rPr>
          <w:rFonts w:ascii="XCharter" w:hAnsi="XCharter"/>
          <w:color w:val="000000" w:themeColor="text1"/>
          <w:sz w:val="16"/>
          <w:szCs w:val="16"/>
        </w:rPr>
        <w:t>Labour</w:t>
      </w:r>
      <w:proofErr w:type="spellEnd"/>
      <w:r w:rsidRPr="002C5A6A">
        <w:rPr>
          <w:rFonts w:ascii="XCharter" w:hAnsi="XCharter"/>
          <w:color w:val="000000" w:themeColor="text1"/>
          <w:sz w:val="16"/>
          <w:szCs w:val="16"/>
        </w:rPr>
        <w:t xml:space="preserve"> Party leader Neil Kinnock. “If there’s one thing we learned from ’88, </w:t>
      </w:r>
      <w:r w:rsidRPr="002C5A6A">
        <w:rPr>
          <w:rFonts w:ascii="XCharter" w:hAnsi="XCharter"/>
          <w:color w:val="000000" w:themeColor="text1"/>
          <w:sz w:val="22"/>
          <w:u w:val="single"/>
          <w:shd w:val="clear" w:color="auto" w:fill="00FFFF"/>
        </w:rPr>
        <w:t>Biden</w:t>
      </w:r>
      <w:r w:rsidRPr="002C5A6A">
        <w:rPr>
          <w:rFonts w:ascii="XCharter" w:hAnsi="XCharter"/>
          <w:color w:val="000000" w:themeColor="text1"/>
          <w:sz w:val="22"/>
          <w:u w:val="single"/>
        </w:rPr>
        <w:t xml:space="preserve"> is </w:t>
      </w:r>
      <w:r w:rsidRPr="002C5A6A">
        <w:rPr>
          <w:rFonts w:ascii="XCharter" w:hAnsi="XCharter"/>
          <w:color w:val="000000" w:themeColor="text1"/>
          <w:sz w:val="22"/>
          <w:u w:val="single"/>
          <w:shd w:val="clear" w:color="auto" w:fill="00FFFF"/>
        </w:rPr>
        <w:t>capable of screwing up</w:t>
      </w:r>
      <w:r w:rsidRPr="002C5A6A">
        <w:rPr>
          <w:rFonts w:ascii="XCharter" w:hAnsi="XCharter"/>
          <w:color w:val="000000" w:themeColor="text1"/>
          <w:sz w:val="16"/>
          <w:szCs w:val="16"/>
        </w:rPr>
        <w:t xml:space="preserve"> big time,” said John J. Pitney Jr., who helped on Bush’s campaign in 1988 and wrote a book about that election last year. Pitney, who went on to become an acting director of research at the Republican National Committee, said that </w:t>
      </w:r>
      <w:r w:rsidRPr="002C5A6A">
        <w:rPr>
          <w:rFonts w:ascii="XCharter" w:hAnsi="XCharter"/>
          <w:color w:val="000000" w:themeColor="text1"/>
          <w:sz w:val="22"/>
          <w:u w:val="single"/>
          <w:shd w:val="clear" w:color="auto" w:fill="00FFFF"/>
        </w:rPr>
        <w:t>in</w:t>
      </w:r>
      <w:r w:rsidRPr="002C5A6A">
        <w:rPr>
          <w:rFonts w:ascii="XCharter" w:hAnsi="XCharter"/>
          <w:color w:val="000000" w:themeColor="text1"/>
          <w:sz w:val="22"/>
          <w:u w:val="single"/>
        </w:rPr>
        <w:t xml:space="preserve"> the</w:t>
      </w:r>
      <w:r w:rsidRPr="002C5A6A">
        <w:rPr>
          <w:rFonts w:ascii="XCharter" w:hAnsi="XCharter"/>
          <w:color w:val="000000" w:themeColor="text1"/>
          <w:sz w:val="16"/>
          <w:szCs w:val="16"/>
        </w:rPr>
        <w:t xml:space="preserve"> current </w:t>
      </w:r>
      <w:r w:rsidRPr="002C5A6A">
        <w:rPr>
          <w:rFonts w:ascii="XCharter" w:hAnsi="XCharter"/>
          <w:color w:val="000000" w:themeColor="text1"/>
          <w:sz w:val="22"/>
          <w:u w:val="single"/>
          <w:shd w:val="clear" w:color="auto" w:fill="00FFFF"/>
        </w:rPr>
        <w:t>race</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rPr>
        <w:lastRenderedPageBreak/>
        <w:t>between Biden and Trump</w:t>
      </w:r>
      <w:r w:rsidRPr="002C5A6A">
        <w:rPr>
          <w:rFonts w:ascii="XCharter" w:hAnsi="XCharter"/>
          <w:color w:val="000000" w:themeColor="text1"/>
          <w:sz w:val="16"/>
          <w:szCs w:val="16"/>
        </w:rPr>
        <w:t>, “</w:t>
      </w:r>
      <w:r w:rsidRPr="002C5A6A">
        <w:rPr>
          <w:rFonts w:ascii="XCharter" w:hAnsi="XCharter"/>
          <w:color w:val="000000" w:themeColor="text1"/>
          <w:sz w:val="22"/>
          <w:u w:val="single"/>
        </w:rPr>
        <w:t>you’d</w:t>
      </w:r>
      <w:r w:rsidRPr="002C5A6A">
        <w:rPr>
          <w:rFonts w:ascii="XCharter" w:hAnsi="XCharter"/>
          <w:color w:val="000000" w:themeColor="text1"/>
          <w:sz w:val="16"/>
          <w:szCs w:val="16"/>
        </w:rPr>
        <w:t xml:space="preserve"> have to </w:t>
      </w:r>
      <w:r w:rsidRPr="002C5A6A">
        <w:rPr>
          <w:rFonts w:ascii="XCharter" w:hAnsi="XCharter"/>
          <w:color w:val="000000" w:themeColor="text1"/>
          <w:sz w:val="22"/>
          <w:u w:val="single"/>
        </w:rPr>
        <w:t>rate</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rPr>
        <w:t>Biden</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rPr>
        <w:t>as a</w:t>
      </w:r>
      <w:r w:rsidRPr="002C5A6A">
        <w:rPr>
          <w:rFonts w:ascii="XCharter" w:hAnsi="XCharter"/>
          <w:color w:val="000000" w:themeColor="text1"/>
          <w:sz w:val="16"/>
          <w:szCs w:val="16"/>
        </w:rPr>
        <w:t xml:space="preserve"> decisive </w:t>
      </w:r>
      <w:r w:rsidRPr="002C5A6A">
        <w:rPr>
          <w:rFonts w:ascii="XCharter" w:hAnsi="XCharter"/>
          <w:color w:val="000000" w:themeColor="text1"/>
          <w:sz w:val="22"/>
          <w:u w:val="single"/>
        </w:rPr>
        <w:t>favorite</w:t>
      </w:r>
      <w:r w:rsidRPr="002C5A6A">
        <w:rPr>
          <w:rFonts w:ascii="XCharter" w:hAnsi="XCharter"/>
          <w:color w:val="000000" w:themeColor="text1"/>
          <w:sz w:val="16"/>
          <w:szCs w:val="16"/>
        </w:rPr>
        <w:t xml:space="preserve"> at this point.” However, he said, “What we found in 2016 is even a few points in a few states can make all the difference, so that’s why Biden shouldn’t be counting on napping through September and October.” So far, Biden appears not to be. He has raised more money than Trump for two months in a row, and his campaign recently went up with its first major advertising offensive of the general election. Biden is taking more steps out of his Delaware home, where he has remained throughout much of the coronavirus pandemic. He said this week that he “can hardly wait” to debate Trump. Former New Mexico Gov. Bill Richardson, who ran for president in 2008 and was initially skeptical of Biden’s decision to remain cloistered at home, said there is “no historical context for what’s happening, at least in my lifetime.” “I thought it was a mistake to run a low-key race,” he said. “But given Trump’s erratic behavior and his miscues … for now, Biden is running a perfect race, which means let Trump be Trump, let him self-destruct.” By signing up you agree to receive email newsletters or alerts from POLITICO. You can unsubscribe at any time. This site is protected by </w:t>
      </w:r>
      <w:proofErr w:type="spellStart"/>
      <w:r w:rsidRPr="002C5A6A">
        <w:rPr>
          <w:rFonts w:ascii="XCharter" w:hAnsi="XCharter"/>
          <w:color w:val="000000" w:themeColor="text1"/>
          <w:sz w:val="16"/>
          <w:szCs w:val="16"/>
        </w:rPr>
        <w:t>reCAPTCHA</w:t>
      </w:r>
      <w:proofErr w:type="spellEnd"/>
      <w:r w:rsidRPr="002C5A6A">
        <w:rPr>
          <w:rFonts w:ascii="XCharter" w:hAnsi="XCharter"/>
          <w:color w:val="000000" w:themeColor="text1"/>
          <w:sz w:val="16"/>
          <w:szCs w:val="16"/>
        </w:rPr>
        <w:t xml:space="preserve"> and the Google Privacy Policy and Terms of Service apply</w:t>
      </w:r>
      <w:r w:rsidRPr="002C5A6A">
        <w:rPr>
          <w:rFonts w:ascii="XCharter" w:hAnsi="XCharter"/>
          <w:color w:val="000000" w:themeColor="text1"/>
          <w:sz w:val="16"/>
          <w:szCs w:val="16"/>
          <w:shd w:val="clear" w:color="auto" w:fill="00FFFF"/>
        </w:rPr>
        <w:t xml:space="preserve">. </w:t>
      </w:r>
      <w:r w:rsidRPr="002C5A6A">
        <w:rPr>
          <w:rFonts w:ascii="XCharter" w:hAnsi="XCharter"/>
          <w:color w:val="000000" w:themeColor="text1"/>
          <w:sz w:val="22"/>
          <w:u w:val="single"/>
          <w:shd w:val="clear" w:color="auto" w:fill="00FFFF"/>
        </w:rPr>
        <w:t>Trump has</w:t>
      </w:r>
      <w:r w:rsidRPr="002C5A6A">
        <w:rPr>
          <w:rFonts w:ascii="XCharter" w:hAnsi="XCharter"/>
          <w:color w:val="000000" w:themeColor="text1"/>
          <w:sz w:val="16"/>
          <w:szCs w:val="16"/>
        </w:rPr>
        <w:t xml:space="preserve"> privately </w:t>
      </w:r>
      <w:r w:rsidRPr="002C5A6A">
        <w:rPr>
          <w:rFonts w:ascii="XCharter" w:hAnsi="XCharter"/>
          <w:color w:val="000000" w:themeColor="text1"/>
          <w:sz w:val="22"/>
          <w:u w:val="single"/>
          <w:shd w:val="clear" w:color="auto" w:fill="00FFFF"/>
        </w:rPr>
        <w:t xml:space="preserve">acknowledged he's losing, and he is </w:t>
      </w:r>
      <w:r w:rsidRPr="002C5A6A">
        <w:rPr>
          <w:rFonts w:ascii="XCharter" w:hAnsi="XCharter"/>
          <w:color w:val="000000" w:themeColor="text1"/>
          <w:sz w:val="22"/>
          <w:u w:val="single"/>
        </w:rPr>
        <w:t xml:space="preserve">desperate to </w:t>
      </w:r>
      <w:r w:rsidRPr="002C5A6A">
        <w:rPr>
          <w:rFonts w:ascii="XCharter" w:hAnsi="XCharter"/>
          <w:color w:val="000000" w:themeColor="text1"/>
          <w:sz w:val="22"/>
          <w:u w:val="single"/>
          <w:shd w:val="clear" w:color="auto" w:fill="00FFFF"/>
        </w:rPr>
        <w:t>correct course</w:t>
      </w:r>
      <w:r w:rsidRPr="002C5A6A">
        <w:rPr>
          <w:rFonts w:ascii="XCharter" w:hAnsi="XCharter"/>
          <w:color w:val="000000" w:themeColor="text1"/>
          <w:sz w:val="16"/>
          <w:szCs w:val="16"/>
        </w:rPr>
        <w:t xml:space="preserve">. Republicans view the debates as an opportunity to gain ground, as Bush did after Dukakis’ emotionless response to a question about the death penalty in the event his wife, Kitty, “were raped and murdered.” And Trump’s campaign is just beginning to swamp the airwaves with negative ads about the presumptive Democratic nominee. In a campaign not unlike the Lee Atwater-orchestrated assault on Dukakis’ fitness to serve, Trump is airing ads casting Biden as aged and confused, with mental capabilities that are “clearly diminished.” Phil Angelides, a former California state treasurer who was a major fundraiser for Dukakis and who has bundled money for every Democratic nominee since, said that after Trump’s victory in 2016, “I don’t think we can take anything for granted.” But Dukakis, he said, was not as well known to voters as Biden. And the economic conditions that year were far better than they are now. “It was a pretty good environment for the incumbent [party], unlike today,” Angelides said. If anything, the underlying </w:t>
      </w:r>
      <w:r w:rsidRPr="002C5A6A">
        <w:rPr>
          <w:rFonts w:ascii="XCharter" w:hAnsi="XCharter"/>
          <w:color w:val="000000" w:themeColor="text1"/>
          <w:sz w:val="22"/>
          <w:u w:val="single"/>
          <w:shd w:val="clear" w:color="auto" w:fill="00FFFF"/>
        </w:rPr>
        <w:t>environment</w:t>
      </w:r>
      <w:r w:rsidRPr="002C5A6A">
        <w:rPr>
          <w:rFonts w:ascii="XCharter" w:hAnsi="XCharter"/>
          <w:color w:val="000000" w:themeColor="text1"/>
          <w:sz w:val="16"/>
          <w:szCs w:val="16"/>
        </w:rPr>
        <w:t xml:space="preserve"> may be historically </w:t>
      </w:r>
      <w:r w:rsidRPr="002C5A6A">
        <w:rPr>
          <w:rFonts w:ascii="XCharter" w:hAnsi="XCharter"/>
          <w:color w:val="000000" w:themeColor="text1"/>
          <w:sz w:val="22"/>
          <w:u w:val="single"/>
          <w:shd w:val="clear" w:color="auto" w:fill="00FFFF"/>
        </w:rPr>
        <w:t>bad for Trump</w:t>
      </w:r>
      <w:r w:rsidRPr="002C5A6A">
        <w:rPr>
          <w:rFonts w:ascii="XCharter" w:hAnsi="XCharter"/>
          <w:color w:val="000000" w:themeColor="text1"/>
          <w:sz w:val="16"/>
          <w:szCs w:val="16"/>
        </w:rPr>
        <w:t xml:space="preserve"> — so bad he may not only get flattened in November, but he might become the proximate cause of a wholesale shift in the American electorate. Seniors and suburban voters, two longtime pillars of the Republican coalition, are defecting to Joe Biden. Once-red states suddenly seem competitive, and children of Reagan Democrats are marching in the streets. “The tectonic plates are shifting,” said Chris </w:t>
      </w:r>
      <w:proofErr w:type="spellStart"/>
      <w:r w:rsidRPr="002C5A6A">
        <w:rPr>
          <w:rFonts w:ascii="XCharter" w:hAnsi="XCharter"/>
          <w:color w:val="000000" w:themeColor="text1"/>
          <w:sz w:val="16"/>
          <w:szCs w:val="16"/>
        </w:rPr>
        <w:t>Lehane</w:t>
      </w:r>
      <w:proofErr w:type="spellEnd"/>
      <w:r w:rsidRPr="002C5A6A">
        <w:rPr>
          <w:rFonts w:ascii="XCharter" w:hAnsi="XCharter"/>
          <w:color w:val="000000" w:themeColor="text1"/>
          <w:sz w:val="16"/>
          <w:szCs w:val="16"/>
        </w:rPr>
        <w:t xml:space="preserve">, a former Clinton White House staffer who helped to manage the turmoil surrounding that president’s impeachment proceedings. “On June 1, if I had told you that by July 1 the flag would be down in Mississippi, Woodrow Wilson would be off the wall at Princeton, Juneteenth would be a national holiday for companies, Black Lives Matter would reflect the great, not so silent majority, you would question my sanity. That’s all happened in 30 days.” In the midterm elections, suburban voters revolted against the president. And then came the coronavirus pandemic, which has killed about 130,000 people in the United States. Trump’s favorability rating cratered, and </w:t>
      </w:r>
      <w:r w:rsidRPr="002C5A6A">
        <w:rPr>
          <w:rFonts w:ascii="XCharter" w:hAnsi="XCharter"/>
          <w:color w:val="000000" w:themeColor="text1"/>
          <w:sz w:val="22"/>
          <w:u w:val="single"/>
          <w:shd w:val="clear" w:color="auto" w:fill="00FFFF"/>
        </w:rPr>
        <w:t>his problems</w:t>
      </w:r>
      <w:r w:rsidRPr="002C5A6A">
        <w:rPr>
          <w:rFonts w:ascii="XCharter" w:hAnsi="XCharter"/>
          <w:color w:val="000000" w:themeColor="text1"/>
          <w:sz w:val="22"/>
          <w:u w:val="single"/>
        </w:rPr>
        <w:t xml:space="preserve"> were </w:t>
      </w:r>
      <w:r w:rsidRPr="002C5A6A">
        <w:rPr>
          <w:rFonts w:ascii="XCharter" w:hAnsi="XCharter"/>
          <w:color w:val="000000" w:themeColor="text1"/>
          <w:sz w:val="22"/>
          <w:u w:val="single"/>
          <w:shd w:val="clear" w:color="auto" w:fill="00FFFF"/>
        </w:rPr>
        <w:t>compounded by</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the </w:t>
      </w:r>
      <w:r w:rsidRPr="002C5A6A">
        <w:rPr>
          <w:rFonts w:ascii="XCharter" w:hAnsi="XCharter"/>
          <w:color w:val="000000" w:themeColor="text1"/>
          <w:sz w:val="22"/>
          <w:u w:val="single"/>
          <w:shd w:val="clear" w:color="auto" w:fill="00FFFF"/>
        </w:rPr>
        <w:t>civil unrest after</w:t>
      </w:r>
      <w:r w:rsidRPr="002C5A6A">
        <w:rPr>
          <w:rFonts w:ascii="XCharter" w:hAnsi="XCharter"/>
          <w:color w:val="000000" w:themeColor="text1"/>
          <w:sz w:val="22"/>
          <w:u w:val="single"/>
        </w:rPr>
        <w:t xml:space="preserve"> the </w:t>
      </w:r>
      <w:r w:rsidRPr="002C5A6A">
        <w:rPr>
          <w:rFonts w:ascii="XCharter" w:hAnsi="XCharter"/>
          <w:color w:val="000000" w:themeColor="text1"/>
          <w:sz w:val="22"/>
          <w:u w:val="single"/>
          <w:shd w:val="clear" w:color="auto" w:fill="00FFFF"/>
        </w:rPr>
        <w:t>death of</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George </w:t>
      </w:r>
      <w:r w:rsidRPr="002C5A6A">
        <w:rPr>
          <w:rFonts w:ascii="XCharter" w:hAnsi="XCharter"/>
          <w:color w:val="000000" w:themeColor="text1"/>
          <w:sz w:val="22"/>
          <w:u w:val="single"/>
          <w:shd w:val="clear" w:color="auto" w:fill="00FFFF"/>
        </w:rPr>
        <w:t>Floyd</w:t>
      </w:r>
      <w:r w:rsidRPr="002C5A6A">
        <w:rPr>
          <w:rFonts w:ascii="XCharter" w:hAnsi="XCharter"/>
          <w:color w:val="000000" w:themeColor="text1"/>
          <w:sz w:val="16"/>
          <w:szCs w:val="16"/>
        </w:rPr>
        <w:t xml:space="preserve">. While Trump responded with a stream of “law and order” rhetoric, streets filled with protests amid a national reckoning on race. “The </w:t>
      </w:r>
      <w:r w:rsidRPr="002C5A6A">
        <w:rPr>
          <w:rFonts w:ascii="XCharter" w:hAnsi="XCharter"/>
          <w:color w:val="000000" w:themeColor="text1"/>
          <w:sz w:val="22"/>
          <w:u w:val="single"/>
          <w:shd w:val="clear" w:color="auto" w:fill="00FFFF"/>
        </w:rPr>
        <w:t>pandemic’s bad enough for Trump</w:t>
      </w:r>
      <w:r w:rsidRPr="002C5A6A">
        <w:rPr>
          <w:rFonts w:ascii="XCharter" w:hAnsi="XCharter"/>
          <w:color w:val="000000" w:themeColor="text1"/>
          <w:sz w:val="16"/>
          <w:szCs w:val="16"/>
        </w:rPr>
        <w:t>, </w:t>
      </w:r>
    </w:p>
    <w:p w14:paraId="5080F426" w14:textId="77777777" w:rsidR="001606AA" w:rsidRPr="002C5A6A" w:rsidRDefault="001606AA" w:rsidP="001606AA">
      <w:pPr>
        <w:spacing w:after="240"/>
        <w:rPr>
          <w:color w:val="000000" w:themeColor="text1"/>
        </w:rPr>
      </w:pPr>
      <w:r w:rsidRPr="002C5A6A">
        <w:rPr>
          <w:color w:val="000000" w:themeColor="text1"/>
        </w:rPr>
        <w:br/>
      </w:r>
    </w:p>
    <w:p w14:paraId="112AC167" w14:textId="77777777" w:rsidR="001606AA" w:rsidRPr="002C5A6A" w:rsidRDefault="001606AA" w:rsidP="001606AA">
      <w:pPr>
        <w:rPr>
          <w:color w:val="000000" w:themeColor="text1"/>
        </w:rPr>
      </w:pPr>
    </w:p>
    <w:p w14:paraId="3A1836DF" w14:textId="6DDD691C" w:rsidR="00D2532C" w:rsidRPr="002C5A6A" w:rsidRDefault="00D2532C" w:rsidP="00D2532C">
      <w:pPr>
        <w:pStyle w:val="Heading2"/>
        <w:rPr>
          <w:color w:val="000000" w:themeColor="text1"/>
        </w:rPr>
      </w:pPr>
      <w:r w:rsidRPr="002C5A6A">
        <w:rPr>
          <w:color w:val="000000" w:themeColor="text1"/>
        </w:rPr>
        <w:lastRenderedPageBreak/>
        <w:t>LINK EXTENSIONS</w:t>
      </w:r>
    </w:p>
    <w:p w14:paraId="62164B62" w14:textId="77777777" w:rsidR="00776A72" w:rsidRPr="002C5A6A" w:rsidRDefault="00776A72" w:rsidP="00776A72">
      <w:pPr>
        <w:rPr>
          <w:color w:val="000000" w:themeColor="text1"/>
        </w:rPr>
      </w:pPr>
    </w:p>
    <w:p w14:paraId="07EE89BC" w14:textId="77777777" w:rsidR="00776A72" w:rsidRPr="002C5A6A" w:rsidRDefault="00776A72" w:rsidP="00776A72">
      <w:pPr>
        <w:pStyle w:val="Heading4"/>
        <w:rPr>
          <w:rFonts w:ascii="Times New Roman" w:hAnsi="Times New Roman"/>
          <w:color w:val="000000" w:themeColor="text1"/>
          <w:sz w:val="24"/>
        </w:rPr>
      </w:pPr>
      <w:r w:rsidRPr="002C5A6A">
        <w:rPr>
          <w:rFonts w:cs="Calibri"/>
          <w:color w:val="000000" w:themeColor="text1"/>
        </w:rPr>
        <w:t>L – Marijuana – Legalization swings key voters to Trump</w:t>
      </w:r>
    </w:p>
    <w:p w14:paraId="6526A179" w14:textId="77777777" w:rsidR="00776A72" w:rsidRPr="002C5A6A" w:rsidRDefault="00776A72" w:rsidP="00776A72">
      <w:pPr>
        <w:pStyle w:val="NormalWeb"/>
        <w:spacing w:before="0" w:beforeAutospacing="0" w:after="160" w:afterAutospacing="0"/>
        <w:rPr>
          <w:color w:val="000000" w:themeColor="text1"/>
        </w:rPr>
      </w:pPr>
      <w:proofErr w:type="spellStart"/>
      <w:r w:rsidRPr="002C5A6A">
        <w:rPr>
          <w:rFonts w:ascii="Calibri" w:hAnsi="Calibri" w:cs="Calibri"/>
          <w:b/>
          <w:bCs/>
          <w:color w:val="000000" w:themeColor="text1"/>
          <w:sz w:val="26"/>
          <w:szCs w:val="26"/>
        </w:rPr>
        <w:t>Barcott</w:t>
      </w:r>
      <w:proofErr w:type="spellEnd"/>
      <w:r w:rsidRPr="002C5A6A">
        <w:rPr>
          <w:rFonts w:ascii="Calibri" w:hAnsi="Calibri" w:cs="Calibri"/>
          <w:b/>
          <w:bCs/>
          <w:color w:val="000000" w:themeColor="text1"/>
          <w:sz w:val="26"/>
          <w:szCs w:val="26"/>
        </w:rPr>
        <w:t>, 19</w:t>
      </w:r>
      <w:r w:rsidRPr="002C5A6A">
        <w:rPr>
          <w:rFonts w:ascii="Calibri" w:hAnsi="Calibri" w:cs="Calibri"/>
          <w:color w:val="000000" w:themeColor="text1"/>
          <w:sz w:val="22"/>
        </w:rPr>
        <w:t xml:space="preserve"> (Bruce </w:t>
      </w:r>
      <w:proofErr w:type="spellStart"/>
      <w:r w:rsidRPr="002C5A6A">
        <w:rPr>
          <w:rFonts w:ascii="Calibri" w:hAnsi="Calibri" w:cs="Calibri"/>
          <w:color w:val="000000" w:themeColor="text1"/>
          <w:sz w:val="22"/>
        </w:rPr>
        <w:t>Barcott</w:t>
      </w:r>
      <w:proofErr w:type="spellEnd"/>
      <w:r w:rsidRPr="002C5A6A">
        <w:rPr>
          <w:rFonts w:ascii="Calibri" w:hAnsi="Calibri" w:cs="Calibri"/>
          <w:color w:val="000000" w:themeColor="text1"/>
          <w:sz w:val="22"/>
        </w:rPr>
        <w:t xml:space="preserve">, Chief Editor for </w:t>
      </w:r>
      <w:proofErr w:type="spellStart"/>
      <w:r w:rsidRPr="002C5A6A">
        <w:rPr>
          <w:rFonts w:ascii="Calibri" w:hAnsi="Calibri" w:cs="Calibri"/>
          <w:color w:val="000000" w:themeColor="text1"/>
          <w:sz w:val="22"/>
        </w:rPr>
        <w:t>Leafly</w:t>
      </w:r>
      <w:proofErr w:type="spellEnd"/>
      <w:r w:rsidRPr="002C5A6A">
        <w:rPr>
          <w:rFonts w:ascii="Calibri" w:hAnsi="Calibri" w:cs="Calibri"/>
          <w:color w:val="000000" w:themeColor="text1"/>
          <w:sz w:val="22"/>
        </w:rPr>
        <w:t xml:space="preserve">, Guggenheim Fellow, Author of </w:t>
      </w:r>
      <w:r w:rsidRPr="002C5A6A">
        <w:rPr>
          <w:rFonts w:ascii="Calibri" w:hAnsi="Calibri" w:cs="Calibri"/>
          <w:i/>
          <w:iCs/>
          <w:color w:val="000000" w:themeColor="text1"/>
          <w:sz w:val="22"/>
        </w:rPr>
        <w:t>Weed the People: The Future of Legal Marijuana in America</w:t>
      </w:r>
      <w:r w:rsidRPr="002C5A6A">
        <w:rPr>
          <w:rFonts w:ascii="Calibri" w:hAnsi="Calibri" w:cs="Calibri"/>
          <w:color w:val="000000" w:themeColor="text1"/>
          <w:sz w:val="22"/>
        </w:rPr>
        <w:t>)</w:t>
      </w:r>
    </w:p>
    <w:p w14:paraId="160D974B"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“Could Trump pull a ‘cannabis surprise’ in 2020? It’s not impossible.” </w:t>
      </w:r>
      <w:proofErr w:type="spellStart"/>
      <w:r w:rsidRPr="002C5A6A">
        <w:rPr>
          <w:rFonts w:ascii="Calibri" w:hAnsi="Calibri" w:cs="Calibri"/>
          <w:b/>
          <w:bCs/>
          <w:color w:val="000000" w:themeColor="text1"/>
          <w:sz w:val="22"/>
          <w:u w:val="single"/>
        </w:rPr>
        <w:t>Leafly</w:t>
      </w:r>
      <w:proofErr w:type="spellEnd"/>
      <w:r w:rsidRPr="002C5A6A">
        <w:rPr>
          <w:rFonts w:ascii="Calibri" w:hAnsi="Calibri" w:cs="Calibri"/>
          <w:color w:val="000000" w:themeColor="text1"/>
          <w:sz w:val="22"/>
        </w:rPr>
        <w:t>.  September 12, 2019. https://www.usatoday.com/story/opinion/2020/07/06/biden-leads-but-voter-suppression-covid-boost-trump-odds-column/5380244002/</w:t>
      </w:r>
    </w:p>
    <w:p w14:paraId="2271E726"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11, 2020, AN </w:t>
      </w:r>
    </w:p>
    <w:p w14:paraId="06BD5A8D" w14:textId="77777777" w:rsidR="00776A72" w:rsidRPr="002C5A6A" w:rsidRDefault="00776A72" w:rsidP="00776A72">
      <w:pPr>
        <w:rPr>
          <w:color w:val="000000" w:themeColor="text1"/>
        </w:rPr>
      </w:pPr>
    </w:p>
    <w:p w14:paraId="29477A1D"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u w:val="single"/>
        </w:rPr>
        <w:t xml:space="preserve">Trump will do anything to get re-elected. If he senses a couple percentage points in a legalization pivot, he just might jump on it. </w:t>
      </w:r>
      <w:r w:rsidRPr="002C5A6A">
        <w:rPr>
          <w:rFonts w:ascii="Calibri" w:hAnsi="Calibri" w:cs="Calibri"/>
          <w:color w:val="000000" w:themeColor="text1"/>
          <w:sz w:val="22"/>
        </w:rPr>
        <w:t xml:space="preserve">Other things move glacially—which isn’t all bad. Glaciers move slowly, but they always grind forward. When asked to predict when Congress might finally end federal cannabis prohibition, the most optimistic answer was the year 2021. “Not this year, not 2020,” said Amber Littlejohn, senior policy advisor at the Minority Cannabis Business Association. “We’re looking at two to three years, maybe longer.” If it happens, it’ll likely be in the year “before the 2024 election,” said Michelle Rutter, congressional lobbyist for the National Cannabis Business Association (NCIA). “A </w:t>
      </w:r>
      <w:proofErr w:type="gramStart"/>
      <w:r w:rsidRPr="002C5A6A">
        <w:rPr>
          <w:rFonts w:ascii="Calibri" w:hAnsi="Calibri" w:cs="Calibri"/>
          <w:color w:val="000000" w:themeColor="text1"/>
          <w:sz w:val="22"/>
        </w:rPr>
        <w:t>lot</w:t>
      </w:r>
      <w:proofErr w:type="gramEnd"/>
      <w:r w:rsidRPr="002C5A6A">
        <w:rPr>
          <w:rFonts w:ascii="Calibri" w:hAnsi="Calibri" w:cs="Calibri"/>
          <w:color w:val="000000" w:themeColor="text1"/>
          <w:sz w:val="22"/>
        </w:rPr>
        <w:t xml:space="preserve"> hinges on what happens in the Senate.” The Trump factor Kris Krane, founder of 4Front Ventures and one of the advocates behind Massachusetts legalization, threw out a wild card. “</w:t>
      </w:r>
      <w:r w:rsidRPr="002C5A6A">
        <w:rPr>
          <w:rFonts w:ascii="Calibri" w:hAnsi="Calibri" w:cs="Calibri"/>
          <w:color w:val="000000" w:themeColor="text1"/>
          <w:sz w:val="22"/>
          <w:u w:val="single"/>
        </w:rPr>
        <w:t>There’s a potential X factor here</w:t>
      </w:r>
      <w:r w:rsidRPr="002C5A6A">
        <w:rPr>
          <w:rFonts w:ascii="Calibri" w:hAnsi="Calibri" w:cs="Calibri"/>
          <w:color w:val="000000" w:themeColor="text1"/>
          <w:sz w:val="22"/>
        </w:rPr>
        <w:t xml:space="preserve">,” he said. “I still think </w:t>
      </w:r>
      <w:r w:rsidRPr="002C5A6A">
        <w:rPr>
          <w:rFonts w:ascii="Calibri" w:hAnsi="Calibri" w:cs="Calibri"/>
          <w:color w:val="000000" w:themeColor="text1"/>
          <w:sz w:val="22"/>
          <w:u w:val="single"/>
        </w:rPr>
        <w:t>there’s a</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plausible possibility that President Trump will come out in support of cannabis reform in 2020.”</w:t>
      </w:r>
      <w:r w:rsidRPr="002C5A6A">
        <w:rPr>
          <w:rFonts w:ascii="Calibri" w:hAnsi="Calibri" w:cs="Calibri"/>
          <w:color w:val="000000" w:themeColor="text1"/>
          <w:sz w:val="22"/>
        </w:rPr>
        <w:t xml:space="preserve"> Why? “</w:t>
      </w:r>
      <w:r w:rsidRPr="002C5A6A">
        <w:rPr>
          <w:rFonts w:ascii="Calibri" w:hAnsi="Calibri" w:cs="Calibri"/>
          <w:color w:val="000000" w:themeColor="text1"/>
          <w:sz w:val="22"/>
          <w:u w:val="single"/>
        </w:rPr>
        <w:t xml:space="preserve">Because it would be smart political strategy for him to do so.” </w:t>
      </w:r>
      <w:r w:rsidRPr="002C5A6A">
        <w:rPr>
          <w:rFonts w:ascii="Calibri" w:hAnsi="Calibri" w:cs="Calibri"/>
          <w:color w:val="000000" w:themeColor="text1"/>
          <w:sz w:val="22"/>
        </w:rPr>
        <w:t xml:space="preserve">Krane’s theory rides on </w:t>
      </w:r>
      <w:r w:rsidRPr="002C5A6A">
        <w:rPr>
          <w:rFonts w:ascii="Calibri" w:hAnsi="Calibri" w:cs="Calibri"/>
          <w:color w:val="000000" w:themeColor="text1"/>
          <w:sz w:val="22"/>
          <w:u w:val="single"/>
        </w:rPr>
        <w:t>the rising tide of national polls showing support for full legalization at 65% to 68%. The political strategy makes even more sense if Joe Biden claims the Democratic nomination</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Biden, a notorious 1990s drug warrior, remains the only Democratic primary contender who refuses to embrace legalization.</w:t>
      </w:r>
      <w:r w:rsidRPr="002C5A6A">
        <w:rPr>
          <w:rFonts w:ascii="Calibri" w:hAnsi="Calibri" w:cs="Calibri"/>
          <w:color w:val="000000" w:themeColor="text1"/>
          <w:sz w:val="22"/>
        </w:rPr>
        <w:t xml:space="preserve"> “Joe Biden,” noted NORML’s Justin </w:t>
      </w:r>
      <w:proofErr w:type="spellStart"/>
      <w:r w:rsidRPr="002C5A6A">
        <w:rPr>
          <w:rFonts w:ascii="Calibri" w:hAnsi="Calibri" w:cs="Calibri"/>
          <w:color w:val="000000" w:themeColor="text1"/>
          <w:sz w:val="22"/>
        </w:rPr>
        <w:t>Strekal</w:t>
      </w:r>
      <w:proofErr w:type="spellEnd"/>
      <w:r w:rsidRPr="002C5A6A">
        <w:rPr>
          <w:rFonts w:ascii="Calibri" w:hAnsi="Calibri" w:cs="Calibri"/>
          <w:color w:val="000000" w:themeColor="text1"/>
          <w:sz w:val="22"/>
        </w:rPr>
        <w:t xml:space="preserve">, “is to the political right of every Republican on the House Judiciary Committee on this issue.” Trump hates cannabis, but… I’ve written previously about my belief that Trump personally loathes legalization and all things cannabis. (And, we found out this week, vaping.) His worldview formed in the 1970s and 1980s, when cannabis remained entwined with hippies and the counterculture—dirty, disgusting people in the mind of a man who aspired to a life of limousines and gilded toilets. Trump also considers rural county sheriffs, last of the drug war holdouts, to be a core part of his base. At the same time, </w:t>
      </w:r>
      <w:r w:rsidRPr="002C5A6A">
        <w:rPr>
          <w:rFonts w:ascii="Calibri" w:hAnsi="Calibri" w:cs="Calibri"/>
          <w:color w:val="000000" w:themeColor="text1"/>
          <w:sz w:val="22"/>
          <w:u w:val="single"/>
        </w:rPr>
        <w:t xml:space="preserve">Trump </w:t>
      </w:r>
      <w:r w:rsidRPr="002C5A6A">
        <w:rPr>
          <w:rFonts w:ascii="Calibri" w:hAnsi="Calibri" w:cs="Calibri"/>
          <w:color w:val="000000" w:themeColor="text1"/>
          <w:sz w:val="22"/>
        </w:rPr>
        <w:t xml:space="preserve">is a man who </w:t>
      </w:r>
      <w:r w:rsidRPr="002C5A6A">
        <w:rPr>
          <w:rFonts w:ascii="Calibri" w:hAnsi="Calibri" w:cs="Calibri"/>
          <w:color w:val="000000" w:themeColor="text1"/>
          <w:sz w:val="22"/>
          <w:u w:val="single"/>
        </w:rPr>
        <w:t>will do anything to get re-elected. If he senses a couple percentage points in a legalization pivot, he</w:t>
      </w:r>
      <w:r w:rsidRPr="002C5A6A">
        <w:rPr>
          <w:rFonts w:ascii="Calibri" w:hAnsi="Calibri" w:cs="Calibri"/>
          <w:color w:val="000000" w:themeColor="text1"/>
          <w:sz w:val="22"/>
        </w:rPr>
        <w:t xml:space="preserve"> just</w:t>
      </w:r>
      <w:r w:rsidRPr="002C5A6A">
        <w:rPr>
          <w:rFonts w:ascii="Calibri" w:hAnsi="Calibri" w:cs="Calibri"/>
          <w:color w:val="000000" w:themeColor="text1"/>
          <w:sz w:val="22"/>
          <w:u w:val="single"/>
        </w:rPr>
        <w:t xml:space="preserve"> might jump on it.</w:t>
      </w:r>
      <w:r w:rsidRPr="002C5A6A">
        <w:rPr>
          <w:rFonts w:ascii="Calibri" w:hAnsi="Calibri" w:cs="Calibri"/>
          <w:color w:val="000000" w:themeColor="text1"/>
          <w:sz w:val="22"/>
        </w:rPr>
        <w:t xml:space="preserve"> Such a move won’t sway any Democrats. But </w:t>
      </w:r>
      <w:r w:rsidRPr="002C5A6A">
        <w:rPr>
          <w:rFonts w:ascii="Calibri" w:hAnsi="Calibri" w:cs="Calibri"/>
          <w:color w:val="000000" w:themeColor="text1"/>
          <w:sz w:val="22"/>
          <w:u w:val="single"/>
        </w:rPr>
        <w:t>it might give younger undecideds a reason to vote against Biden.</w:t>
      </w:r>
    </w:p>
    <w:p w14:paraId="3624686D" w14:textId="77777777" w:rsidR="00776A72" w:rsidRPr="002C5A6A" w:rsidRDefault="00776A72" w:rsidP="00776A72">
      <w:pPr>
        <w:rPr>
          <w:color w:val="000000" w:themeColor="text1"/>
        </w:rPr>
      </w:pPr>
    </w:p>
    <w:p w14:paraId="2DC6F8C9" w14:textId="77777777" w:rsidR="00776A72" w:rsidRPr="002C5A6A" w:rsidRDefault="00776A72" w:rsidP="00776A72">
      <w:pPr>
        <w:pStyle w:val="Heading4"/>
        <w:rPr>
          <w:color w:val="000000" w:themeColor="text1"/>
        </w:rPr>
      </w:pPr>
      <w:r w:rsidRPr="002C5A6A">
        <w:rPr>
          <w:rFonts w:cs="Calibri"/>
          <w:color w:val="000000" w:themeColor="text1"/>
        </w:rPr>
        <w:t>L – Marijuana – Marijuana legalization extremely popular now with bipartisan support </w:t>
      </w:r>
    </w:p>
    <w:p w14:paraId="45431308"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b/>
          <w:bCs/>
          <w:color w:val="000000" w:themeColor="text1"/>
          <w:sz w:val="26"/>
          <w:szCs w:val="26"/>
        </w:rPr>
        <w:t>Lopez, 20</w:t>
      </w:r>
      <w:r w:rsidRPr="002C5A6A">
        <w:rPr>
          <w:rFonts w:ascii="Calibri" w:hAnsi="Calibri" w:cs="Calibri"/>
          <w:color w:val="000000" w:themeColor="text1"/>
          <w:sz w:val="22"/>
        </w:rPr>
        <w:t xml:space="preserve"> (German Lopez, Senior Correspondent at Vox, focus on criminal justice and public health)</w:t>
      </w:r>
    </w:p>
    <w:p w14:paraId="393DF5D8"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lastRenderedPageBreak/>
        <w:t xml:space="preserve">“Marijuana legalization is about to have a huge year.” </w:t>
      </w:r>
      <w:r w:rsidRPr="002C5A6A">
        <w:rPr>
          <w:rFonts w:ascii="Calibri" w:hAnsi="Calibri" w:cs="Calibri"/>
          <w:b/>
          <w:bCs/>
          <w:color w:val="000000" w:themeColor="text1"/>
          <w:sz w:val="22"/>
          <w:u w:val="single"/>
        </w:rPr>
        <w:t>Vox</w:t>
      </w:r>
      <w:r w:rsidRPr="002C5A6A">
        <w:rPr>
          <w:rFonts w:ascii="Calibri" w:hAnsi="Calibri" w:cs="Calibri"/>
          <w:color w:val="000000" w:themeColor="text1"/>
          <w:sz w:val="22"/>
        </w:rPr>
        <w:t>.  January 23, 2020. https://www.vox.com/policy-and-politics/2020/1/23/21076978/marijuana-legalization-2020-ballot-initiatives</w:t>
      </w:r>
    </w:p>
    <w:p w14:paraId="190D3471"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11, 2020, AN </w:t>
      </w:r>
    </w:p>
    <w:p w14:paraId="2AA185C7" w14:textId="77777777" w:rsidR="00776A72" w:rsidRPr="002C5A6A" w:rsidRDefault="00776A72" w:rsidP="00776A72">
      <w:pPr>
        <w:rPr>
          <w:color w:val="000000" w:themeColor="text1"/>
        </w:rPr>
      </w:pPr>
    </w:p>
    <w:p w14:paraId="1195FC03"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A lot of this is still up in the air. But it’s all buoyed by one fact: </w:t>
      </w:r>
      <w:r w:rsidRPr="002C5A6A">
        <w:rPr>
          <w:rFonts w:ascii="Calibri" w:hAnsi="Calibri" w:cs="Calibri"/>
          <w:color w:val="000000" w:themeColor="text1"/>
          <w:sz w:val="22"/>
          <w:u w:val="single"/>
        </w:rPr>
        <w:t>Marijuana legalization is very popular nationwide, according to the most recent polls.</w:t>
      </w:r>
      <w:r w:rsidRPr="002C5A6A">
        <w:rPr>
          <w:rFonts w:ascii="Calibri" w:hAnsi="Calibri" w:cs="Calibri"/>
          <w:color w:val="000000" w:themeColor="text1"/>
          <w:sz w:val="22"/>
        </w:rPr>
        <w:t xml:space="preserve"> That’s </w:t>
      </w:r>
      <w:r w:rsidRPr="002C5A6A">
        <w:rPr>
          <w:rFonts w:ascii="Calibri" w:hAnsi="Calibri" w:cs="Calibri"/>
          <w:color w:val="000000" w:themeColor="text1"/>
          <w:sz w:val="22"/>
          <w:u w:val="single"/>
        </w:rPr>
        <w:t>emboldening both activists and lawmakers to take the issue far more seriously than in years past.</w:t>
      </w:r>
      <w:r w:rsidRPr="002C5A6A">
        <w:rPr>
          <w:rFonts w:ascii="Calibri" w:hAnsi="Calibri" w:cs="Calibri"/>
          <w:color w:val="000000" w:themeColor="text1"/>
          <w:sz w:val="22"/>
        </w:rPr>
        <w:t xml:space="preserve"> Marijuana legalization is very popular </w:t>
      </w:r>
      <w:r w:rsidRPr="002C5A6A">
        <w:rPr>
          <w:rFonts w:ascii="Calibri" w:hAnsi="Calibri" w:cs="Calibri"/>
          <w:color w:val="000000" w:themeColor="text1"/>
          <w:sz w:val="22"/>
          <w:u w:val="single"/>
        </w:rPr>
        <w:t>According to Gallup, only</w:t>
      </w:r>
      <w:r w:rsidRPr="002C5A6A">
        <w:rPr>
          <w:rFonts w:ascii="Calibri" w:hAnsi="Calibri" w:cs="Calibri"/>
          <w:color w:val="000000" w:themeColor="text1"/>
          <w:sz w:val="22"/>
        </w:rPr>
        <w:t xml:space="preserve"> about </w:t>
      </w:r>
      <w:r w:rsidRPr="002C5A6A">
        <w:rPr>
          <w:rFonts w:ascii="Calibri" w:hAnsi="Calibri" w:cs="Calibri"/>
          <w:color w:val="000000" w:themeColor="text1"/>
          <w:sz w:val="22"/>
          <w:u w:val="single"/>
        </w:rPr>
        <w:t>34 percent</w:t>
      </w:r>
      <w:r w:rsidRPr="002C5A6A">
        <w:rPr>
          <w:rFonts w:ascii="Calibri" w:hAnsi="Calibri" w:cs="Calibri"/>
          <w:color w:val="000000" w:themeColor="text1"/>
          <w:sz w:val="22"/>
        </w:rPr>
        <w:t xml:space="preserve"> of US adults </w:t>
      </w:r>
      <w:r w:rsidRPr="002C5A6A">
        <w:rPr>
          <w:rFonts w:ascii="Calibri" w:hAnsi="Calibri" w:cs="Calibri"/>
          <w:color w:val="000000" w:themeColor="text1"/>
          <w:sz w:val="22"/>
          <w:u w:val="single"/>
        </w:rPr>
        <w:t>supported marijuana legalization in 2001. By 2019, that was up to 66 percent</w:t>
      </w:r>
      <w:r w:rsidRPr="002C5A6A">
        <w:rPr>
          <w:rFonts w:ascii="Calibri" w:hAnsi="Calibri" w:cs="Calibri"/>
          <w:color w:val="000000" w:themeColor="text1"/>
          <w:sz w:val="22"/>
        </w:rPr>
        <w:t xml:space="preserve"> — a full two-thirds. Gallup is not alone in its findings. </w:t>
      </w:r>
      <w:r w:rsidRPr="002C5A6A">
        <w:rPr>
          <w:rFonts w:ascii="Calibri" w:hAnsi="Calibri" w:cs="Calibri"/>
          <w:color w:val="000000" w:themeColor="text1"/>
          <w:sz w:val="22"/>
          <w:u w:val="single"/>
        </w:rPr>
        <w:t>Another poll, from</w:t>
      </w:r>
      <w:r w:rsidRPr="002C5A6A">
        <w:rPr>
          <w:rFonts w:ascii="Calibri" w:hAnsi="Calibri" w:cs="Calibri"/>
          <w:color w:val="000000" w:themeColor="text1"/>
          <w:sz w:val="22"/>
        </w:rPr>
        <w:t xml:space="preserve"> the </w:t>
      </w:r>
      <w:r w:rsidRPr="002C5A6A">
        <w:rPr>
          <w:rFonts w:ascii="Calibri" w:hAnsi="Calibri" w:cs="Calibri"/>
          <w:color w:val="000000" w:themeColor="text1"/>
          <w:sz w:val="22"/>
          <w:u w:val="single"/>
        </w:rPr>
        <w:t>Pew</w:t>
      </w:r>
      <w:r w:rsidRPr="002C5A6A">
        <w:rPr>
          <w:rFonts w:ascii="Calibri" w:hAnsi="Calibri" w:cs="Calibri"/>
          <w:color w:val="000000" w:themeColor="text1"/>
          <w:sz w:val="22"/>
        </w:rPr>
        <w:t xml:space="preserve"> Research Center, </w:t>
      </w:r>
      <w:r w:rsidRPr="002C5A6A">
        <w:rPr>
          <w:rFonts w:ascii="Calibri" w:hAnsi="Calibri" w:cs="Calibri"/>
          <w:color w:val="000000" w:themeColor="text1"/>
          <w:sz w:val="22"/>
          <w:u w:val="single"/>
        </w:rPr>
        <w:t>found 67 percent of Americans now back marijuana legalization</w:t>
      </w:r>
      <w:r w:rsidRPr="002C5A6A">
        <w:rPr>
          <w:rFonts w:ascii="Calibri" w:hAnsi="Calibri" w:cs="Calibri"/>
          <w:color w:val="000000" w:themeColor="text1"/>
          <w:sz w:val="22"/>
        </w:rPr>
        <w:t xml:space="preserve">, up from less than half of that two decades prior. </w:t>
      </w:r>
      <w:r w:rsidRPr="002C5A6A">
        <w:rPr>
          <w:rFonts w:ascii="Calibri" w:hAnsi="Calibri" w:cs="Calibri"/>
          <w:color w:val="000000" w:themeColor="text1"/>
          <w:sz w:val="22"/>
          <w:u w:val="single"/>
        </w:rPr>
        <w:t>Opposition</w:t>
      </w:r>
      <w:r w:rsidRPr="002C5A6A">
        <w:rPr>
          <w:rFonts w:ascii="Calibri" w:hAnsi="Calibri" w:cs="Calibri"/>
          <w:color w:val="000000" w:themeColor="text1"/>
          <w:sz w:val="22"/>
        </w:rPr>
        <w:t xml:space="preserve"> to legalization also </w:t>
      </w:r>
      <w:r w:rsidRPr="002C5A6A">
        <w:rPr>
          <w:rFonts w:ascii="Calibri" w:hAnsi="Calibri" w:cs="Calibri"/>
          <w:color w:val="000000" w:themeColor="text1"/>
          <w:sz w:val="22"/>
          <w:u w:val="single"/>
        </w:rPr>
        <w:t>dropped to 32 percent</w:t>
      </w:r>
      <w:r w:rsidRPr="002C5A6A">
        <w:rPr>
          <w:rFonts w:ascii="Calibri" w:hAnsi="Calibri" w:cs="Calibri"/>
          <w:color w:val="000000" w:themeColor="text1"/>
          <w:sz w:val="22"/>
        </w:rPr>
        <w:t xml:space="preserve">, down from almost double that two decades before. Pew also asked respondents what kind of legalization they back. About 59 percent said they want medical and recreational legalization, while 32 percent said they only want medical legalization. Only 8 percent said neither. To put it another way: </w:t>
      </w:r>
      <w:r w:rsidRPr="002C5A6A">
        <w:rPr>
          <w:rFonts w:ascii="Calibri" w:hAnsi="Calibri" w:cs="Calibri"/>
          <w:color w:val="000000" w:themeColor="text1"/>
          <w:sz w:val="22"/>
          <w:u w:val="single"/>
        </w:rPr>
        <w:t xml:space="preserve">Fewer than one in 10 Americans agree with the current federal policy on marijuana. Pew found that even a majority </w:t>
      </w:r>
      <w:r w:rsidRPr="002C5A6A">
        <w:rPr>
          <w:rFonts w:ascii="Calibri" w:hAnsi="Calibri" w:cs="Calibri"/>
          <w:color w:val="000000" w:themeColor="text1"/>
          <w:sz w:val="22"/>
        </w:rPr>
        <w:t xml:space="preserve">— 55 percent — </w:t>
      </w:r>
      <w:r w:rsidRPr="002C5A6A">
        <w:rPr>
          <w:rFonts w:ascii="Calibri" w:hAnsi="Calibri" w:cs="Calibri"/>
          <w:color w:val="000000" w:themeColor="text1"/>
          <w:sz w:val="22"/>
          <w:u w:val="single"/>
        </w:rPr>
        <w:t>of Republicans</w:t>
      </w:r>
      <w:r w:rsidRPr="002C5A6A">
        <w:rPr>
          <w:rFonts w:ascii="Calibri" w:hAnsi="Calibri" w:cs="Calibri"/>
          <w:color w:val="000000" w:themeColor="text1"/>
          <w:sz w:val="22"/>
        </w:rPr>
        <w:t xml:space="preserve">, who are generally more skeptical of drug policy reform, </w:t>
      </w:r>
      <w:r w:rsidRPr="002C5A6A">
        <w:rPr>
          <w:rFonts w:ascii="Calibri" w:hAnsi="Calibri" w:cs="Calibri"/>
          <w:color w:val="000000" w:themeColor="text1"/>
          <w:sz w:val="22"/>
          <w:u w:val="single"/>
        </w:rPr>
        <w:t>support legalizing pot</w:t>
      </w:r>
      <w:r w:rsidRPr="002C5A6A">
        <w:rPr>
          <w:rFonts w:ascii="Calibri" w:hAnsi="Calibri" w:cs="Calibri"/>
          <w:color w:val="000000" w:themeColor="text1"/>
          <w:sz w:val="22"/>
        </w:rPr>
        <w:t xml:space="preserve"> (though it’s unclear if some of them only back medical legalization). </w:t>
      </w:r>
      <w:r w:rsidRPr="002C5A6A">
        <w:rPr>
          <w:rFonts w:ascii="Calibri" w:hAnsi="Calibri" w:cs="Calibri"/>
          <w:color w:val="000000" w:themeColor="text1"/>
          <w:sz w:val="22"/>
          <w:u w:val="single"/>
        </w:rPr>
        <w:t>Gallup produced similar findings</w:t>
      </w:r>
      <w:r w:rsidRPr="002C5A6A">
        <w:rPr>
          <w:rFonts w:ascii="Calibri" w:hAnsi="Calibri" w:cs="Calibri"/>
          <w:color w:val="000000" w:themeColor="text1"/>
          <w:sz w:val="22"/>
        </w:rPr>
        <w:t xml:space="preserve">, with 51 percent of Republicans backing legalization. </w:t>
      </w:r>
      <w:r w:rsidRPr="002C5A6A">
        <w:rPr>
          <w:rFonts w:ascii="Calibri" w:hAnsi="Calibri" w:cs="Calibri"/>
          <w:color w:val="000000" w:themeColor="text1"/>
          <w:sz w:val="22"/>
          <w:u w:val="single"/>
        </w:rPr>
        <w:t>This means a bipartisan majority now backs the change.</w:t>
      </w:r>
      <w:r w:rsidRPr="002C5A6A">
        <w:rPr>
          <w:rFonts w:ascii="Calibri" w:hAnsi="Calibri" w:cs="Calibri"/>
          <w:color w:val="000000" w:themeColor="text1"/>
          <w:sz w:val="22"/>
        </w:rPr>
        <w:t> </w:t>
      </w:r>
    </w:p>
    <w:p w14:paraId="41F1B4F7" w14:textId="3EE2C98D" w:rsidR="00776A72" w:rsidRPr="002C5A6A" w:rsidRDefault="00776A72" w:rsidP="00776A72">
      <w:pPr>
        <w:pStyle w:val="Heading4"/>
        <w:rPr>
          <w:color w:val="000000" w:themeColor="text1"/>
        </w:rPr>
      </w:pPr>
      <w:r w:rsidRPr="002C5A6A">
        <w:rPr>
          <w:rFonts w:cs="Calibri"/>
          <w:color w:val="000000" w:themeColor="text1"/>
        </w:rPr>
        <w:t>L - Death penalty popular among voters – voters fiercely halt its abolishment</w:t>
      </w:r>
    </w:p>
    <w:p w14:paraId="70B83235" w14:textId="77777777" w:rsidR="00776A72" w:rsidRPr="002C5A6A" w:rsidRDefault="00776A72" w:rsidP="0003160F">
      <w:pPr>
        <w:pStyle w:val="Heading5"/>
      </w:pPr>
      <w:proofErr w:type="spellStart"/>
      <w:r w:rsidRPr="002C5A6A">
        <w:rPr>
          <w:rStyle w:val="Style13ptBold"/>
        </w:rPr>
        <w:t>Sarat</w:t>
      </w:r>
      <w:proofErr w:type="spellEnd"/>
      <w:r w:rsidRPr="002C5A6A">
        <w:rPr>
          <w:rStyle w:val="Style13ptBold"/>
        </w:rPr>
        <w:t>, June 23, 2017 -</w:t>
      </w:r>
      <w:r w:rsidRPr="002C5A6A">
        <w:t xml:space="preserve"> Professor of Jurisprudence and Political Science, Amherst College. He is currently studying the phenomenon of botched executions, the fate of lethal injection as an execution technology, and the ways stories of exoneration from death row are told in popular culture. His public writing has appeared in The Guardian, Slate, The New Republic, The Bulwark, CNN.com, and the Los Angeles Times, among other places.</w:t>
      </w:r>
    </w:p>
    <w:p w14:paraId="656B0A39" w14:textId="77777777" w:rsidR="00776A72" w:rsidRPr="002C5A6A" w:rsidRDefault="00776A72" w:rsidP="0003160F">
      <w:pPr>
        <w:pStyle w:val="Heading5"/>
        <w:rPr>
          <w:color w:val="000000" w:themeColor="text1"/>
        </w:rPr>
      </w:pPr>
      <w:proofErr w:type="spellStart"/>
      <w:r w:rsidRPr="002C5A6A">
        <w:rPr>
          <w:rFonts w:cs="Calibri"/>
          <w:b/>
          <w:color w:val="000000" w:themeColor="text1"/>
          <w:sz w:val="16"/>
          <w:szCs w:val="16"/>
        </w:rPr>
        <w:t>Sarat</w:t>
      </w:r>
      <w:proofErr w:type="spellEnd"/>
      <w:r w:rsidRPr="002C5A6A">
        <w:rPr>
          <w:rFonts w:cs="Calibri"/>
          <w:b/>
          <w:color w:val="000000" w:themeColor="text1"/>
          <w:sz w:val="16"/>
          <w:szCs w:val="16"/>
        </w:rPr>
        <w:t xml:space="preserve">, Austin. “People keep voting in support of the death penalty. So how can we end it?” The Conversation, 23 June 2017, </w:t>
      </w:r>
      <w:hyperlink r:id="rId29" w:history="1">
        <w:r w:rsidRPr="002C5A6A">
          <w:rPr>
            <w:rStyle w:val="Hyperlink"/>
            <w:rFonts w:cs="Calibri"/>
            <w:b/>
            <w:color w:val="000000" w:themeColor="text1"/>
            <w:sz w:val="16"/>
            <w:szCs w:val="16"/>
          </w:rPr>
          <w:t>https://theconversation.com/people-keep-voting-in-support-of-the-death-penalty-so-how-can-we-end-it-79632</w:t>
        </w:r>
      </w:hyperlink>
      <w:r w:rsidRPr="002C5A6A">
        <w:rPr>
          <w:rFonts w:cs="Calibri"/>
          <w:b/>
          <w:color w:val="000000" w:themeColor="text1"/>
          <w:sz w:val="16"/>
          <w:szCs w:val="16"/>
        </w:rPr>
        <w:t xml:space="preserve">. Accessed July 13, 2020. </w:t>
      </w:r>
      <w:r w:rsidRPr="002C5A6A">
        <w:rPr>
          <w:rFonts w:cs="Calibri"/>
          <w:color w:val="000000" w:themeColor="text1"/>
        </w:rPr>
        <w:t>//sg</w:t>
      </w:r>
    </w:p>
    <w:p w14:paraId="3E52588F" w14:textId="781C3F7C" w:rsidR="002C5A6A" w:rsidRPr="002C5A6A" w:rsidRDefault="00776A72" w:rsidP="002C5A6A">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Ending the death penalty in the United States won’t be easy. </w:t>
      </w:r>
      <w:r w:rsidRPr="002C5A6A">
        <w:rPr>
          <w:rFonts w:ascii="Calibri" w:hAnsi="Calibri" w:cs="Calibri"/>
          <w:color w:val="000000" w:themeColor="text1"/>
          <w:sz w:val="22"/>
          <w:u w:val="single"/>
          <w:shd w:val="clear" w:color="auto" w:fill="FFFF00"/>
        </w:rPr>
        <w:t>After death penalty abolitionists</w:t>
      </w:r>
      <w:r w:rsidRPr="002C5A6A">
        <w:rPr>
          <w:rFonts w:ascii="Calibri" w:hAnsi="Calibri" w:cs="Calibri"/>
          <w:color w:val="000000" w:themeColor="text1"/>
          <w:sz w:val="22"/>
          <w:u w:val="single"/>
        </w:rPr>
        <w:t xml:space="preserve"> slowly </w:t>
      </w:r>
      <w:r w:rsidRPr="002C5A6A">
        <w:rPr>
          <w:rFonts w:ascii="Calibri" w:hAnsi="Calibri" w:cs="Calibri"/>
          <w:color w:val="000000" w:themeColor="text1"/>
          <w:sz w:val="22"/>
          <w:u w:val="single"/>
          <w:shd w:val="clear" w:color="auto" w:fill="FFFF00"/>
        </w:rPr>
        <w:t>pushed toward its elimination</w:t>
      </w:r>
      <w:r w:rsidRPr="002C5A6A">
        <w:rPr>
          <w:rFonts w:ascii="Calibri" w:hAnsi="Calibri" w:cs="Calibri"/>
          <w:color w:val="000000" w:themeColor="text1"/>
          <w:sz w:val="22"/>
          <w:u w:val="single"/>
        </w:rPr>
        <w:t xml:space="preserve"> for years, </w:t>
      </w:r>
      <w:r w:rsidRPr="002C5A6A">
        <w:rPr>
          <w:rFonts w:ascii="Calibri" w:hAnsi="Calibri" w:cs="Calibri"/>
          <w:b/>
          <w:bCs/>
          <w:color w:val="000000" w:themeColor="text1"/>
          <w:sz w:val="22"/>
          <w:u w:val="single"/>
          <w:shd w:val="clear" w:color="auto" w:fill="FFFF00"/>
        </w:rPr>
        <w:t>supporters of state killing have mounted a fierce effort</w:t>
      </w:r>
      <w:r w:rsidRPr="002C5A6A">
        <w:rPr>
          <w:rFonts w:ascii="Calibri" w:hAnsi="Calibri" w:cs="Calibri"/>
          <w:color w:val="000000" w:themeColor="text1"/>
          <w:sz w:val="22"/>
          <w:u w:val="single"/>
        </w:rPr>
        <w:t xml:space="preserve"> in the courts and at the ballot box </w:t>
      </w:r>
      <w:r w:rsidRPr="002C5A6A">
        <w:rPr>
          <w:rFonts w:ascii="Calibri" w:hAnsi="Calibri" w:cs="Calibri"/>
          <w:color w:val="000000" w:themeColor="text1"/>
          <w:sz w:val="22"/>
          <w:u w:val="single"/>
          <w:shd w:val="clear" w:color="auto" w:fill="FFFF00"/>
        </w:rPr>
        <w:t>and regained some lost ground.</w:t>
      </w:r>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rPr>
        <w:t xml:space="preserve">Perhaps their biggest victory was the presidential contest which put Donald Trump, </w:t>
      </w:r>
      <w:hyperlink r:id="rId30" w:history="1">
        <w:r w:rsidRPr="002C5A6A">
          <w:rPr>
            <w:rStyle w:val="Hyperlink"/>
            <w:rFonts w:eastAsiaTheme="majorEastAsia" w:cs="Calibri"/>
            <w:color w:val="000000" w:themeColor="text1"/>
            <w:sz w:val="22"/>
          </w:rPr>
          <w:t>an avid supporter of capital punishment</w:t>
        </w:r>
      </w:hyperlink>
      <w:r w:rsidRPr="002C5A6A">
        <w:rPr>
          <w:rFonts w:ascii="Calibri" w:hAnsi="Calibri" w:cs="Calibri"/>
          <w:color w:val="000000" w:themeColor="text1"/>
          <w:sz w:val="22"/>
        </w:rPr>
        <w:t xml:space="preserve">, in the White House. But voting on ballot questions in California, Oklahoma and Nebraska also brought bad news for </w:t>
      </w:r>
      <w:hyperlink r:id="rId31" w:history="1">
        <w:r w:rsidRPr="002C5A6A">
          <w:rPr>
            <w:rStyle w:val="Hyperlink"/>
            <w:rFonts w:eastAsiaTheme="majorEastAsia" w:cs="Calibri"/>
            <w:color w:val="000000" w:themeColor="text1"/>
            <w:sz w:val="22"/>
          </w:rPr>
          <w:t>abolitionists</w:t>
        </w:r>
      </w:hyperlink>
      <w:r w:rsidRPr="002C5A6A">
        <w:rPr>
          <w:rFonts w:ascii="Calibri" w:hAnsi="Calibri" w:cs="Calibri"/>
          <w:color w:val="000000" w:themeColor="text1"/>
          <w:sz w:val="22"/>
        </w:rPr>
        <w:t xml:space="preserve">. I have spent more than </w:t>
      </w:r>
      <w:hyperlink r:id="rId32" w:history="1">
        <w:r w:rsidRPr="002C5A6A">
          <w:rPr>
            <w:rStyle w:val="Hyperlink"/>
            <w:rFonts w:eastAsiaTheme="majorEastAsia" w:cs="Calibri"/>
            <w:color w:val="000000" w:themeColor="text1"/>
            <w:sz w:val="22"/>
          </w:rPr>
          <w:t>two decades</w:t>
        </w:r>
      </w:hyperlink>
      <w:r w:rsidRPr="002C5A6A">
        <w:rPr>
          <w:rFonts w:ascii="Calibri" w:hAnsi="Calibri" w:cs="Calibri"/>
          <w:color w:val="000000" w:themeColor="text1"/>
          <w:sz w:val="22"/>
        </w:rPr>
        <w:t xml:space="preserve"> </w:t>
      </w:r>
      <w:hyperlink r:id="rId33" w:history="1">
        <w:r w:rsidRPr="002C5A6A">
          <w:rPr>
            <w:rStyle w:val="Hyperlink"/>
            <w:rFonts w:eastAsiaTheme="majorEastAsia" w:cs="Calibri"/>
            <w:color w:val="000000" w:themeColor="text1"/>
            <w:sz w:val="22"/>
          </w:rPr>
          <w:t>studying</w:t>
        </w:r>
      </w:hyperlink>
      <w:r w:rsidRPr="002C5A6A">
        <w:rPr>
          <w:rFonts w:ascii="Calibri" w:hAnsi="Calibri" w:cs="Calibri"/>
          <w:color w:val="000000" w:themeColor="text1"/>
          <w:sz w:val="22"/>
        </w:rPr>
        <w:t xml:space="preserve"> </w:t>
      </w:r>
      <w:hyperlink r:id="rId34" w:history="1">
        <w:r w:rsidRPr="002C5A6A">
          <w:rPr>
            <w:rStyle w:val="Hyperlink"/>
            <w:rFonts w:eastAsiaTheme="majorEastAsia" w:cs="Calibri"/>
            <w:color w:val="000000" w:themeColor="text1"/>
            <w:sz w:val="22"/>
          </w:rPr>
          <w:t>the death penalty</w:t>
        </w:r>
      </w:hyperlink>
      <w:r w:rsidRPr="002C5A6A">
        <w:rPr>
          <w:rFonts w:ascii="Calibri" w:hAnsi="Calibri" w:cs="Calibri"/>
          <w:color w:val="000000" w:themeColor="text1"/>
          <w:sz w:val="22"/>
        </w:rPr>
        <w:t xml:space="preserve"> and have lent my voice to those who seek its end. Looking back on 2016, I’d suggest that understanding the impact of ballot questions on the history of the death penalty may be the key to determining its future. Slowing momentum? In November, </w:t>
      </w:r>
      <w:r w:rsidRPr="002C5A6A">
        <w:rPr>
          <w:rFonts w:ascii="Calibri" w:hAnsi="Calibri" w:cs="Calibri"/>
          <w:b/>
          <w:bCs/>
          <w:color w:val="000000" w:themeColor="text1"/>
          <w:sz w:val="22"/>
          <w:u w:val="single"/>
          <w:shd w:val="clear" w:color="auto" w:fill="FFFF00"/>
        </w:rPr>
        <w:t xml:space="preserve">voters seemed to put a brake on </w:t>
      </w:r>
      <w:hyperlink r:id="rId35" w:history="1">
        <w:r w:rsidRPr="002C5A6A">
          <w:rPr>
            <w:rStyle w:val="Hyperlink"/>
            <w:rFonts w:eastAsiaTheme="majorEastAsia" w:cs="Calibri"/>
            <w:b/>
            <w:bCs/>
            <w:color w:val="000000" w:themeColor="text1"/>
            <w:sz w:val="22"/>
            <w:shd w:val="clear" w:color="auto" w:fill="FFFF00"/>
          </w:rPr>
          <w:t>two decades of</w:t>
        </w:r>
        <w:r w:rsidRPr="002C5A6A">
          <w:rPr>
            <w:rStyle w:val="Hyperlink"/>
            <w:rFonts w:eastAsiaTheme="majorEastAsia" w:cs="Calibri"/>
            <w:b/>
            <w:bCs/>
            <w:color w:val="000000" w:themeColor="text1"/>
            <w:sz w:val="22"/>
          </w:rPr>
          <w:t xml:space="preserve"> accelerating </w:t>
        </w:r>
        <w:r w:rsidRPr="002C5A6A">
          <w:rPr>
            <w:rStyle w:val="Hyperlink"/>
            <w:rFonts w:eastAsiaTheme="majorEastAsia" w:cs="Calibri"/>
            <w:b/>
            <w:bCs/>
            <w:color w:val="000000" w:themeColor="text1"/>
            <w:sz w:val="22"/>
            <w:shd w:val="clear" w:color="auto" w:fill="FFFF00"/>
          </w:rPr>
          <w:t>momentum</w:t>
        </w:r>
      </w:hyperlink>
      <w:r w:rsidRPr="002C5A6A">
        <w:rPr>
          <w:rFonts w:ascii="Calibri" w:hAnsi="Calibri" w:cs="Calibri"/>
          <w:b/>
          <w:bCs/>
          <w:color w:val="000000" w:themeColor="text1"/>
          <w:sz w:val="22"/>
          <w:u w:val="single"/>
          <w:shd w:val="clear" w:color="auto" w:fill="FFFF00"/>
        </w:rPr>
        <w:t xml:space="preserve"> toward ending the death penalty.</w:t>
      </w:r>
      <w:r w:rsidRPr="002C5A6A">
        <w:rPr>
          <w:rFonts w:ascii="Calibri" w:hAnsi="Calibri" w:cs="Calibri"/>
          <w:color w:val="000000" w:themeColor="text1"/>
          <w:sz w:val="22"/>
        </w:rPr>
        <w:t xml:space="preserve"> </w:t>
      </w:r>
      <w:r w:rsidRPr="002C5A6A">
        <w:rPr>
          <w:rFonts w:ascii="Calibri" w:hAnsi="Calibri" w:cs="Calibri"/>
          <w:b/>
          <w:bCs/>
          <w:color w:val="000000" w:themeColor="text1"/>
          <w:sz w:val="22"/>
          <w:u w:val="single"/>
          <w:shd w:val="clear" w:color="auto" w:fill="FFFF00"/>
        </w:rPr>
        <w:t>That momentum has been felt across the entire nation</w:t>
      </w:r>
      <w:r w:rsidRPr="002C5A6A">
        <w:rPr>
          <w:rFonts w:ascii="Calibri" w:hAnsi="Calibri" w:cs="Calibri"/>
          <w:color w:val="000000" w:themeColor="text1"/>
          <w:sz w:val="22"/>
        </w:rPr>
        <w:t xml:space="preserve">: Death sentences have declined steadily from </w:t>
      </w:r>
      <w:hyperlink r:id="rId36" w:history="1">
        <w:r w:rsidRPr="002C5A6A">
          <w:rPr>
            <w:rStyle w:val="Hyperlink"/>
            <w:rFonts w:eastAsiaTheme="majorEastAsia" w:cs="Calibri"/>
            <w:color w:val="000000" w:themeColor="text1"/>
            <w:sz w:val="22"/>
          </w:rPr>
          <w:t>a high of 315 in 1998 to 30 in 2016</w:t>
        </w:r>
      </w:hyperlink>
      <w:r w:rsidRPr="002C5A6A">
        <w:rPr>
          <w:rFonts w:ascii="Calibri" w:hAnsi="Calibri" w:cs="Calibri"/>
          <w:color w:val="000000" w:themeColor="text1"/>
          <w:sz w:val="22"/>
        </w:rPr>
        <w:t xml:space="preserve">. Much of this decline has come from states like Texas, Oklahoma and North Carolina which still have capital punishment on the books but </w:t>
      </w:r>
      <w:hyperlink r:id="rId37" w:history="1">
        <w:r w:rsidRPr="002C5A6A">
          <w:rPr>
            <w:rStyle w:val="Hyperlink"/>
            <w:rFonts w:eastAsiaTheme="majorEastAsia" w:cs="Calibri"/>
            <w:color w:val="000000" w:themeColor="text1"/>
            <w:sz w:val="22"/>
          </w:rPr>
          <w:t>impose it much less frequently</w:t>
        </w:r>
      </w:hyperlink>
      <w:r w:rsidRPr="002C5A6A">
        <w:rPr>
          <w:rFonts w:ascii="Calibri" w:hAnsi="Calibri" w:cs="Calibri"/>
          <w:color w:val="000000" w:themeColor="text1"/>
          <w:sz w:val="22"/>
        </w:rPr>
        <w:t xml:space="preserve"> than in the past. Actual executions have also </w:t>
      </w:r>
      <w:hyperlink r:id="rId38" w:history="1">
        <w:r w:rsidRPr="002C5A6A">
          <w:rPr>
            <w:rStyle w:val="Hyperlink"/>
            <w:rFonts w:eastAsiaTheme="majorEastAsia" w:cs="Calibri"/>
            <w:color w:val="000000" w:themeColor="text1"/>
            <w:sz w:val="22"/>
          </w:rPr>
          <w:t>declined dramatically</w:t>
        </w:r>
      </w:hyperlink>
      <w:r w:rsidRPr="002C5A6A">
        <w:rPr>
          <w:rFonts w:ascii="Calibri" w:hAnsi="Calibri" w:cs="Calibri"/>
          <w:color w:val="000000" w:themeColor="text1"/>
          <w:sz w:val="22"/>
        </w:rPr>
        <w:t xml:space="preserve">, dropping from 98 in 1999 to 20 in 2016. In the last decade, seven states – Connecticut, Delaware, Illinois, Maryland, New Jersey, New Mexico and New York – have abolished the death penalty </w:t>
      </w:r>
      <w:hyperlink r:id="rId39" w:history="1">
        <w:r w:rsidRPr="002C5A6A">
          <w:rPr>
            <w:rStyle w:val="Hyperlink"/>
            <w:rFonts w:eastAsiaTheme="majorEastAsia" w:cs="Calibri"/>
            <w:color w:val="000000" w:themeColor="text1"/>
            <w:sz w:val="22"/>
          </w:rPr>
          <w:t>by legislative or judicial action</w:t>
        </w:r>
      </w:hyperlink>
      <w:r w:rsidRPr="002C5A6A">
        <w:rPr>
          <w:rFonts w:ascii="Calibri" w:hAnsi="Calibri" w:cs="Calibri"/>
          <w:color w:val="000000" w:themeColor="text1"/>
          <w:sz w:val="22"/>
        </w:rPr>
        <w:t xml:space="preserve">. Governors have imposed moratoria on executions in Colorado, Oregon, Pennsylvania and Washington. </w:t>
      </w:r>
      <w:r w:rsidRPr="002C5A6A">
        <w:rPr>
          <w:rFonts w:ascii="Calibri" w:hAnsi="Calibri" w:cs="Calibri"/>
          <w:color w:val="000000" w:themeColor="text1"/>
          <w:sz w:val="22"/>
          <w:u w:val="single"/>
          <w:shd w:val="clear" w:color="auto" w:fill="FFFF00"/>
        </w:rPr>
        <w:t xml:space="preserve">A majority of the American public </w:t>
      </w:r>
      <w:hyperlink r:id="rId40" w:history="1">
        <w:r w:rsidRPr="002C5A6A">
          <w:rPr>
            <w:rStyle w:val="Hyperlink"/>
            <w:rFonts w:eastAsiaTheme="majorEastAsia" w:cs="Calibri"/>
            <w:color w:val="000000" w:themeColor="text1"/>
            <w:sz w:val="22"/>
            <w:shd w:val="clear" w:color="auto" w:fill="FFFF00"/>
          </w:rPr>
          <w:t>continues to support</w:t>
        </w:r>
      </w:hyperlink>
      <w:r w:rsidRPr="002C5A6A">
        <w:rPr>
          <w:rFonts w:ascii="Calibri" w:hAnsi="Calibri" w:cs="Calibri"/>
          <w:color w:val="000000" w:themeColor="text1"/>
          <w:sz w:val="22"/>
          <w:u w:val="single"/>
          <w:shd w:val="clear" w:color="auto" w:fill="FFFF00"/>
        </w:rPr>
        <w:t xml:space="preserve"> the death penalty</w:t>
      </w:r>
      <w:r w:rsidRPr="002C5A6A">
        <w:rPr>
          <w:rFonts w:ascii="Calibri" w:hAnsi="Calibri" w:cs="Calibri"/>
          <w:color w:val="000000" w:themeColor="text1"/>
          <w:sz w:val="22"/>
        </w:rPr>
        <w:t xml:space="preserve">, although the number of people favoring it is </w:t>
      </w:r>
      <w:hyperlink r:id="rId41" w:history="1">
        <w:r w:rsidRPr="002C5A6A">
          <w:rPr>
            <w:rStyle w:val="Hyperlink"/>
            <w:rFonts w:eastAsiaTheme="majorEastAsia" w:cs="Calibri"/>
            <w:color w:val="000000" w:themeColor="text1"/>
            <w:sz w:val="22"/>
          </w:rPr>
          <w:t>lower than it has been since the 1970s</w:t>
        </w:r>
      </w:hyperlink>
      <w:r w:rsidRPr="002C5A6A">
        <w:rPr>
          <w:rFonts w:ascii="Calibri" w:hAnsi="Calibri" w:cs="Calibri"/>
          <w:color w:val="000000" w:themeColor="text1"/>
          <w:sz w:val="22"/>
        </w:rPr>
        <w:t xml:space="preserve">. But even with support for death penalties and executions waning, referenda in 2016 leaned in the opposite direction. November’s decisions Consider California, a state that currently has </w:t>
      </w:r>
      <w:hyperlink r:id="rId42" w:history="1">
        <w:r w:rsidRPr="002C5A6A">
          <w:rPr>
            <w:rStyle w:val="Hyperlink"/>
            <w:rFonts w:eastAsiaTheme="majorEastAsia" w:cs="Calibri"/>
            <w:color w:val="000000" w:themeColor="text1"/>
            <w:sz w:val="22"/>
          </w:rPr>
          <w:t>749 inmates on death row</w:t>
        </w:r>
      </w:hyperlink>
      <w:r w:rsidRPr="002C5A6A">
        <w:rPr>
          <w:rFonts w:ascii="Calibri" w:hAnsi="Calibri" w:cs="Calibri"/>
          <w:color w:val="000000" w:themeColor="text1"/>
          <w:sz w:val="22"/>
        </w:rPr>
        <w:t xml:space="preserve">, but where no one has been executed since 2006. </w:t>
      </w:r>
      <w:hyperlink r:id="rId43" w:history="1">
        <w:r w:rsidRPr="002C5A6A">
          <w:rPr>
            <w:rStyle w:val="Hyperlink"/>
            <w:rFonts w:eastAsiaTheme="majorEastAsia" w:cs="Calibri"/>
            <w:color w:val="000000" w:themeColor="text1"/>
            <w:sz w:val="22"/>
            <w:shd w:val="clear" w:color="auto" w:fill="FFFF00"/>
          </w:rPr>
          <w:t>Proposition 66</w:t>
        </w:r>
      </w:hyperlink>
      <w:r w:rsidRPr="002C5A6A">
        <w:rPr>
          <w:rFonts w:ascii="Calibri" w:hAnsi="Calibri" w:cs="Calibri"/>
          <w:color w:val="000000" w:themeColor="text1"/>
          <w:sz w:val="22"/>
          <w:u w:val="single"/>
          <w:shd w:val="clear" w:color="auto" w:fill="FFFF00"/>
        </w:rPr>
        <w:t>, passed by voters last November, seeks to</w:t>
      </w:r>
      <w:r w:rsidRPr="002C5A6A">
        <w:rPr>
          <w:rFonts w:ascii="Calibri" w:hAnsi="Calibri" w:cs="Calibri"/>
          <w:color w:val="000000" w:themeColor="text1"/>
          <w:sz w:val="22"/>
          <w:u w:val="single"/>
        </w:rPr>
        <w:t xml:space="preserve"> change that. It designates special courts to hear challenges to death penalty convictions, limits successive appeals and expands the pool of lawyers who could handle those appeals – all in an effort to </w:t>
      </w:r>
      <w:r w:rsidRPr="002C5A6A">
        <w:rPr>
          <w:rFonts w:ascii="Calibri" w:hAnsi="Calibri" w:cs="Calibri"/>
          <w:b/>
          <w:bCs/>
          <w:color w:val="000000" w:themeColor="text1"/>
          <w:sz w:val="22"/>
          <w:u w:val="single"/>
          <w:shd w:val="clear" w:color="auto" w:fill="FFFF00"/>
        </w:rPr>
        <w:t>speed up executions</w:t>
      </w:r>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rPr>
        <w:t xml:space="preserve">The state Supreme Court is currently considering the constitutionality of the law, which opponents claim </w:t>
      </w:r>
      <w:hyperlink r:id="rId44" w:history="1">
        <w:r w:rsidRPr="002C5A6A">
          <w:rPr>
            <w:rStyle w:val="Hyperlink"/>
            <w:rFonts w:eastAsiaTheme="majorEastAsia" w:cs="Calibri"/>
            <w:color w:val="000000" w:themeColor="text1"/>
            <w:sz w:val="22"/>
          </w:rPr>
          <w:t>strips the court system of authority</w:t>
        </w:r>
      </w:hyperlink>
      <w:r w:rsidRPr="002C5A6A">
        <w:rPr>
          <w:rFonts w:ascii="Calibri" w:hAnsi="Calibri" w:cs="Calibri"/>
          <w:color w:val="000000" w:themeColor="text1"/>
          <w:sz w:val="22"/>
        </w:rPr>
        <w:t>.</w:t>
      </w:r>
    </w:p>
    <w:p w14:paraId="3C3D39C1" w14:textId="6EBC7A92" w:rsidR="00776A72" w:rsidRPr="002C5A6A" w:rsidRDefault="00776A72" w:rsidP="00342018">
      <w:pPr>
        <w:pStyle w:val="Heading4"/>
        <w:rPr>
          <w:color w:val="000000" w:themeColor="text1"/>
        </w:rPr>
      </w:pPr>
      <w:r w:rsidRPr="002C5A6A">
        <w:rPr>
          <w:color w:val="000000" w:themeColor="text1"/>
          <w:shd w:val="clear" w:color="auto" w:fill="FFFF00"/>
        </w:rPr>
        <w:t xml:space="preserve">Marijuana legalization is very popular, </w:t>
      </w:r>
      <w:proofErr w:type="gramStart"/>
      <w:r w:rsidRPr="002C5A6A">
        <w:rPr>
          <w:color w:val="000000" w:themeColor="text1"/>
          <w:shd w:val="clear" w:color="auto" w:fill="FFFF00"/>
        </w:rPr>
        <w:t>it’s</w:t>
      </w:r>
      <w:proofErr w:type="gramEnd"/>
      <w:r w:rsidRPr="002C5A6A">
        <w:rPr>
          <w:color w:val="000000" w:themeColor="text1"/>
          <w:shd w:val="clear" w:color="auto" w:fill="FFFF00"/>
        </w:rPr>
        <w:t xml:space="preserve"> a key voting issue</w:t>
      </w:r>
    </w:p>
    <w:p w14:paraId="13DD8825" w14:textId="77777777" w:rsidR="00776A72" w:rsidRPr="002C5A6A" w:rsidRDefault="00776A72" w:rsidP="00776A72">
      <w:pPr>
        <w:pStyle w:val="NormalWeb"/>
        <w:spacing w:before="0" w:beforeAutospacing="0" w:after="140" w:afterAutospacing="0"/>
        <w:rPr>
          <w:color w:val="000000" w:themeColor="text1"/>
        </w:rPr>
      </w:pPr>
      <w:r w:rsidRPr="002C5A6A">
        <w:rPr>
          <w:rFonts w:ascii="Arial" w:hAnsi="Arial" w:cs="Arial"/>
          <w:color w:val="000000" w:themeColor="text1"/>
          <w:sz w:val="28"/>
          <w:szCs w:val="28"/>
        </w:rPr>
        <w:t>In the three major national surveys, support for legalization is at an all-time high.</w:t>
      </w:r>
    </w:p>
    <w:p w14:paraId="34BC9D8D" w14:textId="77777777" w:rsidR="00776A72" w:rsidRPr="002C5A6A" w:rsidRDefault="00776A72" w:rsidP="00776A72">
      <w:pPr>
        <w:rPr>
          <w:color w:val="000000" w:themeColor="text1"/>
        </w:rPr>
      </w:pPr>
    </w:p>
    <w:p w14:paraId="42F50735"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2"/>
          <w:shd w:val="clear" w:color="auto" w:fill="FFFFFF"/>
        </w:rPr>
        <w:t> </w:t>
      </w:r>
      <w:hyperlink r:id="rId45" w:history="1">
        <w:r w:rsidRPr="002C5A6A">
          <w:rPr>
            <w:rStyle w:val="Hyperlink"/>
            <w:rFonts w:ascii="Arial" w:eastAsiaTheme="majorEastAsia" w:hAnsi="Arial" w:cs="Arial"/>
            <w:color w:val="000000" w:themeColor="text1"/>
            <w:sz w:val="22"/>
          </w:rPr>
          <w:t>German</w:t>
        </w:r>
        <w:r w:rsidRPr="002C5A6A">
          <w:rPr>
            <w:rStyle w:val="Hyperlink"/>
            <w:rFonts w:ascii="Arial" w:eastAsiaTheme="majorEastAsia" w:hAnsi="Arial" w:cs="Arial"/>
            <w:b/>
            <w:bCs/>
            <w:color w:val="000000" w:themeColor="text1"/>
            <w:sz w:val="22"/>
            <w:shd w:val="clear" w:color="auto" w:fill="FFFF00"/>
          </w:rPr>
          <w:t xml:space="preserve"> Lopez</w:t>
        </w:r>
      </w:hyperlink>
      <w:r w:rsidRPr="002C5A6A">
        <w:rPr>
          <w:rFonts w:ascii="Arial" w:hAnsi="Arial" w:cs="Arial"/>
          <w:b/>
          <w:bCs/>
          <w:color w:val="000000" w:themeColor="text1"/>
          <w:sz w:val="27"/>
          <w:szCs w:val="27"/>
          <w:shd w:val="clear" w:color="auto" w:fill="FFFF00"/>
        </w:rPr>
        <w:t xml:space="preserve">, </w:t>
      </w:r>
      <w:r w:rsidRPr="002C5A6A">
        <w:rPr>
          <w:rFonts w:ascii="Arial" w:hAnsi="Arial" w:cs="Arial"/>
          <w:color w:val="000000" w:themeColor="text1"/>
          <w:sz w:val="22"/>
          <w:shd w:val="clear" w:color="auto" w:fill="FFFFFF"/>
        </w:rPr>
        <w:t xml:space="preserve">Apr 15, </w:t>
      </w:r>
      <w:r w:rsidRPr="002C5A6A">
        <w:rPr>
          <w:rFonts w:ascii="Arial" w:hAnsi="Arial" w:cs="Arial"/>
          <w:b/>
          <w:bCs/>
          <w:color w:val="000000" w:themeColor="text1"/>
          <w:sz w:val="22"/>
          <w:shd w:val="clear" w:color="auto" w:fill="FFFF00"/>
        </w:rPr>
        <w:t>2019</w:t>
      </w:r>
      <w:r w:rsidRPr="002C5A6A">
        <w:rPr>
          <w:rFonts w:ascii="Arial" w:hAnsi="Arial" w:cs="Arial"/>
          <w:color w:val="000000" w:themeColor="text1"/>
          <w:sz w:val="22"/>
          <w:shd w:val="clear" w:color="auto" w:fill="FFFFFF"/>
        </w:rPr>
        <w:t xml:space="preserve">, Senior </w:t>
      </w:r>
      <w:proofErr w:type="gramStart"/>
      <w:r w:rsidRPr="002C5A6A">
        <w:rPr>
          <w:rFonts w:ascii="Arial" w:hAnsi="Arial" w:cs="Arial"/>
          <w:color w:val="000000" w:themeColor="text1"/>
          <w:sz w:val="22"/>
          <w:shd w:val="clear" w:color="auto" w:fill="FFFFFF"/>
        </w:rPr>
        <w:t>correspondent,  Vox</w:t>
      </w:r>
      <w:proofErr w:type="gramEnd"/>
      <w:r w:rsidRPr="002C5A6A">
        <w:rPr>
          <w:rFonts w:ascii="Arial" w:hAnsi="Arial" w:cs="Arial"/>
          <w:color w:val="000000" w:themeColor="text1"/>
          <w:sz w:val="22"/>
          <w:shd w:val="clear" w:color="auto" w:fill="FFFFFF"/>
        </w:rPr>
        <w:t xml:space="preserve"> since it launched in 2014 worked at </w:t>
      </w:r>
      <w:proofErr w:type="spellStart"/>
      <w:r w:rsidRPr="002C5A6A">
        <w:rPr>
          <w:rFonts w:ascii="Arial" w:hAnsi="Arial" w:cs="Arial"/>
          <w:color w:val="000000" w:themeColor="text1"/>
          <w:sz w:val="22"/>
          <w:shd w:val="clear" w:color="auto" w:fill="FFFFFF"/>
        </w:rPr>
        <w:t>CityBeat</w:t>
      </w:r>
      <w:proofErr w:type="spellEnd"/>
      <w:r w:rsidRPr="002C5A6A">
        <w:rPr>
          <w:rFonts w:ascii="Arial" w:hAnsi="Arial" w:cs="Arial"/>
          <w:color w:val="000000" w:themeColor="text1"/>
          <w:sz w:val="22"/>
          <w:shd w:val="clear" w:color="auto" w:fill="FFFFFF"/>
        </w:rPr>
        <w:t>, a local newspaper in Cincinnati, covering politics and policy at the local and state level.</w:t>
      </w:r>
    </w:p>
    <w:p w14:paraId="4D22660D"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b/>
          <w:bCs/>
          <w:color w:val="000000" w:themeColor="text1"/>
          <w:sz w:val="27"/>
          <w:szCs w:val="27"/>
          <w:shd w:val="clear" w:color="auto" w:fill="FFFF00"/>
        </w:rPr>
        <w:t>The three major national polls</w:t>
      </w:r>
      <w:r w:rsidRPr="002C5A6A">
        <w:rPr>
          <w:rFonts w:ascii="Arial" w:hAnsi="Arial" w:cs="Arial"/>
          <w:color w:val="000000" w:themeColor="text1"/>
          <w:sz w:val="27"/>
          <w:szCs w:val="27"/>
        </w:rPr>
        <w:t xml:space="preserve"> in America are increasingly</w:t>
      </w:r>
      <w:r w:rsidRPr="002C5A6A">
        <w:rPr>
          <w:rFonts w:ascii="Arial" w:hAnsi="Arial" w:cs="Arial"/>
          <w:b/>
          <w:bCs/>
          <w:color w:val="000000" w:themeColor="text1"/>
          <w:sz w:val="27"/>
          <w:szCs w:val="27"/>
          <w:shd w:val="clear" w:color="auto" w:fill="FFFF00"/>
        </w:rPr>
        <w:t xml:space="preserve"> convergi</w:t>
      </w:r>
      <w:r w:rsidRPr="002C5A6A">
        <w:rPr>
          <w:rFonts w:ascii="Arial" w:hAnsi="Arial" w:cs="Arial"/>
          <w:color w:val="000000" w:themeColor="text1"/>
          <w:sz w:val="27"/>
          <w:szCs w:val="27"/>
        </w:rPr>
        <w:t>ng on one point:</w:t>
      </w:r>
      <w:r w:rsidRPr="002C5A6A">
        <w:rPr>
          <w:rFonts w:ascii="Arial" w:hAnsi="Arial" w:cs="Arial"/>
          <w:b/>
          <w:bCs/>
          <w:color w:val="000000" w:themeColor="text1"/>
          <w:sz w:val="27"/>
          <w:szCs w:val="27"/>
          <w:shd w:val="clear" w:color="auto" w:fill="FFFF00"/>
        </w:rPr>
        <w:t xml:space="preserve"> </w:t>
      </w:r>
      <w:hyperlink r:id="rId46" w:history="1">
        <w:r w:rsidRPr="002C5A6A">
          <w:rPr>
            <w:rStyle w:val="Hyperlink"/>
            <w:rFonts w:ascii="Arial" w:eastAsiaTheme="majorEastAsia" w:hAnsi="Arial" w:cs="Arial"/>
            <w:b/>
            <w:bCs/>
            <w:color w:val="000000" w:themeColor="text1"/>
            <w:sz w:val="27"/>
            <w:szCs w:val="27"/>
            <w:shd w:val="clear" w:color="auto" w:fill="FFFF00"/>
          </w:rPr>
          <w:t>Marijuana legalization</w:t>
        </w:r>
      </w:hyperlink>
      <w:r w:rsidRPr="002C5A6A">
        <w:rPr>
          <w:rFonts w:ascii="Arial" w:hAnsi="Arial" w:cs="Arial"/>
          <w:b/>
          <w:bCs/>
          <w:color w:val="000000" w:themeColor="text1"/>
          <w:sz w:val="27"/>
          <w:szCs w:val="27"/>
          <w:shd w:val="clear" w:color="auto" w:fill="FFFF00"/>
        </w:rPr>
        <w:t xml:space="preserve"> is very popular in the US.</w:t>
      </w:r>
    </w:p>
    <w:p w14:paraId="3BB1ECD8"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t>The latest finding, from the recently released</w:t>
      </w:r>
      <w:r w:rsidRPr="002C5A6A">
        <w:rPr>
          <w:rFonts w:ascii="Arial" w:hAnsi="Arial" w:cs="Arial"/>
          <w:b/>
          <w:bCs/>
          <w:color w:val="000000" w:themeColor="text1"/>
          <w:sz w:val="27"/>
          <w:szCs w:val="27"/>
          <w:shd w:val="clear" w:color="auto" w:fill="FFFF00"/>
        </w:rPr>
        <w:t xml:space="preserve"> General Social Survey by NORC at the University of Chicago, shows that </w:t>
      </w:r>
      <w:hyperlink r:id="rId47" w:history="1">
        <w:r w:rsidRPr="002C5A6A">
          <w:rPr>
            <w:rStyle w:val="Hyperlink"/>
            <w:rFonts w:ascii="Arial" w:eastAsiaTheme="majorEastAsia" w:hAnsi="Arial" w:cs="Arial"/>
            <w:b/>
            <w:bCs/>
            <w:color w:val="000000" w:themeColor="text1"/>
            <w:sz w:val="27"/>
            <w:szCs w:val="27"/>
            <w:shd w:val="clear" w:color="auto" w:fill="FFFF00"/>
          </w:rPr>
          <w:t>61 percent</w:t>
        </w:r>
      </w:hyperlink>
      <w:r w:rsidRPr="002C5A6A">
        <w:rPr>
          <w:rFonts w:ascii="Arial" w:hAnsi="Arial" w:cs="Arial"/>
          <w:b/>
          <w:bCs/>
          <w:color w:val="000000" w:themeColor="text1"/>
          <w:sz w:val="27"/>
          <w:szCs w:val="27"/>
          <w:shd w:val="clear" w:color="auto" w:fill="FFFF00"/>
        </w:rPr>
        <w:t xml:space="preserve"> of people supported marijuana legalization in 2018. </w:t>
      </w:r>
      <w:r w:rsidRPr="002C5A6A">
        <w:rPr>
          <w:rFonts w:ascii="Arial" w:hAnsi="Arial" w:cs="Arial"/>
          <w:color w:val="000000" w:themeColor="text1"/>
          <w:sz w:val="27"/>
          <w:szCs w:val="27"/>
        </w:rPr>
        <w:t>That’s up from 57 percent in 2016 and 31 percent in 2000 — a rapid shift in public opinion in less than two decades.</w:t>
      </w:r>
    </w:p>
    <w:p w14:paraId="33D7F86E"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t xml:space="preserve">The other two big national surveys on the topic have found similar results. </w:t>
      </w:r>
      <w:r w:rsidRPr="002C5A6A">
        <w:rPr>
          <w:rFonts w:ascii="Arial" w:hAnsi="Arial" w:cs="Arial"/>
          <w:b/>
          <w:bCs/>
          <w:color w:val="000000" w:themeColor="text1"/>
          <w:sz w:val="27"/>
          <w:szCs w:val="27"/>
          <w:shd w:val="clear" w:color="auto" w:fill="FFFF00"/>
        </w:rPr>
        <w:t xml:space="preserve">Gallup put support for marijuana legalization at </w:t>
      </w:r>
      <w:hyperlink r:id="rId48" w:history="1">
        <w:r w:rsidRPr="002C5A6A">
          <w:rPr>
            <w:rStyle w:val="Hyperlink"/>
            <w:rFonts w:ascii="Arial" w:eastAsiaTheme="majorEastAsia" w:hAnsi="Arial" w:cs="Arial"/>
            <w:b/>
            <w:bCs/>
            <w:color w:val="000000" w:themeColor="text1"/>
            <w:sz w:val="27"/>
            <w:szCs w:val="27"/>
            <w:shd w:val="clear" w:color="auto" w:fill="FFFF00"/>
          </w:rPr>
          <w:t>66 percent</w:t>
        </w:r>
      </w:hyperlink>
      <w:r w:rsidRPr="002C5A6A">
        <w:rPr>
          <w:rFonts w:ascii="Arial" w:hAnsi="Arial" w:cs="Arial"/>
          <w:b/>
          <w:bCs/>
          <w:color w:val="000000" w:themeColor="text1"/>
          <w:sz w:val="27"/>
          <w:szCs w:val="27"/>
          <w:shd w:val="clear" w:color="auto" w:fill="FFFF00"/>
        </w:rPr>
        <w:t xml:space="preserve"> in 2018,</w:t>
      </w:r>
      <w:r w:rsidRPr="002C5A6A">
        <w:rPr>
          <w:rFonts w:ascii="Arial" w:hAnsi="Arial" w:cs="Arial"/>
          <w:color w:val="000000" w:themeColor="text1"/>
          <w:sz w:val="27"/>
          <w:szCs w:val="27"/>
        </w:rPr>
        <w:t xml:space="preserve"> up from </w:t>
      </w:r>
      <w:proofErr w:type="spellStart"/>
      <w:r w:rsidRPr="002C5A6A">
        <w:rPr>
          <w:rFonts w:ascii="Arial" w:hAnsi="Arial" w:cs="Arial"/>
          <w:color w:val="000000" w:themeColor="text1"/>
          <w:sz w:val="27"/>
          <w:szCs w:val="27"/>
        </w:rPr>
        <w:t>from</w:t>
      </w:r>
      <w:proofErr w:type="spellEnd"/>
      <w:r w:rsidRPr="002C5A6A">
        <w:rPr>
          <w:rFonts w:ascii="Arial" w:hAnsi="Arial" w:cs="Arial"/>
          <w:color w:val="000000" w:themeColor="text1"/>
          <w:sz w:val="27"/>
          <w:szCs w:val="27"/>
        </w:rPr>
        <w:t xml:space="preserve"> </w:t>
      </w:r>
      <w:hyperlink r:id="rId49" w:history="1">
        <w:r w:rsidRPr="002C5A6A">
          <w:rPr>
            <w:rStyle w:val="Hyperlink"/>
            <w:rFonts w:ascii="Arial" w:eastAsiaTheme="majorEastAsia" w:hAnsi="Arial" w:cs="Arial"/>
            <w:color w:val="000000" w:themeColor="text1"/>
            <w:sz w:val="27"/>
            <w:szCs w:val="27"/>
          </w:rPr>
          <w:t>60 percent</w:t>
        </w:r>
      </w:hyperlink>
      <w:r w:rsidRPr="002C5A6A">
        <w:rPr>
          <w:rFonts w:ascii="Arial" w:hAnsi="Arial" w:cs="Arial"/>
          <w:color w:val="000000" w:themeColor="text1"/>
          <w:sz w:val="27"/>
          <w:szCs w:val="27"/>
        </w:rPr>
        <w:t xml:space="preserve"> in 2016 and </w:t>
      </w:r>
      <w:hyperlink r:id="rId50" w:history="1">
        <w:r w:rsidRPr="002C5A6A">
          <w:rPr>
            <w:rStyle w:val="Hyperlink"/>
            <w:rFonts w:ascii="Arial" w:eastAsiaTheme="majorEastAsia" w:hAnsi="Arial" w:cs="Arial"/>
            <w:color w:val="000000" w:themeColor="text1"/>
            <w:sz w:val="27"/>
            <w:szCs w:val="27"/>
          </w:rPr>
          <w:t>31 percent</w:t>
        </w:r>
      </w:hyperlink>
      <w:r w:rsidRPr="002C5A6A">
        <w:rPr>
          <w:rFonts w:ascii="Arial" w:hAnsi="Arial" w:cs="Arial"/>
          <w:color w:val="000000" w:themeColor="text1"/>
          <w:sz w:val="27"/>
          <w:szCs w:val="27"/>
        </w:rPr>
        <w:t xml:space="preserve"> in 2000. </w:t>
      </w:r>
      <w:r w:rsidRPr="002C5A6A">
        <w:rPr>
          <w:rFonts w:ascii="Arial" w:hAnsi="Arial" w:cs="Arial"/>
          <w:b/>
          <w:bCs/>
          <w:color w:val="000000" w:themeColor="text1"/>
          <w:sz w:val="27"/>
          <w:szCs w:val="27"/>
          <w:shd w:val="clear" w:color="auto" w:fill="FFFF00"/>
        </w:rPr>
        <w:t xml:space="preserve">Pew put it at </w:t>
      </w:r>
      <w:hyperlink r:id="rId51" w:history="1">
        <w:r w:rsidRPr="002C5A6A">
          <w:rPr>
            <w:rStyle w:val="Hyperlink"/>
            <w:rFonts w:ascii="Arial" w:eastAsiaTheme="majorEastAsia" w:hAnsi="Arial" w:cs="Arial"/>
            <w:b/>
            <w:bCs/>
            <w:color w:val="000000" w:themeColor="text1"/>
            <w:sz w:val="27"/>
            <w:szCs w:val="27"/>
            <w:shd w:val="clear" w:color="auto" w:fill="FFFF00"/>
          </w:rPr>
          <w:t>62 percent</w:t>
        </w:r>
      </w:hyperlink>
      <w:r w:rsidRPr="002C5A6A">
        <w:rPr>
          <w:rFonts w:ascii="Arial" w:hAnsi="Arial" w:cs="Arial"/>
          <w:b/>
          <w:bCs/>
          <w:color w:val="000000" w:themeColor="text1"/>
          <w:sz w:val="27"/>
          <w:szCs w:val="27"/>
          <w:shd w:val="clear" w:color="auto" w:fill="FFFF00"/>
        </w:rPr>
        <w:t xml:space="preserve"> in 2018, </w:t>
      </w:r>
      <w:r w:rsidRPr="002C5A6A">
        <w:rPr>
          <w:rFonts w:ascii="Arial" w:hAnsi="Arial" w:cs="Arial"/>
          <w:color w:val="000000" w:themeColor="text1"/>
          <w:sz w:val="27"/>
          <w:szCs w:val="27"/>
        </w:rPr>
        <w:t xml:space="preserve">up from </w:t>
      </w:r>
      <w:hyperlink r:id="rId52" w:history="1">
        <w:r w:rsidRPr="002C5A6A">
          <w:rPr>
            <w:rStyle w:val="Hyperlink"/>
            <w:rFonts w:ascii="Arial" w:eastAsiaTheme="majorEastAsia" w:hAnsi="Arial" w:cs="Arial"/>
            <w:color w:val="000000" w:themeColor="text1"/>
            <w:sz w:val="27"/>
            <w:szCs w:val="27"/>
          </w:rPr>
          <w:t>57 percent</w:t>
        </w:r>
      </w:hyperlink>
      <w:r w:rsidRPr="002C5A6A">
        <w:rPr>
          <w:rFonts w:ascii="Arial" w:hAnsi="Arial" w:cs="Arial"/>
          <w:color w:val="000000" w:themeColor="text1"/>
          <w:sz w:val="27"/>
          <w:szCs w:val="27"/>
        </w:rPr>
        <w:t xml:space="preserve"> in 2016 and </w:t>
      </w:r>
      <w:hyperlink r:id="rId53" w:history="1">
        <w:r w:rsidRPr="002C5A6A">
          <w:rPr>
            <w:rStyle w:val="Hyperlink"/>
            <w:rFonts w:ascii="Arial" w:eastAsiaTheme="majorEastAsia" w:hAnsi="Arial" w:cs="Arial"/>
            <w:color w:val="000000" w:themeColor="text1"/>
            <w:sz w:val="27"/>
            <w:szCs w:val="27"/>
          </w:rPr>
          <w:t>31 percent</w:t>
        </w:r>
      </w:hyperlink>
      <w:r w:rsidRPr="002C5A6A">
        <w:rPr>
          <w:rFonts w:ascii="Arial" w:hAnsi="Arial" w:cs="Arial"/>
          <w:color w:val="000000" w:themeColor="text1"/>
          <w:sz w:val="27"/>
          <w:szCs w:val="27"/>
        </w:rPr>
        <w:t xml:space="preserve"> in 2000.</w:t>
      </w:r>
    </w:p>
    <w:p w14:paraId="7F626541"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b/>
          <w:bCs/>
          <w:color w:val="000000" w:themeColor="text1"/>
          <w:sz w:val="27"/>
          <w:szCs w:val="27"/>
          <w:shd w:val="clear" w:color="auto" w:fill="FFFF00"/>
        </w:rPr>
        <w:t>This is far more popular than a lot of politicians who oppose legalization.</w:t>
      </w:r>
      <w:r w:rsidRPr="002C5A6A">
        <w:rPr>
          <w:rFonts w:ascii="Arial" w:hAnsi="Arial" w:cs="Arial"/>
          <w:color w:val="000000" w:themeColor="text1"/>
          <w:sz w:val="27"/>
          <w:szCs w:val="27"/>
        </w:rPr>
        <w:t xml:space="preserve"> For reference,</w:t>
      </w:r>
      <w:r w:rsidRPr="002C5A6A">
        <w:rPr>
          <w:rFonts w:ascii="Arial" w:hAnsi="Arial" w:cs="Arial"/>
          <w:b/>
          <w:bCs/>
          <w:color w:val="000000" w:themeColor="text1"/>
          <w:sz w:val="27"/>
          <w:szCs w:val="27"/>
          <w:shd w:val="clear" w:color="auto" w:fill="FFFF00"/>
        </w:rPr>
        <w:t xml:space="preserve"> President Donald Trump currently holds a 45 percent approval rating in </w:t>
      </w:r>
      <w:hyperlink r:id="rId54" w:history="1">
        <w:r w:rsidRPr="002C5A6A">
          <w:rPr>
            <w:rStyle w:val="Hyperlink"/>
            <w:rFonts w:ascii="Arial" w:eastAsiaTheme="majorEastAsia" w:hAnsi="Arial" w:cs="Arial"/>
            <w:b/>
            <w:bCs/>
            <w:color w:val="000000" w:themeColor="text1"/>
            <w:sz w:val="27"/>
            <w:szCs w:val="27"/>
            <w:shd w:val="clear" w:color="auto" w:fill="FFFF00"/>
          </w:rPr>
          <w:t>Gallup’s tracker</w:t>
        </w:r>
      </w:hyperlink>
      <w:r w:rsidRPr="002C5A6A">
        <w:rPr>
          <w:rFonts w:ascii="Arial" w:hAnsi="Arial" w:cs="Arial"/>
          <w:color w:val="000000" w:themeColor="text1"/>
          <w:sz w:val="27"/>
          <w:szCs w:val="27"/>
        </w:rPr>
        <w:t xml:space="preserve">— an unusually high number for him, but also </w:t>
      </w:r>
      <w:hyperlink r:id="rId55" w:history="1">
        <w:r w:rsidRPr="002C5A6A">
          <w:rPr>
            <w:rStyle w:val="Hyperlink"/>
            <w:rFonts w:ascii="Arial" w:eastAsiaTheme="majorEastAsia" w:hAnsi="Arial" w:cs="Arial"/>
            <w:color w:val="000000" w:themeColor="text1"/>
            <w:sz w:val="27"/>
            <w:szCs w:val="27"/>
          </w:rPr>
          <w:t>roughly in line</w:t>
        </w:r>
      </w:hyperlink>
      <w:r w:rsidRPr="002C5A6A">
        <w:rPr>
          <w:rFonts w:ascii="Arial" w:hAnsi="Arial" w:cs="Arial"/>
          <w:color w:val="000000" w:themeColor="text1"/>
          <w:sz w:val="27"/>
          <w:szCs w:val="27"/>
        </w:rPr>
        <w:t xml:space="preserve"> with where Barack Obama’s approval numbers were around this point in his presidency. It’s also more than either Trump or Obama got in elections, with Trump getting </w:t>
      </w:r>
      <w:hyperlink r:id="rId56" w:history="1">
        <w:r w:rsidRPr="002C5A6A">
          <w:rPr>
            <w:rStyle w:val="Hyperlink"/>
            <w:rFonts w:ascii="Arial" w:eastAsiaTheme="majorEastAsia" w:hAnsi="Arial" w:cs="Arial"/>
            <w:color w:val="000000" w:themeColor="text1"/>
            <w:sz w:val="27"/>
            <w:szCs w:val="27"/>
          </w:rPr>
          <w:t>46 percent</w:t>
        </w:r>
      </w:hyperlink>
      <w:r w:rsidRPr="002C5A6A">
        <w:rPr>
          <w:rFonts w:ascii="Arial" w:hAnsi="Arial" w:cs="Arial"/>
          <w:color w:val="000000" w:themeColor="text1"/>
          <w:sz w:val="27"/>
          <w:szCs w:val="27"/>
        </w:rPr>
        <w:t xml:space="preserve"> of the vote in 2016 — losing to Hillary Clinton in popular vote but not the Electoral College — and Obama getting </w:t>
      </w:r>
      <w:hyperlink r:id="rId57" w:history="1">
        <w:r w:rsidRPr="002C5A6A">
          <w:rPr>
            <w:rStyle w:val="Hyperlink"/>
            <w:rFonts w:ascii="Arial" w:eastAsiaTheme="majorEastAsia" w:hAnsi="Arial" w:cs="Arial"/>
            <w:color w:val="000000" w:themeColor="text1"/>
            <w:sz w:val="27"/>
            <w:szCs w:val="27"/>
          </w:rPr>
          <w:t>53 percent</w:t>
        </w:r>
      </w:hyperlink>
      <w:r w:rsidRPr="002C5A6A">
        <w:rPr>
          <w:rFonts w:ascii="Arial" w:hAnsi="Arial" w:cs="Arial"/>
          <w:color w:val="000000" w:themeColor="text1"/>
          <w:sz w:val="27"/>
          <w:szCs w:val="27"/>
        </w:rPr>
        <w:t xml:space="preserve"> in 2008.</w:t>
      </w:r>
    </w:p>
    <w:p w14:paraId="7CD371E2"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lastRenderedPageBreak/>
        <w:t>It’s</w:t>
      </w:r>
      <w:r w:rsidRPr="002C5A6A">
        <w:rPr>
          <w:rFonts w:ascii="Arial" w:hAnsi="Arial" w:cs="Arial"/>
          <w:b/>
          <w:bCs/>
          <w:color w:val="000000" w:themeColor="text1"/>
          <w:sz w:val="27"/>
          <w:szCs w:val="27"/>
          <w:shd w:val="clear" w:color="auto" w:fill="FFFF00"/>
        </w:rPr>
        <w:t xml:space="preserve"> also fairly high relative to other issues. Before </w:t>
      </w:r>
      <w:hyperlink r:id="rId58" w:history="1">
        <w:r w:rsidRPr="002C5A6A">
          <w:rPr>
            <w:rStyle w:val="Hyperlink"/>
            <w:rFonts w:ascii="Arial" w:eastAsiaTheme="majorEastAsia" w:hAnsi="Arial" w:cs="Arial"/>
            <w:b/>
            <w:bCs/>
            <w:color w:val="000000" w:themeColor="text1"/>
            <w:sz w:val="27"/>
            <w:szCs w:val="27"/>
            <w:shd w:val="clear" w:color="auto" w:fill="FFFF00"/>
          </w:rPr>
          <w:t>same-sex marriage</w:t>
        </w:r>
      </w:hyperlink>
      <w:r w:rsidRPr="002C5A6A">
        <w:rPr>
          <w:rFonts w:ascii="Arial" w:hAnsi="Arial" w:cs="Arial"/>
          <w:b/>
          <w:bCs/>
          <w:color w:val="000000" w:themeColor="text1"/>
          <w:sz w:val="27"/>
          <w:szCs w:val="27"/>
          <w:shd w:val="clear" w:color="auto" w:fill="FFFF00"/>
        </w:rPr>
        <w:t xml:space="preserve"> was </w:t>
      </w:r>
      <w:hyperlink r:id="rId59" w:history="1">
        <w:r w:rsidRPr="002C5A6A">
          <w:rPr>
            <w:rStyle w:val="Hyperlink"/>
            <w:rFonts w:ascii="Arial" w:eastAsiaTheme="majorEastAsia" w:hAnsi="Arial" w:cs="Arial"/>
            <w:b/>
            <w:bCs/>
            <w:color w:val="000000" w:themeColor="text1"/>
            <w:sz w:val="27"/>
            <w:szCs w:val="27"/>
            <w:shd w:val="clear" w:color="auto" w:fill="FFFF00"/>
          </w:rPr>
          <w:t xml:space="preserve">legalized </w:t>
        </w:r>
        <w:r w:rsidRPr="002C5A6A">
          <w:rPr>
            <w:rStyle w:val="Hyperlink"/>
            <w:rFonts w:ascii="Arial" w:eastAsiaTheme="majorEastAsia" w:hAnsi="Arial" w:cs="Arial"/>
            <w:color w:val="000000" w:themeColor="text1"/>
            <w:sz w:val="27"/>
            <w:szCs w:val="27"/>
          </w:rPr>
          <w:t>nationwide</w:t>
        </w:r>
      </w:hyperlink>
      <w:r w:rsidRPr="002C5A6A">
        <w:rPr>
          <w:rFonts w:ascii="Arial" w:hAnsi="Arial" w:cs="Arial"/>
          <w:color w:val="000000" w:themeColor="text1"/>
          <w:sz w:val="27"/>
          <w:szCs w:val="27"/>
        </w:rPr>
        <w:t xml:space="preserve"> by the US Supreme Court in 2015, </w:t>
      </w:r>
      <w:r w:rsidRPr="002C5A6A">
        <w:rPr>
          <w:rFonts w:ascii="Arial" w:hAnsi="Arial" w:cs="Arial"/>
          <w:b/>
          <w:bCs/>
          <w:color w:val="000000" w:themeColor="text1"/>
          <w:sz w:val="27"/>
          <w:szCs w:val="27"/>
          <w:shd w:val="clear" w:color="auto" w:fill="FFFF00"/>
        </w:rPr>
        <w:t xml:space="preserve">it had 56 percent support in the </w:t>
      </w:r>
      <w:hyperlink r:id="rId60" w:history="1">
        <w:r w:rsidRPr="002C5A6A">
          <w:rPr>
            <w:rStyle w:val="Hyperlink"/>
            <w:rFonts w:ascii="Arial" w:eastAsiaTheme="majorEastAsia" w:hAnsi="Arial" w:cs="Arial"/>
            <w:b/>
            <w:bCs/>
            <w:color w:val="000000" w:themeColor="text1"/>
            <w:sz w:val="27"/>
            <w:szCs w:val="27"/>
            <w:shd w:val="clear" w:color="auto" w:fill="FFFF00"/>
          </w:rPr>
          <w:t>General Social Survey</w:t>
        </w:r>
      </w:hyperlink>
      <w:r w:rsidRPr="002C5A6A">
        <w:rPr>
          <w:rFonts w:ascii="Arial" w:hAnsi="Arial" w:cs="Arial"/>
          <w:b/>
          <w:bCs/>
          <w:color w:val="000000" w:themeColor="text1"/>
          <w:sz w:val="27"/>
          <w:szCs w:val="27"/>
          <w:shd w:val="clear" w:color="auto" w:fill="FFFF00"/>
        </w:rPr>
        <w:t xml:space="preserve">, 60 percent in </w:t>
      </w:r>
      <w:hyperlink r:id="rId61" w:history="1">
        <w:r w:rsidRPr="002C5A6A">
          <w:rPr>
            <w:rStyle w:val="Hyperlink"/>
            <w:rFonts w:ascii="Arial" w:eastAsiaTheme="majorEastAsia" w:hAnsi="Arial" w:cs="Arial"/>
            <w:b/>
            <w:bCs/>
            <w:color w:val="000000" w:themeColor="text1"/>
            <w:sz w:val="27"/>
            <w:szCs w:val="27"/>
            <w:shd w:val="clear" w:color="auto" w:fill="FFFF00"/>
          </w:rPr>
          <w:t>Gallup’s survey</w:t>
        </w:r>
      </w:hyperlink>
      <w:r w:rsidRPr="002C5A6A">
        <w:rPr>
          <w:rFonts w:ascii="Arial" w:hAnsi="Arial" w:cs="Arial"/>
          <w:b/>
          <w:bCs/>
          <w:color w:val="000000" w:themeColor="text1"/>
          <w:sz w:val="27"/>
          <w:szCs w:val="27"/>
          <w:shd w:val="clear" w:color="auto" w:fill="FFFF00"/>
        </w:rPr>
        <w:t xml:space="preserve">, and 57 percent in </w:t>
      </w:r>
      <w:hyperlink r:id="rId62" w:history="1">
        <w:r w:rsidRPr="002C5A6A">
          <w:rPr>
            <w:rStyle w:val="Hyperlink"/>
            <w:rFonts w:ascii="Arial" w:eastAsiaTheme="majorEastAsia" w:hAnsi="Arial" w:cs="Arial"/>
            <w:b/>
            <w:bCs/>
            <w:color w:val="000000" w:themeColor="text1"/>
            <w:sz w:val="27"/>
            <w:szCs w:val="27"/>
            <w:shd w:val="clear" w:color="auto" w:fill="FFFF00"/>
          </w:rPr>
          <w:t>Pew’s</w:t>
        </w:r>
      </w:hyperlink>
      <w:r w:rsidRPr="002C5A6A">
        <w:rPr>
          <w:rFonts w:ascii="Arial" w:hAnsi="Arial" w:cs="Arial"/>
          <w:b/>
          <w:bCs/>
          <w:color w:val="000000" w:themeColor="text1"/>
          <w:sz w:val="27"/>
          <w:szCs w:val="27"/>
          <w:shd w:val="clear" w:color="auto" w:fill="FFFF00"/>
        </w:rPr>
        <w:t>.</w:t>
      </w:r>
      <w:r w:rsidRPr="002C5A6A">
        <w:rPr>
          <w:rFonts w:ascii="Arial" w:hAnsi="Arial" w:cs="Arial"/>
          <w:color w:val="000000" w:themeColor="text1"/>
          <w:sz w:val="27"/>
          <w:szCs w:val="27"/>
        </w:rPr>
        <w:t xml:space="preserve"> The r</w:t>
      </w:r>
      <w:r w:rsidRPr="002C5A6A">
        <w:rPr>
          <w:rFonts w:ascii="Arial" w:hAnsi="Arial" w:cs="Arial"/>
          <w:b/>
          <w:bCs/>
          <w:color w:val="000000" w:themeColor="text1"/>
          <w:sz w:val="27"/>
          <w:szCs w:val="27"/>
          <w:shd w:val="clear" w:color="auto" w:fill="FFFF00"/>
        </w:rPr>
        <w:t>apid shift in public opinion</w:t>
      </w:r>
      <w:r w:rsidRPr="002C5A6A">
        <w:rPr>
          <w:rFonts w:ascii="Arial" w:hAnsi="Arial" w:cs="Arial"/>
          <w:color w:val="000000" w:themeColor="text1"/>
          <w:sz w:val="27"/>
          <w:szCs w:val="27"/>
        </w:rPr>
        <w:t xml:space="preserve"> for marriage equality </w:t>
      </w:r>
      <w:r w:rsidRPr="002C5A6A">
        <w:rPr>
          <w:rFonts w:ascii="Arial" w:hAnsi="Arial" w:cs="Arial"/>
          <w:b/>
          <w:bCs/>
          <w:color w:val="000000" w:themeColor="text1"/>
          <w:sz w:val="27"/>
          <w:szCs w:val="27"/>
          <w:shd w:val="clear" w:color="auto" w:fill="FFFF00"/>
        </w:rPr>
        <w:t xml:space="preserve">is </w:t>
      </w:r>
      <w:hyperlink r:id="rId63" w:history="1">
        <w:r w:rsidRPr="002C5A6A">
          <w:rPr>
            <w:rStyle w:val="Hyperlink"/>
            <w:rFonts w:ascii="Arial" w:eastAsiaTheme="majorEastAsia" w:hAnsi="Arial" w:cs="Arial"/>
            <w:b/>
            <w:bCs/>
            <w:color w:val="000000" w:themeColor="text1"/>
            <w:sz w:val="27"/>
            <w:szCs w:val="27"/>
            <w:shd w:val="clear" w:color="auto" w:fill="FFFF00"/>
          </w:rPr>
          <w:t>one reason</w:t>
        </w:r>
      </w:hyperlink>
      <w:r w:rsidRPr="002C5A6A">
        <w:rPr>
          <w:rFonts w:ascii="Arial" w:hAnsi="Arial" w:cs="Arial"/>
          <w:b/>
          <w:bCs/>
          <w:color w:val="000000" w:themeColor="text1"/>
          <w:sz w:val="27"/>
          <w:szCs w:val="27"/>
          <w:shd w:val="clear" w:color="auto" w:fill="FFFF00"/>
        </w:rPr>
        <w:t xml:space="preserve"> the Supreme Court likely felt comfortable legalizing it. Yet it was lower than support for marijuana legalization today.</w:t>
      </w:r>
    </w:p>
    <w:p w14:paraId="56C4F44B"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t xml:space="preserve">One caveat: Support for legalization seems to be lower if you specify </w:t>
      </w:r>
      <w:proofErr w:type="spellStart"/>
      <w:r w:rsidRPr="002C5A6A">
        <w:rPr>
          <w:rFonts w:ascii="Arial" w:hAnsi="Arial" w:cs="Arial"/>
          <w:i/>
          <w:iCs/>
          <w:color w:val="000000" w:themeColor="text1"/>
          <w:sz w:val="27"/>
          <w:szCs w:val="27"/>
        </w:rPr>
        <w:t>recreational</w:t>
      </w:r>
      <w:r w:rsidRPr="002C5A6A">
        <w:rPr>
          <w:rFonts w:ascii="Arial" w:hAnsi="Arial" w:cs="Arial"/>
          <w:color w:val="000000" w:themeColor="text1"/>
          <w:sz w:val="27"/>
          <w:szCs w:val="27"/>
        </w:rPr>
        <w:t>marijuana</w:t>
      </w:r>
      <w:proofErr w:type="spellEnd"/>
      <w:r w:rsidRPr="002C5A6A">
        <w:rPr>
          <w:rFonts w:ascii="Arial" w:hAnsi="Arial" w:cs="Arial"/>
          <w:color w:val="000000" w:themeColor="text1"/>
          <w:sz w:val="27"/>
          <w:szCs w:val="27"/>
        </w:rPr>
        <w:t xml:space="preserve">. A recent </w:t>
      </w:r>
      <w:hyperlink r:id="rId64" w:history="1">
        <w:r w:rsidRPr="002C5A6A">
          <w:rPr>
            <w:rStyle w:val="Hyperlink"/>
            <w:rFonts w:ascii="Arial" w:eastAsiaTheme="majorEastAsia" w:hAnsi="Arial" w:cs="Arial"/>
            <w:color w:val="000000" w:themeColor="text1"/>
            <w:sz w:val="27"/>
            <w:szCs w:val="27"/>
          </w:rPr>
          <w:t>survey</w:t>
        </w:r>
      </w:hyperlink>
      <w:r w:rsidRPr="002C5A6A">
        <w:rPr>
          <w:rFonts w:ascii="Arial" w:hAnsi="Arial" w:cs="Arial"/>
          <w:color w:val="000000" w:themeColor="text1"/>
          <w:sz w:val="27"/>
          <w:szCs w:val="27"/>
        </w:rPr>
        <w:t xml:space="preserve"> from YouGov, for example, found that just 50 percent of Americans back recreational marijuana legalization, versus 31 percent opposition. That could be an outlier, but it could suggest that some of the support picked up by the General Social Survey, Gallup, and Pew reflects support for </w:t>
      </w:r>
      <w:hyperlink r:id="rId65" w:history="1">
        <w:r w:rsidRPr="002C5A6A">
          <w:rPr>
            <w:rStyle w:val="Hyperlink"/>
            <w:rFonts w:ascii="Arial" w:eastAsiaTheme="majorEastAsia" w:hAnsi="Arial" w:cs="Arial"/>
            <w:color w:val="000000" w:themeColor="text1"/>
            <w:sz w:val="27"/>
            <w:szCs w:val="27"/>
          </w:rPr>
          <w:t>medical marijuana</w:t>
        </w:r>
      </w:hyperlink>
      <w:r w:rsidRPr="002C5A6A">
        <w:rPr>
          <w:rFonts w:ascii="Arial" w:hAnsi="Arial" w:cs="Arial"/>
          <w:color w:val="000000" w:themeColor="text1"/>
          <w:sz w:val="27"/>
          <w:szCs w:val="27"/>
        </w:rPr>
        <w:t>, not full legalization.</w:t>
      </w:r>
    </w:p>
    <w:p w14:paraId="5CDCD190"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t xml:space="preserve">Still, the dramatic turnaround in public opinion helps explain why the great majority of expected and announced Democratic presidential candidates </w:t>
      </w:r>
      <w:hyperlink r:id="rId66" w:history="1">
        <w:r w:rsidRPr="002C5A6A">
          <w:rPr>
            <w:rStyle w:val="Hyperlink"/>
            <w:rFonts w:ascii="Arial" w:eastAsiaTheme="majorEastAsia" w:hAnsi="Arial" w:cs="Arial"/>
            <w:color w:val="000000" w:themeColor="text1"/>
            <w:sz w:val="27"/>
            <w:szCs w:val="27"/>
          </w:rPr>
          <w:t>support marijuana legalization</w:t>
        </w:r>
      </w:hyperlink>
      <w:r w:rsidRPr="002C5A6A">
        <w:rPr>
          <w:rFonts w:ascii="Arial" w:hAnsi="Arial" w:cs="Arial"/>
          <w:color w:val="000000" w:themeColor="text1"/>
          <w:sz w:val="27"/>
          <w:szCs w:val="27"/>
        </w:rPr>
        <w:t xml:space="preserve">. And it explains why more states — now </w:t>
      </w:r>
      <w:hyperlink r:id="rId67" w:history="1">
        <w:r w:rsidRPr="002C5A6A">
          <w:rPr>
            <w:rStyle w:val="Hyperlink"/>
            <w:rFonts w:ascii="Arial" w:eastAsiaTheme="majorEastAsia" w:hAnsi="Arial" w:cs="Arial"/>
            <w:color w:val="000000" w:themeColor="text1"/>
            <w:sz w:val="27"/>
            <w:szCs w:val="27"/>
          </w:rPr>
          <w:t>10 states and Washington, DC</w:t>
        </w:r>
      </w:hyperlink>
      <w:r w:rsidRPr="002C5A6A">
        <w:rPr>
          <w:rFonts w:ascii="Arial" w:hAnsi="Arial" w:cs="Arial"/>
          <w:color w:val="000000" w:themeColor="text1"/>
          <w:sz w:val="27"/>
          <w:szCs w:val="27"/>
        </w:rPr>
        <w:t xml:space="preserve"> — have legalized pot to varying degrees through a ballot initiative or legislature.</w:t>
      </w:r>
    </w:p>
    <w:p w14:paraId="1E6065DE"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t xml:space="preserve">Supporters of legalization </w:t>
      </w:r>
      <w:hyperlink r:id="rId68" w:history="1">
        <w:r w:rsidRPr="002C5A6A">
          <w:rPr>
            <w:rStyle w:val="Hyperlink"/>
            <w:rFonts w:ascii="Arial" w:eastAsiaTheme="majorEastAsia" w:hAnsi="Arial" w:cs="Arial"/>
            <w:color w:val="000000" w:themeColor="text1"/>
            <w:sz w:val="27"/>
            <w:szCs w:val="27"/>
          </w:rPr>
          <w:t>argue</w:t>
        </w:r>
      </w:hyperlink>
      <w:r w:rsidRPr="002C5A6A">
        <w:rPr>
          <w:rFonts w:ascii="Arial" w:hAnsi="Arial" w:cs="Arial"/>
          <w:color w:val="000000" w:themeColor="text1"/>
          <w:sz w:val="27"/>
          <w:szCs w:val="27"/>
        </w:rPr>
        <w:t xml:space="preserve"> that it eliminates the harms of marijuana prohibition: the hundreds of thousands of arrests around the US, the racial disparities behind those arrests, and the billions of dollars that flow from the black market for illicit marijuana to drug cartels that then use the money for violent operations around the world. All of this, legalization advocates say, will outweigh any of the potential downsides — such as increased cannabis use — that might come with legalization.</w:t>
      </w:r>
    </w:p>
    <w:p w14:paraId="7330C658"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t xml:space="preserve">Opponents, meanwhile, </w:t>
      </w:r>
      <w:hyperlink r:id="rId69" w:history="1">
        <w:r w:rsidRPr="002C5A6A">
          <w:rPr>
            <w:rStyle w:val="Hyperlink"/>
            <w:rFonts w:ascii="Arial" w:eastAsiaTheme="majorEastAsia" w:hAnsi="Arial" w:cs="Arial"/>
            <w:color w:val="000000" w:themeColor="text1"/>
            <w:sz w:val="27"/>
            <w:szCs w:val="27"/>
          </w:rPr>
          <w:t>claim</w:t>
        </w:r>
      </w:hyperlink>
      <w:r w:rsidRPr="002C5A6A">
        <w:rPr>
          <w:rFonts w:ascii="Arial" w:hAnsi="Arial" w:cs="Arial"/>
          <w:color w:val="000000" w:themeColor="text1"/>
          <w:sz w:val="27"/>
          <w:szCs w:val="27"/>
        </w:rPr>
        <w:t xml:space="preserve"> that legalization will enable a huge marijuana industry that will market the drug irresponsibly. They point to America’s experiences with the alcohol and tobacco industries, which have built their financial empires in large part on some of the heaviest consumers of their products. This could result in far more people using pot, even if it leads to negative health consequences.</w:t>
      </w:r>
    </w:p>
    <w:p w14:paraId="31360FDC" w14:textId="77777777" w:rsidR="00776A72" w:rsidRPr="002C5A6A" w:rsidRDefault="00776A72" w:rsidP="00776A72">
      <w:pPr>
        <w:pStyle w:val="NormalWeb"/>
        <w:spacing w:before="0" w:beforeAutospacing="0" w:after="280" w:afterAutospacing="0"/>
        <w:rPr>
          <w:color w:val="000000" w:themeColor="text1"/>
        </w:rPr>
      </w:pPr>
      <w:r w:rsidRPr="002C5A6A">
        <w:rPr>
          <w:rFonts w:ascii="Arial" w:hAnsi="Arial" w:cs="Arial"/>
          <w:color w:val="000000" w:themeColor="text1"/>
          <w:sz w:val="27"/>
          <w:szCs w:val="27"/>
        </w:rPr>
        <w:t>Based on the latest polling, supporters of legalization increasingly outnumber opponents.</w:t>
      </w:r>
    </w:p>
    <w:p w14:paraId="020B485D" w14:textId="6B98330C" w:rsidR="00776A72" w:rsidRPr="002C5A6A" w:rsidRDefault="00776A72" w:rsidP="00776A72">
      <w:pPr>
        <w:pStyle w:val="Heading4"/>
        <w:spacing w:before="240" w:after="40"/>
        <w:rPr>
          <w:color w:val="000000" w:themeColor="text1"/>
        </w:rPr>
      </w:pPr>
      <w:r w:rsidRPr="002C5A6A">
        <w:rPr>
          <w:rFonts w:ascii="Arial" w:hAnsi="Arial" w:cs="Arial"/>
          <w:color w:val="000000" w:themeColor="text1"/>
          <w:sz w:val="22"/>
        </w:rPr>
        <w:lastRenderedPageBreak/>
        <w:t>L - Poll shows majority of Americans in favor of criminal justice reform.</w:t>
      </w:r>
    </w:p>
    <w:p w14:paraId="05E3B84F" w14:textId="77777777" w:rsidR="00776A72" w:rsidRPr="002C5A6A" w:rsidRDefault="00776A72" w:rsidP="0003160F">
      <w:pPr>
        <w:pStyle w:val="Heading5"/>
        <w:rPr>
          <w:color w:val="000000" w:themeColor="text1"/>
        </w:rPr>
      </w:pPr>
      <w:r w:rsidRPr="002C5A6A">
        <w:rPr>
          <w:rFonts w:ascii="Arial" w:hAnsi="Arial" w:cs="Arial"/>
          <w:color w:val="000000" w:themeColor="text1"/>
        </w:rPr>
        <w:t xml:space="preserve">Blizzard ’18 </w:t>
      </w:r>
      <w:r w:rsidRPr="002C5A6A">
        <w:rPr>
          <w:rFonts w:ascii="Arial" w:hAnsi="Arial" w:cs="Arial"/>
          <w:b/>
          <w:color w:val="000000" w:themeColor="text1"/>
        </w:rPr>
        <w:t xml:space="preserve">(Robert Blizzard, Blizzard is a partner at Public Opinion Strategies, </w:t>
      </w:r>
      <w:r w:rsidRPr="002C5A6A">
        <w:rPr>
          <w:rFonts w:ascii="Arial" w:hAnsi="Arial" w:cs="Arial"/>
          <w:b/>
          <w:color w:val="000000" w:themeColor="text1"/>
          <w:sz w:val="21"/>
          <w:szCs w:val="21"/>
          <w:shd w:val="clear" w:color="auto" w:fill="FFFFFF"/>
        </w:rPr>
        <w:t>Blizzard’s political experience includes polling for two presidential campaigns, major statewide races across the country, major party committees and Super PACs, and for dozens of Republicans in the U.S. House</w:t>
      </w:r>
      <w:r w:rsidRPr="002C5A6A">
        <w:rPr>
          <w:rFonts w:ascii="Arial" w:hAnsi="Arial" w:cs="Arial"/>
          <w:b/>
          <w:color w:val="000000" w:themeColor="text1"/>
        </w:rPr>
        <w:t>, 1-25-2018, “POS national poll release”,</w:t>
      </w:r>
      <w:hyperlink r:id="rId70" w:history="1">
        <w:r w:rsidRPr="002C5A6A">
          <w:rPr>
            <w:rStyle w:val="Hyperlink"/>
            <w:rFonts w:ascii="Arial" w:hAnsi="Arial" w:cs="Arial"/>
            <w:b/>
            <w:color w:val="000000" w:themeColor="text1"/>
          </w:rPr>
          <w:t xml:space="preserve"> https://www.politico.com/f/?id=00000161-2ccc-da2c-a963-efff82be0001</w:t>
        </w:r>
      </w:hyperlink>
      <w:r w:rsidRPr="002C5A6A">
        <w:rPr>
          <w:rFonts w:ascii="Arial" w:hAnsi="Arial" w:cs="Arial"/>
          <w:b/>
          <w:color w:val="000000" w:themeColor="text1"/>
        </w:rPr>
        <w:t>) AM</w:t>
      </w:r>
    </w:p>
    <w:p w14:paraId="0C225BBD" w14:textId="77777777" w:rsidR="00776A72" w:rsidRPr="002C5A6A" w:rsidRDefault="00776A72" w:rsidP="00776A72">
      <w:pPr>
        <w:pStyle w:val="Heading4"/>
        <w:spacing w:before="240" w:after="240"/>
        <w:rPr>
          <w:color w:val="000000" w:themeColor="text1"/>
        </w:rPr>
      </w:pPr>
      <w:r w:rsidRPr="002C5A6A">
        <w:rPr>
          <w:rFonts w:ascii="Arial" w:hAnsi="Arial" w:cs="Arial"/>
          <w:b w:val="0"/>
          <w:color w:val="000000" w:themeColor="text1"/>
        </w:rPr>
        <w:t xml:space="preserve">Fully </w:t>
      </w:r>
      <w:r w:rsidRPr="002C5A6A">
        <w:rPr>
          <w:rFonts w:ascii="Arial" w:hAnsi="Arial" w:cs="Arial"/>
          <w:b w:val="0"/>
          <w:color w:val="000000" w:themeColor="text1"/>
          <w:u w:val="single"/>
        </w:rPr>
        <w:t>three quarters of Americans believe the country’s criminal justice system needs significant improvements.</w:t>
      </w:r>
      <w:r w:rsidRPr="002C5A6A">
        <w:rPr>
          <w:rFonts w:ascii="Arial" w:hAnsi="Arial" w:cs="Arial"/>
          <w:b w:val="0"/>
          <w:color w:val="000000" w:themeColor="text1"/>
        </w:rPr>
        <w:t xml:space="preserve"> </w:t>
      </w:r>
      <w:r w:rsidRPr="002C5A6A">
        <w:rPr>
          <w:rFonts w:ascii="Cambria Math" w:hAnsi="Cambria Math" w:cs="Cambria Math"/>
          <w:b w:val="0"/>
          <w:color w:val="000000" w:themeColor="text1"/>
        </w:rPr>
        <w:t>‐</w:t>
      </w:r>
      <w:r w:rsidRPr="002C5A6A">
        <w:rPr>
          <w:rFonts w:ascii="Arial" w:hAnsi="Arial" w:cs="Arial"/>
          <w:b w:val="0"/>
          <w:color w:val="000000" w:themeColor="text1"/>
        </w:rPr>
        <w:t xml:space="preserve"> </w:t>
      </w:r>
      <w:r w:rsidRPr="002C5A6A">
        <w:rPr>
          <w:rFonts w:ascii="Arial" w:hAnsi="Arial" w:cs="Arial"/>
          <w:b w:val="0"/>
          <w:color w:val="000000" w:themeColor="text1"/>
          <w:u w:val="single"/>
        </w:rPr>
        <w:t>By a 76% 21% margin, voters believe the country’s criminal justice system needs significant improvements versus it’s working pretty well as it is</w:t>
      </w:r>
      <w:r w:rsidRPr="002C5A6A">
        <w:rPr>
          <w:rFonts w:ascii="Arial" w:hAnsi="Arial" w:cs="Arial"/>
          <w:b w:val="0"/>
          <w:color w:val="000000" w:themeColor="text1"/>
        </w:rPr>
        <w:t xml:space="preserve">. Fully </w:t>
      </w:r>
      <w:r w:rsidRPr="002C5A6A">
        <w:rPr>
          <w:rFonts w:ascii="Arial" w:hAnsi="Arial" w:cs="Arial"/>
          <w:b w:val="0"/>
          <w:color w:val="000000" w:themeColor="text1"/>
          <w:u w:val="single"/>
        </w:rPr>
        <w:t>two</w:t>
      </w:r>
      <w:r w:rsidRPr="002C5A6A">
        <w:rPr>
          <w:rFonts w:ascii="Cambria Math" w:hAnsi="Cambria Math" w:cs="Cambria Math"/>
          <w:b w:val="0"/>
          <w:color w:val="000000" w:themeColor="text1"/>
          <w:u w:val="single"/>
        </w:rPr>
        <w:t>‐</w:t>
      </w:r>
      <w:r w:rsidRPr="002C5A6A">
        <w:rPr>
          <w:rFonts w:ascii="Arial" w:hAnsi="Arial" w:cs="Arial"/>
          <w:b w:val="0"/>
          <w:color w:val="000000" w:themeColor="text1"/>
          <w:u w:val="single"/>
        </w:rPr>
        <w:t>thirds of Republicans (68%),</w:t>
      </w:r>
      <w:r w:rsidRPr="002C5A6A">
        <w:rPr>
          <w:rFonts w:ascii="Arial" w:hAnsi="Arial" w:cs="Arial"/>
          <w:b w:val="0"/>
          <w:color w:val="000000" w:themeColor="text1"/>
        </w:rPr>
        <w:t xml:space="preserve"> and </w:t>
      </w:r>
      <w:r w:rsidRPr="002C5A6A">
        <w:rPr>
          <w:rFonts w:ascii="Arial" w:hAnsi="Arial" w:cs="Arial"/>
          <w:b w:val="0"/>
          <w:color w:val="000000" w:themeColor="text1"/>
          <w:u w:val="single"/>
        </w:rPr>
        <w:t>substantial majorities of both Independents (78%) and Democrats (80%) believe the system needs significant improvements</w:t>
      </w:r>
      <w:r w:rsidRPr="002C5A6A">
        <w:rPr>
          <w:rFonts w:ascii="Arial" w:hAnsi="Arial" w:cs="Arial"/>
          <w:b w:val="0"/>
          <w:color w:val="000000" w:themeColor="text1"/>
        </w:rPr>
        <w:t xml:space="preserve">. An </w:t>
      </w:r>
      <w:r w:rsidRPr="002C5A6A">
        <w:rPr>
          <w:rFonts w:ascii="Arial" w:hAnsi="Arial" w:cs="Arial"/>
          <w:b w:val="0"/>
          <w:color w:val="000000" w:themeColor="text1"/>
          <w:u w:val="single"/>
        </w:rPr>
        <w:t>overwhelming number of women (80%) want changes to the system</w:t>
      </w:r>
      <w:r w:rsidRPr="002C5A6A">
        <w:rPr>
          <w:rFonts w:ascii="Arial" w:hAnsi="Arial" w:cs="Arial"/>
          <w:b w:val="0"/>
          <w:color w:val="000000" w:themeColor="text1"/>
        </w:rPr>
        <w:t>.</w:t>
      </w:r>
      <w:r w:rsidRPr="002C5A6A">
        <w:rPr>
          <w:rStyle w:val="apple-tab-span"/>
          <w:rFonts w:ascii="Arial" w:hAnsi="Arial" w:cs="Arial"/>
          <w:b w:val="0"/>
          <w:color w:val="000000" w:themeColor="text1"/>
        </w:rPr>
        <w:tab/>
      </w:r>
    </w:p>
    <w:p w14:paraId="1D260C23" w14:textId="0100F1AD" w:rsidR="00776A72" w:rsidRPr="002C5A6A" w:rsidRDefault="00776A72" w:rsidP="00776A72">
      <w:pPr>
        <w:pStyle w:val="Heading4"/>
        <w:spacing w:before="240" w:after="40"/>
        <w:rPr>
          <w:color w:val="000000" w:themeColor="text1"/>
        </w:rPr>
      </w:pPr>
      <w:r w:rsidRPr="002C5A6A">
        <w:rPr>
          <w:rFonts w:ascii="Arial" w:hAnsi="Arial" w:cs="Arial"/>
          <w:color w:val="000000" w:themeColor="text1"/>
          <w:sz w:val="22"/>
        </w:rPr>
        <w:t xml:space="preserve">L - </w:t>
      </w:r>
      <w:proofErr w:type="gramStart"/>
      <w:r w:rsidRPr="002C5A6A">
        <w:rPr>
          <w:rFonts w:ascii="Arial" w:hAnsi="Arial" w:cs="Arial"/>
          <w:color w:val="000000" w:themeColor="text1"/>
          <w:sz w:val="22"/>
        </w:rPr>
        <w:t>A majority of</w:t>
      </w:r>
      <w:proofErr w:type="gramEnd"/>
      <w:r w:rsidRPr="002C5A6A">
        <w:rPr>
          <w:rFonts w:ascii="Arial" w:hAnsi="Arial" w:cs="Arial"/>
          <w:color w:val="000000" w:themeColor="text1"/>
          <w:sz w:val="22"/>
        </w:rPr>
        <w:t xml:space="preserve"> voters want to replace mandatory minimum sentences</w:t>
      </w:r>
    </w:p>
    <w:p w14:paraId="57AC64EC" w14:textId="77777777" w:rsidR="00776A72" w:rsidRPr="002C5A6A" w:rsidRDefault="00776A72" w:rsidP="0003160F">
      <w:pPr>
        <w:pStyle w:val="Heading5"/>
        <w:rPr>
          <w:color w:val="000000" w:themeColor="text1"/>
        </w:rPr>
      </w:pPr>
      <w:r w:rsidRPr="002C5A6A">
        <w:rPr>
          <w:rFonts w:ascii="Arial" w:hAnsi="Arial" w:cs="Arial"/>
          <w:color w:val="000000" w:themeColor="text1"/>
        </w:rPr>
        <w:t xml:space="preserve">Blizzard ’18 </w:t>
      </w:r>
      <w:r w:rsidRPr="002C5A6A">
        <w:rPr>
          <w:rFonts w:ascii="Arial" w:hAnsi="Arial" w:cs="Arial"/>
          <w:b/>
          <w:color w:val="000000" w:themeColor="text1"/>
        </w:rPr>
        <w:t xml:space="preserve">(Robert Blizzard, Blizzard is a partner at Public Opinion Strategies, </w:t>
      </w:r>
      <w:r w:rsidRPr="002C5A6A">
        <w:rPr>
          <w:rFonts w:ascii="Arial" w:hAnsi="Arial" w:cs="Arial"/>
          <w:b/>
          <w:color w:val="000000" w:themeColor="text1"/>
          <w:sz w:val="21"/>
          <w:szCs w:val="21"/>
          <w:shd w:val="clear" w:color="auto" w:fill="FFFFFF"/>
        </w:rPr>
        <w:t>Blizzard’s political experience includes polling for two presidential campaigns, major statewide races across the country, major party committees and Super PACs, and for dozens of Republicans in the U.S. House</w:t>
      </w:r>
      <w:r w:rsidRPr="002C5A6A">
        <w:rPr>
          <w:rFonts w:ascii="Arial" w:hAnsi="Arial" w:cs="Arial"/>
          <w:b/>
          <w:color w:val="000000" w:themeColor="text1"/>
        </w:rPr>
        <w:t>, 1-25-2018, “POS national poll release”,</w:t>
      </w:r>
      <w:hyperlink r:id="rId71" w:history="1">
        <w:r w:rsidRPr="002C5A6A">
          <w:rPr>
            <w:rStyle w:val="Hyperlink"/>
            <w:rFonts w:ascii="Arial" w:hAnsi="Arial" w:cs="Arial"/>
            <w:b/>
            <w:color w:val="000000" w:themeColor="text1"/>
          </w:rPr>
          <w:t xml:space="preserve"> https://www.politico.com/f/?id=00000161-2ccc-da2c-a963-efff82be0001</w:t>
        </w:r>
      </w:hyperlink>
      <w:r w:rsidRPr="002C5A6A">
        <w:rPr>
          <w:rFonts w:ascii="Arial" w:hAnsi="Arial" w:cs="Arial"/>
          <w:b/>
          <w:color w:val="000000" w:themeColor="text1"/>
        </w:rPr>
        <w:t>) AM</w:t>
      </w:r>
    </w:p>
    <w:p w14:paraId="0BA88C40" w14:textId="77777777" w:rsidR="00776A72" w:rsidRPr="002C5A6A" w:rsidRDefault="00776A72" w:rsidP="00776A72">
      <w:pPr>
        <w:pStyle w:val="Heading4"/>
        <w:spacing w:before="240" w:after="240"/>
        <w:rPr>
          <w:color w:val="000000" w:themeColor="text1"/>
        </w:rPr>
      </w:pPr>
      <w:r w:rsidRPr="002C5A6A">
        <w:rPr>
          <w:rFonts w:ascii="Arial" w:hAnsi="Arial" w:cs="Arial"/>
          <w:b w:val="0"/>
          <w:color w:val="000000" w:themeColor="text1"/>
          <w:u w:val="single"/>
        </w:rPr>
        <w:t>An overwhelming majority of voters (87%</w:t>
      </w:r>
      <w:r w:rsidRPr="002C5A6A">
        <w:rPr>
          <w:rFonts w:ascii="Cambria Math" w:hAnsi="Cambria Math" w:cs="Cambria Math"/>
          <w:b w:val="0"/>
          <w:color w:val="000000" w:themeColor="text1"/>
          <w:u w:val="single"/>
        </w:rPr>
        <w:t>‐</w:t>
      </w:r>
      <w:r w:rsidRPr="002C5A6A">
        <w:rPr>
          <w:rFonts w:ascii="Arial" w:hAnsi="Arial" w:cs="Arial"/>
          <w:b w:val="0"/>
          <w:color w:val="000000" w:themeColor="text1"/>
          <w:u w:val="single"/>
        </w:rPr>
        <w:t>11%) strongly support replacing mandatory minimum sentences for non</w:t>
      </w:r>
      <w:r w:rsidRPr="002C5A6A">
        <w:rPr>
          <w:rFonts w:ascii="Cambria Math" w:hAnsi="Cambria Math" w:cs="Cambria Math"/>
          <w:b w:val="0"/>
          <w:color w:val="000000" w:themeColor="text1"/>
          <w:u w:val="single"/>
        </w:rPr>
        <w:t>‐</w:t>
      </w:r>
      <w:r w:rsidRPr="002C5A6A">
        <w:rPr>
          <w:rFonts w:ascii="Arial" w:hAnsi="Arial" w:cs="Arial"/>
          <w:b w:val="0"/>
          <w:color w:val="000000" w:themeColor="text1"/>
          <w:u w:val="single"/>
        </w:rPr>
        <w:t>violent offenders with a system that allows judges more discretion.</w:t>
      </w:r>
      <w:r w:rsidRPr="002C5A6A">
        <w:rPr>
          <w:rFonts w:ascii="Arial" w:hAnsi="Arial" w:cs="Arial"/>
          <w:b w:val="0"/>
          <w:color w:val="000000" w:themeColor="text1"/>
        </w:rPr>
        <w:t xml:space="preserve"> Support is strong from the right to the left among Republicans (83%</w:t>
      </w:r>
      <w:r w:rsidRPr="002C5A6A">
        <w:rPr>
          <w:rFonts w:ascii="Cambria Math" w:hAnsi="Cambria Math" w:cs="Cambria Math"/>
          <w:b w:val="0"/>
          <w:color w:val="000000" w:themeColor="text1"/>
        </w:rPr>
        <w:t>‐</w:t>
      </w:r>
      <w:r w:rsidRPr="002C5A6A">
        <w:rPr>
          <w:rFonts w:ascii="Arial" w:hAnsi="Arial" w:cs="Arial"/>
          <w:b w:val="0"/>
          <w:color w:val="000000" w:themeColor="text1"/>
        </w:rPr>
        <w:t>16%), Independents (88%</w:t>
      </w:r>
      <w:r w:rsidRPr="002C5A6A">
        <w:rPr>
          <w:rFonts w:ascii="Cambria Math" w:hAnsi="Cambria Math" w:cs="Cambria Math"/>
          <w:b w:val="0"/>
          <w:color w:val="000000" w:themeColor="text1"/>
        </w:rPr>
        <w:t>‐</w:t>
      </w:r>
      <w:r w:rsidRPr="002C5A6A">
        <w:rPr>
          <w:rFonts w:ascii="Arial" w:hAnsi="Arial" w:cs="Arial"/>
          <w:b w:val="0"/>
          <w:color w:val="000000" w:themeColor="text1"/>
        </w:rPr>
        <w:t>10%) and Democrats (89%</w:t>
      </w:r>
      <w:r w:rsidRPr="002C5A6A">
        <w:rPr>
          <w:rFonts w:ascii="Cambria Math" w:hAnsi="Cambria Math" w:cs="Cambria Math"/>
          <w:b w:val="0"/>
          <w:color w:val="000000" w:themeColor="text1"/>
        </w:rPr>
        <w:t>‐</w:t>
      </w:r>
      <w:r w:rsidRPr="002C5A6A">
        <w:rPr>
          <w:rFonts w:ascii="Arial" w:hAnsi="Arial" w:cs="Arial"/>
          <w:b w:val="0"/>
          <w:color w:val="000000" w:themeColor="text1"/>
        </w:rPr>
        <w:t>10%).</w:t>
      </w:r>
    </w:p>
    <w:p w14:paraId="5C1936E9" w14:textId="77777777" w:rsidR="00776A72" w:rsidRPr="002C5A6A" w:rsidRDefault="00776A72" w:rsidP="00776A72">
      <w:pPr>
        <w:pStyle w:val="Heading4"/>
        <w:spacing w:before="240" w:after="40"/>
        <w:rPr>
          <w:color w:val="000000" w:themeColor="text1"/>
        </w:rPr>
      </w:pPr>
      <w:r w:rsidRPr="002C5A6A">
        <w:rPr>
          <w:rFonts w:ascii="Arial" w:hAnsi="Arial" w:cs="Arial"/>
          <w:color w:val="000000" w:themeColor="text1"/>
          <w:sz w:val="22"/>
        </w:rPr>
        <w:t>L - Poll data shows most Americans support criminal justice reform</w:t>
      </w:r>
    </w:p>
    <w:p w14:paraId="4E5C634F" w14:textId="77777777" w:rsidR="00776A72" w:rsidRPr="002C5A6A" w:rsidRDefault="00776A72" w:rsidP="00776A72">
      <w:pPr>
        <w:pStyle w:val="NormalWeb"/>
        <w:spacing w:before="240" w:beforeAutospacing="0" w:after="240" w:afterAutospacing="0"/>
        <w:rPr>
          <w:color w:val="000000" w:themeColor="text1"/>
        </w:rPr>
      </w:pPr>
      <w:r w:rsidRPr="002C5A6A">
        <w:rPr>
          <w:rFonts w:ascii="Arial" w:hAnsi="Arial" w:cs="Arial"/>
          <w:b/>
          <w:bCs/>
          <w:color w:val="000000" w:themeColor="text1"/>
        </w:rPr>
        <w:t>Hopwood ’20</w:t>
      </w:r>
      <w:r w:rsidRPr="002C5A6A">
        <w:rPr>
          <w:rFonts w:ascii="Arial" w:hAnsi="Arial" w:cs="Arial"/>
          <w:b/>
          <w:bCs/>
          <w:color w:val="000000" w:themeColor="text1"/>
          <w:sz w:val="26"/>
          <w:szCs w:val="26"/>
        </w:rPr>
        <w:t xml:space="preserve"> </w:t>
      </w:r>
      <w:r w:rsidRPr="002C5A6A">
        <w:rPr>
          <w:rFonts w:ascii="Arial" w:hAnsi="Arial" w:cs="Arial"/>
          <w:color w:val="000000" w:themeColor="text1"/>
          <w:sz w:val="22"/>
        </w:rPr>
        <w:t>(Shon Hopwood, associate professor of law at Georgetown university law center, expertise in constitutional law, criminal law, and procedure, 7-27-2020, “The Misplaced Trust in the DOJ’s Expertise on Criminal Justice Policy”, file:///C:/Users/adaml/Downloads/The_Misplaced_Trust_in_the_DOJ.pdf) AM</w:t>
      </w:r>
    </w:p>
    <w:p w14:paraId="495A9F4C" w14:textId="77777777" w:rsidR="00776A72" w:rsidRPr="002C5A6A" w:rsidRDefault="00776A72" w:rsidP="00776A72">
      <w:pPr>
        <w:pStyle w:val="NormalWeb"/>
        <w:spacing w:before="240" w:beforeAutospacing="0" w:after="240" w:afterAutospacing="0"/>
        <w:rPr>
          <w:color w:val="000000" w:themeColor="text1"/>
        </w:rPr>
      </w:pPr>
      <w:r w:rsidRPr="002C5A6A">
        <w:rPr>
          <w:rFonts w:ascii="Arial" w:hAnsi="Arial" w:cs="Arial"/>
          <w:color w:val="000000" w:themeColor="text1"/>
        </w:rPr>
        <w:t xml:space="preserve">Criminal justice reform is in vogue. </w:t>
      </w:r>
      <w:r w:rsidRPr="002C5A6A">
        <w:rPr>
          <w:rFonts w:ascii="Arial" w:hAnsi="Arial" w:cs="Arial"/>
          <w:color w:val="000000" w:themeColor="text1"/>
          <w:u w:val="single"/>
        </w:rPr>
        <w:t>Experts from all sides of the political aisle agree that the criminal justice system is too big and too punitive, imposes too many social costs, and fails to adequately protect public safety.</w:t>
      </w:r>
      <w:r w:rsidRPr="002C5A6A">
        <w:rPr>
          <w:rFonts w:ascii="Arial" w:hAnsi="Arial" w:cs="Arial"/>
          <w:color w:val="000000" w:themeColor="text1"/>
        </w:rPr>
        <w:t xml:space="preserve">1 Experts are not the only ones that understand the need for reform, as </w:t>
      </w:r>
      <w:r w:rsidRPr="002C5A6A">
        <w:rPr>
          <w:rFonts w:ascii="Arial" w:hAnsi="Arial" w:cs="Arial"/>
          <w:color w:val="000000" w:themeColor="text1"/>
          <w:u w:val="single"/>
        </w:rPr>
        <w:t>polling data consistently shows that a majority of Americans support criminal justice reforms.</w:t>
      </w:r>
      <w:r w:rsidRPr="002C5A6A">
        <w:rPr>
          <w:rFonts w:ascii="Arial" w:hAnsi="Arial" w:cs="Arial"/>
          <w:color w:val="000000" w:themeColor="text1"/>
        </w:rPr>
        <w:t xml:space="preserve">2 </w:t>
      </w:r>
      <w:r w:rsidRPr="002C5A6A">
        <w:rPr>
          <w:rFonts w:ascii="Arial" w:hAnsi="Arial" w:cs="Arial"/>
          <w:color w:val="000000" w:themeColor="text1"/>
          <w:u w:val="single"/>
        </w:rPr>
        <w:t>Celebrities</w:t>
      </w:r>
      <w:r w:rsidRPr="002C5A6A">
        <w:rPr>
          <w:rFonts w:ascii="Arial" w:hAnsi="Arial" w:cs="Arial"/>
          <w:color w:val="000000" w:themeColor="text1"/>
        </w:rPr>
        <w:t xml:space="preserve">, like Kim Kardashian and Jay-Z, are </w:t>
      </w:r>
      <w:r w:rsidRPr="002C5A6A">
        <w:rPr>
          <w:rFonts w:ascii="Arial" w:hAnsi="Arial" w:cs="Arial"/>
          <w:color w:val="000000" w:themeColor="text1"/>
          <w:u w:val="single"/>
        </w:rPr>
        <w:t>intimately involved in national reform campaigns,</w:t>
      </w:r>
      <w:r w:rsidRPr="002C5A6A">
        <w:rPr>
          <w:rFonts w:ascii="Arial" w:hAnsi="Arial" w:cs="Arial"/>
          <w:color w:val="000000" w:themeColor="text1"/>
        </w:rPr>
        <w:t xml:space="preserve"> 3 and there are </w:t>
      </w:r>
      <w:r w:rsidRPr="002C5A6A">
        <w:rPr>
          <w:rFonts w:ascii="Arial" w:hAnsi="Arial" w:cs="Arial"/>
          <w:color w:val="000000" w:themeColor="text1"/>
          <w:u w:val="single"/>
        </w:rPr>
        <w:t>more organizations and donor dollars to push for reform than ever before.</w:t>
      </w:r>
      <w:r w:rsidRPr="002C5A6A">
        <w:rPr>
          <w:rFonts w:ascii="Arial" w:hAnsi="Arial" w:cs="Arial"/>
          <w:color w:val="000000" w:themeColor="text1"/>
        </w:rPr>
        <w:t xml:space="preserve"> 4 And reform has followed. Several states have recently passed reform measures on everything from money bail to increased discovery, sentencing, corrections, and collateral consequences.5 Even the federal government has gotten in on the action: Congress recently passed, and the president signed, the First Step Act, a bill including sentencing and corrections reforms.6 So one would think optimism is called for.</w:t>
      </w:r>
    </w:p>
    <w:p w14:paraId="349DF908" w14:textId="77777777" w:rsidR="00776A72" w:rsidRPr="002C5A6A" w:rsidRDefault="00776A72" w:rsidP="00776A72">
      <w:pPr>
        <w:pStyle w:val="Heading3"/>
        <w:rPr>
          <w:color w:val="000000" w:themeColor="text1"/>
        </w:rPr>
      </w:pPr>
      <w:r w:rsidRPr="002C5A6A">
        <w:rPr>
          <w:rFonts w:ascii="XCharter" w:hAnsi="XCharter"/>
          <w:color w:val="000000" w:themeColor="text1"/>
        </w:rPr>
        <w:lastRenderedPageBreak/>
        <w:t>L – General voters</w:t>
      </w:r>
    </w:p>
    <w:p w14:paraId="2B677A41" w14:textId="77777777" w:rsidR="00776A72" w:rsidRPr="002C5A6A" w:rsidRDefault="00776A72" w:rsidP="00776A72">
      <w:pPr>
        <w:pStyle w:val="Heading4"/>
        <w:rPr>
          <w:color w:val="000000" w:themeColor="text1"/>
        </w:rPr>
      </w:pPr>
      <w:r w:rsidRPr="002C5A6A">
        <w:rPr>
          <w:rFonts w:ascii="XCharter" w:hAnsi="XCharter"/>
          <w:b w:val="0"/>
          <w:color w:val="000000" w:themeColor="text1"/>
        </w:rPr>
        <w:t xml:space="preserve">The Death Penalty is </w:t>
      </w:r>
      <w:r w:rsidRPr="002C5A6A">
        <w:rPr>
          <w:rFonts w:ascii="XCharter" w:hAnsi="XCharter"/>
          <w:b w:val="0"/>
          <w:color w:val="000000" w:themeColor="text1"/>
          <w:u w:val="single"/>
        </w:rPr>
        <w:t>opposed</w:t>
      </w:r>
      <w:r w:rsidRPr="002C5A6A">
        <w:rPr>
          <w:rFonts w:ascii="XCharter" w:hAnsi="XCharter"/>
          <w:b w:val="0"/>
          <w:color w:val="000000" w:themeColor="text1"/>
        </w:rPr>
        <w:t xml:space="preserve"> by a majority of Americans</w:t>
      </w:r>
    </w:p>
    <w:p w14:paraId="3BC9DAFE" w14:textId="77777777" w:rsidR="00776A72" w:rsidRPr="002C5A6A" w:rsidRDefault="00776A72" w:rsidP="00776A72">
      <w:pPr>
        <w:pStyle w:val="NormalWeb"/>
        <w:spacing w:before="0" w:beforeAutospacing="0" w:after="0" w:afterAutospacing="0"/>
        <w:rPr>
          <w:color w:val="000000" w:themeColor="text1"/>
        </w:rPr>
      </w:pPr>
      <w:r w:rsidRPr="002C5A6A">
        <w:rPr>
          <w:rFonts w:ascii="XCharter" w:hAnsi="XCharter"/>
          <w:b/>
          <w:bCs/>
          <w:color w:val="000000" w:themeColor="text1"/>
          <w:sz w:val="26"/>
          <w:szCs w:val="26"/>
        </w:rPr>
        <w:t>DPIC 19</w:t>
      </w:r>
      <w:r w:rsidRPr="002C5A6A">
        <w:rPr>
          <w:rFonts w:ascii="XCharter" w:hAnsi="XCharter"/>
          <w:color w:val="000000" w:themeColor="text1"/>
          <w:sz w:val="26"/>
          <w:szCs w:val="26"/>
        </w:rPr>
        <w:t xml:space="preserve"> </w:t>
      </w:r>
      <w:r w:rsidRPr="002C5A6A">
        <w:rPr>
          <w:rFonts w:ascii="XCharter" w:hAnsi="XCharter"/>
          <w:color w:val="000000" w:themeColor="text1"/>
          <w:sz w:val="22"/>
        </w:rPr>
        <w:t xml:space="preserve">(Death Penalty Information Center; non-profit organization serving the media and the public with analysis and information on issues concerning capital punishment; 2019; "National Polls and Studies”; </w:t>
      </w:r>
      <w:hyperlink r:id="rId72" w:history="1">
        <w:r w:rsidRPr="002C5A6A">
          <w:rPr>
            <w:rStyle w:val="Hyperlink"/>
            <w:rFonts w:ascii="XCharter" w:eastAsiaTheme="majorEastAsia" w:hAnsi="XCharter"/>
            <w:color w:val="000000" w:themeColor="text1"/>
            <w:sz w:val="22"/>
          </w:rPr>
          <w:t>https://deathpenaltyinfo.org/facts-and-research/public-opinion-polls/national-polls-and-studies</w:t>
        </w:r>
      </w:hyperlink>
      <w:r w:rsidRPr="002C5A6A">
        <w:rPr>
          <w:rFonts w:ascii="XCharter" w:hAnsi="XCharter"/>
          <w:color w:val="000000" w:themeColor="text1"/>
          <w:sz w:val="22"/>
        </w:rPr>
        <w:t>) // [AK]</w:t>
      </w:r>
    </w:p>
    <w:p w14:paraId="49E311C6" w14:textId="77777777" w:rsidR="00776A72" w:rsidRPr="002C5A6A" w:rsidRDefault="00776A72" w:rsidP="00776A72">
      <w:pPr>
        <w:rPr>
          <w:color w:val="000000" w:themeColor="text1"/>
        </w:rPr>
      </w:pPr>
    </w:p>
    <w:p w14:paraId="272DA80E" w14:textId="77777777" w:rsidR="00776A72" w:rsidRPr="002C5A6A" w:rsidRDefault="00776A72" w:rsidP="00776A72">
      <w:pPr>
        <w:pStyle w:val="NormalWeb"/>
        <w:spacing w:before="0" w:beforeAutospacing="0" w:after="160" w:afterAutospacing="0"/>
        <w:rPr>
          <w:color w:val="000000" w:themeColor="text1"/>
        </w:rPr>
      </w:pPr>
      <w:r w:rsidRPr="002C5A6A">
        <w:rPr>
          <w:rFonts w:ascii="XCharter" w:hAnsi="XCharter"/>
          <w:color w:val="000000" w:themeColor="text1"/>
          <w:sz w:val="22"/>
          <w:u w:val="single"/>
        </w:rPr>
        <w:t xml:space="preserve">A </w:t>
      </w:r>
      <w:r w:rsidRPr="002C5A6A">
        <w:rPr>
          <w:rFonts w:ascii="XCharter" w:hAnsi="XCharter"/>
          <w:b/>
          <w:bCs/>
          <w:color w:val="000000" w:themeColor="text1"/>
          <w:sz w:val="22"/>
          <w:u w:val="single"/>
          <w:shd w:val="clear" w:color="auto" w:fill="00FFFF"/>
        </w:rPr>
        <w:t>majority of Americans</w:t>
      </w:r>
      <w:r w:rsidRPr="002C5A6A">
        <w:rPr>
          <w:rFonts w:ascii="XCharter" w:hAnsi="XCharter"/>
          <w:b/>
          <w:bCs/>
          <w:color w:val="000000" w:themeColor="text1"/>
          <w:sz w:val="22"/>
          <w:u w:val="single"/>
        </w:rPr>
        <w:t xml:space="preserve"> now </w:t>
      </w:r>
      <w:r w:rsidRPr="002C5A6A">
        <w:rPr>
          <w:rFonts w:ascii="XCharter" w:hAnsi="XCharter"/>
          <w:b/>
          <w:bCs/>
          <w:color w:val="000000" w:themeColor="text1"/>
          <w:sz w:val="22"/>
          <w:u w:val="single"/>
          <w:shd w:val="clear" w:color="auto" w:fill="00FFFF"/>
        </w:rPr>
        <w:t>say</w:t>
      </w:r>
      <w:r w:rsidRPr="002C5A6A">
        <w:rPr>
          <w:rFonts w:ascii="XCharter" w:hAnsi="XCharter"/>
          <w:b/>
          <w:bCs/>
          <w:color w:val="000000" w:themeColor="text1"/>
          <w:sz w:val="22"/>
          <w:u w:val="single"/>
        </w:rPr>
        <w:t xml:space="preserve"> that </w:t>
      </w:r>
      <w:r w:rsidRPr="002C5A6A">
        <w:rPr>
          <w:rFonts w:ascii="XCharter" w:hAnsi="XCharter"/>
          <w:b/>
          <w:bCs/>
          <w:color w:val="000000" w:themeColor="text1"/>
          <w:sz w:val="22"/>
          <w:u w:val="single"/>
          <w:shd w:val="clear" w:color="auto" w:fill="00FFFF"/>
        </w:rPr>
        <w:t>alt</w:t>
      </w:r>
      <w:r w:rsidRPr="002C5A6A">
        <w:rPr>
          <w:rFonts w:ascii="XCharter" w:hAnsi="XCharter"/>
          <w:b/>
          <w:bCs/>
          <w:color w:val="000000" w:themeColor="text1"/>
          <w:sz w:val="22"/>
          <w:u w:val="single"/>
        </w:rPr>
        <w:t>ernative</w:t>
      </w:r>
      <w:r w:rsidRPr="002C5A6A">
        <w:rPr>
          <w:rFonts w:ascii="XCharter" w:hAnsi="XCharter"/>
          <w:b/>
          <w:bCs/>
          <w:color w:val="000000" w:themeColor="text1"/>
          <w:sz w:val="22"/>
          <w:u w:val="single"/>
          <w:shd w:val="clear" w:color="auto" w:fill="00FFFF"/>
        </w:rPr>
        <w:t>s to capital punishment are a better</w:t>
      </w:r>
      <w:r w:rsidRPr="002C5A6A">
        <w:rPr>
          <w:rFonts w:ascii="XCharter" w:hAnsi="XCharter"/>
          <w:b/>
          <w:bCs/>
          <w:color w:val="000000" w:themeColor="text1"/>
          <w:sz w:val="22"/>
          <w:u w:val="single"/>
        </w:rPr>
        <w:t xml:space="preserve"> approach as </w:t>
      </w:r>
      <w:r w:rsidRPr="002C5A6A">
        <w:rPr>
          <w:rFonts w:ascii="XCharter" w:hAnsi="XCharter"/>
          <w:b/>
          <w:bCs/>
          <w:color w:val="000000" w:themeColor="text1"/>
          <w:sz w:val="22"/>
          <w:u w:val="single"/>
          <w:shd w:val="clear" w:color="auto" w:fill="00FFFF"/>
        </w:rPr>
        <w:t>punishment for murder</w:t>
      </w:r>
      <w:r w:rsidRPr="002C5A6A">
        <w:rPr>
          <w:rFonts w:ascii="XCharter" w:hAnsi="XCharter"/>
          <w:color w:val="000000" w:themeColor="text1"/>
          <w:sz w:val="22"/>
          <w:u w:val="single"/>
        </w:rPr>
        <w:t xml:space="preserve">. A </w:t>
      </w:r>
      <w:r w:rsidRPr="002C5A6A">
        <w:rPr>
          <w:rFonts w:ascii="XCharter" w:hAnsi="XCharter"/>
          <w:b/>
          <w:bCs/>
          <w:color w:val="000000" w:themeColor="text1"/>
          <w:sz w:val="22"/>
          <w:u w:val="single"/>
        </w:rPr>
        <w:t xml:space="preserve">record high </w:t>
      </w:r>
      <w:r w:rsidRPr="002C5A6A">
        <w:rPr>
          <w:rFonts w:ascii="XCharter" w:hAnsi="XCharter"/>
          <w:b/>
          <w:bCs/>
          <w:color w:val="000000" w:themeColor="text1"/>
          <w:sz w:val="22"/>
          <w:u w:val="single"/>
          <w:shd w:val="clear" w:color="auto" w:fill="00FFFF"/>
        </w:rPr>
        <w:t>60% percent</w:t>
      </w:r>
      <w:r w:rsidRPr="002C5A6A">
        <w:rPr>
          <w:rFonts w:ascii="XCharter" w:hAnsi="XCharter"/>
          <w:b/>
          <w:bCs/>
          <w:color w:val="000000" w:themeColor="text1"/>
          <w:sz w:val="22"/>
          <w:u w:val="single"/>
        </w:rPr>
        <w:t xml:space="preserve"> of Americans now </w:t>
      </w:r>
      <w:r w:rsidRPr="002C5A6A">
        <w:rPr>
          <w:rFonts w:ascii="XCharter" w:hAnsi="XCharter"/>
          <w:b/>
          <w:bCs/>
          <w:color w:val="000000" w:themeColor="text1"/>
          <w:sz w:val="22"/>
          <w:u w:val="single"/>
          <w:shd w:val="clear" w:color="auto" w:fill="00FFFF"/>
        </w:rPr>
        <w:t>say life without</w:t>
      </w:r>
      <w:r w:rsidRPr="002C5A6A">
        <w:rPr>
          <w:rFonts w:ascii="XCharter" w:hAnsi="XCharter"/>
          <w:b/>
          <w:bCs/>
          <w:color w:val="000000" w:themeColor="text1"/>
          <w:sz w:val="22"/>
          <w:u w:val="single"/>
        </w:rPr>
        <w:t xml:space="preserve"> possibility of </w:t>
      </w:r>
      <w:r w:rsidRPr="002C5A6A">
        <w:rPr>
          <w:rFonts w:ascii="XCharter" w:hAnsi="XCharter"/>
          <w:b/>
          <w:bCs/>
          <w:color w:val="000000" w:themeColor="text1"/>
          <w:sz w:val="22"/>
          <w:u w:val="single"/>
          <w:shd w:val="clear" w:color="auto" w:fill="00FFFF"/>
        </w:rPr>
        <w:t>parole is</w:t>
      </w:r>
      <w:r w:rsidRPr="002C5A6A">
        <w:rPr>
          <w:rFonts w:ascii="XCharter" w:hAnsi="XCharter"/>
          <w:b/>
          <w:bCs/>
          <w:color w:val="000000" w:themeColor="text1"/>
          <w:sz w:val="22"/>
          <w:u w:val="single"/>
        </w:rPr>
        <w:t xml:space="preserve"> a “</w:t>
      </w:r>
      <w:r w:rsidRPr="002C5A6A">
        <w:rPr>
          <w:rFonts w:ascii="XCharter" w:hAnsi="XCharter"/>
          <w:b/>
          <w:bCs/>
          <w:color w:val="000000" w:themeColor="text1"/>
          <w:sz w:val="22"/>
          <w:u w:val="single"/>
          <w:shd w:val="clear" w:color="auto" w:fill="00FFFF"/>
        </w:rPr>
        <w:t>better</w:t>
      </w:r>
      <w:r w:rsidRPr="002C5A6A">
        <w:rPr>
          <w:rFonts w:ascii="XCharter" w:hAnsi="XCharter"/>
          <w:b/>
          <w:bCs/>
          <w:color w:val="000000" w:themeColor="text1"/>
          <w:sz w:val="22"/>
          <w:u w:val="single"/>
        </w:rPr>
        <w:t xml:space="preserve"> penalty for murder”</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shd w:val="clear" w:color="auto" w:fill="00FFFF"/>
        </w:rPr>
        <w:t>than</w:t>
      </w:r>
      <w:r w:rsidRPr="002C5A6A">
        <w:rPr>
          <w:rFonts w:ascii="XCharter" w:hAnsi="XCharter"/>
          <w:color w:val="000000" w:themeColor="text1"/>
          <w:sz w:val="22"/>
          <w:u w:val="single"/>
        </w:rPr>
        <w:t xml:space="preserve"> the </w:t>
      </w:r>
      <w:r w:rsidRPr="002C5A6A">
        <w:rPr>
          <w:rFonts w:ascii="XCharter" w:hAnsi="XCharter"/>
          <w:color w:val="000000" w:themeColor="text1"/>
          <w:sz w:val="22"/>
          <w:u w:val="single"/>
          <w:shd w:val="clear" w:color="auto" w:fill="00FFFF"/>
        </w:rPr>
        <w:t>death penalty.</w:t>
      </w:r>
      <w:r w:rsidRPr="002C5A6A">
        <w:rPr>
          <w:rFonts w:ascii="XCharter" w:hAnsi="XCharter"/>
          <w:color w:val="000000" w:themeColor="text1"/>
          <w:sz w:val="16"/>
          <w:szCs w:val="16"/>
        </w:rPr>
        <w:t xml:space="preserve"> 36% favored the death penalty. It was the first time since </w:t>
      </w:r>
      <w:r w:rsidRPr="002C5A6A">
        <w:rPr>
          <w:rFonts w:ascii="XCharter" w:hAnsi="XCharter"/>
          <w:color w:val="000000" w:themeColor="text1"/>
          <w:sz w:val="22"/>
          <w:u w:val="single"/>
        </w:rPr>
        <w:t>Gallup began asking the question in 1985</w:t>
      </w:r>
      <w:r w:rsidRPr="002C5A6A">
        <w:rPr>
          <w:rFonts w:ascii="XCharter" w:hAnsi="XCharter"/>
          <w:color w:val="000000" w:themeColor="text1"/>
          <w:sz w:val="16"/>
          <w:szCs w:val="16"/>
        </w:rPr>
        <w:t xml:space="preserve"> that a majority of Americans chose the life-sentencing option. The response reflected a </w:t>
      </w:r>
      <w:r w:rsidRPr="002C5A6A">
        <w:rPr>
          <w:rFonts w:ascii="XCharter" w:hAnsi="XCharter"/>
          <w:color w:val="000000" w:themeColor="text1"/>
          <w:sz w:val="22"/>
          <w:u w:val="single"/>
        </w:rPr>
        <w:t>15-percentage</w:t>
      </w:r>
      <w:r w:rsidRPr="002C5A6A">
        <w:rPr>
          <w:rFonts w:ascii="XCharter" w:hAnsi="XCharter"/>
          <w:color w:val="000000" w:themeColor="text1"/>
          <w:sz w:val="16"/>
          <w:szCs w:val="16"/>
        </w:rPr>
        <w:t xml:space="preserve">-point </w:t>
      </w:r>
      <w:r w:rsidRPr="002C5A6A">
        <w:rPr>
          <w:rFonts w:ascii="XCharter" w:hAnsi="XCharter"/>
          <w:color w:val="000000" w:themeColor="text1"/>
          <w:sz w:val="22"/>
          <w:u w:val="single"/>
        </w:rPr>
        <w:t>shift in American’s views towards</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rPr>
        <w:t>capital punishment in just five years,</w:t>
      </w:r>
      <w:r w:rsidRPr="002C5A6A">
        <w:rPr>
          <w:rFonts w:ascii="XCharter" w:hAnsi="XCharter"/>
          <w:color w:val="000000" w:themeColor="text1"/>
          <w:sz w:val="16"/>
          <w:szCs w:val="16"/>
        </w:rPr>
        <w:t xml:space="preserve"> which Gallup Senior Editor Dr. Jeffrey Jones, who conducted the survey, called “a pretty </w:t>
      </w:r>
      <w:r w:rsidRPr="002C5A6A">
        <w:rPr>
          <w:rFonts w:ascii="XCharter" w:hAnsi="XCharter"/>
          <w:color w:val="000000" w:themeColor="text1"/>
          <w:sz w:val="22"/>
          <w:u w:val="single"/>
        </w:rPr>
        <w:t>dramatic shift in opinion.”</w:t>
      </w:r>
      <w:r w:rsidRPr="002C5A6A">
        <w:rPr>
          <w:rFonts w:ascii="XCharter" w:hAnsi="XCharter"/>
          <w:color w:val="000000" w:themeColor="text1"/>
          <w:sz w:val="16"/>
          <w:szCs w:val="16"/>
        </w:rPr>
        <w:t xml:space="preserve"> In his analysis of the poll results, Jones wrote, “</w:t>
      </w:r>
      <w:r w:rsidRPr="002C5A6A">
        <w:rPr>
          <w:rFonts w:ascii="XCharter" w:hAnsi="XCharter"/>
          <w:b/>
          <w:bCs/>
          <w:color w:val="000000" w:themeColor="text1"/>
          <w:sz w:val="22"/>
          <w:u w:val="single"/>
          <w:shd w:val="clear" w:color="auto" w:fill="00FFFF"/>
        </w:rPr>
        <w:t>all</w:t>
      </w:r>
      <w:r w:rsidRPr="002C5A6A">
        <w:rPr>
          <w:rFonts w:ascii="XCharter" w:hAnsi="XCharter"/>
          <w:b/>
          <w:bCs/>
          <w:color w:val="000000" w:themeColor="text1"/>
          <w:sz w:val="22"/>
          <w:u w:val="single"/>
        </w:rPr>
        <w:t xml:space="preserve"> key </w:t>
      </w:r>
      <w:r w:rsidRPr="002C5A6A">
        <w:rPr>
          <w:rFonts w:ascii="XCharter" w:hAnsi="XCharter"/>
          <w:b/>
          <w:bCs/>
          <w:color w:val="000000" w:themeColor="text1"/>
          <w:sz w:val="22"/>
          <w:u w:val="single"/>
          <w:shd w:val="clear" w:color="auto" w:fill="00FFFF"/>
        </w:rPr>
        <w:t xml:space="preserve">subgroups show </w:t>
      </w:r>
      <w:hyperlink r:id="rId73" w:history="1">
        <w:r w:rsidRPr="002C5A6A">
          <w:rPr>
            <w:rStyle w:val="Hyperlink"/>
            <w:rFonts w:ascii="XCharter" w:eastAsiaTheme="majorEastAsia" w:hAnsi="XCharter"/>
            <w:b/>
            <w:bCs/>
            <w:color w:val="000000" w:themeColor="text1"/>
            <w:sz w:val="22"/>
            <w:shd w:val="clear" w:color="auto" w:fill="00FFFF"/>
          </w:rPr>
          <w:t>increased preferences for life imprisonment</w:t>
        </w:r>
      </w:hyperlink>
      <w:r w:rsidRPr="002C5A6A">
        <w:rPr>
          <w:rFonts w:ascii="XCharter" w:hAnsi="XCharter"/>
          <w:b/>
          <w:bCs/>
          <w:color w:val="000000" w:themeColor="text1"/>
          <w:sz w:val="22"/>
          <w:u w:val="single"/>
        </w:rPr>
        <w:t>[</w:t>
      </w:r>
      <w:r w:rsidRPr="002C5A6A">
        <w:rPr>
          <w:rFonts w:ascii="XCharter" w:hAnsi="XCharter"/>
          <w:color w:val="000000" w:themeColor="text1"/>
          <w:sz w:val="22"/>
          <w:u w:val="single"/>
        </w:rPr>
        <w:t xml:space="preserve">, including] </w:t>
      </w:r>
      <w:r w:rsidRPr="002C5A6A">
        <w:rPr>
          <w:rFonts w:ascii="XCharter" w:hAnsi="XCharter"/>
          <w:color w:val="000000" w:themeColor="text1"/>
          <w:sz w:val="22"/>
          <w:u w:val="single"/>
          <w:shd w:val="clear" w:color="auto" w:fill="00FFFF"/>
        </w:rPr>
        <w:t>increases of 19 points among Dem</w:t>
      </w:r>
      <w:r w:rsidRPr="002C5A6A">
        <w:rPr>
          <w:rFonts w:ascii="XCharter" w:hAnsi="XCharter"/>
          <w:color w:val="000000" w:themeColor="text1"/>
          <w:sz w:val="22"/>
          <w:u w:val="single"/>
        </w:rPr>
        <w:t>ocrat</w:t>
      </w:r>
      <w:r w:rsidRPr="002C5A6A">
        <w:rPr>
          <w:rFonts w:ascii="XCharter" w:hAnsi="XCharter"/>
          <w:color w:val="000000" w:themeColor="text1"/>
          <w:sz w:val="22"/>
          <w:u w:val="single"/>
          <w:shd w:val="clear" w:color="auto" w:fill="00FFFF"/>
        </w:rPr>
        <w:t>s, 16</w:t>
      </w:r>
      <w:r w:rsidRPr="002C5A6A">
        <w:rPr>
          <w:rFonts w:ascii="XCharter" w:hAnsi="XCharter"/>
          <w:color w:val="000000" w:themeColor="text1"/>
          <w:sz w:val="22"/>
          <w:u w:val="single"/>
        </w:rPr>
        <w:t xml:space="preserve"> points among </w:t>
      </w:r>
      <w:r w:rsidRPr="002C5A6A">
        <w:rPr>
          <w:rFonts w:ascii="XCharter" w:hAnsi="XCharter"/>
          <w:color w:val="000000" w:themeColor="text1"/>
          <w:sz w:val="22"/>
          <w:u w:val="single"/>
          <w:shd w:val="clear" w:color="auto" w:fill="00FFFF"/>
        </w:rPr>
        <w:t>independents, and 10</w:t>
      </w:r>
      <w:r w:rsidRPr="002C5A6A">
        <w:rPr>
          <w:rFonts w:ascii="XCharter" w:hAnsi="XCharter"/>
          <w:color w:val="000000" w:themeColor="text1"/>
          <w:sz w:val="22"/>
          <w:u w:val="single"/>
        </w:rPr>
        <w:t xml:space="preserve"> points among </w:t>
      </w:r>
      <w:r w:rsidRPr="002C5A6A">
        <w:rPr>
          <w:rFonts w:ascii="XCharter" w:hAnsi="XCharter"/>
          <w:color w:val="000000" w:themeColor="text1"/>
          <w:sz w:val="22"/>
          <w:u w:val="single"/>
          <w:shd w:val="clear" w:color="auto" w:fill="00FFFF"/>
        </w:rPr>
        <w:t>Republicans.</w:t>
      </w:r>
      <w:r w:rsidRPr="002C5A6A">
        <w:rPr>
          <w:rFonts w:ascii="XCharter" w:hAnsi="XCharter"/>
          <w:color w:val="000000" w:themeColor="text1"/>
          <w:sz w:val="22"/>
          <w:u w:val="single"/>
        </w:rPr>
        <w:t>” In 2014,</w:t>
      </w:r>
      <w:r w:rsidRPr="002C5A6A">
        <w:rPr>
          <w:rFonts w:ascii="XCharter" w:hAnsi="XCharter"/>
          <w:color w:val="000000" w:themeColor="text1"/>
          <w:sz w:val="16"/>
          <w:szCs w:val="16"/>
        </w:rPr>
        <w:t xml:space="preserve"> the last time Gallup asked the question, </w:t>
      </w:r>
      <w:r w:rsidRPr="002C5A6A">
        <w:rPr>
          <w:rFonts w:ascii="XCharter" w:hAnsi="XCharter"/>
          <w:color w:val="000000" w:themeColor="text1"/>
          <w:sz w:val="22"/>
          <w:u w:val="single"/>
        </w:rPr>
        <w:t>50% said the death penalty was the better approach</w:t>
      </w:r>
      <w:r w:rsidRPr="002C5A6A">
        <w:rPr>
          <w:rFonts w:ascii="XCharter" w:hAnsi="XCharter"/>
          <w:color w:val="000000" w:themeColor="text1"/>
          <w:sz w:val="16"/>
          <w:szCs w:val="16"/>
        </w:rPr>
        <w:t xml:space="preserve"> to punishing murder, </w:t>
      </w:r>
      <w:r w:rsidRPr="002C5A6A">
        <w:rPr>
          <w:rFonts w:ascii="XCharter" w:hAnsi="XCharter"/>
          <w:color w:val="000000" w:themeColor="text1"/>
          <w:sz w:val="22"/>
          <w:u w:val="single"/>
        </w:rPr>
        <w:t xml:space="preserve">while 45% preferred life in prison. </w:t>
      </w:r>
      <w:r w:rsidRPr="002C5A6A">
        <w:rPr>
          <w:rFonts w:ascii="XCharter" w:hAnsi="XCharter"/>
          <w:color w:val="000000" w:themeColor="text1"/>
          <w:sz w:val="16"/>
          <w:szCs w:val="16"/>
        </w:rPr>
        <w:t xml:space="preserve">For the second straight year, 56% of respondents told Gallup they were “in favor of the death penalty for a person convicted of murder,” the second lowest level of support for the death penalty in 47 years. 42% of respondents said they opposed the death penalty, a record high since the Supreme Court declared existing death penalty statutes unconstitutional in 1972 and the highest overall since May 1966. </w:t>
      </w:r>
      <w:r w:rsidRPr="002C5A6A">
        <w:rPr>
          <w:rFonts w:ascii="XCharter" w:hAnsi="XCharter"/>
          <w:b/>
          <w:bCs/>
          <w:color w:val="000000" w:themeColor="text1"/>
          <w:sz w:val="22"/>
          <w:u w:val="single"/>
          <w:shd w:val="clear" w:color="auto" w:fill="00FFFF"/>
        </w:rPr>
        <w:t>Fewer than half</w:t>
      </w:r>
      <w:r w:rsidRPr="002C5A6A">
        <w:rPr>
          <w:rFonts w:ascii="XCharter" w:hAnsi="XCharter"/>
          <w:b/>
          <w:bCs/>
          <w:color w:val="000000" w:themeColor="text1"/>
          <w:sz w:val="22"/>
          <w:u w:val="single"/>
        </w:rPr>
        <w:t xml:space="preserve"> of </w:t>
      </w:r>
      <w:r w:rsidRPr="002C5A6A">
        <w:rPr>
          <w:rFonts w:ascii="XCharter" w:hAnsi="XCharter"/>
          <w:b/>
          <w:bCs/>
          <w:color w:val="000000" w:themeColor="text1"/>
          <w:sz w:val="22"/>
          <w:u w:val="single"/>
          <w:shd w:val="clear" w:color="auto" w:fill="00FFFF"/>
        </w:rPr>
        <w:t>Americans</w:t>
      </w:r>
      <w:r w:rsidRPr="002C5A6A">
        <w:rPr>
          <w:rFonts w:ascii="XCharter" w:hAnsi="XCharter"/>
          <w:b/>
          <w:bCs/>
          <w:color w:val="000000" w:themeColor="text1"/>
          <w:sz w:val="22"/>
          <w:u w:val="single"/>
        </w:rPr>
        <w:t xml:space="preserve"> now </w:t>
      </w:r>
      <w:r w:rsidRPr="002C5A6A">
        <w:rPr>
          <w:rFonts w:ascii="XCharter" w:hAnsi="XCharter"/>
          <w:b/>
          <w:bCs/>
          <w:color w:val="000000" w:themeColor="text1"/>
          <w:sz w:val="22"/>
          <w:u w:val="single"/>
          <w:shd w:val="clear" w:color="auto" w:fill="00FFFF"/>
        </w:rPr>
        <w:t>believe</w:t>
      </w:r>
      <w:r w:rsidRPr="002C5A6A">
        <w:rPr>
          <w:rFonts w:ascii="XCharter" w:hAnsi="XCharter"/>
          <w:b/>
          <w:bCs/>
          <w:color w:val="000000" w:themeColor="text1"/>
          <w:sz w:val="22"/>
          <w:u w:val="single"/>
        </w:rPr>
        <w:t xml:space="preserve"> the </w:t>
      </w:r>
      <w:r w:rsidRPr="002C5A6A">
        <w:rPr>
          <w:rFonts w:ascii="XCharter" w:hAnsi="XCharter"/>
          <w:b/>
          <w:bCs/>
          <w:color w:val="000000" w:themeColor="text1"/>
          <w:sz w:val="22"/>
          <w:u w:val="single"/>
          <w:shd w:val="clear" w:color="auto" w:fill="00FFFF"/>
        </w:rPr>
        <w:t>death penalty is fairly applied</w:t>
      </w:r>
      <w:r w:rsidRPr="002C5A6A">
        <w:rPr>
          <w:rFonts w:ascii="XCharter" w:hAnsi="XCharter"/>
          <w:color w:val="000000" w:themeColor="text1"/>
          <w:sz w:val="22"/>
          <w:u w:val="single"/>
          <w:shd w:val="clear" w:color="auto" w:fill="00FFFF"/>
        </w:rPr>
        <w:t xml:space="preserve"> in</w:t>
      </w:r>
      <w:r w:rsidRPr="002C5A6A">
        <w:rPr>
          <w:rFonts w:ascii="XCharter" w:hAnsi="XCharter"/>
          <w:color w:val="000000" w:themeColor="text1"/>
          <w:sz w:val="22"/>
          <w:u w:val="single"/>
        </w:rPr>
        <w:t xml:space="preserve"> the </w:t>
      </w:r>
      <w:r w:rsidRPr="002C5A6A">
        <w:rPr>
          <w:rFonts w:ascii="XCharter" w:hAnsi="XCharter"/>
          <w:color w:val="000000" w:themeColor="text1"/>
          <w:sz w:val="22"/>
          <w:u w:val="single"/>
          <w:shd w:val="clear" w:color="auto" w:fill="00FFFF"/>
        </w:rPr>
        <w:t>U</w:t>
      </w:r>
      <w:r w:rsidRPr="002C5A6A">
        <w:rPr>
          <w:rFonts w:ascii="XCharter" w:hAnsi="XCharter"/>
          <w:color w:val="000000" w:themeColor="text1"/>
          <w:sz w:val="22"/>
          <w:u w:val="single"/>
        </w:rPr>
        <w:t xml:space="preserve">nited </w:t>
      </w:r>
      <w:r w:rsidRPr="002C5A6A">
        <w:rPr>
          <w:rFonts w:ascii="XCharter" w:hAnsi="XCharter"/>
          <w:color w:val="000000" w:themeColor="text1"/>
          <w:sz w:val="22"/>
          <w:u w:val="single"/>
          <w:shd w:val="clear" w:color="auto" w:fill="00FFFF"/>
        </w:rPr>
        <w:t>S</w:t>
      </w:r>
      <w:r w:rsidRPr="002C5A6A">
        <w:rPr>
          <w:rFonts w:ascii="XCharter" w:hAnsi="XCharter"/>
          <w:color w:val="000000" w:themeColor="text1"/>
          <w:sz w:val="22"/>
          <w:u w:val="single"/>
        </w:rPr>
        <w:t>tates, according to the 2018 annual Gallup crime poll of U.S. adults</w:t>
      </w:r>
      <w:r w:rsidRPr="002C5A6A">
        <w:rPr>
          <w:rFonts w:ascii="XCharter" w:hAnsi="XCharter"/>
          <w:color w:val="000000" w:themeColor="text1"/>
          <w:sz w:val="16"/>
          <w:szCs w:val="16"/>
        </w:rPr>
        <w:t xml:space="preserve">, conducted October 1-10. </w:t>
      </w:r>
      <w:r w:rsidRPr="002C5A6A">
        <w:rPr>
          <w:rFonts w:ascii="XCharter" w:hAnsi="XCharter"/>
          <w:color w:val="000000" w:themeColor="text1"/>
          <w:sz w:val="22"/>
          <w:u w:val="single"/>
        </w:rPr>
        <w:t>The 49% of Americans who said</w:t>
      </w:r>
      <w:r w:rsidRPr="002C5A6A">
        <w:rPr>
          <w:rFonts w:ascii="XCharter" w:hAnsi="XCharter"/>
          <w:color w:val="000000" w:themeColor="text1"/>
          <w:sz w:val="16"/>
          <w:szCs w:val="16"/>
        </w:rPr>
        <w:t xml:space="preserve"> they believed the </w:t>
      </w:r>
      <w:r w:rsidRPr="002C5A6A">
        <w:rPr>
          <w:rFonts w:ascii="XCharter" w:hAnsi="XCharter"/>
          <w:color w:val="000000" w:themeColor="text1"/>
          <w:sz w:val="22"/>
          <w:u w:val="single"/>
        </w:rPr>
        <w:t xml:space="preserve">death penalty was “applied fairly” was the </w:t>
      </w:r>
      <w:r w:rsidRPr="002C5A6A">
        <w:rPr>
          <w:rFonts w:ascii="XCharter" w:hAnsi="XCharter"/>
          <w:color w:val="000000" w:themeColor="text1"/>
          <w:sz w:val="22"/>
          <w:u w:val="single"/>
          <w:shd w:val="clear" w:color="auto" w:fill="00FFFF"/>
        </w:rPr>
        <w:t>lowest</w:t>
      </w:r>
      <w:r w:rsidRPr="002C5A6A">
        <w:rPr>
          <w:rFonts w:ascii="XCharter" w:hAnsi="XCharter"/>
          <w:color w:val="000000" w:themeColor="text1"/>
          <w:sz w:val="22"/>
          <w:u w:val="single"/>
        </w:rPr>
        <w:t xml:space="preserve"> Gallup has ever </w:t>
      </w:r>
      <w:r w:rsidRPr="002C5A6A">
        <w:rPr>
          <w:rFonts w:ascii="XCharter" w:hAnsi="XCharter"/>
          <w:color w:val="000000" w:themeColor="text1"/>
          <w:sz w:val="22"/>
          <w:u w:val="single"/>
          <w:shd w:val="clear" w:color="auto" w:fill="00FFFF"/>
        </w:rPr>
        <w:t>recorded since</w:t>
      </w:r>
      <w:r w:rsidRPr="002C5A6A">
        <w:rPr>
          <w:rFonts w:ascii="XCharter" w:hAnsi="XCharter"/>
          <w:color w:val="000000" w:themeColor="text1"/>
          <w:sz w:val="16"/>
          <w:szCs w:val="16"/>
        </w:rPr>
        <w:t xml:space="preserve"> it first included the question in its crime poll in </w:t>
      </w:r>
      <w:r w:rsidRPr="002C5A6A">
        <w:rPr>
          <w:rFonts w:ascii="XCharter" w:hAnsi="XCharter"/>
          <w:color w:val="000000" w:themeColor="text1"/>
          <w:sz w:val="22"/>
          <w:u w:val="single"/>
          <w:shd w:val="clear" w:color="auto" w:fill="00FFFF"/>
        </w:rPr>
        <w:t>2000.</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The percentage of U.S. adults who said they believe the death penalty is unfairly applied rose to 45%, the highest since Gallup began asking the question, and the four-percentage-point difference between the two responses was the smallest in the history of Gallup’s polling. The poll </w:t>
      </w:r>
      <w:r w:rsidRPr="002C5A6A">
        <w:rPr>
          <w:rFonts w:ascii="XCharter" w:hAnsi="XCharter"/>
          <w:color w:val="000000" w:themeColor="text1"/>
          <w:sz w:val="22"/>
          <w:u w:val="single"/>
          <w:shd w:val="clear" w:color="auto" w:fill="00FFFF"/>
        </w:rPr>
        <w:t>also</w:t>
      </w:r>
      <w:r w:rsidRPr="002C5A6A">
        <w:rPr>
          <w:rFonts w:ascii="XCharter" w:hAnsi="XCharter"/>
          <w:color w:val="000000" w:themeColor="text1"/>
          <w:sz w:val="16"/>
          <w:szCs w:val="16"/>
        </w:rPr>
        <w:t xml:space="preserve"> found that the percentage of Americans saying that the death penalty is imposed too often continued to rise and the percentage saying it is not imposed enough continued to decline. </w:t>
      </w:r>
      <w:r w:rsidRPr="002C5A6A">
        <w:rPr>
          <w:rFonts w:ascii="XCharter" w:hAnsi="XCharter"/>
          <w:color w:val="000000" w:themeColor="text1"/>
          <w:sz w:val="22"/>
          <w:u w:val="single"/>
          <w:shd w:val="clear" w:color="auto" w:fill="00FFFF"/>
        </w:rPr>
        <w:t>57% of</w:t>
      </w:r>
      <w:r w:rsidRPr="002C5A6A">
        <w:rPr>
          <w:rFonts w:ascii="XCharter" w:hAnsi="XCharter"/>
          <w:color w:val="000000" w:themeColor="text1"/>
          <w:sz w:val="22"/>
          <w:u w:val="single"/>
        </w:rPr>
        <w:t xml:space="preserve"> U.S. </w:t>
      </w:r>
      <w:r w:rsidRPr="002C5A6A">
        <w:rPr>
          <w:rFonts w:ascii="XCharter" w:hAnsi="XCharter"/>
          <w:color w:val="000000" w:themeColor="text1"/>
          <w:sz w:val="22"/>
          <w:u w:val="single"/>
          <w:shd w:val="clear" w:color="auto" w:fill="00FFFF"/>
        </w:rPr>
        <w:t>adults said</w:t>
      </w:r>
      <w:r w:rsidRPr="002C5A6A">
        <w:rPr>
          <w:rFonts w:ascii="XCharter" w:hAnsi="XCharter"/>
          <w:color w:val="000000" w:themeColor="text1"/>
          <w:sz w:val="22"/>
          <w:u w:val="single"/>
        </w:rPr>
        <w:t xml:space="preserve"> the </w:t>
      </w:r>
      <w:r w:rsidRPr="002C5A6A">
        <w:rPr>
          <w:rFonts w:ascii="XCharter" w:hAnsi="XCharter"/>
          <w:color w:val="000000" w:themeColor="text1"/>
          <w:sz w:val="22"/>
          <w:u w:val="single"/>
          <w:shd w:val="clear" w:color="auto" w:fill="00FFFF"/>
        </w:rPr>
        <w:t>death penalty was imposed</w:t>
      </w:r>
      <w:r w:rsidRPr="002C5A6A">
        <w:rPr>
          <w:rFonts w:ascii="XCharter" w:hAnsi="XCharter"/>
          <w:color w:val="000000" w:themeColor="text1"/>
          <w:sz w:val="22"/>
          <w:u w:val="single"/>
        </w:rPr>
        <w:t xml:space="preserve"> either </w:t>
      </w:r>
      <w:r w:rsidRPr="002C5A6A">
        <w:rPr>
          <w:rFonts w:ascii="XCharter" w:hAnsi="XCharter"/>
          <w:color w:val="000000" w:themeColor="text1"/>
          <w:sz w:val="22"/>
          <w:u w:val="single"/>
          <w:shd w:val="clear" w:color="auto" w:fill="00FFFF"/>
        </w:rPr>
        <w:t>“too often” (29%) or</w:t>
      </w:r>
      <w:r w:rsidRPr="002C5A6A">
        <w:rPr>
          <w:rFonts w:ascii="XCharter" w:hAnsi="XCharter"/>
          <w:color w:val="000000" w:themeColor="text1"/>
          <w:sz w:val="22"/>
          <w:u w:val="single"/>
        </w:rPr>
        <w:t xml:space="preserve"> “about </w:t>
      </w:r>
      <w:r w:rsidRPr="002C5A6A">
        <w:rPr>
          <w:rFonts w:ascii="XCharter" w:hAnsi="XCharter"/>
          <w:color w:val="000000" w:themeColor="text1"/>
          <w:sz w:val="22"/>
          <w:u w:val="single"/>
          <w:shd w:val="clear" w:color="auto" w:fill="00FFFF"/>
        </w:rPr>
        <w:t>the right amount” (28%)</w:t>
      </w:r>
      <w:r w:rsidRPr="002C5A6A">
        <w:rPr>
          <w:rFonts w:ascii="XCharter" w:hAnsi="XCharter"/>
          <w:color w:val="000000" w:themeColor="text1"/>
          <w:sz w:val="22"/>
          <w:u w:val="single"/>
        </w:rPr>
        <w:t>.</w:t>
      </w:r>
      <w:r w:rsidRPr="002C5A6A">
        <w:rPr>
          <w:rFonts w:ascii="XCharter" w:hAnsi="XCharter"/>
          <w:color w:val="000000" w:themeColor="text1"/>
          <w:sz w:val="16"/>
          <w:szCs w:val="16"/>
        </w:rPr>
        <w:t xml:space="preserve"> By contrast, in 2010, 18% said the death penalty was imposed too often. 37% said the death penalty was not imposed enough, down 16 percentage points from the 53% level who in 2005 said it was not imposed enough. Gallup measured overall support for capital punishment at 56%. Gallup analyst Justin McCarthy described that figure as “similar to [2017’s] 55%,” which, he said, “marked </w:t>
      </w:r>
      <w:hyperlink r:id="rId74" w:history="1">
        <w:r w:rsidRPr="002C5A6A">
          <w:rPr>
            <w:rStyle w:val="Hyperlink"/>
            <w:rFonts w:ascii="XCharter" w:eastAsiaTheme="majorEastAsia" w:hAnsi="XCharter"/>
            <w:color w:val="000000" w:themeColor="text1"/>
            <w:sz w:val="16"/>
            <w:szCs w:val="16"/>
          </w:rPr>
          <w:t>the lowest level of support</w:t>
        </w:r>
      </w:hyperlink>
      <w:r w:rsidRPr="002C5A6A">
        <w:rPr>
          <w:rFonts w:ascii="XCharter" w:hAnsi="XCharter"/>
          <w:color w:val="000000" w:themeColor="text1"/>
          <w:sz w:val="16"/>
          <w:szCs w:val="16"/>
        </w:rPr>
        <w:t xml:space="preserve"> for the practice since 1972.” He </w:t>
      </w:r>
      <w:proofErr w:type="gramStart"/>
      <w:r w:rsidRPr="002C5A6A">
        <w:rPr>
          <w:rFonts w:ascii="XCharter" w:hAnsi="XCharter"/>
          <w:color w:val="000000" w:themeColor="text1"/>
          <w:sz w:val="16"/>
          <w:szCs w:val="16"/>
        </w:rPr>
        <w:t>said</w:t>
      </w:r>
      <w:proofErr w:type="gramEnd"/>
      <w:r w:rsidRPr="002C5A6A">
        <w:rPr>
          <w:rFonts w:ascii="XCharter" w:hAnsi="XCharter"/>
          <w:color w:val="000000" w:themeColor="text1"/>
          <w:sz w:val="16"/>
          <w:szCs w:val="16"/>
        </w:rPr>
        <w:t xml:space="preserve"> “support for capital punishment … has been trending downward since peaking at 80% in the mid-1990s during a high point in the violent crime rate.” The poll measured opposition to the death penalty at 41%, the same as last year’s 45-year high. (Justin McCarthy, </w:t>
      </w:r>
      <w:hyperlink r:id="rId75" w:history="1">
        <w:r w:rsidRPr="002C5A6A">
          <w:rPr>
            <w:rStyle w:val="Hyperlink"/>
            <w:rFonts w:ascii="XCharter" w:eastAsiaTheme="majorEastAsia" w:hAnsi="XCharter"/>
            <w:color w:val="000000" w:themeColor="text1"/>
            <w:sz w:val="16"/>
            <w:szCs w:val="16"/>
          </w:rPr>
          <w:t>New Low of 49% in U.S. Say Death Penalty Applied Fairly</w:t>
        </w:r>
      </w:hyperlink>
      <w:r w:rsidRPr="002C5A6A">
        <w:rPr>
          <w:rFonts w:ascii="XCharter" w:hAnsi="XCharter"/>
          <w:color w:val="000000" w:themeColor="text1"/>
          <w:sz w:val="16"/>
          <w:szCs w:val="16"/>
        </w:rPr>
        <w:t xml:space="preserve">, Gallup News, October 22, 2018; Gallup, </w:t>
      </w:r>
      <w:hyperlink r:id="rId76" w:history="1">
        <w:r w:rsidRPr="002C5A6A">
          <w:rPr>
            <w:rStyle w:val="Hyperlink"/>
            <w:rFonts w:ascii="XCharter" w:eastAsiaTheme="majorEastAsia" w:hAnsi="XCharter"/>
            <w:color w:val="000000" w:themeColor="text1"/>
            <w:sz w:val="16"/>
            <w:szCs w:val="16"/>
          </w:rPr>
          <w:t>Americans’ Views on the Death Penalty, 2018 (Trends)</w:t>
        </w:r>
      </w:hyperlink>
      <w:r w:rsidRPr="002C5A6A">
        <w:rPr>
          <w:rFonts w:ascii="XCharter" w:hAnsi="XCharter"/>
          <w:color w:val="000000" w:themeColor="text1"/>
          <w:sz w:val="16"/>
          <w:szCs w:val="16"/>
        </w:rPr>
        <w:t xml:space="preserve">, October 2018.) </w:t>
      </w:r>
      <w:r w:rsidRPr="002C5A6A">
        <w:rPr>
          <w:rFonts w:ascii="XCharter" w:hAnsi="XCharter"/>
          <w:color w:val="000000" w:themeColor="text1"/>
          <w:sz w:val="22"/>
          <w:u w:val="single"/>
        </w:rPr>
        <w:t>2018 Gallup Poll</w:t>
      </w:r>
      <w:r w:rsidRPr="002C5A6A">
        <w:rPr>
          <w:rFonts w:ascii="XCharter" w:hAnsi="XCharter"/>
          <w:color w:val="000000" w:themeColor="text1"/>
          <w:sz w:val="16"/>
          <w:szCs w:val="16"/>
        </w:rPr>
        <w:t>—</w:t>
      </w:r>
      <w:r w:rsidRPr="002C5A6A">
        <w:rPr>
          <w:rFonts w:ascii="XCharter" w:hAnsi="XCharter"/>
          <w:b/>
          <w:bCs/>
          <w:color w:val="000000" w:themeColor="text1"/>
          <w:sz w:val="22"/>
          <w:u w:val="single"/>
        </w:rPr>
        <w:t>Fewer than Half of Americans, a New Low, Believe Death Penalty is Applied Fairly</w:t>
      </w:r>
      <w:r w:rsidRPr="002C5A6A">
        <w:rPr>
          <w:rFonts w:ascii="XCharter" w:hAnsi="XCharter"/>
          <w:color w:val="000000" w:themeColor="text1"/>
          <w:sz w:val="16"/>
          <w:szCs w:val="16"/>
        </w:rPr>
        <w:t xml:space="preserve"> Fewer than half of Americans now believe the death penalty is fairly applied in the United States, according to the 2018 annual Gallup crime poll of U.S. adults, conducted October 1-10. The 49% of Americans who said they believed the death penalty was “applied fairly” was the lowest Gallup has ever recorded since it first included the question in its crime poll in 2000. The </w:t>
      </w:r>
      <w:r w:rsidRPr="002C5A6A">
        <w:rPr>
          <w:rFonts w:ascii="XCharter" w:hAnsi="XCharter"/>
          <w:color w:val="000000" w:themeColor="text1"/>
          <w:sz w:val="22"/>
          <w:u w:val="single"/>
          <w:shd w:val="clear" w:color="auto" w:fill="00FFFF"/>
        </w:rPr>
        <w:t>percent</w:t>
      </w:r>
      <w:r w:rsidRPr="002C5A6A">
        <w:rPr>
          <w:rFonts w:ascii="XCharter" w:hAnsi="XCharter"/>
          <w:color w:val="000000" w:themeColor="text1"/>
          <w:sz w:val="22"/>
          <w:u w:val="single"/>
        </w:rPr>
        <w:t xml:space="preserve">age </w:t>
      </w:r>
      <w:r w:rsidRPr="002C5A6A">
        <w:rPr>
          <w:rFonts w:ascii="XCharter" w:hAnsi="XCharter"/>
          <w:color w:val="000000" w:themeColor="text1"/>
          <w:sz w:val="22"/>
          <w:u w:val="single"/>
          <w:shd w:val="clear" w:color="auto" w:fill="00FFFF"/>
        </w:rPr>
        <w:t>of</w:t>
      </w:r>
      <w:r w:rsidRPr="002C5A6A">
        <w:rPr>
          <w:rFonts w:ascii="XCharter" w:hAnsi="XCharter"/>
          <w:color w:val="000000" w:themeColor="text1"/>
          <w:sz w:val="22"/>
          <w:u w:val="single"/>
        </w:rPr>
        <w:t xml:space="preserve"> U.S. </w:t>
      </w:r>
      <w:r w:rsidRPr="002C5A6A">
        <w:rPr>
          <w:rFonts w:ascii="XCharter" w:hAnsi="XCharter"/>
          <w:color w:val="000000" w:themeColor="text1"/>
          <w:sz w:val="22"/>
          <w:u w:val="single"/>
          <w:shd w:val="clear" w:color="auto" w:fill="00FFFF"/>
        </w:rPr>
        <w:t>adults</w:t>
      </w:r>
      <w:r w:rsidRPr="002C5A6A">
        <w:rPr>
          <w:rFonts w:ascii="XCharter" w:hAnsi="XCharter"/>
          <w:color w:val="000000" w:themeColor="text1"/>
          <w:sz w:val="22"/>
          <w:u w:val="single"/>
        </w:rPr>
        <w:t xml:space="preserve"> who </w:t>
      </w:r>
      <w:r w:rsidRPr="002C5A6A">
        <w:rPr>
          <w:rFonts w:ascii="XCharter" w:hAnsi="XCharter"/>
          <w:color w:val="000000" w:themeColor="text1"/>
          <w:sz w:val="22"/>
          <w:u w:val="single"/>
          <w:shd w:val="clear" w:color="auto" w:fill="00FFFF"/>
        </w:rPr>
        <w:t>said</w:t>
      </w:r>
      <w:r w:rsidRPr="002C5A6A">
        <w:rPr>
          <w:rFonts w:ascii="XCharter" w:hAnsi="XCharter"/>
          <w:color w:val="000000" w:themeColor="text1"/>
          <w:sz w:val="22"/>
          <w:u w:val="single"/>
        </w:rPr>
        <w:t xml:space="preserve"> they believe the </w:t>
      </w:r>
      <w:r w:rsidRPr="002C5A6A">
        <w:rPr>
          <w:rFonts w:ascii="XCharter" w:hAnsi="XCharter"/>
          <w:color w:val="000000" w:themeColor="text1"/>
          <w:sz w:val="22"/>
          <w:u w:val="single"/>
          <w:shd w:val="clear" w:color="auto" w:fill="00FFFF"/>
        </w:rPr>
        <w:t>death penalty is unfairly applied rose to 45%, the</w:t>
      </w:r>
      <w:r w:rsidRPr="002C5A6A">
        <w:rPr>
          <w:rFonts w:ascii="XCharter" w:hAnsi="XCharter"/>
          <w:color w:val="000000" w:themeColor="text1"/>
          <w:sz w:val="22"/>
          <w:u w:val="single"/>
        </w:rPr>
        <w:t xml:space="preserve"> highest</w:t>
      </w:r>
      <w:r w:rsidRPr="002C5A6A">
        <w:rPr>
          <w:rFonts w:ascii="XCharter" w:hAnsi="XCharter"/>
          <w:color w:val="000000" w:themeColor="text1"/>
          <w:sz w:val="16"/>
          <w:szCs w:val="16"/>
        </w:rPr>
        <w:t xml:space="preserve"> since </w:t>
      </w:r>
      <w:r w:rsidRPr="002C5A6A">
        <w:rPr>
          <w:rFonts w:ascii="XCharter" w:hAnsi="XCharter"/>
          <w:color w:val="000000" w:themeColor="text1"/>
          <w:sz w:val="22"/>
          <w:u w:val="single"/>
        </w:rPr>
        <w:t>Gallup began asking the question,</w:t>
      </w:r>
      <w:r w:rsidRPr="002C5A6A">
        <w:rPr>
          <w:rFonts w:ascii="XCharter" w:hAnsi="XCharter"/>
          <w:color w:val="000000" w:themeColor="text1"/>
          <w:sz w:val="16"/>
          <w:szCs w:val="16"/>
        </w:rPr>
        <w:t xml:space="preserve"> and the four-percentage-point difference between the two responses was the smallest in the history of Gallup’s polling. The poll also found that the percentage of Americans saying that the death penalty is imposed too often continued to rise and the percentage saying it is not imposed enough continued to decline. 57% of U.S. adults said the death penalty was imposed either “too often” (29%) or “about the right amount” (28%). By contrast, in 2010, 18% said the death penalty was imposed too often. 37% said the death penalty was not imposed enough, down 16 percentage points from the 53% level who in 2005 said it was not imposed enough. Gallup measured overall support for capital punishment at 56%. Gallup analyst Justin McCarthy described that figure as “similar to [2017’s] 55%,” which, he said, “marked the </w:t>
      </w:r>
      <w:r w:rsidRPr="002C5A6A">
        <w:rPr>
          <w:rFonts w:ascii="XCharter" w:hAnsi="XCharter"/>
          <w:b/>
          <w:bCs/>
          <w:color w:val="000000" w:themeColor="text1"/>
          <w:sz w:val="22"/>
          <w:u w:val="single"/>
          <w:shd w:val="clear" w:color="auto" w:fill="00FFFF"/>
        </w:rPr>
        <w:t>lowest</w:t>
      </w:r>
      <w:r w:rsidRPr="002C5A6A">
        <w:rPr>
          <w:rFonts w:ascii="XCharter" w:hAnsi="XCharter"/>
          <w:b/>
          <w:bCs/>
          <w:color w:val="000000" w:themeColor="text1"/>
          <w:sz w:val="22"/>
          <w:u w:val="single"/>
        </w:rPr>
        <w:t xml:space="preserve"> level of </w:t>
      </w:r>
      <w:r w:rsidRPr="002C5A6A">
        <w:rPr>
          <w:rFonts w:ascii="XCharter" w:hAnsi="XCharter"/>
          <w:b/>
          <w:bCs/>
          <w:color w:val="000000" w:themeColor="text1"/>
          <w:sz w:val="22"/>
          <w:u w:val="single"/>
          <w:shd w:val="clear" w:color="auto" w:fill="00FFFF"/>
        </w:rPr>
        <w:t>support for the practice</w:t>
      </w:r>
      <w:r w:rsidRPr="002C5A6A">
        <w:rPr>
          <w:rFonts w:ascii="XCharter" w:hAnsi="XCharter"/>
          <w:color w:val="000000" w:themeColor="text1"/>
          <w:sz w:val="22"/>
          <w:u w:val="single"/>
          <w:shd w:val="clear" w:color="auto" w:fill="00FFFF"/>
        </w:rPr>
        <w:t xml:space="preserve"> since 1972</w:t>
      </w:r>
      <w:r w:rsidRPr="002C5A6A">
        <w:rPr>
          <w:rFonts w:ascii="XCharter" w:hAnsi="XCharter"/>
          <w:color w:val="000000" w:themeColor="text1"/>
          <w:sz w:val="16"/>
          <w:szCs w:val="16"/>
          <w:shd w:val="clear" w:color="auto" w:fill="00FFFF"/>
        </w:rPr>
        <w:t>.</w:t>
      </w:r>
    </w:p>
    <w:p w14:paraId="1D94F3BC" w14:textId="77777777" w:rsidR="00776A72" w:rsidRPr="002C5A6A" w:rsidRDefault="00776A72" w:rsidP="00776A72">
      <w:pPr>
        <w:rPr>
          <w:color w:val="000000" w:themeColor="text1"/>
        </w:rPr>
      </w:pPr>
    </w:p>
    <w:p w14:paraId="7657342F" w14:textId="77777777" w:rsidR="00776A72" w:rsidRPr="002C5A6A" w:rsidRDefault="00776A72" w:rsidP="00776A72">
      <w:pPr>
        <w:pStyle w:val="Heading3"/>
        <w:rPr>
          <w:color w:val="000000" w:themeColor="text1"/>
        </w:rPr>
      </w:pPr>
      <w:r w:rsidRPr="002C5A6A">
        <w:rPr>
          <w:rFonts w:ascii="XCharter" w:hAnsi="XCharter"/>
          <w:color w:val="000000" w:themeColor="text1"/>
        </w:rPr>
        <w:lastRenderedPageBreak/>
        <w:t>Dems/First Step Act</w:t>
      </w:r>
    </w:p>
    <w:p w14:paraId="0A79D475" w14:textId="77777777" w:rsidR="00776A72" w:rsidRPr="002C5A6A" w:rsidRDefault="00776A72" w:rsidP="00776A72">
      <w:pPr>
        <w:pStyle w:val="Heading4"/>
        <w:rPr>
          <w:color w:val="000000" w:themeColor="text1"/>
        </w:rPr>
      </w:pPr>
      <w:r w:rsidRPr="002C5A6A">
        <w:rPr>
          <w:rFonts w:ascii="XCharter" w:hAnsi="XCharter"/>
          <w:color w:val="000000" w:themeColor="text1"/>
        </w:rPr>
        <w:t xml:space="preserve">Criminal justice reform like the First Step Act attract </w:t>
      </w:r>
      <w:proofErr w:type="spellStart"/>
      <w:r w:rsidRPr="002C5A6A">
        <w:rPr>
          <w:rFonts w:ascii="XCharter" w:hAnsi="XCharter"/>
          <w:color w:val="000000" w:themeColor="text1"/>
        </w:rPr>
        <w:t>dems</w:t>
      </w:r>
      <w:proofErr w:type="spellEnd"/>
      <w:r w:rsidRPr="002C5A6A">
        <w:rPr>
          <w:rFonts w:ascii="XCharter" w:hAnsi="XCharter"/>
          <w:color w:val="000000" w:themeColor="text1"/>
        </w:rPr>
        <w:t xml:space="preserve"> – key for Trump re-election</w:t>
      </w:r>
    </w:p>
    <w:p w14:paraId="7ED836D6" w14:textId="77777777" w:rsidR="00776A72" w:rsidRPr="002C5A6A" w:rsidRDefault="00776A72" w:rsidP="00776A72">
      <w:pPr>
        <w:pStyle w:val="NormalWeb"/>
        <w:spacing w:before="0" w:beforeAutospacing="0" w:after="160" w:afterAutospacing="0"/>
        <w:rPr>
          <w:color w:val="000000" w:themeColor="text1"/>
        </w:rPr>
      </w:pPr>
      <w:r w:rsidRPr="002C5A6A">
        <w:rPr>
          <w:rFonts w:ascii="XCharter" w:hAnsi="XCharter"/>
          <w:b/>
          <w:bCs/>
          <w:color w:val="000000" w:themeColor="text1"/>
          <w:sz w:val="26"/>
          <w:szCs w:val="26"/>
        </w:rPr>
        <w:t>Lewis 20</w:t>
      </w:r>
      <w:r w:rsidRPr="002C5A6A">
        <w:rPr>
          <w:rFonts w:ascii="XCharter" w:hAnsi="XCharter"/>
          <w:color w:val="000000" w:themeColor="text1"/>
          <w:sz w:val="22"/>
        </w:rPr>
        <w:t xml:space="preserve"> (Nicole; Nicole Lewis is a staff writer. Before joining The Marshall Project, Nicole wrote for The Washington Post's "The Fact Checker" blog. She is a graduate of The University of Michigan and CUNY Graduate School of Journalism. She was the recipient of the 2016 Education Writers Association National Awards for Education Writing in magazine and feature writing for her contribution to a series on desegregation in the public school system. ; 3-12-2020; "Trump's Surprising Popularity in Prison"; Marshall Project; https://www.themarshallproject.org/2020/03/12/trump-s-surprising-popularity-in-prison) // [AK]</w:t>
      </w:r>
    </w:p>
    <w:p w14:paraId="47BCA1A2" w14:textId="77777777" w:rsidR="00776A72" w:rsidRPr="002C5A6A" w:rsidRDefault="00776A72" w:rsidP="00776A72">
      <w:pPr>
        <w:pStyle w:val="NormalWeb"/>
        <w:spacing w:before="0" w:beforeAutospacing="0" w:after="160" w:afterAutospacing="0"/>
        <w:rPr>
          <w:color w:val="000000" w:themeColor="text1"/>
        </w:rPr>
      </w:pPr>
      <w:r w:rsidRPr="002C5A6A">
        <w:rPr>
          <w:rFonts w:ascii="XCharter" w:hAnsi="XCharter"/>
          <w:color w:val="000000" w:themeColor="text1"/>
          <w:sz w:val="22"/>
        </w:rPr>
        <w:t xml:space="preserve">Criminal justice reform is broadly popular among Americans across the political spectrum, though Democrats are more likely than Republicans to support substantial changes to the current system. While some incarcerated Trump supporters don’t know or care what the president is doing—or not doing—on the issue, others applaud his pardoning of people convicted of nonviolent drug offenses and his signing of the bipartisan First Step Act. The 2018 law reduces the length of some automatic federal prison sentences, gives federal judges more discretion to ignore mandatory minimum sentencing guidelines and retroactively reduces prison sentences for people convicted of federal crack cocaine offenses before 2010, among other changes. Thousands of federal prisoners have been released as a result of the law, and more could see their sentences reduced in the </w:t>
      </w:r>
      <w:proofErr w:type="spellStart"/>
      <w:r w:rsidRPr="002C5A6A">
        <w:rPr>
          <w:rFonts w:ascii="XCharter" w:hAnsi="XCharter"/>
          <w:color w:val="000000" w:themeColor="text1"/>
          <w:sz w:val="22"/>
        </w:rPr>
        <w:t>future.William</w:t>
      </w:r>
      <w:proofErr w:type="spellEnd"/>
      <w:r w:rsidRPr="002C5A6A">
        <w:rPr>
          <w:rFonts w:ascii="XCharter" w:hAnsi="XCharter"/>
          <w:color w:val="000000" w:themeColor="text1"/>
          <w:sz w:val="22"/>
        </w:rPr>
        <w:t xml:space="preserve"> Robinson, a 39-year-old black man who has been incarcerated in Arkansas since 2012 for negligent homicide, points to the contrast between the punitive crime bill signed by President Bill Clinton in 1994 and the First Step Act as evidence that Trump is doing more for incarcerated people than Democrats have. Robinson also praises the Trump administration’s support for expanding the Second Chance Pell Grant program, an Obama-era initiative that allowed Robinson to earn an associate degree. He was delighted that Trump commuted the sentence of Alice Marie Johnson, who’d served two decades of a life sentence for a nonviolent drug crime. “These things matter,” Robinson wrote in a letter. “Trump is a leader that makes hard decisions, sets trends,” while Democrats “keep playing politics.” That’s exactly the message Trump has been broadcasting as he seeks reelection. “Politicians talk about criminal justice reform. President Trump got it done,” said a campaign commercial that aired during the Super Bowl earlier this month. The ad also showed Johnson thanking Trump through tears on the day of her release. Like many Americans, some incarcerated Trump supporters are motivated by the way he’s handled the economy. Neal Stephen, a 44-year-old white man who’s been in an Oklahoma jail for less than a year on a domestic assault and battery charge but has spent more time incarcerated on other charges, hopes the First Step Act will help the economy by saving taxpayers the cost of lengthier prison sentences. “I really can’t tell you anything that the Democrats have done in recent years, as far as criminal justice reform is concerned, that has had an impact comparable to President Trump passing these new laws,” he wrote in a </w:t>
      </w:r>
      <w:proofErr w:type="spellStart"/>
      <w:r w:rsidRPr="002C5A6A">
        <w:rPr>
          <w:rFonts w:ascii="XCharter" w:hAnsi="XCharter"/>
          <w:color w:val="000000" w:themeColor="text1"/>
          <w:sz w:val="22"/>
        </w:rPr>
        <w:t>letter.Before</w:t>
      </w:r>
      <w:proofErr w:type="spellEnd"/>
      <w:r w:rsidRPr="002C5A6A">
        <w:rPr>
          <w:rFonts w:ascii="XCharter" w:hAnsi="XCharter"/>
          <w:color w:val="000000" w:themeColor="text1"/>
          <w:sz w:val="22"/>
        </w:rPr>
        <w:t xml:space="preserve"> Derek Bedford, 46, was convicted of murder, he didn’t think politics affected his life. “I was living a carefree lifestyle,” he said in a phone interview. Once he entered a Kansas prison, he started paying more attention to the news—he prefers the Wall Street Journal and Fox News—and soon became concerned that his work hours might get cut if companies that employed prisoners began sending jobs </w:t>
      </w:r>
      <w:proofErr w:type="spellStart"/>
      <w:r w:rsidRPr="002C5A6A">
        <w:rPr>
          <w:rFonts w:ascii="XCharter" w:hAnsi="XCharter"/>
          <w:color w:val="000000" w:themeColor="text1"/>
          <w:sz w:val="22"/>
        </w:rPr>
        <w:t>overseas.Bedford</w:t>
      </w:r>
      <w:proofErr w:type="spellEnd"/>
      <w:r w:rsidRPr="002C5A6A">
        <w:rPr>
          <w:rFonts w:ascii="XCharter" w:hAnsi="XCharter"/>
          <w:color w:val="000000" w:themeColor="text1"/>
          <w:sz w:val="22"/>
        </w:rPr>
        <w:t xml:space="preserve"> has watched presidents come and go during his more than 20 years in prison, at times feeling disillusioned by their performance. “I was thinking that Obama was </w:t>
      </w:r>
      <w:proofErr w:type="spellStart"/>
      <w:r w:rsidRPr="002C5A6A">
        <w:rPr>
          <w:rFonts w:ascii="XCharter" w:hAnsi="XCharter"/>
          <w:color w:val="000000" w:themeColor="text1"/>
          <w:sz w:val="22"/>
        </w:rPr>
        <w:t>gonna</w:t>
      </w:r>
      <w:proofErr w:type="spellEnd"/>
      <w:r w:rsidRPr="002C5A6A">
        <w:rPr>
          <w:rFonts w:ascii="XCharter" w:hAnsi="XCharter"/>
          <w:color w:val="000000" w:themeColor="text1"/>
          <w:sz w:val="22"/>
        </w:rPr>
        <w:t xml:space="preserve"> do some things positive for the country, and he turned out to be a puppet for big businesses and for the rich,” he said. “I don’t see Donald Trump as being anyone’s puppet. From what I’ve been seeing and hearing, he’s given businesses some tax cuts for bringing jobs back, so that’s helping the small people in this country.” Still, respondents’ enthusiasm for Trump doesn’t translate into optimism about the government as a whole. Four out of 5 Republican respondents say politicians rarely, sometimes or never </w:t>
      </w:r>
      <w:r w:rsidRPr="002C5A6A">
        <w:rPr>
          <w:rFonts w:ascii="XCharter" w:hAnsi="XCharter"/>
          <w:color w:val="000000" w:themeColor="text1"/>
          <w:sz w:val="22"/>
        </w:rPr>
        <w:lastRenderedPageBreak/>
        <w:t xml:space="preserve">act in their interest. While some survey respondents call Trump a “hero” and “the best president” they’ve seen in their lifetimes, others temper their praise with caveats. Many who indicated that they’d vote to reelect Trump clarify that they don’t love everything about him, especially if their politics are more moderate. They still credit the president with trying his best to change the country for the better, even if his rhetoric is too extreme. “I would vote for President Trump again, but not because I like him. To be honest, I think he is kind of a fool,” wrote William True, a 26-year-old white man who’s been in prison in Maine for a little over four </w:t>
      </w:r>
      <w:proofErr w:type="spellStart"/>
      <w:r w:rsidRPr="002C5A6A">
        <w:rPr>
          <w:rFonts w:ascii="XCharter" w:hAnsi="XCharter"/>
          <w:color w:val="000000" w:themeColor="text1"/>
          <w:sz w:val="22"/>
        </w:rPr>
        <w:t>years.True</w:t>
      </w:r>
      <w:proofErr w:type="spellEnd"/>
      <w:r w:rsidRPr="002C5A6A">
        <w:rPr>
          <w:rFonts w:ascii="XCharter" w:hAnsi="XCharter"/>
          <w:color w:val="000000" w:themeColor="text1"/>
          <w:sz w:val="22"/>
        </w:rPr>
        <w:t xml:space="preserve">, who was convicted of murder, believes the Republican Party is less inclined to make strides on criminal justice reform but identifies with the party anyway, in part because “the Democrats demonize white males.” If some Trump policies, such as the border wall, seem a little radical to True, he still approves of their underlying principles: “If we get to the nitty gritty, he is right. Illegal immigration is a </w:t>
      </w:r>
      <w:proofErr w:type="spellStart"/>
      <w:r w:rsidRPr="002C5A6A">
        <w:rPr>
          <w:rFonts w:ascii="XCharter" w:hAnsi="XCharter"/>
          <w:color w:val="000000" w:themeColor="text1"/>
          <w:sz w:val="22"/>
        </w:rPr>
        <w:t>problem</w:t>
      </w:r>
      <w:proofErr w:type="gramStart"/>
      <w:r w:rsidRPr="002C5A6A">
        <w:rPr>
          <w:rFonts w:ascii="XCharter" w:hAnsi="XCharter"/>
          <w:color w:val="000000" w:themeColor="text1"/>
          <w:sz w:val="22"/>
        </w:rPr>
        <w:t>.”Stephen</w:t>
      </w:r>
      <w:proofErr w:type="spellEnd"/>
      <w:proofErr w:type="gramEnd"/>
      <w:r w:rsidRPr="002C5A6A">
        <w:rPr>
          <w:rFonts w:ascii="XCharter" w:hAnsi="XCharter"/>
          <w:color w:val="000000" w:themeColor="text1"/>
          <w:sz w:val="22"/>
        </w:rPr>
        <w:t xml:space="preserve"> isn’t so concerned about the brash comments and confrontational tweets that give some of his fellow incarcerated Trump supporters pause. A former member of the Army National Guard, he thinks Trump is more apt to use economic incentives and sanctions to advance U.S. interests, without projecting weakness, than to carelessly rush into war. “A strong country like the U.S. needs strong leaders that won’t back down from a fight,” he said. “I also appreciate his honesty, not being afraid to speak his mind. At least you know where you stand when you deal with a man like that.” </w:t>
      </w:r>
    </w:p>
    <w:p w14:paraId="2A91A14A" w14:textId="77777777" w:rsidR="00776A72" w:rsidRPr="002C5A6A" w:rsidRDefault="00776A72" w:rsidP="00776A72">
      <w:pPr>
        <w:rPr>
          <w:color w:val="000000" w:themeColor="text1"/>
        </w:rPr>
      </w:pPr>
    </w:p>
    <w:p w14:paraId="345327B1" w14:textId="77777777" w:rsidR="00776A72" w:rsidRPr="002C5A6A" w:rsidRDefault="00776A72" w:rsidP="00776A72">
      <w:pPr>
        <w:spacing w:after="0" w:line="240" w:lineRule="auto"/>
        <w:rPr>
          <w:rFonts w:ascii="Times New Roman" w:hAnsi="Times New Roman"/>
          <w:color w:val="000000" w:themeColor="text1"/>
          <w:sz w:val="24"/>
        </w:rPr>
      </w:pPr>
    </w:p>
    <w:p w14:paraId="75267DCD" w14:textId="77777777" w:rsidR="00776A72" w:rsidRPr="002C5A6A" w:rsidRDefault="00776A72" w:rsidP="00776A72">
      <w:pPr>
        <w:pStyle w:val="Heading4"/>
        <w:rPr>
          <w:color w:val="000000" w:themeColor="text1"/>
        </w:rPr>
      </w:pPr>
      <w:r w:rsidRPr="002C5A6A">
        <w:rPr>
          <w:rFonts w:cs="Calibri"/>
          <w:color w:val="000000" w:themeColor="text1"/>
        </w:rPr>
        <w:t>IL – Healthcare – Trump second term destroys health security amidst the pandemic by nullifying the ACA</w:t>
      </w:r>
    </w:p>
    <w:p w14:paraId="60B523C5"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b/>
          <w:bCs/>
          <w:color w:val="000000" w:themeColor="text1"/>
          <w:sz w:val="26"/>
          <w:szCs w:val="26"/>
        </w:rPr>
        <w:t>Waldman, 20</w:t>
      </w:r>
      <w:r w:rsidRPr="002C5A6A">
        <w:rPr>
          <w:rFonts w:ascii="Calibri" w:hAnsi="Calibri" w:cs="Calibri"/>
          <w:color w:val="000000" w:themeColor="text1"/>
          <w:sz w:val="22"/>
        </w:rPr>
        <w:t xml:space="preserve"> (Paul Waldman, Political Columnist - Washington Post, BA Political Science, PhD in Communication - UPenn)</w:t>
      </w:r>
    </w:p>
    <w:p w14:paraId="202A37FA"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“Here’s what a second term of Trump would look like.” </w:t>
      </w:r>
      <w:r w:rsidRPr="002C5A6A">
        <w:rPr>
          <w:rFonts w:ascii="Calibri" w:hAnsi="Calibri" w:cs="Calibri"/>
          <w:b/>
          <w:bCs/>
          <w:color w:val="000000" w:themeColor="text1"/>
          <w:sz w:val="22"/>
          <w:u w:val="single"/>
        </w:rPr>
        <w:t>The Washington Post</w:t>
      </w:r>
      <w:r w:rsidRPr="002C5A6A">
        <w:rPr>
          <w:rFonts w:ascii="Calibri" w:hAnsi="Calibri" w:cs="Calibri"/>
          <w:color w:val="000000" w:themeColor="text1"/>
          <w:sz w:val="22"/>
        </w:rPr>
        <w:t>.  June 26, 2020. https://www.washingtonpost.com/opinions/2020/06/26/heres-what-second-term-trump-would-look-like/</w:t>
      </w:r>
    </w:p>
    <w:p w14:paraId="0EB22B85"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13, 2020, AN </w:t>
      </w:r>
    </w:p>
    <w:p w14:paraId="643C3B8C" w14:textId="77777777" w:rsidR="00776A72" w:rsidRPr="002C5A6A" w:rsidRDefault="00776A72" w:rsidP="00776A72">
      <w:pPr>
        <w:rPr>
          <w:color w:val="000000" w:themeColor="text1"/>
        </w:rPr>
      </w:pPr>
    </w:p>
    <w:p w14:paraId="75C54678"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u w:val="single"/>
        </w:rPr>
        <w:t>While the president</w:t>
      </w:r>
      <w:r w:rsidRPr="002C5A6A">
        <w:rPr>
          <w:rFonts w:ascii="Calibri" w:hAnsi="Calibri" w:cs="Calibri"/>
          <w:color w:val="000000" w:themeColor="text1"/>
          <w:sz w:val="22"/>
        </w:rPr>
        <w:t xml:space="preserve"> himself </w:t>
      </w:r>
      <w:r w:rsidRPr="002C5A6A">
        <w:rPr>
          <w:rFonts w:ascii="Calibri" w:hAnsi="Calibri" w:cs="Calibri"/>
          <w:color w:val="000000" w:themeColor="text1"/>
          <w:sz w:val="22"/>
          <w:u w:val="single"/>
        </w:rPr>
        <w:t>may not have</w:t>
      </w:r>
      <w:r w:rsidRPr="002C5A6A">
        <w:rPr>
          <w:rFonts w:ascii="Calibri" w:hAnsi="Calibri" w:cs="Calibri"/>
          <w:color w:val="000000" w:themeColor="text1"/>
          <w:sz w:val="22"/>
        </w:rPr>
        <w:t xml:space="preserve"> much of </w:t>
      </w:r>
      <w:r w:rsidRPr="002C5A6A">
        <w:rPr>
          <w:rFonts w:ascii="Calibri" w:hAnsi="Calibri" w:cs="Calibri"/>
          <w:color w:val="000000" w:themeColor="text1"/>
          <w:sz w:val="22"/>
          <w:u w:val="single"/>
        </w:rPr>
        <w:t>a clue what he would do in a second term</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the ideologues and grifters he has surrounded himself with certainly</w:t>
      </w:r>
      <w:r w:rsidRPr="002C5A6A">
        <w:rPr>
          <w:rFonts w:ascii="Calibri" w:hAnsi="Calibri" w:cs="Calibri"/>
          <w:color w:val="000000" w:themeColor="text1"/>
          <w:sz w:val="22"/>
        </w:rPr>
        <w:t xml:space="preserve"> do. For instance, on the same day Trump held his “town hall” with Hannity, his </w:t>
      </w:r>
      <w:r w:rsidRPr="002C5A6A">
        <w:rPr>
          <w:rFonts w:ascii="Calibri" w:hAnsi="Calibri" w:cs="Calibri"/>
          <w:color w:val="000000" w:themeColor="text1"/>
          <w:sz w:val="22"/>
          <w:u w:val="single"/>
        </w:rPr>
        <w:t>administration filed a brief urging the Supreme Court to nullify the A</w:t>
      </w:r>
      <w:r w:rsidRPr="002C5A6A">
        <w:rPr>
          <w:rFonts w:ascii="Calibri" w:hAnsi="Calibri" w:cs="Calibri"/>
          <w:color w:val="000000" w:themeColor="text1"/>
          <w:sz w:val="22"/>
        </w:rPr>
        <w:t xml:space="preserve">ffordable </w:t>
      </w:r>
      <w:r w:rsidRPr="002C5A6A">
        <w:rPr>
          <w:rFonts w:ascii="Calibri" w:hAnsi="Calibri" w:cs="Calibri"/>
          <w:color w:val="000000" w:themeColor="text1"/>
          <w:sz w:val="22"/>
          <w:u w:val="single"/>
        </w:rPr>
        <w:t>C</w:t>
      </w:r>
      <w:r w:rsidRPr="002C5A6A">
        <w:rPr>
          <w:rFonts w:ascii="Calibri" w:hAnsi="Calibri" w:cs="Calibri"/>
          <w:color w:val="000000" w:themeColor="text1"/>
          <w:sz w:val="22"/>
        </w:rPr>
        <w:t xml:space="preserve">are </w:t>
      </w:r>
      <w:r w:rsidRPr="002C5A6A">
        <w:rPr>
          <w:rFonts w:ascii="Calibri" w:hAnsi="Calibri" w:cs="Calibri"/>
          <w:color w:val="000000" w:themeColor="text1"/>
          <w:sz w:val="22"/>
          <w:u w:val="single"/>
        </w:rPr>
        <w:t>A</w:t>
      </w:r>
      <w:r w:rsidRPr="002C5A6A">
        <w:rPr>
          <w:rFonts w:ascii="Calibri" w:hAnsi="Calibri" w:cs="Calibri"/>
          <w:color w:val="000000" w:themeColor="text1"/>
          <w:sz w:val="22"/>
        </w:rPr>
        <w:t xml:space="preserve">ct, </w:t>
      </w:r>
      <w:r w:rsidRPr="002C5A6A">
        <w:rPr>
          <w:rFonts w:ascii="Calibri" w:hAnsi="Calibri" w:cs="Calibri"/>
          <w:color w:val="000000" w:themeColor="text1"/>
          <w:sz w:val="22"/>
          <w:u w:val="single"/>
        </w:rPr>
        <w:t>an action that would snatch health coverage</w:t>
      </w:r>
      <w:r w:rsidRPr="002C5A6A">
        <w:rPr>
          <w:rFonts w:ascii="Calibri" w:hAnsi="Calibri" w:cs="Calibri"/>
          <w:color w:val="000000" w:themeColor="text1"/>
          <w:sz w:val="22"/>
        </w:rPr>
        <w:t xml:space="preserve"> away </w:t>
      </w:r>
      <w:r w:rsidRPr="002C5A6A">
        <w:rPr>
          <w:rFonts w:ascii="Calibri" w:hAnsi="Calibri" w:cs="Calibri"/>
          <w:color w:val="000000" w:themeColor="text1"/>
          <w:sz w:val="22"/>
          <w:u w:val="single"/>
        </w:rPr>
        <w:t>from 23 million</w:t>
      </w:r>
      <w:r w:rsidRPr="002C5A6A">
        <w:rPr>
          <w:rFonts w:ascii="Calibri" w:hAnsi="Calibri" w:cs="Calibri"/>
          <w:color w:val="000000" w:themeColor="text1"/>
          <w:sz w:val="22"/>
        </w:rPr>
        <w:t xml:space="preserve"> people, </w:t>
      </w:r>
      <w:r w:rsidRPr="002C5A6A">
        <w:rPr>
          <w:rFonts w:ascii="Calibri" w:hAnsi="Calibri" w:cs="Calibri"/>
          <w:color w:val="000000" w:themeColor="text1"/>
          <w:sz w:val="22"/>
          <w:u w:val="single"/>
        </w:rPr>
        <w:t>strip away everyone’s protections</w:t>
      </w:r>
      <w:r w:rsidRPr="002C5A6A">
        <w:rPr>
          <w:rFonts w:ascii="Calibri" w:hAnsi="Calibri" w:cs="Calibri"/>
          <w:color w:val="000000" w:themeColor="text1"/>
          <w:sz w:val="22"/>
        </w:rPr>
        <w:t xml:space="preserve"> for preexisting conditions </w:t>
      </w:r>
      <w:r w:rsidRPr="002C5A6A">
        <w:rPr>
          <w:rFonts w:ascii="Calibri" w:hAnsi="Calibri" w:cs="Calibri"/>
          <w:color w:val="000000" w:themeColor="text1"/>
          <w:sz w:val="22"/>
          <w:u w:val="single"/>
        </w:rPr>
        <w:t>and throw the entire American health-care system into chaos</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In the midst of a pandemic. Even if that lawsuit should fail, a second Trump administration would continue to undermine health security, seeking to remove as many people as possible from Medicaid</w:t>
      </w:r>
      <w:r w:rsidRPr="002C5A6A">
        <w:rPr>
          <w:rFonts w:ascii="Calibri" w:hAnsi="Calibri" w:cs="Calibri"/>
          <w:color w:val="000000" w:themeColor="text1"/>
          <w:sz w:val="22"/>
        </w:rPr>
        <w:t xml:space="preserve"> by establishing onerous paperwork requirements, making it more difficult for people to enroll in the Obamacare exchanges, and </w:t>
      </w:r>
      <w:r w:rsidRPr="002C5A6A">
        <w:rPr>
          <w:rFonts w:ascii="Calibri" w:hAnsi="Calibri" w:cs="Calibri"/>
          <w:color w:val="000000" w:themeColor="text1"/>
          <w:sz w:val="22"/>
          <w:u w:val="single"/>
        </w:rPr>
        <w:t>generally advancing Trump’s vision of a system as cruel and unforgiving as possible, in which</w:t>
      </w:r>
      <w:r w:rsidRPr="002C5A6A">
        <w:rPr>
          <w:rFonts w:ascii="Calibri" w:hAnsi="Calibri" w:cs="Calibri"/>
          <w:color w:val="000000" w:themeColor="text1"/>
          <w:sz w:val="22"/>
        </w:rPr>
        <w:t xml:space="preserve"> people with means have coverage, the </w:t>
      </w:r>
      <w:r w:rsidRPr="002C5A6A">
        <w:rPr>
          <w:rFonts w:ascii="Calibri" w:hAnsi="Calibri" w:cs="Calibri"/>
          <w:color w:val="000000" w:themeColor="text1"/>
          <w:sz w:val="22"/>
          <w:u w:val="single"/>
        </w:rPr>
        <w:t>middle class lives in a state of constant anxiety and poor people are shown how morally unworthy they are through a vigorous program of suffering and humiliation.</w:t>
      </w:r>
    </w:p>
    <w:p w14:paraId="2C2D56EA" w14:textId="77777777" w:rsidR="00776A72" w:rsidRPr="002C5A6A" w:rsidRDefault="00776A72" w:rsidP="00776A72">
      <w:pPr>
        <w:rPr>
          <w:color w:val="000000" w:themeColor="text1"/>
        </w:rPr>
      </w:pPr>
    </w:p>
    <w:p w14:paraId="626C2972" w14:textId="77777777" w:rsidR="00776A72" w:rsidRPr="002C5A6A" w:rsidRDefault="00776A72" w:rsidP="00776A72">
      <w:pPr>
        <w:pStyle w:val="Heading4"/>
        <w:rPr>
          <w:color w:val="000000" w:themeColor="text1"/>
        </w:rPr>
      </w:pPr>
      <w:r w:rsidRPr="002C5A6A">
        <w:rPr>
          <w:rFonts w:cs="Calibri"/>
          <w:color w:val="000000" w:themeColor="text1"/>
        </w:rPr>
        <w:lastRenderedPageBreak/>
        <w:t>IL – Government Agencies – Trump second term continues to destroy the legitimacy of democratic government agencies and the Supreme Court</w:t>
      </w:r>
    </w:p>
    <w:p w14:paraId="6A7EDD78"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b/>
          <w:bCs/>
          <w:color w:val="000000" w:themeColor="text1"/>
          <w:sz w:val="26"/>
          <w:szCs w:val="26"/>
        </w:rPr>
        <w:t>Waldman, 20</w:t>
      </w:r>
      <w:r w:rsidRPr="002C5A6A">
        <w:rPr>
          <w:rFonts w:ascii="Calibri" w:hAnsi="Calibri" w:cs="Calibri"/>
          <w:color w:val="000000" w:themeColor="text1"/>
          <w:sz w:val="22"/>
        </w:rPr>
        <w:t xml:space="preserve"> (Paul Waldman, Political Columnist - Washington Post, BA Political Science, PhD in Communication - UPenn)</w:t>
      </w:r>
    </w:p>
    <w:p w14:paraId="20032361"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“Here’s what a second term of Trump would look like.” </w:t>
      </w:r>
      <w:r w:rsidRPr="002C5A6A">
        <w:rPr>
          <w:rFonts w:ascii="Calibri" w:hAnsi="Calibri" w:cs="Calibri"/>
          <w:b/>
          <w:bCs/>
          <w:color w:val="000000" w:themeColor="text1"/>
          <w:sz w:val="22"/>
          <w:u w:val="single"/>
        </w:rPr>
        <w:t>The Washington Post</w:t>
      </w:r>
      <w:r w:rsidRPr="002C5A6A">
        <w:rPr>
          <w:rFonts w:ascii="Calibri" w:hAnsi="Calibri" w:cs="Calibri"/>
          <w:color w:val="000000" w:themeColor="text1"/>
          <w:sz w:val="22"/>
        </w:rPr>
        <w:t>.  June 26, 2020. https://www.washingtonpost.com/opinions/2020/06/26/heres-what-second-term-trump-would-look-like/</w:t>
      </w:r>
    </w:p>
    <w:p w14:paraId="33711176"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13, 2020, AN </w:t>
      </w:r>
    </w:p>
    <w:p w14:paraId="13B7B1D0" w14:textId="77777777" w:rsidR="00776A72" w:rsidRPr="002C5A6A" w:rsidRDefault="00776A72" w:rsidP="00776A72">
      <w:pPr>
        <w:rPr>
          <w:color w:val="000000" w:themeColor="text1"/>
        </w:rPr>
      </w:pPr>
    </w:p>
    <w:p w14:paraId="092D3928"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While Trump himself may find that pleasing, he has only the vaguest sense of the details of that agenda, which is designed and executed by the far-right dogmatists whom he installed in government agencies. </w:t>
      </w:r>
      <w:r w:rsidRPr="002C5A6A">
        <w:rPr>
          <w:rFonts w:ascii="Calibri" w:hAnsi="Calibri" w:cs="Calibri"/>
          <w:color w:val="000000" w:themeColor="text1"/>
          <w:sz w:val="22"/>
          <w:u w:val="single"/>
        </w:rPr>
        <w:t>In a second Trump term, we’d see</w:t>
      </w:r>
      <w:r w:rsidRPr="002C5A6A">
        <w:rPr>
          <w:rFonts w:ascii="Calibri" w:hAnsi="Calibri" w:cs="Calibri"/>
          <w:color w:val="000000" w:themeColor="text1"/>
          <w:sz w:val="22"/>
        </w:rPr>
        <w:t xml:space="preserve"> that play out in department after department: </w:t>
      </w:r>
      <w:r w:rsidRPr="002C5A6A">
        <w:rPr>
          <w:rFonts w:ascii="Calibri" w:hAnsi="Calibri" w:cs="Calibri"/>
          <w:color w:val="000000" w:themeColor="text1"/>
          <w:sz w:val="22"/>
          <w:u w:val="single"/>
        </w:rPr>
        <w:t>The E</w:t>
      </w:r>
      <w:r w:rsidRPr="002C5A6A">
        <w:rPr>
          <w:rFonts w:ascii="Calibri" w:hAnsi="Calibri" w:cs="Calibri"/>
          <w:color w:val="000000" w:themeColor="text1"/>
          <w:sz w:val="22"/>
        </w:rPr>
        <w:t xml:space="preserve">nvironmental </w:t>
      </w:r>
      <w:r w:rsidRPr="002C5A6A">
        <w:rPr>
          <w:rFonts w:ascii="Calibri" w:hAnsi="Calibri" w:cs="Calibri"/>
          <w:color w:val="000000" w:themeColor="text1"/>
          <w:sz w:val="22"/>
          <w:u w:val="single"/>
        </w:rPr>
        <w:t>P</w:t>
      </w:r>
      <w:r w:rsidRPr="002C5A6A">
        <w:rPr>
          <w:rFonts w:ascii="Calibri" w:hAnsi="Calibri" w:cs="Calibri"/>
          <w:color w:val="000000" w:themeColor="text1"/>
          <w:sz w:val="22"/>
        </w:rPr>
        <w:t xml:space="preserve">rotection </w:t>
      </w:r>
      <w:r w:rsidRPr="002C5A6A">
        <w:rPr>
          <w:rFonts w:ascii="Calibri" w:hAnsi="Calibri" w:cs="Calibri"/>
          <w:color w:val="000000" w:themeColor="text1"/>
          <w:sz w:val="22"/>
          <w:u w:val="single"/>
        </w:rPr>
        <w:t>A</w:t>
      </w:r>
      <w:r w:rsidRPr="002C5A6A">
        <w:rPr>
          <w:rFonts w:ascii="Calibri" w:hAnsi="Calibri" w:cs="Calibri"/>
          <w:color w:val="000000" w:themeColor="text1"/>
          <w:sz w:val="22"/>
        </w:rPr>
        <w:t xml:space="preserve">gency </w:t>
      </w:r>
      <w:r w:rsidRPr="002C5A6A">
        <w:rPr>
          <w:rFonts w:ascii="Calibri" w:hAnsi="Calibri" w:cs="Calibri"/>
          <w:color w:val="000000" w:themeColor="text1"/>
          <w:sz w:val="22"/>
          <w:u w:val="single"/>
        </w:rPr>
        <w:t>promoting more pollution, the Labor Department working to destroy collective bargaining and workers’ rights, the Commerce Department continuing</w:t>
      </w:r>
      <w:r w:rsidRPr="002C5A6A">
        <w:rPr>
          <w:rFonts w:ascii="Calibri" w:hAnsi="Calibri" w:cs="Calibri"/>
          <w:color w:val="000000" w:themeColor="text1"/>
          <w:sz w:val="22"/>
        </w:rPr>
        <w:t xml:space="preserve"> its effort </w:t>
      </w:r>
      <w:r w:rsidRPr="002C5A6A">
        <w:rPr>
          <w:rFonts w:ascii="Calibri" w:hAnsi="Calibri" w:cs="Calibri"/>
          <w:color w:val="000000" w:themeColor="text1"/>
          <w:sz w:val="22"/>
          <w:u w:val="single"/>
        </w:rPr>
        <w:t>to manipulate the census, and so on.</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The Supreme Court could have a 7-to-2 conservative majority</w:t>
      </w:r>
      <w:r w:rsidRPr="002C5A6A">
        <w:rPr>
          <w:rFonts w:ascii="Calibri" w:hAnsi="Calibri" w:cs="Calibri"/>
          <w:color w:val="000000" w:themeColor="text1"/>
          <w:sz w:val="22"/>
        </w:rPr>
        <w:t xml:space="preserve"> at the end of a second Trump term, along </w:t>
      </w:r>
      <w:r w:rsidRPr="002C5A6A">
        <w:rPr>
          <w:rFonts w:ascii="Calibri" w:hAnsi="Calibri" w:cs="Calibri"/>
          <w:color w:val="000000" w:themeColor="text1"/>
          <w:sz w:val="22"/>
          <w:u w:val="single"/>
        </w:rPr>
        <w:t xml:space="preserve">with lower courts populated with hundreds </w:t>
      </w:r>
      <w:proofErr w:type="gramStart"/>
      <w:r w:rsidRPr="002C5A6A">
        <w:rPr>
          <w:rFonts w:ascii="Calibri" w:hAnsi="Calibri" w:cs="Calibri"/>
          <w:color w:val="000000" w:themeColor="text1"/>
          <w:sz w:val="22"/>
          <w:u w:val="single"/>
        </w:rPr>
        <w:t>more</w:t>
      </w:r>
      <w:r w:rsidRPr="002C5A6A">
        <w:rPr>
          <w:rFonts w:ascii="Calibri" w:hAnsi="Calibri" w:cs="Calibri"/>
          <w:color w:val="000000" w:themeColor="text1"/>
          <w:sz w:val="22"/>
        </w:rPr>
        <w:t xml:space="preserve"> young</w:t>
      </w:r>
      <w:proofErr w:type="gramEnd"/>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far-right judges who could serve for decades</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Trump would</w:t>
      </w:r>
      <w:r w:rsidRPr="002C5A6A">
        <w:rPr>
          <w:rFonts w:ascii="Calibri" w:hAnsi="Calibri" w:cs="Calibri"/>
          <w:color w:val="000000" w:themeColor="text1"/>
          <w:sz w:val="22"/>
        </w:rPr>
        <w:t xml:space="preserve"> just as </w:t>
      </w:r>
      <w:r w:rsidRPr="002C5A6A">
        <w:rPr>
          <w:rFonts w:ascii="Calibri" w:hAnsi="Calibri" w:cs="Calibri"/>
          <w:color w:val="000000" w:themeColor="text1"/>
          <w:sz w:val="22"/>
          <w:u w:val="single"/>
        </w:rPr>
        <w:t>enthusiastically pursue his</w:t>
      </w:r>
      <w:r w:rsidRPr="002C5A6A">
        <w:rPr>
          <w:rFonts w:ascii="Calibri" w:hAnsi="Calibri" w:cs="Calibri"/>
          <w:color w:val="000000" w:themeColor="text1"/>
          <w:sz w:val="22"/>
        </w:rPr>
        <w:t xml:space="preserve"> (and Stephen Miller’s) </w:t>
      </w:r>
      <w:r w:rsidRPr="002C5A6A">
        <w:rPr>
          <w:rFonts w:ascii="Calibri" w:hAnsi="Calibri" w:cs="Calibri"/>
          <w:color w:val="000000" w:themeColor="text1"/>
          <w:sz w:val="22"/>
          <w:u w:val="single"/>
        </w:rPr>
        <w:t>vision of a re-whitened America</w:t>
      </w:r>
      <w:r w:rsidRPr="002C5A6A">
        <w:rPr>
          <w:rFonts w:ascii="Calibri" w:hAnsi="Calibri" w:cs="Calibri"/>
          <w:color w:val="000000" w:themeColor="text1"/>
          <w:sz w:val="22"/>
        </w:rPr>
        <w:t xml:space="preserve">, and so much more. </w:t>
      </w:r>
      <w:r w:rsidRPr="002C5A6A">
        <w:rPr>
          <w:rFonts w:ascii="Calibri" w:hAnsi="Calibri" w:cs="Calibri"/>
          <w:color w:val="000000" w:themeColor="text1"/>
          <w:sz w:val="22"/>
          <w:u w:val="single"/>
        </w:rPr>
        <w:t>Now that we have essentially closed our doors to asylum seekers and refugees, why not simply shut down immigration entirel</w:t>
      </w:r>
      <w:r w:rsidRPr="002C5A6A">
        <w:rPr>
          <w:rFonts w:ascii="Calibri" w:hAnsi="Calibri" w:cs="Calibri"/>
          <w:color w:val="000000" w:themeColor="text1"/>
          <w:sz w:val="22"/>
        </w:rPr>
        <w:t>y? Or at least restrict it to a small number of people coming from northern Europe.</w:t>
      </w:r>
    </w:p>
    <w:p w14:paraId="26F656AD" w14:textId="77777777" w:rsidR="00776A72" w:rsidRPr="002C5A6A" w:rsidRDefault="00776A72" w:rsidP="00776A72">
      <w:pPr>
        <w:rPr>
          <w:color w:val="000000" w:themeColor="text1"/>
        </w:rPr>
      </w:pPr>
    </w:p>
    <w:p w14:paraId="5367E597" w14:textId="77777777" w:rsidR="00776A72" w:rsidRPr="002C5A6A" w:rsidRDefault="00776A72" w:rsidP="00776A72">
      <w:pPr>
        <w:pStyle w:val="Heading4"/>
        <w:rPr>
          <w:color w:val="000000" w:themeColor="text1"/>
        </w:rPr>
      </w:pPr>
      <w:r w:rsidRPr="002C5A6A">
        <w:rPr>
          <w:rFonts w:cs="Calibri"/>
          <w:color w:val="000000" w:themeColor="text1"/>
        </w:rPr>
        <w:t>IL – U.S. Legitimacy – Trump second term destroys American legitimacy internally and abroad, causes Chinese expansion</w:t>
      </w:r>
    </w:p>
    <w:p w14:paraId="53DFBB47"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b/>
          <w:bCs/>
          <w:color w:val="000000" w:themeColor="text1"/>
          <w:sz w:val="26"/>
          <w:szCs w:val="26"/>
        </w:rPr>
        <w:t>Waldman, 20</w:t>
      </w:r>
      <w:r w:rsidRPr="002C5A6A">
        <w:rPr>
          <w:rFonts w:ascii="Calibri" w:hAnsi="Calibri" w:cs="Calibri"/>
          <w:color w:val="000000" w:themeColor="text1"/>
          <w:sz w:val="22"/>
        </w:rPr>
        <w:t xml:space="preserve"> (Paul Waldman, Political Columnist - Washington Post, BA Political Science, PhD in Communication - UPenn)</w:t>
      </w:r>
    </w:p>
    <w:p w14:paraId="49208270"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“Here’s what a second term of Trump would look like.” </w:t>
      </w:r>
      <w:r w:rsidRPr="002C5A6A">
        <w:rPr>
          <w:rFonts w:ascii="Calibri" w:hAnsi="Calibri" w:cs="Calibri"/>
          <w:b/>
          <w:bCs/>
          <w:color w:val="000000" w:themeColor="text1"/>
          <w:sz w:val="22"/>
          <w:u w:val="single"/>
        </w:rPr>
        <w:t>The Washington Post</w:t>
      </w:r>
      <w:r w:rsidRPr="002C5A6A">
        <w:rPr>
          <w:rFonts w:ascii="Calibri" w:hAnsi="Calibri" w:cs="Calibri"/>
          <w:color w:val="000000" w:themeColor="text1"/>
          <w:sz w:val="22"/>
        </w:rPr>
        <w:t>.  June 26, 2020. https://www.washingtonpost.com/opinions/2020/06/26/heres-what-second-term-trump-would-look-like/</w:t>
      </w:r>
    </w:p>
    <w:p w14:paraId="7F38CEE3"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13, 2020, AN </w:t>
      </w:r>
    </w:p>
    <w:p w14:paraId="4165D041" w14:textId="77777777" w:rsidR="00776A72" w:rsidRPr="002C5A6A" w:rsidRDefault="00776A72" w:rsidP="00776A72">
      <w:pPr>
        <w:rPr>
          <w:color w:val="000000" w:themeColor="text1"/>
        </w:rPr>
      </w:pPr>
    </w:p>
    <w:p w14:paraId="79F315C4" w14:textId="77777777" w:rsidR="00776A72" w:rsidRPr="002C5A6A" w:rsidRDefault="00776A72" w:rsidP="00776A72">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And of course, </w:t>
      </w:r>
      <w:r w:rsidRPr="002C5A6A">
        <w:rPr>
          <w:rFonts w:ascii="Calibri" w:hAnsi="Calibri" w:cs="Calibri"/>
          <w:color w:val="000000" w:themeColor="text1"/>
          <w:sz w:val="22"/>
          <w:u w:val="single"/>
        </w:rPr>
        <w:t>in a second Trump term, the president would</w:t>
      </w:r>
      <w:r w:rsidRPr="002C5A6A">
        <w:rPr>
          <w:rFonts w:ascii="Calibri" w:hAnsi="Calibri" w:cs="Calibri"/>
          <w:color w:val="000000" w:themeColor="text1"/>
          <w:sz w:val="22"/>
        </w:rPr>
        <w:t xml:space="preserve"> be </w:t>
      </w:r>
      <w:proofErr w:type="gramStart"/>
      <w:r w:rsidRPr="002C5A6A">
        <w:rPr>
          <w:rFonts w:ascii="Calibri" w:hAnsi="Calibri" w:cs="Calibri"/>
          <w:color w:val="000000" w:themeColor="text1"/>
          <w:sz w:val="22"/>
        </w:rPr>
        <w:t>more sure</w:t>
      </w:r>
      <w:proofErr w:type="gramEnd"/>
      <w:r w:rsidRPr="002C5A6A">
        <w:rPr>
          <w:rFonts w:ascii="Calibri" w:hAnsi="Calibri" w:cs="Calibri"/>
          <w:color w:val="000000" w:themeColor="text1"/>
          <w:sz w:val="22"/>
        </w:rPr>
        <w:t xml:space="preserve"> than ever that he could</w:t>
      </w:r>
      <w:r w:rsidRPr="002C5A6A">
        <w:rPr>
          <w:rFonts w:ascii="Calibri" w:hAnsi="Calibri" w:cs="Calibri"/>
          <w:color w:val="000000" w:themeColor="text1"/>
          <w:sz w:val="22"/>
          <w:u w:val="single"/>
        </w:rPr>
        <w:t xml:space="preserve"> get away with anything</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He wouldn’t need to beg foreign governments to help him win reelection, so why not ask them</w:t>
      </w:r>
      <w:r w:rsidRPr="002C5A6A">
        <w:rPr>
          <w:rFonts w:ascii="Calibri" w:hAnsi="Calibri" w:cs="Calibri"/>
          <w:color w:val="000000" w:themeColor="text1"/>
          <w:sz w:val="22"/>
        </w:rPr>
        <w:t xml:space="preserve"> to simply pay him in </w:t>
      </w:r>
      <w:r w:rsidRPr="002C5A6A">
        <w:rPr>
          <w:rFonts w:ascii="Calibri" w:hAnsi="Calibri" w:cs="Calibri"/>
          <w:color w:val="000000" w:themeColor="text1"/>
          <w:sz w:val="22"/>
          <w:u w:val="single"/>
        </w:rPr>
        <w:t>cash? If China wants a beneficial trade agreement, perhaps they could give him a billion dollars</w:t>
      </w:r>
      <w:r w:rsidRPr="002C5A6A">
        <w:rPr>
          <w:rFonts w:ascii="Calibri" w:hAnsi="Calibri" w:cs="Calibri"/>
          <w:color w:val="000000" w:themeColor="text1"/>
          <w:sz w:val="22"/>
        </w:rPr>
        <w:t xml:space="preserve">, funneled through a new Trump casino in Macau. Who’s going to stop him? Certainly not </w:t>
      </w:r>
      <w:r w:rsidRPr="002C5A6A">
        <w:rPr>
          <w:rFonts w:ascii="Calibri" w:hAnsi="Calibri" w:cs="Calibri"/>
          <w:color w:val="000000" w:themeColor="text1"/>
          <w:sz w:val="22"/>
          <w:u w:val="single"/>
        </w:rPr>
        <w:t>Attorney General William P. Barr</w:t>
      </w:r>
      <w:r w:rsidRPr="002C5A6A">
        <w:rPr>
          <w:rFonts w:ascii="Calibri" w:hAnsi="Calibri" w:cs="Calibri"/>
          <w:color w:val="000000" w:themeColor="text1"/>
          <w:sz w:val="22"/>
        </w:rPr>
        <w:t xml:space="preserve">, who would no doubt stick around for the entire four years, </w:t>
      </w:r>
      <w:r w:rsidRPr="002C5A6A">
        <w:rPr>
          <w:rFonts w:ascii="Calibri" w:hAnsi="Calibri" w:cs="Calibri"/>
          <w:color w:val="000000" w:themeColor="text1"/>
          <w:sz w:val="22"/>
          <w:u w:val="single"/>
        </w:rPr>
        <w:t>intervening in every case that involves one of the president’s many criminal friends and associates, and purging the Justice Department of anyone who shows troubling signs of integrity</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One thing a second Trump term would not feature is any real legislating</w:t>
      </w:r>
      <w:r w:rsidRPr="002C5A6A">
        <w:rPr>
          <w:rFonts w:ascii="Calibri" w:hAnsi="Calibri" w:cs="Calibri"/>
          <w:color w:val="000000" w:themeColor="text1"/>
          <w:sz w:val="22"/>
        </w:rPr>
        <w:t xml:space="preserve">. Republicans would surely try to pass another round of tax </w:t>
      </w:r>
      <w:proofErr w:type="gramStart"/>
      <w:r w:rsidRPr="002C5A6A">
        <w:rPr>
          <w:rFonts w:ascii="Calibri" w:hAnsi="Calibri" w:cs="Calibri"/>
          <w:color w:val="000000" w:themeColor="text1"/>
          <w:sz w:val="22"/>
        </w:rPr>
        <w:t>cuts</w:t>
      </w:r>
      <w:proofErr w:type="gramEnd"/>
      <w:r w:rsidRPr="002C5A6A">
        <w:rPr>
          <w:rFonts w:ascii="Calibri" w:hAnsi="Calibri" w:cs="Calibri"/>
          <w:color w:val="000000" w:themeColor="text1"/>
          <w:sz w:val="22"/>
        </w:rPr>
        <w:t xml:space="preserve"> for wealthy people and corporations, but that would be difficult if they don’t have complete control of Congress And they won’t. If Trump does win in November, it will not be in a </w:t>
      </w:r>
      <w:r w:rsidRPr="002C5A6A">
        <w:rPr>
          <w:rFonts w:ascii="Calibri" w:hAnsi="Calibri" w:cs="Calibri"/>
          <w:color w:val="000000" w:themeColor="text1"/>
          <w:sz w:val="22"/>
        </w:rPr>
        <w:lastRenderedPageBreak/>
        <w:t xml:space="preserve">landslide election that sweeps Republicans in on his coattails. It will be by a hair — in fact, chances are that if he were to win, it would once again be by squeaking out an electoral college victory while millions more people vote for his opponent. Democrats would hold the House and could win the Senate, if not this year, then in 2022. </w:t>
      </w:r>
      <w:r w:rsidRPr="002C5A6A">
        <w:rPr>
          <w:rFonts w:ascii="Calibri" w:hAnsi="Calibri" w:cs="Calibri"/>
          <w:color w:val="000000" w:themeColor="text1"/>
          <w:sz w:val="22"/>
          <w:u w:val="single"/>
        </w:rPr>
        <w:t xml:space="preserve">The Democrats would continue to investigate him, and he would continue to act as though Congress were inherently illegitimate and had no right to subpoena the administration, demand documents or compel testimony. America’s influence and image in the world would continue to weaken, making it far more likely that China becomes the world’s preeminent </w:t>
      </w:r>
      <w:r w:rsidRPr="002C5A6A">
        <w:rPr>
          <w:rFonts w:ascii="Calibri" w:hAnsi="Calibri" w:cs="Calibri"/>
          <w:color w:val="000000" w:themeColor="text1"/>
          <w:sz w:val="22"/>
        </w:rPr>
        <w:t xml:space="preserve">superpower. Throughout the country, social unrest would likely </w:t>
      </w:r>
      <w:r w:rsidRPr="002C5A6A">
        <w:rPr>
          <w:rFonts w:ascii="Calibri" w:hAnsi="Calibri" w:cs="Calibri"/>
          <w:color w:val="000000" w:themeColor="text1"/>
          <w:sz w:val="22"/>
          <w:u w:val="single"/>
        </w:rPr>
        <w:t>increase as Americans grow more</w:t>
      </w:r>
      <w:r w:rsidRPr="002C5A6A">
        <w:rPr>
          <w:rFonts w:ascii="Calibri" w:hAnsi="Calibri" w:cs="Calibri"/>
          <w:color w:val="000000" w:themeColor="text1"/>
          <w:sz w:val="22"/>
        </w:rPr>
        <w:t xml:space="preserve"> and more </w:t>
      </w:r>
      <w:r w:rsidRPr="002C5A6A">
        <w:rPr>
          <w:rFonts w:ascii="Calibri" w:hAnsi="Calibri" w:cs="Calibri"/>
          <w:color w:val="000000" w:themeColor="text1"/>
          <w:sz w:val="22"/>
          <w:u w:val="single"/>
        </w:rPr>
        <w:t>frustrated with Trump’s toxic rule</w:t>
      </w:r>
      <w:r w:rsidRPr="002C5A6A">
        <w:rPr>
          <w:rFonts w:ascii="Calibri" w:hAnsi="Calibri" w:cs="Calibri"/>
          <w:color w:val="000000" w:themeColor="text1"/>
          <w:sz w:val="22"/>
        </w:rPr>
        <w:t xml:space="preserve">. And of course, </w:t>
      </w:r>
      <w:r w:rsidRPr="002C5A6A">
        <w:rPr>
          <w:rFonts w:ascii="Calibri" w:hAnsi="Calibri" w:cs="Calibri"/>
          <w:color w:val="000000" w:themeColor="text1"/>
          <w:sz w:val="22"/>
          <w:u w:val="single"/>
        </w:rPr>
        <w:t>he would do everything in his power to exacerbate division and promote hatred</w:t>
      </w:r>
      <w:r w:rsidRPr="002C5A6A">
        <w:rPr>
          <w:rFonts w:ascii="Calibri" w:hAnsi="Calibri" w:cs="Calibri"/>
          <w:color w:val="000000" w:themeColor="text1"/>
          <w:sz w:val="22"/>
        </w:rPr>
        <w:t xml:space="preserve">, not because he needs to in order to win another election but because it’s just who he is. </w:t>
      </w:r>
      <w:r w:rsidRPr="002C5A6A">
        <w:rPr>
          <w:rFonts w:ascii="Calibri" w:hAnsi="Calibri" w:cs="Calibri"/>
          <w:color w:val="000000" w:themeColor="text1"/>
          <w:sz w:val="22"/>
          <w:u w:val="single"/>
        </w:rPr>
        <w:t>His spectacular mismanagement of the coronavirus pandemic could result in the deaths of a quarter-million</w:t>
      </w:r>
      <w:r w:rsidRPr="002C5A6A">
        <w:rPr>
          <w:rFonts w:ascii="Calibri" w:hAnsi="Calibri" w:cs="Calibri"/>
          <w:color w:val="000000" w:themeColor="text1"/>
          <w:sz w:val="22"/>
        </w:rPr>
        <w:t xml:space="preserve"> or so of us before the virus is brought under control. And if we’re lucky, there won’t be another crisis of that magnitude for him to screw up just as badly. Back in 2016, Trump predicted that when he became president, “We’re going to win so much that you’re going to be sick and tired. You’re going to say, ‘Please, please, Mr. President, we’re sick and tired of winning.’” He was right about one thing: We’re certainly sick and tired. Now just imagine how we’d feel after four more years.</w:t>
      </w:r>
    </w:p>
    <w:p w14:paraId="7D96FD54" w14:textId="77777777" w:rsidR="00776A72" w:rsidRPr="002C5A6A" w:rsidRDefault="00776A72" w:rsidP="00776A72">
      <w:pPr>
        <w:pStyle w:val="Heading4"/>
        <w:spacing w:before="240" w:after="40"/>
        <w:rPr>
          <w:color w:val="000000" w:themeColor="text1"/>
        </w:rPr>
      </w:pPr>
      <w:r w:rsidRPr="002C5A6A">
        <w:rPr>
          <w:rFonts w:ascii="Arial" w:hAnsi="Arial" w:cs="Arial"/>
          <w:color w:val="000000" w:themeColor="text1"/>
          <w:sz w:val="22"/>
        </w:rPr>
        <w:t>I/L - Trump has caused emissions growth by enacting environmental rollbacks.</w:t>
      </w:r>
    </w:p>
    <w:p w14:paraId="24818CE8" w14:textId="77777777" w:rsidR="00776A72" w:rsidRPr="002C5A6A" w:rsidRDefault="00776A72" w:rsidP="00776A72">
      <w:pPr>
        <w:pStyle w:val="Heading4"/>
        <w:spacing w:before="240" w:after="40"/>
        <w:rPr>
          <w:color w:val="000000" w:themeColor="text1"/>
        </w:rPr>
      </w:pPr>
      <w:r w:rsidRPr="002C5A6A">
        <w:rPr>
          <w:rFonts w:ascii="Georgia" w:hAnsi="Georgia"/>
          <w:color w:val="000000" w:themeColor="text1"/>
        </w:rPr>
        <w:t xml:space="preserve">Holden ’20 </w:t>
      </w:r>
      <w:r w:rsidRPr="002C5A6A">
        <w:rPr>
          <w:rFonts w:ascii="Georgia" w:hAnsi="Georgia"/>
          <w:b w:val="0"/>
          <w:color w:val="000000" w:themeColor="text1"/>
        </w:rPr>
        <w:t>(Emily Holden, Environment reporter for The Guardian US, 1-12-2020, “How bad can the climate crisis get if Trump wins again?”,</w:t>
      </w:r>
      <w:hyperlink r:id="rId77" w:history="1">
        <w:r w:rsidRPr="002C5A6A">
          <w:rPr>
            <w:rStyle w:val="Hyperlink"/>
            <w:rFonts w:ascii="Georgia" w:hAnsi="Georgia"/>
            <w:b w:val="0"/>
            <w:color w:val="000000" w:themeColor="text1"/>
          </w:rPr>
          <w:t xml:space="preserve"> </w:t>
        </w:r>
        <w:r w:rsidRPr="002C5A6A">
          <w:rPr>
            <w:rStyle w:val="Hyperlink"/>
            <w:rFonts w:ascii="Arial" w:hAnsi="Arial" w:cs="Arial"/>
            <w:b w:val="0"/>
            <w:color w:val="000000" w:themeColor="text1"/>
          </w:rPr>
          <w:t>https://www.theguardian.com/environment/2020/jan/12/climate-crisis-if-trump-wins-again</w:t>
        </w:r>
      </w:hyperlink>
      <w:r w:rsidRPr="002C5A6A">
        <w:rPr>
          <w:rFonts w:ascii="Arial" w:hAnsi="Arial" w:cs="Arial"/>
          <w:b w:val="0"/>
          <w:color w:val="000000" w:themeColor="text1"/>
        </w:rPr>
        <w:t>) AM</w:t>
      </w:r>
    </w:p>
    <w:p w14:paraId="190770D5" w14:textId="77777777" w:rsidR="00776A72" w:rsidRPr="002C5A6A" w:rsidRDefault="00776A72" w:rsidP="00776A72">
      <w:pPr>
        <w:pStyle w:val="NormalWeb"/>
        <w:shd w:val="clear" w:color="auto" w:fill="FFFFFF"/>
        <w:spacing w:before="0" w:beforeAutospacing="0" w:after="0" w:afterAutospacing="0"/>
        <w:rPr>
          <w:color w:val="000000" w:themeColor="text1"/>
        </w:rPr>
      </w:pPr>
      <w:r w:rsidRPr="002C5A6A">
        <w:rPr>
          <w:rFonts w:ascii="Georgia" w:hAnsi="Georgia"/>
          <w:color w:val="000000" w:themeColor="text1"/>
          <w:sz w:val="22"/>
          <w:u w:val="single"/>
        </w:rPr>
        <w:t>Climate pollution in the US is up under Donald Trump and threatens to undermine international efforts to stall the crisis, especially if he wins re-election this year and secures a second term in the White House.</w:t>
      </w:r>
      <w:r w:rsidRPr="002C5A6A">
        <w:rPr>
          <w:rFonts w:ascii="Georgia" w:hAnsi="Georgia"/>
          <w:color w:val="000000" w:themeColor="text1"/>
          <w:sz w:val="22"/>
        </w:rPr>
        <w:t xml:space="preserve"> </w:t>
      </w:r>
      <w:r w:rsidRPr="002C5A6A">
        <w:rPr>
          <w:rFonts w:ascii="Georgia" w:hAnsi="Georgia"/>
          <w:color w:val="000000" w:themeColor="text1"/>
          <w:sz w:val="22"/>
          <w:u w:val="single"/>
        </w:rPr>
        <w:t>While US climate emissions fell 2.1% in 2019, they rose significantly in 2018,</w:t>
      </w:r>
      <w:r w:rsidRPr="002C5A6A">
        <w:rPr>
          <w:rFonts w:ascii="Georgia" w:hAnsi="Georgia"/>
          <w:color w:val="000000" w:themeColor="text1"/>
          <w:sz w:val="22"/>
        </w:rPr>
        <w:t xml:space="preserve"> according to</w:t>
      </w:r>
      <w:hyperlink r:id="rId78" w:history="1">
        <w:r w:rsidRPr="002C5A6A">
          <w:rPr>
            <w:rStyle w:val="Hyperlink"/>
            <w:rFonts w:ascii="Georgia" w:eastAsiaTheme="majorEastAsia" w:hAnsi="Georgia"/>
            <w:color w:val="000000" w:themeColor="text1"/>
            <w:sz w:val="22"/>
          </w:rPr>
          <w:t xml:space="preserve"> estimates</w:t>
        </w:r>
      </w:hyperlink>
      <w:r w:rsidRPr="002C5A6A">
        <w:rPr>
          <w:rFonts w:ascii="Georgia" w:hAnsi="Georgia"/>
          <w:color w:val="000000" w:themeColor="text1"/>
          <w:sz w:val="22"/>
        </w:rPr>
        <w:t xml:space="preserve"> from the economic analysis firm Rhodium Group. On net, emissions are slightly higher than in the beginning of 2017, when </w:t>
      </w:r>
      <w:r w:rsidRPr="002C5A6A">
        <w:rPr>
          <w:rFonts w:ascii="Georgia" w:hAnsi="Georgia"/>
          <w:color w:val="000000" w:themeColor="text1"/>
          <w:sz w:val="22"/>
          <w:u w:val="single"/>
        </w:rPr>
        <w:t xml:space="preserve">Trump’s administration began enacting dozens of environment rollbacks aimed at helping the oil and gas industry. Trump is still working to further weaken bedrock standards. </w:t>
      </w:r>
      <w:r w:rsidRPr="002C5A6A">
        <w:rPr>
          <w:rFonts w:ascii="Georgia" w:hAnsi="Georgia"/>
          <w:color w:val="000000" w:themeColor="text1"/>
          <w:sz w:val="22"/>
        </w:rPr>
        <w:t xml:space="preserve">This week he proposed to allow major projects like pipelines and highways to </w:t>
      </w:r>
      <w:hyperlink r:id="rId79" w:history="1">
        <w:r w:rsidRPr="002C5A6A">
          <w:rPr>
            <w:rStyle w:val="Hyperlink"/>
            <w:rFonts w:ascii="Georgia" w:eastAsiaTheme="majorEastAsia" w:hAnsi="Georgia"/>
            <w:color w:val="000000" w:themeColor="text1"/>
            <w:sz w:val="22"/>
          </w:rPr>
          <w:t>bypass reviews</w:t>
        </w:r>
      </w:hyperlink>
      <w:r w:rsidRPr="002C5A6A">
        <w:rPr>
          <w:rFonts w:ascii="Georgia" w:hAnsi="Georgia"/>
          <w:color w:val="000000" w:themeColor="text1"/>
          <w:sz w:val="22"/>
        </w:rPr>
        <w:t xml:space="preserve"> of how they will contribute to global warming. The draft rule is unlikely to become final before the November election, but it is yet another reason </w:t>
      </w:r>
      <w:proofErr w:type="gramStart"/>
      <w:r w:rsidRPr="002C5A6A">
        <w:rPr>
          <w:rFonts w:ascii="Georgia" w:hAnsi="Georgia"/>
          <w:color w:val="000000" w:themeColor="text1"/>
          <w:sz w:val="22"/>
        </w:rPr>
        <w:t>industries</w:t>
      </w:r>
      <w:proofErr w:type="gramEnd"/>
      <w:r w:rsidRPr="002C5A6A">
        <w:rPr>
          <w:rFonts w:ascii="Georgia" w:hAnsi="Georgia"/>
          <w:color w:val="000000" w:themeColor="text1"/>
          <w:sz w:val="22"/>
        </w:rPr>
        <w:t xml:space="preserve"> weighing climate choices might delay significant action.</w:t>
      </w:r>
    </w:p>
    <w:p w14:paraId="4D8058F8" w14:textId="77777777" w:rsidR="00776A72" w:rsidRPr="002C5A6A" w:rsidRDefault="00776A72" w:rsidP="00776A72">
      <w:pPr>
        <w:rPr>
          <w:color w:val="000000" w:themeColor="text1"/>
        </w:rPr>
      </w:pPr>
    </w:p>
    <w:p w14:paraId="4FE207C5" w14:textId="77777777" w:rsidR="00776A72" w:rsidRPr="002C5A6A" w:rsidRDefault="00776A72" w:rsidP="00776A72">
      <w:pPr>
        <w:pStyle w:val="NormalWeb"/>
        <w:spacing w:before="0" w:beforeAutospacing="0" w:after="0" w:afterAutospacing="0"/>
        <w:rPr>
          <w:color w:val="000000" w:themeColor="text1"/>
        </w:rPr>
      </w:pPr>
      <w:r w:rsidRPr="002C5A6A">
        <w:rPr>
          <w:rFonts w:ascii="Arial" w:hAnsi="Arial" w:cs="Arial"/>
          <w:b/>
          <w:bCs/>
          <w:color w:val="000000" w:themeColor="text1"/>
        </w:rPr>
        <w:t>I/L - Trump's victory bad for emissions because Trump made clear he does not care about the climate.</w:t>
      </w:r>
    </w:p>
    <w:p w14:paraId="2D50FD10" w14:textId="77777777" w:rsidR="00776A72" w:rsidRPr="002C5A6A" w:rsidRDefault="00776A72" w:rsidP="00776A72">
      <w:pPr>
        <w:pStyle w:val="NormalWeb"/>
        <w:spacing w:before="0" w:beforeAutospacing="0" w:after="0" w:afterAutospacing="0"/>
        <w:rPr>
          <w:color w:val="000000" w:themeColor="text1"/>
        </w:rPr>
      </w:pPr>
      <w:r w:rsidRPr="002C5A6A">
        <w:rPr>
          <w:rFonts w:ascii="Arial" w:hAnsi="Arial" w:cs="Arial"/>
          <w:color w:val="000000" w:themeColor="text1"/>
          <w:sz w:val="22"/>
        </w:rPr>
        <w:t>Holden ’20 (Emily Holden, Environment reporter for The Guardian US, 1-12-2020, “How bad can the climate crisis get if Trump wins again?”, https://www.theguardian.com/environment/2020/jan/12/climate-crisis-if-trump-wins-again) AM</w:t>
      </w:r>
    </w:p>
    <w:p w14:paraId="17092941" w14:textId="77777777" w:rsidR="00776A72" w:rsidRPr="002C5A6A" w:rsidRDefault="00776A72" w:rsidP="00776A72">
      <w:pPr>
        <w:pStyle w:val="NormalWeb"/>
        <w:spacing w:before="0" w:beforeAutospacing="0" w:after="0" w:afterAutospacing="0"/>
        <w:rPr>
          <w:color w:val="000000" w:themeColor="text1"/>
        </w:rPr>
      </w:pPr>
      <w:r w:rsidRPr="002C5A6A">
        <w:rPr>
          <w:rFonts w:ascii="Arial" w:hAnsi="Arial" w:cs="Arial"/>
          <w:color w:val="000000" w:themeColor="text1"/>
          <w:sz w:val="22"/>
        </w:rPr>
        <w:t xml:space="preserve">Andrew Light, a climate negotiator for President Barack Obama’s state department, said the world is taking note of those efforts, but </w:t>
      </w:r>
      <w:r w:rsidRPr="002C5A6A">
        <w:rPr>
          <w:rFonts w:ascii="Arial" w:hAnsi="Arial" w:cs="Arial"/>
          <w:color w:val="000000" w:themeColor="text1"/>
          <w:sz w:val="22"/>
          <w:u w:val="single"/>
        </w:rPr>
        <w:t>if Trump is re-elected “you are going to see a lot of people who are worried anew about what the US can do”. Americans choosing Trump would send the signal that they don’t care about the climate,</w:t>
      </w:r>
      <w:r w:rsidRPr="002C5A6A">
        <w:rPr>
          <w:rFonts w:ascii="Arial" w:hAnsi="Arial" w:cs="Arial"/>
          <w:color w:val="000000" w:themeColor="text1"/>
          <w:sz w:val="22"/>
        </w:rPr>
        <w:t xml:space="preserve"> Light said.</w:t>
      </w:r>
    </w:p>
    <w:p w14:paraId="55805F4E" w14:textId="77777777" w:rsidR="00776A72" w:rsidRPr="002C5A6A" w:rsidRDefault="00776A72" w:rsidP="00776A72">
      <w:pPr>
        <w:pStyle w:val="Heading4"/>
        <w:spacing w:before="240" w:after="40"/>
        <w:rPr>
          <w:color w:val="000000" w:themeColor="text1"/>
        </w:rPr>
      </w:pPr>
      <w:r w:rsidRPr="002C5A6A">
        <w:rPr>
          <w:rFonts w:ascii="Arial" w:hAnsi="Arial" w:cs="Arial"/>
          <w:color w:val="000000" w:themeColor="text1"/>
          <w:sz w:val="22"/>
        </w:rPr>
        <w:lastRenderedPageBreak/>
        <w:t>I/L - Biggest impact of Trump victory is lost time because emissions would not decrease.</w:t>
      </w:r>
    </w:p>
    <w:p w14:paraId="38D5121F" w14:textId="77777777" w:rsidR="00776A72" w:rsidRPr="002C5A6A" w:rsidRDefault="00776A72" w:rsidP="00776A72">
      <w:pPr>
        <w:pStyle w:val="NormalWeb"/>
        <w:shd w:val="clear" w:color="auto" w:fill="FFFFFF"/>
        <w:spacing w:before="0" w:beforeAutospacing="0" w:after="0" w:afterAutospacing="0"/>
        <w:rPr>
          <w:color w:val="000000" w:themeColor="text1"/>
        </w:rPr>
      </w:pPr>
      <w:r w:rsidRPr="002C5A6A">
        <w:rPr>
          <w:rFonts w:ascii="Georgia" w:hAnsi="Georgia"/>
          <w:b/>
          <w:bCs/>
          <w:color w:val="000000" w:themeColor="text1"/>
        </w:rPr>
        <w:t xml:space="preserve">Holden ’20 </w:t>
      </w:r>
      <w:r w:rsidRPr="002C5A6A">
        <w:rPr>
          <w:rFonts w:ascii="Georgia" w:hAnsi="Georgia"/>
          <w:color w:val="000000" w:themeColor="text1"/>
          <w:sz w:val="22"/>
        </w:rPr>
        <w:t>(Emily Holden, Environment reporter for The Guardian US, 1-12-2020, “How bad can the climate crisis get if Trump wins again?”,</w:t>
      </w:r>
      <w:hyperlink r:id="rId80" w:history="1">
        <w:r w:rsidRPr="002C5A6A">
          <w:rPr>
            <w:rStyle w:val="Hyperlink"/>
            <w:rFonts w:ascii="Georgia" w:eastAsiaTheme="majorEastAsia" w:hAnsi="Georgia"/>
            <w:color w:val="000000" w:themeColor="text1"/>
            <w:sz w:val="22"/>
          </w:rPr>
          <w:t xml:space="preserve"> </w:t>
        </w:r>
        <w:r w:rsidRPr="002C5A6A">
          <w:rPr>
            <w:rStyle w:val="Hyperlink"/>
            <w:rFonts w:ascii="Arial" w:eastAsiaTheme="majorEastAsia" w:hAnsi="Arial" w:cs="Arial"/>
            <w:color w:val="000000" w:themeColor="text1"/>
            <w:sz w:val="22"/>
          </w:rPr>
          <w:t>https://www.theguardian.com/environment/2020/jan/12/climate-crisis-if-trump-wins-again</w:t>
        </w:r>
      </w:hyperlink>
      <w:r w:rsidRPr="002C5A6A">
        <w:rPr>
          <w:rFonts w:ascii="Arial" w:hAnsi="Arial" w:cs="Arial"/>
          <w:color w:val="000000" w:themeColor="text1"/>
          <w:sz w:val="22"/>
        </w:rPr>
        <w:t>) AM</w:t>
      </w:r>
    </w:p>
    <w:p w14:paraId="6125007B" w14:textId="77777777" w:rsidR="00776A72" w:rsidRPr="002C5A6A" w:rsidRDefault="00776A72" w:rsidP="00776A72">
      <w:pPr>
        <w:pStyle w:val="NormalWeb"/>
        <w:shd w:val="clear" w:color="auto" w:fill="FFFFFF"/>
        <w:spacing w:before="0" w:beforeAutospacing="0" w:after="0" w:afterAutospacing="0"/>
        <w:rPr>
          <w:color w:val="000000" w:themeColor="text1"/>
        </w:rPr>
      </w:pPr>
      <w:r w:rsidRPr="002C5A6A">
        <w:rPr>
          <w:rFonts w:ascii="Georgia" w:hAnsi="Georgia"/>
          <w:color w:val="000000" w:themeColor="text1"/>
          <w:sz w:val="22"/>
        </w:rPr>
        <w:t xml:space="preserve">“The </w:t>
      </w:r>
      <w:r w:rsidRPr="002C5A6A">
        <w:rPr>
          <w:rFonts w:ascii="Georgia" w:hAnsi="Georgia"/>
          <w:color w:val="000000" w:themeColor="text1"/>
          <w:sz w:val="22"/>
          <w:u w:val="single"/>
        </w:rPr>
        <w:t>biggest impact of a second term of a Trump administration would just be more lost time,”</w:t>
      </w:r>
      <w:r w:rsidRPr="002C5A6A">
        <w:rPr>
          <w:rFonts w:ascii="Georgia" w:hAnsi="Georgia"/>
          <w:color w:val="000000" w:themeColor="text1"/>
          <w:sz w:val="22"/>
        </w:rPr>
        <w:t xml:space="preserve"> said Trevor Houser, a partner at Rhodium Group. “It would be </w:t>
      </w:r>
      <w:r w:rsidRPr="002C5A6A">
        <w:rPr>
          <w:rFonts w:ascii="Georgia" w:hAnsi="Georgia"/>
          <w:color w:val="000000" w:themeColor="text1"/>
          <w:sz w:val="22"/>
          <w:u w:val="single"/>
        </w:rPr>
        <w:t>more time in which emissions weren’t really declining when they really needed to be.”</w:t>
      </w:r>
      <w:r w:rsidRPr="002C5A6A">
        <w:rPr>
          <w:rFonts w:ascii="Georgia" w:hAnsi="Georgia"/>
          <w:color w:val="000000" w:themeColor="text1"/>
          <w:sz w:val="22"/>
        </w:rPr>
        <w:t xml:space="preserve"> The </w:t>
      </w:r>
      <w:r w:rsidRPr="002C5A6A">
        <w:rPr>
          <w:rFonts w:ascii="Georgia" w:hAnsi="Georgia"/>
          <w:color w:val="000000" w:themeColor="text1"/>
          <w:sz w:val="22"/>
          <w:u w:val="single"/>
        </w:rPr>
        <w:t xml:space="preserve">concentration of climate-heating greenhouse gases is at a </w:t>
      </w:r>
      <w:hyperlink r:id="rId81" w:history="1">
        <w:r w:rsidRPr="002C5A6A">
          <w:rPr>
            <w:rStyle w:val="Hyperlink"/>
            <w:rFonts w:ascii="Georgia" w:eastAsiaTheme="majorEastAsia" w:hAnsi="Georgia"/>
            <w:color w:val="000000" w:themeColor="text1"/>
            <w:sz w:val="22"/>
          </w:rPr>
          <w:t>record high</w:t>
        </w:r>
      </w:hyperlink>
      <w:r w:rsidRPr="002C5A6A">
        <w:rPr>
          <w:rFonts w:ascii="Georgia" w:hAnsi="Georgia"/>
          <w:color w:val="000000" w:themeColor="text1"/>
          <w:sz w:val="22"/>
        </w:rPr>
        <w:t xml:space="preserve">, according to a report from the UN’s World Meteorological Organization. The </w:t>
      </w:r>
      <w:r w:rsidRPr="002C5A6A">
        <w:rPr>
          <w:rFonts w:ascii="Georgia" w:hAnsi="Georgia"/>
          <w:color w:val="000000" w:themeColor="text1"/>
          <w:sz w:val="22"/>
          <w:u w:val="single"/>
        </w:rPr>
        <w:t>planet is already 1C hotter than it was before industrialization.</w:t>
      </w:r>
    </w:p>
    <w:p w14:paraId="63906AFD" w14:textId="77777777" w:rsidR="00776A72" w:rsidRPr="002C5A6A" w:rsidRDefault="00776A72" w:rsidP="00776A72">
      <w:pPr>
        <w:pStyle w:val="NormalWeb"/>
        <w:shd w:val="clear" w:color="auto" w:fill="FFFFFF"/>
        <w:spacing w:before="0" w:beforeAutospacing="0" w:after="0" w:afterAutospacing="0"/>
        <w:rPr>
          <w:color w:val="000000" w:themeColor="text1"/>
        </w:rPr>
      </w:pPr>
      <w:r w:rsidRPr="002C5A6A">
        <w:rPr>
          <w:rFonts w:ascii="Georgia" w:hAnsi="Georgia"/>
          <w:color w:val="000000" w:themeColor="text1"/>
        </w:rPr>
        <w:t> </w:t>
      </w:r>
    </w:p>
    <w:p w14:paraId="366552DD" w14:textId="77777777" w:rsidR="00776A72" w:rsidRPr="002C5A6A" w:rsidRDefault="00776A72" w:rsidP="00776A72">
      <w:pPr>
        <w:pStyle w:val="Heading4"/>
        <w:spacing w:before="240" w:after="40"/>
        <w:rPr>
          <w:color w:val="000000" w:themeColor="text1"/>
        </w:rPr>
      </w:pPr>
      <w:r w:rsidRPr="002C5A6A">
        <w:rPr>
          <w:rFonts w:ascii="Arial" w:hAnsi="Arial" w:cs="Arial"/>
          <w:color w:val="000000" w:themeColor="text1"/>
          <w:sz w:val="22"/>
        </w:rPr>
        <w:t>I/L - Under Trump the oil and gas industries are thriving which means high emission growth.</w:t>
      </w:r>
    </w:p>
    <w:p w14:paraId="6828B1CA" w14:textId="77777777" w:rsidR="00776A72" w:rsidRPr="002C5A6A" w:rsidRDefault="00776A72" w:rsidP="00776A72">
      <w:pPr>
        <w:pStyle w:val="NormalWeb"/>
        <w:spacing w:before="240" w:beforeAutospacing="0" w:after="240" w:afterAutospacing="0"/>
        <w:rPr>
          <w:color w:val="000000" w:themeColor="text1"/>
        </w:rPr>
      </w:pPr>
      <w:r w:rsidRPr="002C5A6A">
        <w:rPr>
          <w:rFonts w:ascii="Georgia" w:hAnsi="Georgia"/>
          <w:b/>
          <w:bCs/>
          <w:color w:val="000000" w:themeColor="text1"/>
        </w:rPr>
        <w:t xml:space="preserve">Holden ’20 </w:t>
      </w:r>
      <w:r w:rsidRPr="002C5A6A">
        <w:rPr>
          <w:rFonts w:ascii="Georgia" w:hAnsi="Georgia"/>
          <w:color w:val="000000" w:themeColor="text1"/>
          <w:sz w:val="22"/>
        </w:rPr>
        <w:t>(Emily Holden, Environment reporter for The Guardian US, 1-12-2020, “How bad can the climate crisis get if Trump wins again?”,</w:t>
      </w:r>
      <w:hyperlink r:id="rId82" w:history="1">
        <w:r w:rsidRPr="002C5A6A">
          <w:rPr>
            <w:rStyle w:val="Hyperlink"/>
            <w:rFonts w:ascii="Georgia" w:eastAsiaTheme="majorEastAsia" w:hAnsi="Georgia"/>
            <w:color w:val="000000" w:themeColor="text1"/>
            <w:sz w:val="22"/>
          </w:rPr>
          <w:t xml:space="preserve"> </w:t>
        </w:r>
        <w:r w:rsidRPr="002C5A6A">
          <w:rPr>
            <w:rStyle w:val="Hyperlink"/>
            <w:rFonts w:ascii="Arial" w:eastAsiaTheme="majorEastAsia" w:hAnsi="Arial" w:cs="Arial"/>
            <w:color w:val="000000" w:themeColor="text1"/>
            <w:sz w:val="22"/>
          </w:rPr>
          <w:t>https://www.theguardian.com/environment/2020/jan/12/climate-crisis-if-trump-wins-again</w:t>
        </w:r>
      </w:hyperlink>
      <w:r w:rsidRPr="002C5A6A">
        <w:rPr>
          <w:rFonts w:ascii="Arial" w:hAnsi="Arial" w:cs="Arial"/>
          <w:color w:val="000000" w:themeColor="text1"/>
          <w:sz w:val="22"/>
        </w:rPr>
        <w:t>) AM</w:t>
      </w:r>
    </w:p>
    <w:p w14:paraId="7C39737D" w14:textId="77777777" w:rsidR="00776A72" w:rsidRPr="002C5A6A" w:rsidRDefault="00776A72" w:rsidP="00776A72">
      <w:pPr>
        <w:pStyle w:val="NormalWeb"/>
        <w:shd w:val="clear" w:color="auto" w:fill="FFFFFF"/>
        <w:spacing w:before="0" w:beforeAutospacing="0" w:after="0" w:afterAutospacing="0"/>
        <w:rPr>
          <w:color w:val="000000" w:themeColor="text1"/>
        </w:rPr>
      </w:pPr>
      <w:r w:rsidRPr="002C5A6A">
        <w:rPr>
          <w:rFonts w:ascii="Georgia" w:hAnsi="Georgia"/>
          <w:color w:val="000000" w:themeColor="text1"/>
        </w:rPr>
        <w:t xml:space="preserve">Three-quarters of the commitments made by countries under the international Paris agreement are </w:t>
      </w:r>
      <w:hyperlink r:id="rId83" w:history="1">
        <w:r w:rsidRPr="002C5A6A">
          <w:rPr>
            <w:rStyle w:val="Hyperlink"/>
            <w:rFonts w:ascii="Georgia" w:eastAsiaTheme="majorEastAsia" w:hAnsi="Georgia"/>
            <w:color w:val="000000" w:themeColor="text1"/>
          </w:rPr>
          <w:t>“totally inadequate”</w:t>
        </w:r>
      </w:hyperlink>
      <w:r w:rsidRPr="002C5A6A">
        <w:rPr>
          <w:rFonts w:ascii="Georgia" w:hAnsi="Georgia"/>
          <w:color w:val="000000" w:themeColor="text1"/>
        </w:rPr>
        <w:t xml:space="preserve">, according to a comprehensive expert analysis. Temperatures are still rising and the world is “gravely” unprepared for disasters, crop failures, coastal flooding and heatwaves, according to another </w:t>
      </w:r>
      <w:hyperlink r:id="rId84" w:history="1">
        <w:r w:rsidRPr="002C5A6A">
          <w:rPr>
            <w:rStyle w:val="Hyperlink"/>
            <w:rFonts w:ascii="Georgia" w:eastAsiaTheme="majorEastAsia" w:hAnsi="Georgia"/>
            <w:color w:val="000000" w:themeColor="text1"/>
          </w:rPr>
          <w:t>review</w:t>
        </w:r>
      </w:hyperlink>
      <w:r w:rsidRPr="002C5A6A">
        <w:rPr>
          <w:rFonts w:ascii="Georgia" w:hAnsi="Georgia"/>
          <w:color w:val="000000" w:themeColor="text1"/>
        </w:rPr>
        <w:t xml:space="preserve">. </w:t>
      </w:r>
      <w:r w:rsidRPr="002C5A6A">
        <w:rPr>
          <w:rFonts w:ascii="Georgia" w:hAnsi="Georgia"/>
          <w:color w:val="000000" w:themeColor="text1"/>
          <w:sz w:val="22"/>
          <w:u w:val="single"/>
        </w:rPr>
        <w:t xml:space="preserve">Under Trump, the oil and gas industry contributing heavily to the climate crisis is thriving. Oil and gas-related industries in the US are planning to build 157 new or expanded plants and expand drilling over the next five years – releasing as much greenhouse gas pollution as 50 new coal-fired power plants, </w:t>
      </w:r>
      <w:r w:rsidRPr="002C5A6A">
        <w:rPr>
          <w:rFonts w:ascii="Georgia" w:hAnsi="Georgia"/>
          <w:color w:val="000000" w:themeColor="text1"/>
          <w:sz w:val="22"/>
        </w:rPr>
        <w:t xml:space="preserve">according to a report from the Environmental Integrity Project. </w:t>
      </w:r>
      <w:r w:rsidRPr="002C5A6A">
        <w:rPr>
          <w:rFonts w:ascii="Georgia" w:hAnsi="Georgia"/>
          <w:color w:val="000000" w:themeColor="text1"/>
          <w:sz w:val="22"/>
          <w:u w:val="single"/>
        </w:rPr>
        <w:t>As the technology for retrieving oil and gas has advanced, with hydraulic fracturing, the cost of production has plummeted. The US is now a net exporter of oil products.</w:t>
      </w:r>
      <w:r w:rsidRPr="002C5A6A">
        <w:rPr>
          <w:rFonts w:ascii="Georgia" w:hAnsi="Georgia"/>
          <w:color w:val="000000" w:themeColor="text1"/>
          <w:sz w:val="22"/>
        </w:rPr>
        <w:t xml:space="preserve"> Much of the expansion expected would be for feedstocks to make</w:t>
      </w:r>
      <w:hyperlink r:id="rId85" w:history="1">
        <w:r w:rsidRPr="002C5A6A">
          <w:rPr>
            <w:rStyle w:val="Hyperlink"/>
            <w:rFonts w:ascii="Georgia" w:eastAsiaTheme="majorEastAsia" w:hAnsi="Georgia"/>
            <w:color w:val="000000" w:themeColor="text1"/>
            <w:sz w:val="22"/>
          </w:rPr>
          <w:t xml:space="preserve"> chemicals and plastics</w:t>
        </w:r>
      </w:hyperlink>
      <w:r w:rsidRPr="002C5A6A">
        <w:rPr>
          <w:rFonts w:ascii="Georgia" w:hAnsi="Georgia"/>
          <w:color w:val="000000" w:themeColor="text1"/>
          <w:sz w:val="22"/>
        </w:rPr>
        <w:t xml:space="preserve">, explained Courtney Bernhardt, the group’s research director. </w:t>
      </w:r>
      <w:r w:rsidRPr="002C5A6A">
        <w:rPr>
          <w:rFonts w:ascii="Georgia" w:hAnsi="Georgia"/>
          <w:color w:val="000000" w:themeColor="text1"/>
          <w:sz w:val="22"/>
          <w:u w:val="single"/>
        </w:rPr>
        <w:t>Bernhardt said the oil and gas expansion would erase about 75% of the progress in the power sector since 2012</w:t>
      </w:r>
      <w:r w:rsidRPr="002C5A6A">
        <w:rPr>
          <w:rFonts w:ascii="Georgia" w:hAnsi="Georgia"/>
          <w:color w:val="000000" w:themeColor="text1"/>
          <w:sz w:val="22"/>
        </w:rPr>
        <w:t>.</w:t>
      </w:r>
    </w:p>
    <w:p w14:paraId="43106BD6" w14:textId="77777777" w:rsidR="00776A72" w:rsidRPr="002C5A6A" w:rsidRDefault="00776A72" w:rsidP="00776A72">
      <w:pPr>
        <w:pStyle w:val="Heading4"/>
        <w:spacing w:before="240" w:after="40"/>
        <w:rPr>
          <w:color w:val="000000" w:themeColor="text1"/>
        </w:rPr>
      </w:pPr>
      <w:r w:rsidRPr="002C5A6A">
        <w:rPr>
          <w:rFonts w:ascii="Arial" w:hAnsi="Arial" w:cs="Arial"/>
          <w:color w:val="000000" w:themeColor="text1"/>
          <w:sz w:val="22"/>
        </w:rPr>
        <w:t>I/L - Trump loosened regulations on air and water chemicals causing thousands of deaths.</w:t>
      </w:r>
    </w:p>
    <w:p w14:paraId="6805BA18" w14:textId="77777777" w:rsidR="00776A72" w:rsidRPr="002C5A6A" w:rsidRDefault="00776A72" w:rsidP="00776A72">
      <w:pPr>
        <w:pStyle w:val="NormalWeb"/>
        <w:spacing w:before="240" w:beforeAutospacing="0" w:after="240" w:afterAutospacing="0"/>
        <w:rPr>
          <w:color w:val="000000" w:themeColor="text1"/>
        </w:rPr>
      </w:pPr>
      <w:r w:rsidRPr="002C5A6A">
        <w:rPr>
          <w:rFonts w:ascii="Georgia" w:hAnsi="Georgia"/>
          <w:b/>
          <w:bCs/>
          <w:color w:val="000000" w:themeColor="text1"/>
        </w:rPr>
        <w:t xml:space="preserve">Holden ’20 </w:t>
      </w:r>
      <w:r w:rsidRPr="002C5A6A">
        <w:rPr>
          <w:rFonts w:ascii="Georgia" w:hAnsi="Georgia"/>
          <w:color w:val="000000" w:themeColor="text1"/>
          <w:sz w:val="22"/>
        </w:rPr>
        <w:t>(Emily Holden, Environment reporter for The Guardian US, 1-12-2020, “How bad can the climate crisis get if Trump wins again?”,</w:t>
      </w:r>
      <w:hyperlink r:id="rId86" w:history="1">
        <w:r w:rsidRPr="002C5A6A">
          <w:rPr>
            <w:rStyle w:val="Hyperlink"/>
            <w:rFonts w:ascii="Georgia" w:eastAsiaTheme="majorEastAsia" w:hAnsi="Georgia"/>
            <w:color w:val="000000" w:themeColor="text1"/>
            <w:sz w:val="22"/>
          </w:rPr>
          <w:t xml:space="preserve"> </w:t>
        </w:r>
        <w:r w:rsidRPr="002C5A6A">
          <w:rPr>
            <w:rStyle w:val="Hyperlink"/>
            <w:rFonts w:ascii="Arial" w:eastAsiaTheme="majorEastAsia" w:hAnsi="Arial" w:cs="Arial"/>
            <w:color w:val="000000" w:themeColor="text1"/>
            <w:sz w:val="22"/>
          </w:rPr>
          <w:t>https://www.theguardian.com/environment/2020/jan/12/climate-crisis-if-trump-wins-again</w:t>
        </w:r>
      </w:hyperlink>
      <w:r w:rsidRPr="002C5A6A">
        <w:rPr>
          <w:rFonts w:ascii="Arial" w:hAnsi="Arial" w:cs="Arial"/>
          <w:color w:val="000000" w:themeColor="text1"/>
          <w:sz w:val="22"/>
        </w:rPr>
        <w:t>)</w:t>
      </w:r>
    </w:p>
    <w:p w14:paraId="3EC12441" w14:textId="77777777" w:rsidR="00776A72" w:rsidRPr="002C5A6A" w:rsidRDefault="00776A72" w:rsidP="00776A72">
      <w:pPr>
        <w:pStyle w:val="NormalWeb"/>
        <w:shd w:val="clear" w:color="auto" w:fill="FFFFFF"/>
        <w:spacing w:before="0" w:beforeAutospacing="0" w:after="0" w:afterAutospacing="0"/>
        <w:rPr>
          <w:color w:val="000000" w:themeColor="text1"/>
        </w:rPr>
      </w:pPr>
      <w:r w:rsidRPr="002C5A6A">
        <w:rPr>
          <w:rFonts w:ascii="Georgia" w:hAnsi="Georgia"/>
          <w:color w:val="000000" w:themeColor="text1"/>
          <w:sz w:val="22"/>
          <w:u w:val="single"/>
        </w:rPr>
        <w:t xml:space="preserve">It’s not just climate change that is getting worse. Trump has loosened rules for clean water and air and safer chemicals. Air quality is already </w:t>
      </w:r>
      <w:hyperlink r:id="rId87" w:history="1">
        <w:r w:rsidRPr="002C5A6A">
          <w:rPr>
            <w:rStyle w:val="Hyperlink"/>
            <w:rFonts w:ascii="Georgia" w:eastAsiaTheme="majorEastAsia" w:hAnsi="Georgia"/>
            <w:color w:val="000000" w:themeColor="text1"/>
            <w:sz w:val="22"/>
          </w:rPr>
          <w:t>eroding</w:t>
        </w:r>
      </w:hyperlink>
      <w:r w:rsidRPr="002C5A6A">
        <w:rPr>
          <w:rFonts w:ascii="Georgia" w:hAnsi="Georgia"/>
          <w:color w:val="000000" w:themeColor="text1"/>
          <w:sz w:val="22"/>
          <w:u w:val="single"/>
        </w:rPr>
        <w:t>, linked with 10,000 additional US deaths over two years.</w:t>
      </w:r>
      <w:r w:rsidRPr="002C5A6A">
        <w:rPr>
          <w:rFonts w:ascii="Georgia" w:hAnsi="Georgia"/>
          <w:color w:val="000000" w:themeColor="text1"/>
          <w:sz w:val="22"/>
        </w:rPr>
        <w:t xml:space="preserve"> Democrats, meanwhile, are offering a starkly different future for the environment. The House energy and commerce committee last week introduced a discussion draft of legislation for the US to achieve a “100% clean economy” by 2050. In the race against Trump, all the major Democratic candidates have similarly pledged to seek at least net-zero emissions by 2050.</w:t>
      </w:r>
    </w:p>
    <w:p w14:paraId="12989CEB" w14:textId="77777777" w:rsidR="00776A72" w:rsidRPr="002C5A6A" w:rsidRDefault="00776A72" w:rsidP="00776A72">
      <w:pPr>
        <w:rPr>
          <w:color w:val="000000" w:themeColor="text1"/>
        </w:rPr>
      </w:pPr>
    </w:p>
    <w:p w14:paraId="03C8ABE8" w14:textId="77777777" w:rsidR="00776A72" w:rsidRPr="002C5A6A" w:rsidRDefault="00776A72" w:rsidP="00776A72">
      <w:pPr>
        <w:pStyle w:val="Heading3"/>
        <w:rPr>
          <w:color w:val="000000" w:themeColor="text1"/>
        </w:rPr>
      </w:pPr>
      <w:r w:rsidRPr="002C5A6A">
        <w:rPr>
          <w:rFonts w:ascii="XCharter" w:hAnsi="XCharter"/>
          <w:color w:val="000000" w:themeColor="text1"/>
        </w:rPr>
        <w:lastRenderedPageBreak/>
        <w:t>I/L – Warming</w:t>
      </w:r>
    </w:p>
    <w:p w14:paraId="4477902A" w14:textId="77777777" w:rsidR="00776A72" w:rsidRPr="002C5A6A" w:rsidRDefault="00776A72" w:rsidP="00776A72">
      <w:pPr>
        <w:rPr>
          <w:color w:val="000000" w:themeColor="text1"/>
        </w:rPr>
      </w:pPr>
    </w:p>
    <w:p w14:paraId="39E26D88" w14:textId="77777777" w:rsidR="00776A72" w:rsidRPr="002C5A6A" w:rsidRDefault="00776A72" w:rsidP="00776A72">
      <w:pPr>
        <w:pStyle w:val="Heading4"/>
        <w:rPr>
          <w:color w:val="000000" w:themeColor="text1"/>
        </w:rPr>
      </w:pPr>
      <w:r w:rsidRPr="002C5A6A">
        <w:rPr>
          <w:rFonts w:ascii="XCharter" w:hAnsi="XCharter"/>
          <w:color w:val="000000" w:themeColor="text1"/>
        </w:rPr>
        <w:t>Trump re-elections locks disastrous warming</w:t>
      </w:r>
    </w:p>
    <w:p w14:paraId="3E90BED1" w14:textId="77777777" w:rsidR="00776A72" w:rsidRPr="002C5A6A" w:rsidRDefault="00776A72" w:rsidP="00776A72">
      <w:pPr>
        <w:pStyle w:val="NormalWeb"/>
        <w:spacing w:before="0" w:beforeAutospacing="0" w:after="160" w:afterAutospacing="0"/>
        <w:rPr>
          <w:color w:val="000000" w:themeColor="text1"/>
        </w:rPr>
      </w:pPr>
      <w:r w:rsidRPr="002C5A6A">
        <w:rPr>
          <w:rFonts w:ascii="XCharter" w:hAnsi="XCharter"/>
          <w:b/>
          <w:bCs/>
          <w:color w:val="000000" w:themeColor="text1"/>
          <w:sz w:val="26"/>
          <w:szCs w:val="26"/>
        </w:rPr>
        <w:t>Holden 20</w:t>
      </w:r>
      <w:r w:rsidRPr="002C5A6A">
        <w:rPr>
          <w:rFonts w:ascii="XCharter" w:hAnsi="XCharter"/>
          <w:color w:val="000000" w:themeColor="text1"/>
          <w:sz w:val="22"/>
        </w:rPr>
        <w:t xml:space="preserve"> (Emily Holden; Emily is an environment reporter for Guardian US; 1-12-2020; "How bad can the climate crisis get if Trump wins again?"; Guardian; https://www.theguardian.com/environment/2020/jan/12/climate-crisis-if-trump-wins-again) // [AK]</w:t>
      </w:r>
    </w:p>
    <w:p w14:paraId="51F52B8C" w14:textId="77777777" w:rsidR="00776A72" w:rsidRPr="002C5A6A" w:rsidRDefault="00776A72" w:rsidP="00776A72">
      <w:pPr>
        <w:pStyle w:val="NormalWeb"/>
        <w:spacing w:before="0" w:beforeAutospacing="0" w:after="160" w:afterAutospacing="0"/>
        <w:rPr>
          <w:color w:val="000000" w:themeColor="text1"/>
        </w:rPr>
      </w:pPr>
      <w:r w:rsidRPr="002C5A6A">
        <w:rPr>
          <w:rFonts w:ascii="XCharter" w:hAnsi="XCharter"/>
          <w:color w:val="000000" w:themeColor="text1"/>
          <w:sz w:val="22"/>
          <w:u w:val="single"/>
          <w:shd w:val="clear" w:color="auto" w:fill="00FFFF"/>
        </w:rPr>
        <w:t>Climate</w:t>
      </w:r>
      <w:r w:rsidRPr="002C5A6A">
        <w:rPr>
          <w:rFonts w:ascii="XCharter" w:hAnsi="XCharter"/>
          <w:color w:val="000000" w:themeColor="text1"/>
          <w:sz w:val="22"/>
          <w:u w:val="single"/>
        </w:rPr>
        <w:t xml:space="preserve"> pollution</w:t>
      </w:r>
      <w:r w:rsidRPr="002C5A6A">
        <w:rPr>
          <w:rFonts w:ascii="XCharter" w:hAnsi="XCharter"/>
          <w:color w:val="000000" w:themeColor="text1"/>
          <w:sz w:val="16"/>
          <w:szCs w:val="16"/>
        </w:rPr>
        <w:t xml:space="preserve"> in the US is up </w:t>
      </w:r>
      <w:r w:rsidRPr="002C5A6A">
        <w:rPr>
          <w:rFonts w:ascii="XCharter" w:hAnsi="XCharter"/>
          <w:color w:val="000000" w:themeColor="text1"/>
          <w:sz w:val="22"/>
          <w:u w:val="single"/>
          <w:shd w:val="clear" w:color="auto" w:fill="00FFFF"/>
        </w:rPr>
        <w:t>under</w:t>
      </w:r>
      <w:r w:rsidRPr="002C5A6A">
        <w:rPr>
          <w:rFonts w:ascii="XCharter" w:hAnsi="XCharter"/>
          <w:color w:val="000000" w:themeColor="text1"/>
          <w:sz w:val="16"/>
          <w:szCs w:val="16"/>
        </w:rPr>
        <w:t xml:space="preserve"> Donald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16"/>
          <w:szCs w:val="16"/>
        </w:rPr>
        <w:t xml:space="preserve"> and </w:t>
      </w:r>
      <w:r w:rsidRPr="002C5A6A">
        <w:rPr>
          <w:rFonts w:ascii="XCharter" w:hAnsi="XCharter"/>
          <w:color w:val="000000" w:themeColor="text1"/>
          <w:sz w:val="22"/>
          <w:u w:val="single"/>
          <w:shd w:val="clear" w:color="auto" w:fill="00FFFF"/>
        </w:rPr>
        <w:t>threatens</w:t>
      </w:r>
      <w:r w:rsidRPr="002C5A6A">
        <w:rPr>
          <w:rFonts w:ascii="XCharter" w:hAnsi="XCharter"/>
          <w:color w:val="000000" w:themeColor="text1"/>
          <w:sz w:val="16"/>
          <w:szCs w:val="16"/>
        </w:rPr>
        <w:t xml:space="preserve"> to undermine international efforts to stall the crisis, especially </w:t>
      </w:r>
      <w:r w:rsidRPr="002C5A6A">
        <w:rPr>
          <w:rFonts w:ascii="XCharter" w:hAnsi="XCharter"/>
          <w:color w:val="000000" w:themeColor="text1"/>
          <w:sz w:val="22"/>
          <w:u w:val="single"/>
        </w:rPr>
        <w:t>if he wins</w:t>
      </w:r>
      <w:r w:rsidRPr="002C5A6A">
        <w:rPr>
          <w:rFonts w:ascii="XCharter" w:hAnsi="XCharter"/>
          <w:color w:val="000000" w:themeColor="text1"/>
          <w:sz w:val="16"/>
          <w:szCs w:val="16"/>
        </w:rPr>
        <w:t xml:space="preserve"> re-election this year and secures a second term in the White House. While </w:t>
      </w:r>
      <w:r w:rsidRPr="002C5A6A">
        <w:rPr>
          <w:rFonts w:ascii="XCharter" w:hAnsi="XCharter"/>
          <w:color w:val="000000" w:themeColor="text1"/>
          <w:sz w:val="22"/>
          <w:u w:val="single"/>
          <w:shd w:val="clear" w:color="auto" w:fill="00FFFF"/>
        </w:rPr>
        <w:t>US climate emissions</w:t>
      </w:r>
      <w:r w:rsidRPr="002C5A6A">
        <w:rPr>
          <w:rFonts w:ascii="XCharter" w:hAnsi="XCharter"/>
          <w:color w:val="000000" w:themeColor="text1"/>
          <w:sz w:val="16"/>
          <w:szCs w:val="16"/>
        </w:rPr>
        <w:t xml:space="preserve"> fell 2.1% in 2019, they </w:t>
      </w:r>
      <w:r w:rsidRPr="002C5A6A">
        <w:rPr>
          <w:rFonts w:ascii="XCharter" w:hAnsi="XCharter"/>
          <w:color w:val="000000" w:themeColor="text1"/>
          <w:sz w:val="22"/>
          <w:u w:val="single"/>
          <w:shd w:val="clear" w:color="auto" w:fill="00FFFF"/>
        </w:rPr>
        <w:t>rose significantly in 2018</w:t>
      </w:r>
      <w:r w:rsidRPr="002C5A6A">
        <w:rPr>
          <w:rFonts w:ascii="XCharter" w:hAnsi="XCharter"/>
          <w:color w:val="000000" w:themeColor="text1"/>
          <w:sz w:val="16"/>
          <w:szCs w:val="16"/>
        </w:rPr>
        <w:t xml:space="preserve">, according to estimates from the economic analysis firm Rhodium Group. On net, </w:t>
      </w:r>
      <w:r w:rsidRPr="002C5A6A">
        <w:rPr>
          <w:rFonts w:ascii="XCharter" w:hAnsi="XCharter"/>
          <w:color w:val="000000" w:themeColor="text1"/>
          <w:sz w:val="22"/>
          <w:u w:val="single"/>
          <w:shd w:val="clear" w:color="auto" w:fill="00FFFF"/>
        </w:rPr>
        <w:t>emissions</w:t>
      </w:r>
      <w:r w:rsidRPr="002C5A6A">
        <w:rPr>
          <w:rFonts w:ascii="XCharter" w:hAnsi="XCharter"/>
          <w:color w:val="000000" w:themeColor="text1"/>
          <w:sz w:val="16"/>
          <w:szCs w:val="16"/>
        </w:rPr>
        <w:t xml:space="preserve"> are slightly </w:t>
      </w:r>
      <w:r w:rsidRPr="002C5A6A">
        <w:rPr>
          <w:rFonts w:ascii="XCharter" w:hAnsi="XCharter"/>
          <w:color w:val="000000" w:themeColor="text1"/>
          <w:sz w:val="22"/>
          <w:u w:val="single"/>
          <w:shd w:val="clear" w:color="auto" w:fill="00FFFF"/>
        </w:rPr>
        <w:t>higher than</w:t>
      </w:r>
      <w:r w:rsidRPr="002C5A6A">
        <w:rPr>
          <w:rFonts w:ascii="XCharter" w:hAnsi="XCharter"/>
          <w:color w:val="000000" w:themeColor="text1"/>
          <w:sz w:val="16"/>
          <w:szCs w:val="16"/>
        </w:rPr>
        <w:t xml:space="preserve"> in the beginning of </w:t>
      </w:r>
      <w:r w:rsidRPr="002C5A6A">
        <w:rPr>
          <w:rFonts w:ascii="XCharter" w:hAnsi="XCharter"/>
          <w:color w:val="000000" w:themeColor="text1"/>
          <w:sz w:val="22"/>
          <w:u w:val="single"/>
          <w:shd w:val="clear" w:color="auto" w:fill="00FFFF"/>
        </w:rPr>
        <w:t>2017</w:t>
      </w:r>
      <w:r w:rsidRPr="002C5A6A">
        <w:rPr>
          <w:rFonts w:ascii="XCharter" w:hAnsi="XCharter"/>
          <w:color w:val="000000" w:themeColor="text1"/>
          <w:sz w:val="16"/>
          <w:szCs w:val="16"/>
          <w:shd w:val="clear" w:color="auto" w:fill="00FFFF"/>
        </w:rPr>
        <w:t xml:space="preserve">, </w:t>
      </w:r>
      <w:r w:rsidRPr="002C5A6A">
        <w:rPr>
          <w:rFonts w:ascii="XCharter" w:hAnsi="XCharter"/>
          <w:color w:val="000000" w:themeColor="text1"/>
          <w:sz w:val="22"/>
          <w:u w:val="single"/>
          <w:shd w:val="clear" w:color="auto" w:fill="00FFFF"/>
        </w:rPr>
        <w:t>when Trump</w:t>
      </w:r>
      <w:r w:rsidRPr="002C5A6A">
        <w:rPr>
          <w:rFonts w:ascii="XCharter" w:hAnsi="XCharter"/>
          <w:color w:val="000000" w:themeColor="text1"/>
          <w:sz w:val="16"/>
          <w:szCs w:val="16"/>
          <w:shd w:val="clear" w:color="auto" w:fill="00FFFF"/>
        </w:rPr>
        <w:t>’s</w:t>
      </w:r>
      <w:r w:rsidRPr="002C5A6A">
        <w:rPr>
          <w:rFonts w:ascii="XCharter" w:hAnsi="XCharter"/>
          <w:color w:val="000000" w:themeColor="text1"/>
          <w:sz w:val="16"/>
          <w:szCs w:val="16"/>
        </w:rPr>
        <w:t xml:space="preserve"> administration </w:t>
      </w:r>
      <w:r w:rsidRPr="002C5A6A">
        <w:rPr>
          <w:rFonts w:ascii="XCharter" w:hAnsi="XCharter"/>
          <w:color w:val="000000" w:themeColor="text1"/>
          <w:sz w:val="22"/>
          <w:u w:val="single"/>
        </w:rPr>
        <w:t xml:space="preserve">began </w:t>
      </w:r>
      <w:r w:rsidRPr="002C5A6A">
        <w:rPr>
          <w:rFonts w:ascii="XCharter" w:hAnsi="XCharter"/>
          <w:color w:val="000000" w:themeColor="text1"/>
          <w:sz w:val="22"/>
          <w:u w:val="single"/>
          <w:shd w:val="clear" w:color="auto" w:fill="00FFFF"/>
        </w:rPr>
        <w:t>enact</w:t>
      </w:r>
      <w:r w:rsidRPr="002C5A6A">
        <w:rPr>
          <w:rFonts w:ascii="XCharter" w:hAnsi="XCharter"/>
          <w:color w:val="000000" w:themeColor="text1"/>
          <w:sz w:val="22"/>
          <w:u w:val="single"/>
        </w:rPr>
        <w:t>ing</w:t>
      </w:r>
      <w:r w:rsidRPr="002C5A6A">
        <w:rPr>
          <w:rFonts w:ascii="XCharter" w:hAnsi="XCharter"/>
          <w:color w:val="000000" w:themeColor="text1"/>
          <w:sz w:val="16"/>
          <w:szCs w:val="16"/>
        </w:rPr>
        <w:t xml:space="preserve"> dozens of environment </w:t>
      </w:r>
      <w:r w:rsidRPr="002C5A6A">
        <w:rPr>
          <w:rFonts w:ascii="XCharter" w:hAnsi="XCharter"/>
          <w:color w:val="000000" w:themeColor="text1"/>
          <w:sz w:val="22"/>
          <w:u w:val="single"/>
          <w:shd w:val="clear" w:color="auto" w:fill="00FFFF"/>
        </w:rPr>
        <w:t xml:space="preserve">rollbacks </w:t>
      </w:r>
      <w:r w:rsidRPr="002C5A6A">
        <w:rPr>
          <w:rFonts w:ascii="XCharter" w:hAnsi="XCharter"/>
          <w:color w:val="000000" w:themeColor="text1"/>
          <w:sz w:val="22"/>
          <w:u w:val="single"/>
        </w:rPr>
        <w:t xml:space="preserve">aimed </w:t>
      </w:r>
      <w:r w:rsidRPr="002C5A6A">
        <w:rPr>
          <w:rFonts w:ascii="XCharter" w:hAnsi="XCharter"/>
          <w:color w:val="000000" w:themeColor="text1"/>
          <w:sz w:val="22"/>
          <w:u w:val="single"/>
          <w:shd w:val="clear" w:color="auto" w:fill="00FFFF"/>
        </w:rPr>
        <w:t xml:space="preserve">at </w:t>
      </w:r>
      <w:r w:rsidRPr="002C5A6A">
        <w:rPr>
          <w:rFonts w:ascii="XCharter" w:hAnsi="XCharter"/>
          <w:color w:val="000000" w:themeColor="text1"/>
          <w:sz w:val="22"/>
          <w:u w:val="single"/>
        </w:rPr>
        <w:t>helping</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oil and gas industry</w:t>
      </w:r>
      <w:r w:rsidRPr="002C5A6A">
        <w:rPr>
          <w:rFonts w:ascii="XCharter" w:hAnsi="XCharter"/>
          <w:color w:val="000000" w:themeColor="text1"/>
          <w:sz w:val="16"/>
          <w:szCs w:val="16"/>
        </w:rPr>
        <w:t xml:space="preserve">. Trump is still working to further weaken bedrock standards. This week he proposed to allow major projects like pipelines and highways to bypass reviews of how they will contribute to global warming. The draft rule is unlikely to become final before the November election, but it is yet another reason </w:t>
      </w:r>
      <w:proofErr w:type="gramStart"/>
      <w:r w:rsidRPr="002C5A6A">
        <w:rPr>
          <w:rFonts w:ascii="XCharter" w:hAnsi="XCharter"/>
          <w:color w:val="000000" w:themeColor="text1"/>
          <w:sz w:val="16"/>
          <w:szCs w:val="16"/>
        </w:rPr>
        <w:t>industries</w:t>
      </w:r>
      <w:proofErr w:type="gramEnd"/>
      <w:r w:rsidRPr="002C5A6A">
        <w:rPr>
          <w:rFonts w:ascii="XCharter" w:hAnsi="XCharter"/>
          <w:color w:val="000000" w:themeColor="text1"/>
          <w:sz w:val="16"/>
          <w:szCs w:val="16"/>
        </w:rPr>
        <w:t xml:space="preserve"> weighing climate choices might delay significant action. “What they have done is created confusion within the business community and the environmental world as to what are going to be the standards,” said Christine Todd Whitman, who led the Environmental Protection Agency under the Republican president George W Bush. “Essentially every regulation the agency promulgates gets a lawsuit that goes with it, almost inevitably … that’s the only good thing you can say about it.” Whitman called the approach “mindless” and said “whoever is a bigger donor gets to tell them what the environmental policy should be, </w:t>
      </w:r>
      <w:proofErr w:type="gramStart"/>
      <w:r w:rsidRPr="002C5A6A">
        <w:rPr>
          <w:rFonts w:ascii="XCharter" w:hAnsi="XCharter"/>
          <w:color w:val="000000" w:themeColor="text1"/>
          <w:sz w:val="16"/>
          <w:szCs w:val="16"/>
        </w:rPr>
        <w:t>it</w:t>
      </w:r>
      <w:proofErr w:type="gramEnd"/>
      <w:r w:rsidRPr="002C5A6A">
        <w:rPr>
          <w:rFonts w:ascii="XCharter" w:hAnsi="XCharter"/>
          <w:color w:val="000000" w:themeColor="text1"/>
          <w:sz w:val="16"/>
          <w:szCs w:val="16"/>
        </w:rPr>
        <w:t xml:space="preserve"> seems”. In the absence of any federal climate action, states, cities and businesses have pledged their own efforts, seeking to encourage other big emitters like China and India to continue to slow their growing climate pollution. Sign up to the Green Light email to get the planet's most important stories Read more Andrew Light, a climate negotiator for President Barack Obama’s state department, said the world is taking note of those efforts, but if Trump is re-elected “you are going to see a lot of people who are worried anew about what the US can do”. </w:t>
      </w:r>
      <w:r w:rsidRPr="002C5A6A">
        <w:rPr>
          <w:rFonts w:ascii="XCharter" w:hAnsi="XCharter"/>
          <w:color w:val="000000" w:themeColor="text1"/>
          <w:sz w:val="22"/>
          <w:u w:val="single"/>
        </w:rPr>
        <w:t xml:space="preserve">Americans </w:t>
      </w:r>
      <w:r w:rsidRPr="002C5A6A">
        <w:rPr>
          <w:rFonts w:ascii="XCharter" w:hAnsi="XCharter"/>
          <w:color w:val="000000" w:themeColor="text1"/>
          <w:sz w:val="22"/>
          <w:u w:val="single"/>
          <w:shd w:val="clear" w:color="auto" w:fill="00FFFF"/>
        </w:rPr>
        <w:t>choosing Trump</w:t>
      </w:r>
      <w:r w:rsidRPr="002C5A6A">
        <w:rPr>
          <w:rFonts w:ascii="XCharter" w:hAnsi="XCharter"/>
          <w:color w:val="000000" w:themeColor="text1"/>
          <w:sz w:val="16"/>
          <w:szCs w:val="16"/>
        </w:rPr>
        <w:t xml:space="preserve"> would </w:t>
      </w:r>
      <w:r w:rsidRPr="002C5A6A">
        <w:rPr>
          <w:rFonts w:ascii="XCharter" w:hAnsi="XCharter"/>
          <w:color w:val="000000" w:themeColor="text1"/>
          <w:sz w:val="22"/>
          <w:u w:val="single"/>
          <w:shd w:val="clear" w:color="auto" w:fill="00FFFF"/>
        </w:rPr>
        <w:t>send</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the </w:t>
      </w:r>
      <w:r w:rsidRPr="002C5A6A">
        <w:rPr>
          <w:rFonts w:ascii="XCharter" w:hAnsi="XCharter"/>
          <w:color w:val="000000" w:themeColor="text1"/>
          <w:sz w:val="22"/>
          <w:u w:val="single"/>
          <w:shd w:val="clear" w:color="auto" w:fill="00FFFF"/>
        </w:rPr>
        <w:t xml:space="preserve">signal </w:t>
      </w:r>
      <w:r w:rsidRPr="002C5A6A">
        <w:rPr>
          <w:rFonts w:ascii="XCharter" w:hAnsi="XCharter"/>
          <w:color w:val="000000" w:themeColor="text1"/>
          <w:sz w:val="22"/>
          <w:u w:val="single"/>
        </w:rPr>
        <w:t xml:space="preserve">that they </w:t>
      </w:r>
      <w:r w:rsidRPr="002C5A6A">
        <w:rPr>
          <w:rFonts w:ascii="XCharter" w:hAnsi="XCharter"/>
          <w:color w:val="000000" w:themeColor="text1"/>
          <w:sz w:val="22"/>
          <w:u w:val="single"/>
          <w:shd w:val="clear" w:color="auto" w:fill="00FFFF"/>
        </w:rPr>
        <w:t>don’t care about</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climate</w:t>
      </w:r>
      <w:r w:rsidRPr="002C5A6A">
        <w:rPr>
          <w:rFonts w:ascii="XCharter" w:hAnsi="XCharter"/>
          <w:color w:val="000000" w:themeColor="text1"/>
          <w:sz w:val="16"/>
          <w:szCs w:val="16"/>
        </w:rPr>
        <w:t xml:space="preserve">, Light said. America’s Pledge, a project to quantify ongoing US emissions reductions, estimates that non-federal actors – like states and cities – could cut climate pollution 37% below 2005 levels by 2030. A Democrat in the White House could increase that to 49% with what Light described as modest, politically achievable policy changes. </w:t>
      </w:r>
      <w:r w:rsidRPr="002C5A6A">
        <w:rPr>
          <w:rFonts w:ascii="XCharter" w:hAnsi="XCharter"/>
          <w:color w:val="000000" w:themeColor="text1"/>
          <w:sz w:val="22"/>
          <w:u w:val="single"/>
          <w:shd w:val="clear" w:color="auto" w:fill="00FFFF"/>
        </w:rPr>
        <w:t>Experts</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are increasingly </w:t>
      </w:r>
      <w:r w:rsidRPr="002C5A6A">
        <w:rPr>
          <w:rFonts w:ascii="XCharter" w:hAnsi="XCharter"/>
          <w:color w:val="000000" w:themeColor="text1"/>
          <w:sz w:val="22"/>
          <w:u w:val="single"/>
          <w:shd w:val="clear" w:color="auto" w:fill="00FFFF"/>
        </w:rPr>
        <w:t>calling for</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US to halve</w:t>
      </w:r>
      <w:r w:rsidRPr="002C5A6A">
        <w:rPr>
          <w:rFonts w:ascii="XCharter" w:hAnsi="XCharter"/>
          <w:color w:val="000000" w:themeColor="text1"/>
          <w:sz w:val="22"/>
          <w:u w:val="single"/>
        </w:rPr>
        <w:t xml:space="preserve"> its </w:t>
      </w:r>
      <w:r w:rsidRPr="002C5A6A">
        <w:rPr>
          <w:rFonts w:ascii="XCharter" w:hAnsi="XCharter"/>
          <w:color w:val="000000" w:themeColor="text1"/>
          <w:sz w:val="22"/>
          <w:u w:val="single"/>
          <w:shd w:val="clear" w:color="auto" w:fill="00FFFF"/>
        </w:rPr>
        <w:t>emissions</w:t>
      </w:r>
      <w:r w:rsidRPr="002C5A6A">
        <w:rPr>
          <w:rFonts w:ascii="XCharter" w:hAnsi="XCharter"/>
          <w:color w:val="000000" w:themeColor="text1"/>
          <w:sz w:val="22"/>
          <w:u w:val="single"/>
        </w:rPr>
        <w:t xml:space="preserve"> by 2030</w:t>
      </w:r>
      <w:r w:rsidRPr="002C5A6A">
        <w:rPr>
          <w:rFonts w:ascii="XCharter" w:hAnsi="XCharter"/>
          <w:color w:val="000000" w:themeColor="text1"/>
          <w:sz w:val="16"/>
          <w:szCs w:val="16"/>
        </w:rPr>
        <w:t xml:space="preserve"> and neutralize them by 2050. “</w:t>
      </w:r>
      <w:r w:rsidRPr="002C5A6A">
        <w:rPr>
          <w:rFonts w:ascii="XCharter" w:hAnsi="XCharter"/>
          <w:color w:val="000000" w:themeColor="text1"/>
          <w:sz w:val="22"/>
          <w:u w:val="single"/>
        </w:rPr>
        <w:t>In</w:t>
      </w:r>
      <w:r w:rsidRPr="002C5A6A">
        <w:rPr>
          <w:rFonts w:ascii="XCharter" w:hAnsi="XCharter"/>
          <w:color w:val="000000" w:themeColor="text1"/>
          <w:sz w:val="16"/>
          <w:szCs w:val="16"/>
        </w:rPr>
        <w:t xml:space="preserve"> the case of a </w:t>
      </w:r>
      <w:r w:rsidRPr="002C5A6A">
        <w:rPr>
          <w:rFonts w:ascii="XCharter" w:hAnsi="XCharter"/>
          <w:color w:val="000000" w:themeColor="text1"/>
          <w:sz w:val="22"/>
          <w:u w:val="single"/>
          <w:shd w:val="clear" w:color="auto" w:fill="00FFFF"/>
        </w:rPr>
        <w:t>second Trump term</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we</w:t>
      </w:r>
      <w:r w:rsidRPr="002C5A6A">
        <w:rPr>
          <w:rFonts w:ascii="XCharter" w:hAnsi="XCharter"/>
          <w:color w:val="000000" w:themeColor="text1"/>
          <w:sz w:val="22"/>
          <w:u w:val="single"/>
        </w:rPr>
        <w:t>’ve</w:t>
      </w:r>
      <w:r w:rsidRPr="002C5A6A">
        <w:rPr>
          <w:rFonts w:ascii="XCharter" w:hAnsi="XCharter"/>
          <w:color w:val="000000" w:themeColor="text1"/>
          <w:sz w:val="22"/>
          <w:u w:val="single"/>
          <w:shd w:val="clear" w:color="auto" w:fill="00FFFF"/>
        </w:rPr>
        <w:t xml:space="preserve"> got to</w:t>
      </w:r>
      <w:r w:rsidRPr="002C5A6A">
        <w:rPr>
          <w:rFonts w:ascii="XCharter" w:hAnsi="XCharter"/>
          <w:color w:val="000000" w:themeColor="text1"/>
          <w:sz w:val="16"/>
          <w:szCs w:val="16"/>
        </w:rPr>
        <w:t xml:space="preserve"> totally </w:t>
      </w:r>
      <w:r w:rsidRPr="002C5A6A">
        <w:rPr>
          <w:rFonts w:ascii="XCharter" w:hAnsi="XCharter"/>
          <w:color w:val="000000" w:themeColor="text1"/>
          <w:sz w:val="22"/>
          <w:u w:val="single"/>
          <w:shd w:val="clear" w:color="auto" w:fill="00FFFF"/>
        </w:rPr>
        <w:t>double down</w:t>
      </w:r>
      <w:r w:rsidRPr="002C5A6A">
        <w:rPr>
          <w:rFonts w:ascii="XCharter" w:hAnsi="XCharter"/>
          <w:color w:val="000000" w:themeColor="text1"/>
          <w:sz w:val="22"/>
          <w:u w:val="single"/>
        </w:rPr>
        <w:t xml:space="preserve"> on</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efforts</w:t>
      </w:r>
      <w:r w:rsidRPr="002C5A6A">
        <w:rPr>
          <w:rFonts w:ascii="XCharter" w:hAnsi="XCharter"/>
          <w:color w:val="000000" w:themeColor="text1"/>
          <w:sz w:val="22"/>
          <w:u w:val="single"/>
        </w:rPr>
        <w:t xml:space="preserve"> t</w:t>
      </w:r>
      <w:r w:rsidRPr="002C5A6A">
        <w:rPr>
          <w:rFonts w:ascii="XCharter" w:hAnsi="XCharter"/>
          <w:color w:val="000000" w:themeColor="text1"/>
          <w:sz w:val="16"/>
          <w:szCs w:val="16"/>
        </w:rPr>
        <w:t xml:space="preserve">o communicate how serious the non-federal actors are in the United States,” Light said. “And what you really want to try to make sure is that those people in other countries who are not in favor of strengthening their countries’ own climate target are not able to point to the United States and say nothing’s going on there.” The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administration has </w:t>
      </w:r>
      <w:r w:rsidRPr="002C5A6A">
        <w:rPr>
          <w:rFonts w:ascii="XCharter" w:hAnsi="XCharter"/>
          <w:color w:val="000000" w:themeColor="text1"/>
          <w:sz w:val="22"/>
          <w:u w:val="single"/>
          <w:shd w:val="clear" w:color="auto" w:fill="00FFFF"/>
        </w:rPr>
        <w:t>initiated</w:t>
      </w:r>
      <w:r w:rsidRPr="002C5A6A">
        <w:rPr>
          <w:rFonts w:ascii="XCharter" w:hAnsi="XCharter"/>
          <w:color w:val="000000" w:themeColor="text1"/>
          <w:sz w:val="16"/>
          <w:szCs w:val="16"/>
        </w:rPr>
        <w:t xml:space="preserve"> essentially all of its </w:t>
      </w:r>
      <w:r w:rsidRPr="002C5A6A">
        <w:rPr>
          <w:rFonts w:ascii="XCharter" w:hAnsi="XCharter"/>
          <w:color w:val="000000" w:themeColor="text1"/>
          <w:sz w:val="22"/>
          <w:u w:val="single"/>
        </w:rPr>
        <w:t xml:space="preserve">planned </w:t>
      </w:r>
      <w:r w:rsidRPr="002C5A6A">
        <w:rPr>
          <w:rFonts w:ascii="XCharter" w:hAnsi="XCharter"/>
          <w:color w:val="000000" w:themeColor="text1"/>
          <w:sz w:val="22"/>
          <w:u w:val="single"/>
          <w:shd w:val="clear" w:color="auto" w:fill="00FFFF"/>
        </w:rPr>
        <w:t>climate</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shd w:val="clear" w:color="auto" w:fill="00FFFF"/>
        </w:rPr>
        <w:t>rollbacks</w:t>
      </w:r>
      <w:r w:rsidRPr="002C5A6A">
        <w:rPr>
          <w:rFonts w:ascii="XCharter" w:hAnsi="XCharter"/>
          <w:color w:val="000000" w:themeColor="text1"/>
          <w:sz w:val="16"/>
          <w:szCs w:val="16"/>
        </w:rPr>
        <w:t xml:space="preserve"> – </w:t>
      </w:r>
      <w:r w:rsidRPr="002C5A6A">
        <w:rPr>
          <w:rFonts w:ascii="XCharter" w:hAnsi="XCharter"/>
          <w:color w:val="000000" w:themeColor="text1"/>
          <w:sz w:val="22"/>
          <w:u w:val="single"/>
        </w:rPr>
        <w:t>from weakening standards for cars to go farther on less gasoline to erasing rules for power companies to shift away from coal</w:t>
      </w:r>
      <w:r w:rsidRPr="002C5A6A">
        <w:rPr>
          <w:rFonts w:ascii="XCharter" w:hAnsi="XCharter"/>
          <w:color w:val="000000" w:themeColor="text1"/>
          <w:sz w:val="16"/>
          <w:szCs w:val="16"/>
        </w:rPr>
        <w:t xml:space="preserve">. It would be able to defend those changes in court against environment advocates and Democratic states if the president wins election. “The </w:t>
      </w:r>
      <w:r w:rsidRPr="002C5A6A">
        <w:rPr>
          <w:rFonts w:ascii="XCharter" w:hAnsi="XCharter"/>
          <w:color w:val="000000" w:themeColor="text1"/>
          <w:sz w:val="22"/>
          <w:u w:val="single"/>
        </w:rPr>
        <w:t xml:space="preserve">biggest </w:t>
      </w:r>
      <w:r w:rsidRPr="002C5A6A">
        <w:rPr>
          <w:rFonts w:ascii="XCharter" w:hAnsi="XCharter"/>
          <w:color w:val="000000" w:themeColor="text1"/>
          <w:sz w:val="22"/>
          <w:u w:val="single"/>
          <w:shd w:val="clear" w:color="auto" w:fill="00FFFF"/>
        </w:rPr>
        <w:t>impact of</w:t>
      </w:r>
      <w:r w:rsidRPr="002C5A6A">
        <w:rPr>
          <w:rFonts w:ascii="XCharter" w:hAnsi="XCharter"/>
          <w:color w:val="000000" w:themeColor="text1"/>
          <w:sz w:val="22"/>
          <w:u w:val="single"/>
        </w:rPr>
        <w:t xml:space="preserve"> a </w:t>
      </w:r>
      <w:r w:rsidRPr="002C5A6A">
        <w:rPr>
          <w:rFonts w:ascii="XCharter" w:hAnsi="XCharter"/>
          <w:color w:val="000000" w:themeColor="text1"/>
          <w:sz w:val="22"/>
          <w:u w:val="single"/>
          <w:shd w:val="clear" w:color="auto" w:fill="00FFFF"/>
        </w:rPr>
        <w:t>second term of</w:t>
      </w:r>
      <w:r w:rsidRPr="002C5A6A">
        <w:rPr>
          <w:rFonts w:ascii="XCharter" w:hAnsi="XCharter"/>
          <w:color w:val="000000" w:themeColor="text1"/>
          <w:sz w:val="16"/>
          <w:szCs w:val="16"/>
        </w:rPr>
        <w:t xml:space="preserve"> a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16"/>
          <w:szCs w:val="16"/>
        </w:rPr>
        <w:t xml:space="preserve"> administration </w:t>
      </w:r>
      <w:r w:rsidRPr="002C5A6A">
        <w:rPr>
          <w:rFonts w:ascii="XCharter" w:hAnsi="XCharter"/>
          <w:color w:val="000000" w:themeColor="text1"/>
          <w:sz w:val="22"/>
          <w:u w:val="single"/>
          <w:shd w:val="clear" w:color="auto" w:fill="00FFFF"/>
        </w:rPr>
        <w:t>would</w:t>
      </w:r>
      <w:r w:rsidRPr="002C5A6A">
        <w:rPr>
          <w:rFonts w:ascii="XCharter" w:hAnsi="XCharter"/>
          <w:color w:val="000000" w:themeColor="text1"/>
          <w:sz w:val="16"/>
          <w:szCs w:val="16"/>
        </w:rPr>
        <w:t xml:space="preserve"> just </w:t>
      </w:r>
      <w:r w:rsidRPr="002C5A6A">
        <w:rPr>
          <w:rFonts w:ascii="XCharter" w:hAnsi="XCharter"/>
          <w:color w:val="000000" w:themeColor="text1"/>
          <w:sz w:val="22"/>
          <w:u w:val="single"/>
          <w:shd w:val="clear" w:color="auto" w:fill="00FFFF"/>
        </w:rPr>
        <w:t>be more lost time</w:t>
      </w:r>
      <w:r w:rsidRPr="002C5A6A">
        <w:rPr>
          <w:rFonts w:ascii="XCharter" w:hAnsi="XCharter"/>
          <w:color w:val="000000" w:themeColor="text1"/>
          <w:sz w:val="16"/>
          <w:szCs w:val="16"/>
        </w:rPr>
        <w:t xml:space="preserve">,” said Trevor Houser, a partner at Rhodium Group. “It would be more time in which emissions weren’t really declining when they really needed to be.” The </w:t>
      </w:r>
      <w:r w:rsidRPr="002C5A6A">
        <w:rPr>
          <w:rFonts w:ascii="XCharter" w:hAnsi="XCharter"/>
          <w:color w:val="000000" w:themeColor="text1"/>
          <w:sz w:val="22"/>
          <w:u w:val="single"/>
        </w:rPr>
        <w:t xml:space="preserve">concentration of </w:t>
      </w:r>
      <w:r w:rsidRPr="002C5A6A">
        <w:rPr>
          <w:rFonts w:ascii="XCharter" w:hAnsi="XCharter"/>
          <w:color w:val="000000" w:themeColor="text1"/>
          <w:sz w:val="22"/>
          <w:u w:val="single"/>
          <w:shd w:val="clear" w:color="auto" w:fill="00FFFF"/>
        </w:rPr>
        <w:t>climate-heating</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shd w:val="clear" w:color="auto" w:fill="00FFFF"/>
        </w:rPr>
        <w:t>greenhouse gases</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is </w:t>
      </w:r>
      <w:r w:rsidRPr="002C5A6A">
        <w:rPr>
          <w:rFonts w:ascii="XCharter" w:hAnsi="XCharter"/>
          <w:color w:val="000000" w:themeColor="text1"/>
          <w:sz w:val="22"/>
          <w:u w:val="single"/>
          <w:shd w:val="clear" w:color="auto" w:fill="00FFFF"/>
        </w:rPr>
        <w:t>at</w:t>
      </w:r>
      <w:r w:rsidRPr="002C5A6A">
        <w:rPr>
          <w:rFonts w:ascii="XCharter" w:hAnsi="XCharter"/>
          <w:color w:val="000000" w:themeColor="text1"/>
          <w:sz w:val="16"/>
          <w:szCs w:val="16"/>
        </w:rPr>
        <w:t xml:space="preserve"> a </w:t>
      </w:r>
      <w:r w:rsidRPr="002C5A6A">
        <w:rPr>
          <w:rFonts w:ascii="XCharter" w:hAnsi="XCharter"/>
          <w:color w:val="000000" w:themeColor="text1"/>
          <w:sz w:val="22"/>
          <w:u w:val="single"/>
          <w:shd w:val="clear" w:color="auto" w:fill="00FFFF"/>
        </w:rPr>
        <w:t xml:space="preserve">record </w:t>
      </w:r>
      <w:r w:rsidRPr="002C5A6A">
        <w:rPr>
          <w:rFonts w:ascii="XCharter" w:hAnsi="XCharter"/>
          <w:color w:val="000000" w:themeColor="text1"/>
          <w:sz w:val="22"/>
          <w:u w:val="single"/>
        </w:rPr>
        <w:t>high</w:t>
      </w:r>
      <w:r w:rsidRPr="002C5A6A">
        <w:rPr>
          <w:rFonts w:ascii="XCharter" w:hAnsi="XCharter"/>
          <w:color w:val="000000" w:themeColor="text1"/>
          <w:sz w:val="16"/>
          <w:szCs w:val="16"/>
        </w:rPr>
        <w:t xml:space="preserve">, according to a report from the UN’s World Meteorological Organization. The </w:t>
      </w:r>
      <w:r w:rsidRPr="002C5A6A">
        <w:rPr>
          <w:rFonts w:ascii="XCharter" w:hAnsi="XCharter"/>
          <w:color w:val="000000" w:themeColor="text1"/>
          <w:sz w:val="22"/>
          <w:u w:val="single"/>
          <w:shd w:val="clear" w:color="auto" w:fill="00FFFF"/>
        </w:rPr>
        <w:t>planet</w:t>
      </w:r>
      <w:r w:rsidRPr="002C5A6A">
        <w:rPr>
          <w:rFonts w:ascii="XCharter" w:hAnsi="XCharter"/>
          <w:color w:val="000000" w:themeColor="text1"/>
          <w:sz w:val="16"/>
          <w:szCs w:val="16"/>
        </w:rPr>
        <w:t xml:space="preserve"> is </w:t>
      </w:r>
      <w:r w:rsidRPr="002C5A6A">
        <w:rPr>
          <w:rFonts w:ascii="XCharter" w:hAnsi="XCharter"/>
          <w:color w:val="000000" w:themeColor="text1"/>
          <w:sz w:val="22"/>
          <w:u w:val="single"/>
        </w:rPr>
        <w:t xml:space="preserve">already </w:t>
      </w:r>
      <w:r w:rsidRPr="002C5A6A">
        <w:rPr>
          <w:rFonts w:ascii="XCharter" w:hAnsi="XCharter"/>
          <w:color w:val="000000" w:themeColor="text1"/>
          <w:sz w:val="22"/>
          <w:u w:val="single"/>
          <w:shd w:val="clear" w:color="auto" w:fill="00FFFF"/>
        </w:rPr>
        <w:t>1C hotter than it was before</w:t>
      </w:r>
      <w:r w:rsidRPr="002C5A6A">
        <w:rPr>
          <w:rFonts w:ascii="XCharter" w:hAnsi="XCharter"/>
          <w:color w:val="000000" w:themeColor="text1"/>
          <w:sz w:val="22"/>
          <w:u w:val="single"/>
        </w:rPr>
        <w:t xml:space="preserve"> industrialization</w:t>
      </w:r>
      <w:r w:rsidRPr="002C5A6A">
        <w:rPr>
          <w:rFonts w:ascii="XCharter" w:hAnsi="XCharter"/>
          <w:color w:val="000000" w:themeColor="text1"/>
          <w:sz w:val="16"/>
          <w:szCs w:val="16"/>
        </w:rPr>
        <w:t xml:space="preserve">. A train of loaded coal cars heads to the Oak Creek power plant in Oak Creek, Wisconsin, earlier this month. A train of loaded coal cars heads to the Oak Creek power plant in Oak Creek, Wisconsin, earlier this month. Photograph: Tannen Maury/EPA Three-quarters of the commitments made by countries under the international Paris agreement are “totally inadequate”, according to a comprehensive expert analysis. </w:t>
      </w:r>
      <w:r w:rsidRPr="002C5A6A">
        <w:rPr>
          <w:rFonts w:ascii="XCharter" w:hAnsi="XCharter"/>
          <w:color w:val="000000" w:themeColor="text1"/>
          <w:sz w:val="22"/>
          <w:u w:val="single"/>
          <w:shd w:val="clear" w:color="auto" w:fill="00FFFF"/>
        </w:rPr>
        <w:t>Temperatures</w:t>
      </w:r>
      <w:r w:rsidRPr="002C5A6A">
        <w:rPr>
          <w:rFonts w:ascii="XCharter" w:hAnsi="XCharter"/>
          <w:color w:val="000000" w:themeColor="text1"/>
          <w:sz w:val="16"/>
          <w:szCs w:val="16"/>
        </w:rPr>
        <w:t xml:space="preserve"> are still </w:t>
      </w:r>
      <w:proofErr w:type="gramStart"/>
      <w:r w:rsidRPr="002C5A6A">
        <w:rPr>
          <w:rFonts w:ascii="XCharter" w:hAnsi="XCharter"/>
          <w:color w:val="000000" w:themeColor="text1"/>
          <w:sz w:val="22"/>
          <w:u w:val="single"/>
          <w:shd w:val="clear" w:color="auto" w:fill="00FFFF"/>
        </w:rPr>
        <w:t>rising</w:t>
      </w:r>
      <w:proofErr w:type="gramEnd"/>
      <w:r w:rsidRPr="002C5A6A">
        <w:rPr>
          <w:rFonts w:ascii="XCharter" w:hAnsi="XCharter"/>
          <w:color w:val="000000" w:themeColor="text1"/>
          <w:sz w:val="22"/>
          <w:u w:val="single"/>
          <w:shd w:val="clear" w:color="auto" w:fill="00FFFF"/>
        </w:rPr>
        <w:t xml:space="preserve"> </w:t>
      </w:r>
      <w:r w:rsidRPr="002C5A6A">
        <w:rPr>
          <w:rFonts w:ascii="XCharter" w:hAnsi="XCharter"/>
          <w:color w:val="000000" w:themeColor="text1"/>
          <w:sz w:val="22"/>
          <w:u w:val="single"/>
        </w:rPr>
        <w:t>and</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world</w:t>
      </w:r>
      <w:r w:rsidRPr="002C5A6A">
        <w:rPr>
          <w:rFonts w:ascii="XCharter" w:hAnsi="XCharter"/>
          <w:color w:val="000000" w:themeColor="text1"/>
          <w:sz w:val="22"/>
          <w:u w:val="single"/>
        </w:rPr>
        <w:t xml:space="preserve"> is</w:t>
      </w:r>
      <w:r w:rsidRPr="002C5A6A">
        <w:rPr>
          <w:rFonts w:ascii="XCharter" w:hAnsi="XCharter"/>
          <w:color w:val="000000" w:themeColor="text1"/>
          <w:sz w:val="16"/>
          <w:szCs w:val="16"/>
        </w:rPr>
        <w:t xml:space="preserve"> “gravely” </w:t>
      </w:r>
      <w:r w:rsidRPr="002C5A6A">
        <w:rPr>
          <w:rFonts w:ascii="XCharter" w:hAnsi="XCharter"/>
          <w:color w:val="000000" w:themeColor="text1"/>
          <w:sz w:val="22"/>
          <w:u w:val="single"/>
          <w:shd w:val="clear" w:color="auto" w:fill="00FFFF"/>
        </w:rPr>
        <w:t>unprepared for disasters, crop failures</w:t>
      </w:r>
      <w:r w:rsidRPr="002C5A6A">
        <w:rPr>
          <w:rFonts w:ascii="XCharter" w:hAnsi="XCharter"/>
          <w:color w:val="000000" w:themeColor="text1"/>
          <w:sz w:val="16"/>
          <w:szCs w:val="16"/>
        </w:rPr>
        <w:t xml:space="preserve">, coastal </w:t>
      </w:r>
      <w:r w:rsidRPr="002C5A6A">
        <w:rPr>
          <w:rFonts w:ascii="XCharter" w:hAnsi="XCharter"/>
          <w:color w:val="000000" w:themeColor="text1"/>
          <w:sz w:val="22"/>
          <w:u w:val="single"/>
          <w:shd w:val="clear" w:color="auto" w:fill="00FFFF"/>
        </w:rPr>
        <w:t>flooding</w:t>
      </w:r>
      <w:r w:rsidRPr="002C5A6A">
        <w:rPr>
          <w:rFonts w:ascii="XCharter" w:hAnsi="XCharter"/>
          <w:color w:val="000000" w:themeColor="text1"/>
          <w:sz w:val="22"/>
          <w:u w:val="single"/>
        </w:rPr>
        <w:t xml:space="preserve"> and </w:t>
      </w:r>
      <w:r w:rsidRPr="002C5A6A">
        <w:rPr>
          <w:rFonts w:ascii="XCharter" w:hAnsi="XCharter"/>
          <w:color w:val="000000" w:themeColor="text1"/>
          <w:sz w:val="22"/>
          <w:u w:val="single"/>
          <w:shd w:val="clear" w:color="auto" w:fill="00FFFF"/>
        </w:rPr>
        <w:t>heatwaves</w:t>
      </w:r>
      <w:r w:rsidRPr="002C5A6A">
        <w:rPr>
          <w:rFonts w:ascii="XCharter" w:hAnsi="XCharter"/>
          <w:color w:val="000000" w:themeColor="text1"/>
          <w:sz w:val="16"/>
          <w:szCs w:val="16"/>
        </w:rPr>
        <w:t>, according to another review.</w:t>
      </w:r>
      <w:r w:rsidRPr="002C5A6A">
        <w:rPr>
          <w:rFonts w:ascii="XCharter" w:hAnsi="XCharter"/>
          <w:color w:val="000000" w:themeColor="text1"/>
          <w:sz w:val="16"/>
          <w:szCs w:val="16"/>
          <w:shd w:val="clear" w:color="auto" w:fill="00FFFF"/>
        </w:rPr>
        <w:t xml:space="preserve"> </w:t>
      </w:r>
      <w:r w:rsidRPr="002C5A6A">
        <w:rPr>
          <w:rFonts w:ascii="XCharter" w:hAnsi="XCharter"/>
          <w:color w:val="000000" w:themeColor="text1"/>
          <w:sz w:val="22"/>
          <w:u w:val="single"/>
          <w:shd w:val="clear" w:color="auto" w:fill="00FFFF"/>
        </w:rPr>
        <w:t>Under Trump</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oil and gas industry contributing heavily to</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climate crisis</w:t>
      </w:r>
      <w:r w:rsidRPr="002C5A6A">
        <w:rPr>
          <w:rFonts w:ascii="XCharter" w:hAnsi="XCharter"/>
          <w:color w:val="000000" w:themeColor="text1"/>
          <w:sz w:val="16"/>
          <w:szCs w:val="16"/>
        </w:rPr>
        <w:t xml:space="preserve"> is </w:t>
      </w:r>
      <w:r w:rsidRPr="002C5A6A">
        <w:rPr>
          <w:rFonts w:ascii="XCharter" w:hAnsi="XCharter"/>
          <w:color w:val="000000" w:themeColor="text1"/>
          <w:sz w:val="22"/>
          <w:u w:val="single"/>
        </w:rPr>
        <w:t>thriving</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Oil</w:t>
      </w:r>
      <w:r w:rsidRPr="002C5A6A">
        <w:rPr>
          <w:rFonts w:ascii="XCharter" w:hAnsi="XCharter"/>
          <w:color w:val="000000" w:themeColor="text1"/>
          <w:sz w:val="22"/>
          <w:u w:val="single"/>
        </w:rPr>
        <w:t xml:space="preserve"> and </w:t>
      </w:r>
      <w:r w:rsidRPr="002C5A6A">
        <w:rPr>
          <w:rFonts w:ascii="XCharter" w:hAnsi="XCharter"/>
          <w:color w:val="000000" w:themeColor="text1"/>
          <w:sz w:val="22"/>
          <w:u w:val="single"/>
          <w:shd w:val="clear" w:color="auto" w:fill="00FFFF"/>
        </w:rPr>
        <w:t>gas</w:t>
      </w:r>
      <w:r w:rsidRPr="002C5A6A">
        <w:rPr>
          <w:rFonts w:ascii="XCharter" w:hAnsi="XCharter"/>
          <w:color w:val="000000" w:themeColor="text1"/>
          <w:sz w:val="16"/>
          <w:szCs w:val="16"/>
        </w:rPr>
        <w:t xml:space="preserve">-related </w:t>
      </w:r>
      <w:r w:rsidRPr="002C5A6A">
        <w:rPr>
          <w:rFonts w:ascii="XCharter" w:hAnsi="XCharter"/>
          <w:color w:val="000000" w:themeColor="text1"/>
          <w:sz w:val="22"/>
          <w:u w:val="single"/>
          <w:shd w:val="clear" w:color="auto" w:fill="00FFFF"/>
        </w:rPr>
        <w:t>industries</w:t>
      </w:r>
      <w:r w:rsidRPr="002C5A6A">
        <w:rPr>
          <w:rFonts w:ascii="XCharter" w:hAnsi="XCharter"/>
          <w:color w:val="000000" w:themeColor="text1"/>
          <w:sz w:val="22"/>
          <w:u w:val="single"/>
        </w:rPr>
        <w:t xml:space="preserve"> in</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rPr>
        <w:t>US</w:t>
      </w:r>
      <w:r w:rsidRPr="002C5A6A">
        <w:rPr>
          <w:rFonts w:ascii="XCharter" w:hAnsi="XCharter"/>
          <w:color w:val="000000" w:themeColor="text1"/>
          <w:sz w:val="16"/>
          <w:szCs w:val="16"/>
        </w:rPr>
        <w:t xml:space="preserve"> are </w:t>
      </w:r>
      <w:r w:rsidRPr="002C5A6A">
        <w:rPr>
          <w:rFonts w:ascii="XCharter" w:hAnsi="XCharter"/>
          <w:color w:val="000000" w:themeColor="text1"/>
          <w:sz w:val="22"/>
          <w:u w:val="single"/>
          <w:shd w:val="clear" w:color="auto" w:fill="00FFFF"/>
        </w:rPr>
        <w:t>planning to build 157 new</w:t>
      </w:r>
      <w:r w:rsidRPr="002C5A6A">
        <w:rPr>
          <w:rFonts w:ascii="XCharter" w:hAnsi="XCharter"/>
          <w:color w:val="000000" w:themeColor="text1"/>
          <w:sz w:val="16"/>
          <w:szCs w:val="16"/>
        </w:rPr>
        <w:t xml:space="preserve"> or expanded </w:t>
      </w:r>
      <w:r w:rsidRPr="002C5A6A">
        <w:rPr>
          <w:rFonts w:ascii="XCharter" w:hAnsi="XCharter"/>
          <w:color w:val="000000" w:themeColor="text1"/>
          <w:sz w:val="22"/>
          <w:u w:val="single"/>
          <w:shd w:val="clear" w:color="auto" w:fill="00FFFF"/>
        </w:rPr>
        <w:t>plants and expand drilling</w:t>
      </w:r>
      <w:r w:rsidRPr="002C5A6A">
        <w:rPr>
          <w:rFonts w:ascii="XCharter" w:hAnsi="XCharter"/>
          <w:color w:val="000000" w:themeColor="text1"/>
          <w:sz w:val="22"/>
          <w:u w:val="single"/>
        </w:rPr>
        <w:t xml:space="preserve"> over</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rPr>
        <w:t>next five years</w:t>
      </w:r>
      <w:r w:rsidRPr="002C5A6A">
        <w:rPr>
          <w:rFonts w:ascii="XCharter" w:hAnsi="XCharter"/>
          <w:color w:val="000000" w:themeColor="text1"/>
          <w:sz w:val="16"/>
          <w:szCs w:val="16"/>
        </w:rPr>
        <w:t xml:space="preserve"> – </w:t>
      </w:r>
      <w:r w:rsidRPr="002C5A6A">
        <w:rPr>
          <w:rFonts w:ascii="XCharter" w:hAnsi="XCharter"/>
          <w:color w:val="000000" w:themeColor="text1"/>
          <w:sz w:val="22"/>
          <w:u w:val="single"/>
          <w:shd w:val="clear" w:color="auto" w:fill="00FFFF"/>
        </w:rPr>
        <w:t>releasing</w:t>
      </w:r>
      <w:r w:rsidRPr="002C5A6A">
        <w:rPr>
          <w:rFonts w:ascii="XCharter" w:hAnsi="XCharter"/>
          <w:color w:val="000000" w:themeColor="text1"/>
          <w:sz w:val="16"/>
          <w:szCs w:val="16"/>
        </w:rPr>
        <w:t xml:space="preserve"> as much </w:t>
      </w:r>
      <w:r w:rsidRPr="002C5A6A">
        <w:rPr>
          <w:rFonts w:ascii="XCharter" w:hAnsi="XCharter"/>
          <w:color w:val="000000" w:themeColor="text1"/>
          <w:sz w:val="22"/>
          <w:u w:val="single"/>
          <w:shd w:val="clear" w:color="auto" w:fill="00FFFF"/>
        </w:rPr>
        <w:t>greenhouse gas</w:t>
      </w:r>
      <w:r w:rsidRPr="002C5A6A">
        <w:rPr>
          <w:rFonts w:ascii="XCharter" w:hAnsi="XCharter"/>
          <w:color w:val="000000" w:themeColor="text1"/>
          <w:sz w:val="22"/>
          <w:u w:val="single"/>
        </w:rPr>
        <w:t xml:space="preserve"> pollution </w:t>
      </w:r>
      <w:r w:rsidRPr="002C5A6A">
        <w:rPr>
          <w:rFonts w:ascii="XCharter" w:hAnsi="XCharter"/>
          <w:color w:val="000000" w:themeColor="text1"/>
          <w:sz w:val="22"/>
          <w:u w:val="single"/>
          <w:shd w:val="clear" w:color="auto" w:fill="00FFFF"/>
        </w:rPr>
        <w:t>as 50 new coal</w:t>
      </w:r>
      <w:r w:rsidRPr="002C5A6A">
        <w:rPr>
          <w:rFonts w:ascii="XCharter" w:hAnsi="XCharter"/>
          <w:color w:val="000000" w:themeColor="text1"/>
          <w:sz w:val="22"/>
          <w:u w:val="single"/>
        </w:rPr>
        <w:t xml:space="preserve">-fired power </w:t>
      </w:r>
      <w:r w:rsidRPr="002C5A6A">
        <w:rPr>
          <w:rFonts w:ascii="XCharter" w:hAnsi="XCharter"/>
          <w:color w:val="000000" w:themeColor="text1"/>
          <w:sz w:val="22"/>
          <w:u w:val="single"/>
          <w:shd w:val="clear" w:color="auto" w:fill="00FFFF"/>
        </w:rPr>
        <w:t>plants</w:t>
      </w:r>
      <w:r w:rsidRPr="002C5A6A">
        <w:rPr>
          <w:rFonts w:ascii="XCharter" w:hAnsi="XCharter"/>
          <w:color w:val="000000" w:themeColor="text1"/>
          <w:sz w:val="16"/>
          <w:szCs w:val="16"/>
        </w:rPr>
        <w:t xml:space="preserve">, according to a report from the Environmental Integrity Project. As the technology for retrieving oil and gas has advanced, with hydraulic fracturing, the cost of production has plummeted. </w:t>
      </w:r>
      <w:r w:rsidRPr="002C5A6A">
        <w:rPr>
          <w:rFonts w:ascii="XCharter" w:hAnsi="XCharter"/>
          <w:color w:val="000000" w:themeColor="text1"/>
          <w:sz w:val="16"/>
          <w:szCs w:val="16"/>
          <w:shd w:val="clear" w:color="auto" w:fill="00FFFF"/>
        </w:rPr>
        <w:t>T</w:t>
      </w:r>
      <w:r w:rsidRPr="002C5A6A">
        <w:rPr>
          <w:rFonts w:ascii="XCharter" w:hAnsi="XCharter"/>
          <w:color w:val="000000" w:themeColor="text1"/>
          <w:sz w:val="16"/>
          <w:szCs w:val="16"/>
        </w:rPr>
        <w:t xml:space="preserve">he US is now a net exporter of oil products. Much of the expansion expected would be for feedstocks to make chemicals and plastics, explained Courtney Bernhardt, the group’s research director. Bernhardt said the </w:t>
      </w:r>
      <w:r w:rsidRPr="002C5A6A">
        <w:rPr>
          <w:rFonts w:ascii="XCharter" w:hAnsi="XCharter"/>
          <w:color w:val="000000" w:themeColor="text1"/>
          <w:sz w:val="22"/>
          <w:u w:val="single"/>
        </w:rPr>
        <w:t>oil and gas expansion would erase</w:t>
      </w:r>
      <w:r w:rsidRPr="002C5A6A">
        <w:rPr>
          <w:rFonts w:ascii="XCharter" w:hAnsi="XCharter"/>
          <w:color w:val="000000" w:themeColor="text1"/>
          <w:sz w:val="16"/>
          <w:szCs w:val="16"/>
        </w:rPr>
        <w:t xml:space="preserve"> about </w:t>
      </w:r>
      <w:r w:rsidRPr="002C5A6A">
        <w:rPr>
          <w:rFonts w:ascii="XCharter" w:hAnsi="XCharter"/>
          <w:color w:val="000000" w:themeColor="text1"/>
          <w:sz w:val="22"/>
          <w:u w:val="single"/>
        </w:rPr>
        <w:t>75% of</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rPr>
        <w:t>progress in the</w:t>
      </w:r>
      <w:r w:rsidRPr="002C5A6A">
        <w:rPr>
          <w:rFonts w:ascii="XCharter" w:hAnsi="XCharter"/>
          <w:color w:val="000000" w:themeColor="text1"/>
          <w:sz w:val="16"/>
          <w:szCs w:val="16"/>
        </w:rPr>
        <w:t xml:space="preserve"> power </w:t>
      </w:r>
      <w:r w:rsidRPr="002C5A6A">
        <w:rPr>
          <w:rFonts w:ascii="XCharter" w:hAnsi="XCharter"/>
          <w:color w:val="000000" w:themeColor="text1"/>
          <w:sz w:val="22"/>
          <w:u w:val="single"/>
        </w:rPr>
        <w:t>sector</w:t>
      </w:r>
      <w:r w:rsidRPr="002C5A6A">
        <w:rPr>
          <w:rFonts w:ascii="XCharter" w:hAnsi="XCharter"/>
          <w:color w:val="000000" w:themeColor="text1"/>
          <w:sz w:val="16"/>
          <w:szCs w:val="16"/>
        </w:rPr>
        <w:t xml:space="preserve"> since 2012. “The </w:t>
      </w:r>
      <w:r w:rsidRPr="002C5A6A">
        <w:rPr>
          <w:rFonts w:ascii="XCharter" w:hAnsi="XCharter"/>
          <w:color w:val="000000" w:themeColor="text1"/>
          <w:sz w:val="22"/>
          <w:u w:val="single"/>
          <w:shd w:val="clear" w:color="auto" w:fill="00FFFF"/>
        </w:rPr>
        <w:t>US</w:t>
      </w:r>
      <w:r w:rsidRPr="002C5A6A">
        <w:rPr>
          <w:rFonts w:ascii="XCharter" w:hAnsi="XCharter"/>
          <w:color w:val="000000" w:themeColor="text1"/>
          <w:sz w:val="16"/>
          <w:szCs w:val="16"/>
        </w:rPr>
        <w:t xml:space="preserve"> is already </w:t>
      </w:r>
      <w:r w:rsidRPr="002C5A6A">
        <w:rPr>
          <w:rFonts w:ascii="XCharter" w:hAnsi="XCharter"/>
          <w:color w:val="000000" w:themeColor="text1"/>
          <w:sz w:val="22"/>
          <w:u w:val="single"/>
          <w:shd w:val="clear" w:color="auto" w:fill="00FFFF"/>
        </w:rPr>
        <w:t>struggling to meet climate commitments and</w:t>
      </w:r>
      <w:r w:rsidRPr="002C5A6A">
        <w:rPr>
          <w:rFonts w:ascii="XCharter" w:hAnsi="XCharter"/>
          <w:color w:val="000000" w:themeColor="text1"/>
          <w:sz w:val="22"/>
          <w:u w:val="single"/>
        </w:rPr>
        <w:t xml:space="preserve"> transition to a </w:t>
      </w:r>
      <w:r w:rsidRPr="002C5A6A">
        <w:rPr>
          <w:rFonts w:ascii="XCharter" w:hAnsi="XCharter"/>
          <w:color w:val="000000" w:themeColor="text1"/>
          <w:sz w:val="22"/>
          <w:u w:val="single"/>
          <w:shd w:val="clear" w:color="auto" w:fill="00FFFF"/>
        </w:rPr>
        <w:t>low-carbon future</w:t>
      </w:r>
      <w:r w:rsidRPr="002C5A6A">
        <w:rPr>
          <w:rFonts w:ascii="XCharter" w:hAnsi="XCharter"/>
          <w:color w:val="000000" w:themeColor="text1"/>
          <w:sz w:val="16"/>
          <w:szCs w:val="16"/>
        </w:rPr>
        <w:t xml:space="preserve">,” Bernhardt said. “This analysis shows that we’re heading in the wrong direction and really need to slow emissions growth from the oil, gas and petrochemical industries.” It’s not just climate change that is getting worse.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16"/>
          <w:szCs w:val="16"/>
        </w:rPr>
        <w:t xml:space="preserve"> has </w:t>
      </w:r>
      <w:r w:rsidRPr="002C5A6A">
        <w:rPr>
          <w:rFonts w:ascii="XCharter" w:hAnsi="XCharter"/>
          <w:color w:val="000000" w:themeColor="text1"/>
          <w:sz w:val="22"/>
          <w:u w:val="single"/>
          <w:shd w:val="clear" w:color="auto" w:fill="00FFFF"/>
        </w:rPr>
        <w:t>loosened rules for clean water and air</w:t>
      </w:r>
      <w:r w:rsidRPr="002C5A6A">
        <w:rPr>
          <w:rFonts w:ascii="XCharter" w:hAnsi="XCharter"/>
          <w:color w:val="000000" w:themeColor="text1"/>
          <w:sz w:val="22"/>
          <w:u w:val="single"/>
        </w:rPr>
        <w:t xml:space="preserve"> and safer chemicals</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Air quality</w:t>
      </w:r>
      <w:r w:rsidRPr="002C5A6A">
        <w:rPr>
          <w:rFonts w:ascii="XCharter" w:hAnsi="XCharter"/>
          <w:color w:val="000000" w:themeColor="text1"/>
          <w:sz w:val="16"/>
          <w:szCs w:val="16"/>
        </w:rPr>
        <w:t xml:space="preserve"> is already </w:t>
      </w:r>
      <w:r w:rsidRPr="002C5A6A">
        <w:rPr>
          <w:rFonts w:ascii="XCharter" w:hAnsi="XCharter"/>
          <w:color w:val="000000" w:themeColor="text1"/>
          <w:sz w:val="22"/>
          <w:u w:val="single"/>
          <w:shd w:val="clear" w:color="auto" w:fill="00FFFF"/>
        </w:rPr>
        <w:t>eroding</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linked with</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shd w:val="clear" w:color="auto" w:fill="00FFFF"/>
        </w:rPr>
        <w:t>10,000</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additional </w:t>
      </w:r>
      <w:r w:rsidRPr="002C5A6A">
        <w:rPr>
          <w:rFonts w:ascii="XCharter" w:hAnsi="XCharter"/>
          <w:color w:val="000000" w:themeColor="text1"/>
          <w:sz w:val="22"/>
          <w:u w:val="single"/>
        </w:rPr>
        <w:t xml:space="preserve">US </w:t>
      </w:r>
      <w:r w:rsidRPr="002C5A6A">
        <w:rPr>
          <w:rFonts w:ascii="XCharter" w:hAnsi="XCharter"/>
          <w:color w:val="000000" w:themeColor="text1"/>
          <w:sz w:val="22"/>
          <w:u w:val="single"/>
          <w:shd w:val="clear" w:color="auto" w:fill="00FFFF"/>
        </w:rPr>
        <w:t>deaths</w:t>
      </w:r>
      <w:r w:rsidRPr="002C5A6A">
        <w:rPr>
          <w:rFonts w:ascii="XCharter" w:hAnsi="XCharter"/>
          <w:color w:val="000000" w:themeColor="text1"/>
          <w:sz w:val="22"/>
          <w:u w:val="single"/>
        </w:rPr>
        <w:t xml:space="preserve"> over two years</w:t>
      </w:r>
      <w:r w:rsidRPr="002C5A6A">
        <w:rPr>
          <w:rFonts w:ascii="XCharter" w:hAnsi="XCharter"/>
          <w:color w:val="000000" w:themeColor="text1"/>
          <w:sz w:val="16"/>
          <w:szCs w:val="16"/>
        </w:rPr>
        <w:t>. </w:t>
      </w:r>
    </w:p>
    <w:p w14:paraId="4594689C" w14:textId="77777777" w:rsidR="00776A72" w:rsidRPr="002C5A6A" w:rsidRDefault="00776A72" w:rsidP="00776A72">
      <w:pPr>
        <w:rPr>
          <w:color w:val="000000" w:themeColor="text1"/>
        </w:rPr>
      </w:pPr>
    </w:p>
    <w:p w14:paraId="0CD7E49A" w14:textId="77777777" w:rsidR="00776A72" w:rsidRPr="002C5A6A" w:rsidRDefault="00776A72" w:rsidP="00D2532C">
      <w:pPr>
        <w:pStyle w:val="Heading2"/>
        <w:rPr>
          <w:color w:val="000000" w:themeColor="text1"/>
        </w:rPr>
      </w:pPr>
    </w:p>
    <w:p w14:paraId="4B839A1C" w14:textId="2FE55AC4" w:rsidR="00D2532C" w:rsidRPr="002C5A6A" w:rsidRDefault="00D2532C" w:rsidP="00D2532C">
      <w:pPr>
        <w:pStyle w:val="Heading2"/>
        <w:rPr>
          <w:color w:val="000000" w:themeColor="text1"/>
        </w:rPr>
      </w:pPr>
      <w:r w:rsidRPr="002C5A6A">
        <w:rPr>
          <w:color w:val="000000" w:themeColor="text1"/>
        </w:rPr>
        <w:lastRenderedPageBreak/>
        <w:t>IMPACT EXENSIONS</w:t>
      </w:r>
    </w:p>
    <w:p w14:paraId="0E703985" w14:textId="77777777" w:rsidR="00D2532C" w:rsidRPr="002C5A6A" w:rsidRDefault="00D2532C" w:rsidP="00D2532C">
      <w:pPr>
        <w:rPr>
          <w:color w:val="000000" w:themeColor="text1"/>
        </w:rPr>
      </w:pPr>
    </w:p>
    <w:p w14:paraId="0210948A" w14:textId="77777777" w:rsidR="00E16BF6" w:rsidRPr="002C5A6A" w:rsidRDefault="00E16BF6" w:rsidP="00E16BF6">
      <w:pPr>
        <w:spacing w:after="0" w:line="240" w:lineRule="auto"/>
        <w:rPr>
          <w:rFonts w:ascii="Times New Roman" w:hAnsi="Times New Roman"/>
          <w:color w:val="000000" w:themeColor="text1"/>
          <w:sz w:val="24"/>
        </w:rPr>
      </w:pPr>
      <w:bookmarkStart w:id="0" w:name="_ahymudgobc51" w:colFirst="0" w:colLast="0"/>
      <w:bookmarkEnd w:id="0"/>
    </w:p>
    <w:p w14:paraId="511F33B2" w14:textId="77777777" w:rsidR="00E16BF6" w:rsidRPr="002C5A6A" w:rsidRDefault="00E16BF6" w:rsidP="00E16BF6">
      <w:pPr>
        <w:pStyle w:val="Heading4"/>
        <w:rPr>
          <w:color w:val="000000" w:themeColor="text1"/>
        </w:rPr>
      </w:pPr>
      <w:r w:rsidRPr="002C5A6A">
        <w:rPr>
          <w:rFonts w:cs="Calibri"/>
          <w:color w:val="000000" w:themeColor="text1"/>
        </w:rPr>
        <w:t>IL – Healthcare – Trump second term destroys health security amidst the pandemic by nullifying the ACA</w:t>
      </w:r>
    </w:p>
    <w:p w14:paraId="350F0B09"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b/>
          <w:bCs/>
          <w:color w:val="000000" w:themeColor="text1"/>
          <w:sz w:val="26"/>
          <w:szCs w:val="26"/>
        </w:rPr>
        <w:t>Waldman, 20</w:t>
      </w:r>
      <w:r w:rsidRPr="002C5A6A">
        <w:rPr>
          <w:rFonts w:ascii="Calibri" w:hAnsi="Calibri" w:cs="Calibri"/>
          <w:color w:val="000000" w:themeColor="text1"/>
          <w:sz w:val="22"/>
        </w:rPr>
        <w:t xml:space="preserve"> (Paul Waldman, Political Columnist - Washington Post, BA Political Science, PhD in Communication - UPenn)</w:t>
      </w:r>
    </w:p>
    <w:p w14:paraId="1D271ACF"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“Here’s what a second term of Trump would look like.” </w:t>
      </w:r>
      <w:r w:rsidRPr="002C5A6A">
        <w:rPr>
          <w:rFonts w:ascii="Calibri" w:hAnsi="Calibri" w:cs="Calibri"/>
          <w:b/>
          <w:bCs/>
          <w:color w:val="000000" w:themeColor="text1"/>
          <w:sz w:val="22"/>
          <w:u w:val="single"/>
        </w:rPr>
        <w:t>The Washington Post</w:t>
      </w:r>
      <w:r w:rsidRPr="002C5A6A">
        <w:rPr>
          <w:rFonts w:ascii="Calibri" w:hAnsi="Calibri" w:cs="Calibri"/>
          <w:color w:val="000000" w:themeColor="text1"/>
          <w:sz w:val="22"/>
        </w:rPr>
        <w:t>.  June 26, 2020. https://www.washingtonpost.com/opinions/2020/06/26/heres-what-second-term-trump-would-look-like/</w:t>
      </w:r>
    </w:p>
    <w:p w14:paraId="003C3611"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13, 2020, AN </w:t>
      </w:r>
    </w:p>
    <w:p w14:paraId="20F2ECDD" w14:textId="77777777" w:rsidR="00E16BF6" w:rsidRPr="002C5A6A" w:rsidRDefault="00E16BF6" w:rsidP="00E16BF6">
      <w:pPr>
        <w:rPr>
          <w:color w:val="000000" w:themeColor="text1"/>
        </w:rPr>
      </w:pPr>
    </w:p>
    <w:p w14:paraId="2275A717"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u w:val="single"/>
        </w:rPr>
        <w:t>While the president</w:t>
      </w:r>
      <w:r w:rsidRPr="002C5A6A">
        <w:rPr>
          <w:rFonts w:ascii="Calibri" w:hAnsi="Calibri" w:cs="Calibri"/>
          <w:color w:val="000000" w:themeColor="text1"/>
          <w:sz w:val="22"/>
        </w:rPr>
        <w:t xml:space="preserve"> himself </w:t>
      </w:r>
      <w:r w:rsidRPr="002C5A6A">
        <w:rPr>
          <w:rFonts w:ascii="Calibri" w:hAnsi="Calibri" w:cs="Calibri"/>
          <w:color w:val="000000" w:themeColor="text1"/>
          <w:sz w:val="22"/>
          <w:u w:val="single"/>
        </w:rPr>
        <w:t>may not have</w:t>
      </w:r>
      <w:r w:rsidRPr="002C5A6A">
        <w:rPr>
          <w:rFonts w:ascii="Calibri" w:hAnsi="Calibri" w:cs="Calibri"/>
          <w:color w:val="000000" w:themeColor="text1"/>
          <w:sz w:val="22"/>
        </w:rPr>
        <w:t xml:space="preserve"> much of </w:t>
      </w:r>
      <w:r w:rsidRPr="002C5A6A">
        <w:rPr>
          <w:rFonts w:ascii="Calibri" w:hAnsi="Calibri" w:cs="Calibri"/>
          <w:color w:val="000000" w:themeColor="text1"/>
          <w:sz w:val="22"/>
          <w:u w:val="single"/>
        </w:rPr>
        <w:t>a clue what he would do in a second term</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the ideologues and grifters he has surrounded himself with certainly</w:t>
      </w:r>
      <w:r w:rsidRPr="002C5A6A">
        <w:rPr>
          <w:rFonts w:ascii="Calibri" w:hAnsi="Calibri" w:cs="Calibri"/>
          <w:color w:val="000000" w:themeColor="text1"/>
          <w:sz w:val="22"/>
        </w:rPr>
        <w:t xml:space="preserve"> do. For instance, on the same day Trump held his “town hall” with Hannity, his </w:t>
      </w:r>
      <w:r w:rsidRPr="002C5A6A">
        <w:rPr>
          <w:rFonts w:ascii="Calibri" w:hAnsi="Calibri" w:cs="Calibri"/>
          <w:color w:val="000000" w:themeColor="text1"/>
          <w:sz w:val="22"/>
          <w:u w:val="single"/>
        </w:rPr>
        <w:t>administration filed a brief urging the Supreme Court to nullify the A</w:t>
      </w:r>
      <w:r w:rsidRPr="002C5A6A">
        <w:rPr>
          <w:rFonts w:ascii="Calibri" w:hAnsi="Calibri" w:cs="Calibri"/>
          <w:color w:val="000000" w:themeColor="text1"/>
          <w:sz w:val="22"/>
        </w:rPr>
        <w:t xml:space="preserve">ffordable </w:t>
      </w:r>
      <w:r w:rsidRPr="002C5A6A">
        <w:rPr>
          <w:rFonts w:ascii="Calibri" w:hAnsi="Calibri" w:cs="Calibri"/>
          <w:color w:val="000000" w:themeColor="text1"/>
          <w:sz w:val="22"/>
          <w:u w:val="single"/>
        </w:rPr>
        <w:t>C</w:t>
      </w:r>
      <w:r w:rsidRPr="002C5A6A">
        <w:rPr>
          <w:rFonts w:ascii="Calibri" w:hAnsi="Calibri" w:cs="Calibri"/>
          <w:color w:val="000000" w:themeColor="text1"/>
          <w:sz w:val="22"/>
        </w:rPr>
        <w:t xml:space="preserve">are </w:t>
      </w:r>
      <w:r w:rsidRPr="002C5A6A">
        <w:rPr>
          <w:rFonts w:ascii="Calibri" w:hAnsi="Calibri" w:cs="Calibri"/>
          <w:color w:val="000000" w:themeColor="text1"/>
          <w:sz w:val="22"/>
          <w:u w:val="single"/>
        </w:rPr>
        <w:t>A</w:t>
      </w:r>
      <w:r w:rsidRPr="002C5A6A">
        <w:rPr>
          <w:rFonts w:ascii="Calibri" w:hAnsi="Calibri" w:cs="Calibri"/>
          <w:color w:val="000000" w:themeColor="text1"/>
          <w:sz w:val="22"/>
        </w:rPr>
        <w:t xml:space="preserve">ct, </w:t>
      </w:r>
      <w:r w:rsidRPr="002C5A6A">
        <w:rPr>
          <w:rFonts w:ascii="Calibri" w:hAnsi="Calibri" w:cs="Calibri"/>
          <w:color w:val="000000" w:themeColor="text1"/>
          <w:sz w:val="22"/>
          <w:u w:val="single"/>
        </w:rPr>
        <w:t>an action that would snatch health coverage</w:t>
      </w:r>
      <w:r w:rsidRPr="002C5A6A">
        <w:rPr>
          <w:rFonts w:ascii="Calibri" w:hAnsi="Calibri" w:cs="Calibri"/>
          <w:color w:val="000000" w:themeColor="text1"/>
          <w:sz w:val="22"/>
        </w:rPr>
        <w:t xml:space="preserve"> away </w:t>
      </w:r>
      <w:r w:rsidRPr="002C5A6A">
        <w:rPr>
          <w:rFonts w:ascii="Calibri" w:hAnsi="Calibri" w:cs="Calibri"/>
          <w:color w:val="000000" w:themeColor="text1"/>
          <w:sz w:val="22"/>
          <w:u w:val="single"/>
        </w:rPr>
        <w:t>from 23 million</w:t>
      </w:r>
      <w:r w:rsidRPr="002C5A6A">
        <w:rPr>
          <w:rFonts w:ascii="Calibri" w:hAnsi="Calibri" w:cs="Calibri"/>
          <w:color w:val="000000" w:themeColor="text1"/>
          <w:sz w:val="22"/>
        </w:rPr>
        <w:t xml:space="preserve"> people, </w:t>
      </w:r>
      <w:r w:rsidRPr="002C5A6A">
        <w:rPr>
          <w:rFonts w:ascii="Calibri" w:hAnsi="Calibri" w:cs="Calibri"/>
          <w:color w:val="000000" w:themeColor="text1"/>
          <w:sz w:val="22"/>
          <w:u w:val="single"/>
        </w:rPr>
        <w:t>strip away everyone’s protections</w:t>
      </w:r>
      <w:r w:rsidRPr="002C5A6A">
        <w:rPr>
          <w:rFonts w:ascii="Calibri" w:hAnsi="Calibri" w:cs="Calibri"/>
          <w:color w:val="000000" w:themeColor="text1"/>
          <w:sz w:val="22"/>
        </w:rPr>
        <w:t xml:space="preserve"> for preexisting conditions </w:t>
      </w:r>
      <w:r w:rsidRPr="002C5A6A">
        <w:rPr>
          <w:rFonts w:ascii="Calibri" w:hAnsi="Calibri" w:cs="Calibri"/>
          <w:color w:val="000000" w:themeColor="text1"/>
          <w:sz w:val="22"/>
          <w:u w:val="single"/>
        </w:rPr>
        <w:t>and throw the entire American health-care system into chaos</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In the midst of a pandemic. Even if that lawsuit should fail, a second Trump administration would continue to undermine health security, seeking to remove as many people as possible from Medicaid</w:t>
      </w:r>
      <w:r w:rsidRPr="002C5A6A">
        <w:rPr>
          <w:rFonts w:ascii="Calibri" w:hAnsi="Calibri" w:cs="Calibri"/>
          <w:color w:val="000000" w:themeColor="text1"/>
          <w:sz w:val="22"/>
        </w:rPr>
        <w:t xml:space="preserve"> by establishing onerous paperwork requirements, making it more difficult for people to enroll in the Obamacare exchanges, and </w:t>
      </w:r>
      <w:r w:rsidRPr="002C5A6A">
        <w:rPr>
          <w:rFonts w:ascii="Calibri" w:hAnsi="Calibri" w:cs="Calibri"/>
          <w:color w:val="000000" w:themeColor="text1"/>
          <w:sz w:val="22"/>
          <w:u w:val="single"/>
        </w:rPr>
        <w:t>generally advancing Trump’s vision of a system as cruel and unforgiving as possible, in which</w:t>
      </w:r>
      <w:r w:rsidRPr="002C5A6A">
        <w:rPr>
          <w:rFonts w:ascii="Calibri" w:hAnsi="Calibri" w:cs="Calibri"/>
          <w:color w:val="000000" w:themeColor="text1"/>
          <w:sz w:val="22"/>
        </w:rPr>
        <w:t xml:space="preserve"> people with means have coverage, the </w:t>
      </w:r>
      <w:r w:rsidRPr="002C5A6A">
        <w:rPr>
          <w:rFonts w:ascii="Calibri" w:hAnsi="Calibri" w:cs="Calibri"/>
          <w:color w:val="000000" w:themeColor="text1"/>
          <w:sz w:val="22"/>
          <w:u w:val="single"/>
        </w:rPr>
        <w:t>middle class lives in a state of constant anxiety and poor people are shown how morally unworthy they are through a vigorous program of suffering and humiliation.</w:t>
      </w:r>
    </w:p>
    <w:p w14:paraId="1697E630" w14:textId="77777777" w:rsidR="00E16BF6" w:rsidRPr="002C5A6A" w:rsidRDefault="00E16BF6" w:rsidP="00E16BF6">
      <w:pPr>
        <w:rPr>
          <w:color w:val="000000" w:themeColor="text1"/>
        </w:rPr>
      </w:pPr>
    </w:p>
    <w:p w14:paraId="5C668831" w14:textId="77777777" w:rsidR="00E16BF6" w:rsidRPr="002C5A6A" w:rsidRDefault="00E16BF6" w:rsidP="00E16BF6">
      <w:pPr>
        <w:pStyle w:val="Heading4"/>
        <w:rPr>
          <w:color w:val="000000" w:themeColor="text1"/>
        </w:rPr>
      </w:pPr>
      <w:r w:rsidRPr="002C5A6A">
        <w:rPr>
          <w:rFonts w:cs="Calibri"/>
          <w:color w:val="000000" w:themeColor="text1"/>
        </w:rPr>
        <w:t>IL – Government Agencies – Trump second term continues to destroy the legitimacy of democratic government agencies and the Supreme Court</w:t>
      </w:r>
    </w:p>
    <w:p w14:paraId="6483A7F3"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b/>
          <w:bCs/>
          <w:color w:val="000000" w:themeColor="text1"/>
          <w:sz w:val="26"/>
          <w:szCs w:val="26"/>
        </w:rPr>
        <w:t>Waldman, 20</w:t>
      </w:r>
      <w:r w:rsidRPr="002C5A6A">
        <w:rPr>
          <w:rFonts w:ascii="Calibri" w:hAnsi="Calibri" w:cs="Calibri"/>
          <w:color w:val="000000" w:themeColor="text1"/>
          <w:sz w:val="22"/>
        </w:rPr>
        <w:t xml:space="preserve"> (Paul Waldman, Political Columnist - Washington Post, BA Political Science, PhD in Communication - UPenn)</w:t>
      </w:r>
    </w:p>
    <w:p w14:paraId="29CF018D"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“Here’s what a second term of Trump would look like.” </w:t>
      </w:r>
      <w:r w:rsidRPr="002C5A6A">
        <w:rPr>
          <w:rFonts w:ascii="Calibri" w:hAnsi="Calibri" w:cs="Calibri"/>
          <w:b/>
          <w:bCs/>
          <w:color w:val="000000" w:themeColor="text1"/>
          <w:sz w:val="22"/>
          <w:u w:val="single"/>
        </w:rPr>
        <w:t>The Washington Post</w:t>
      </w:r>
      <w:r w:rsidRPr="002C5A6A">
        <w:rPr>
          <w:rFonts w:ascii="Calibri" w:hAnsi="Calibri" w:cs="Calibri"/>
          <w:color w:val="000000" w:themeColor="text1"/>
          <w:sz w:val="22"/>
        </w:rPr>
        <w:t>.  June 26, 2020. https://www.washingtonpost.com/opinions/2020/06/26/heres-what-second-term-trump-would-look-like/</w:t>
      </w:r>
    </w:p>
    <w:p w14:paraId="057B43C3"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13, 2020, AN </w:t>
      </w:r>
    </w:p>
    <w:p w14:paraId="64E33288" w14:textId="77777777" w:rsidR="00E16BF6" w:rsidRPr="002C5A6A" w:rsidRDefault="00E16BF6" w:rsidP="00E16BF6">
      <w:pPr>
        <w:rPr>
          <w:color w:val="000000" w:themeColor="text1"/>
        </w:rPr>
      </w:pPr>
    </w:p>
    <w:p w14:paraId="7B166910"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While Trump himself may find that pleasing, he has only the vaguest sense of the details of that agenda, which is designed and executed by the far-right dogmatists whom he installed in government agencies. </w:t>
      </w:r>
      <w:r w:rsidRPr="002C5A6A">
        <w:rPr>
          <w:rFonts w:ascii="Calibri" w:hAnsi="Calibri" w:cs="Calibri"/>
          <w:color w:val="000000" w:themeColor="text1"/>
          <w:sz w:val="22"/>
          <w:u w:val="single"/>
        </w:rPr>
        <w:t>In a second Trump term, we’d see</w:t>
      </w:r>
      <w:r w:rsidRPr="002C5A6A">
        <w:rPr>
          <w:rFonts w:ascii="Calibri" w:hAnsi="Calibri" w:cs="Calibri"/>
          <w:color w:val="000000" w:themeColor="text1"/>
          <w:sz w:val="22"/>
        </w:rPr>
        <w:t xml:space="preserve"> that play out in department after department: </w:t>
      </w:r>
      <w:r w:rsidRPr="002C5A6A">
        <w:rPr>
          <w:rFonts w:ascii="Calibri" w:hAnsi="Calibri" w:cs="Calibri"/>
          <w:color w:val="000000" w:themeColor="text1"/>
          <w:sz w:val="22"/>
          <w:u w:val="single"/>
        </w:rPr>
        <w:t>The E</w:t>
      </w:r>
      <w:r w:rsidRPr="002C5A6A">
        <w:rPr>
          <w:rFonts w:ascii="Calibri" w:hAnsi="Calibri" w:cs="Calibri"/>
          <w:color w:val="000000" w:themeColor="text1"/>
          <w:sz w:val="22"/>
        </w:rPr>
        <w:t xml:space="preserve">nvironmental </w:t>
      </w:r>
      <w:r w:rsidRPr="002C5A6A">
        <w:rPr>
          <w:rFonts w:ascii="Calibri" w:hAnsi="Calibri" w:cs="Calibri"/>
          <w:color w:val="000000" w:themeColor="text1"/>
          <w:sz w:val="22"/>
          <w:u w:val="single"/>
        </w:rPr>
        <w:t>P</w:t>
      </w:r>
      <w:r w:rsidRPr="002C5A6A">
        <w:rPr>
          <w:rFonts w:ascii="Calibri" w:hAnsi="Calibri" w:cs="Calibri"/>
          <w:color w:val="000000" w:themeColor="text1"/>
          <w:sz w:val="22"/>
        </w:rPr>
        <w:t xml:space="preserve">rotection </w:t>
      </w:r>
      <w:r w:rsidRPr="002C5A6A">
        <w:rPr>
          <w:rFonts w:ascii="Calibri" w:hAnsi="Calibri" w:cs="Calibri"/>
          <w:color w:val="000000" w:themeColor="text1"/>
          <w:sz w:val="22"/>
          <w:u w:val="single"/>
        </w:rPr>
        <w:t>A</w:t>
      </w:r>
      <w:r w:rsidRPr="002C5A6A">
        <w:rPr>
          <w:rFonts w:ascii="Calibri" w:hAnsi="Calibri" w:cs="Calibri"/>
          <w:color w:val="000000" w:themeColor="text1"/>
          <w:sz w:val="22"/>
        </w:rPr>
        <w:t xml:space="preserve">gency </w:t>
      </w:r>
      <w:r w:rsidRPr="002C5A6A">
        <w:rPr>
          <w:rFonts w:ascii="Calibri" w:hAnsi="Calibri" w:cs="Calibri"/>
          <w:color w:val="000000" w:themeColor="text1"/>
          <w:sz w:val="22"/>
          <w:u w:val="single"/>
        </w:rPr>
        <w:t xml:space="preserve">promoting more pollution, the Labor Department working to destroy collective </w:t>
      </w:r>
      <w:r w:rsidRPr="002C5A6A">
        <w:rPr>
          <w:rFonts w:ascii="Calibri" w:hAnsi="Calibri" w:cs="Calibri"/>
          <w:color w:val="000000" w:themeColor="text1"/>
          <w:sz w:val="22"/>
          <w:u w:val="single"/>
        </w:rPr>
        <w:lastRenderedPageBreak/>
        <w:t>bargaining and workers’ rights, the Commerce Department continuing</w:t>
      </w:r>
      <w:r w:rsidRPr="002C5A6A">
        <w:rPr>
          <w:rFonts w:ascii="Calibri" w:hAnsi="Calibri" w:cs="Calibri"/>
          <w:color w:val="000000" w:themeColor="text1"/>
          <w:sz w:val="22"/>
        </w:rPr>
        <w:t xml:space="preserve"> its effort </w:t>
      </w:r>
      <w:r w:rsidRPr="002C5A6A">
        <w:rPr>
          <w:rFonts w:ascii="Calibri" w:hAnsi="Calibri" w:cs="Calibri"/>
          <w:color w:val="000000" w:themeColor="text1"/>
          <w:sz w:val="22"/>
          <w:u w:val="single"/>
        </w:rPr>
        <w:t>to manipulate the census, and so on.</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The Supreme Court could have a 7-to-2 conservative majority</w:t>
      </w:r>
      <w:r w:rsidRPr="002C5A6A">
        <w:rPr>
          <w:rFonts w:ascii="Calibri" w:hAnsi="Calibri" w:cs="Calibri"/>
          <w:color w:val="000000" w:themeColor="text1"/>
          <w:sz w:val="22"/>
        </w:rPr>
        <w:t xml:space="preserve"> at the end of a second Trump term, along </w:t>
      </w:r>
      <w:r w:rsidRPr="002C5A6A">
        <w:rPr>
          <w:rFonts w:ascii="Calibri" w:hAnsi="Calibri" w:cs="Calibri"/>
          <w:color w:val="000000" w:themeColor="text1"/>
          <w:sz w:val="22"/>
          <w:u w:val="single"/>
        </w:rPr>
        <w:t xml:space="preserve">with lower courts populated with hundreds </w:t>
      </w:r>
      <w:proofErr w:type="gramStart"/>
      <w:r w:rsidRPr="002C5A6A">
        <w:rPr>
          <w:rFonts w:ascii="Calibri" w:hAnsi="Calibri" w:cs="Calibri"/>
          <w:color w:val="000000" w:themeColor="text1"/>
          <w:sz w:val="22"/>
          <w:u w:val="single"/>
        </w:rPr>
        <w:t>more</w:t>
      </w:r>
      <w:r w:rsidRPr="002C5A6A">
        <w:rPr>
          <w:rFonts w:ascii="Calibri" w:hAnsi="Calibri" w:cs="Calibri"/>
          <w:color w:val="000000" w:themeColor="text1"/>
          <w:sz w:val="22"/>
        </w:rPr>
        <w:t xml:space="preserve"> young</w:t>
      </w:r>
      <w:proofErr w:type="gramEnd"/>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far-right judges who could serve for decades</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Trump would</w:t>
      </w:r>
      <w:r w:rsidRPr="002C5A6A">
        <w:rPr>
          <w:rFonts w:ascii="Calibri" w:hAnsi="Calibri" w:cs="Calibri"/>
          <w:color w:val="000000" w:themeColor="text1"/>
          <w:sz w:val="22"/>
        </w:rPr>
        <w:t xml:space="preserve"> just as </w:t>
      </w:r>
      <w:r w:rsidRPr="002C5A6A">
        <w:rPr>
          <w:rFonts w:ascii="Calibri" w:hAnsi="Calibri" w:cs="Calibri"/>
          <w:color w:val="000000" w:themeColor="text1"/>
          <w:sz w:val="22"/>
          <w:u w:val="single"/>
        </w:rPr>
        <w:t>enthusiastically pursue his</w:t>
      </w:r>
      <w:r w:rsidRPr="002C5A6A">
        <w:rPr>
          <w:rFonts w:ascii="Calibri" w:hAnsi="Calibri" w:cs="Calibri"/>
          <w:color w:val="000000" w:themeColor="text1"/>
          <w:sz w:val="22"/>
        </w:rPr>
        <w:t xml:space="preserve"> (and Stephen Miller’s) </w:t>
      </w:r>
      <w:r w:rsidRPr="002C5A6A">
        <w:rPr>
          <w:rFonts w:ascii="Calibri" w:hAnsi="Calibri" w:cs="Calibri"/>
          <w:color w:val="000000" w:themeColor="text1"/>
          <w:sz w:val="22"/>
          <w:u w:val="single"/>
        </w:rPr>
        <w:t>vision of a re-whitened America</w:t>
      </w:r>
      <w:r w:rsidRPr="002C5A6A">
        <w:rPr>
          <w:rFonts w:ascii="Calibri" w:hAnsi="Calibri" w:cs="Calibri"/>
          <w:color w:val="000000" w:themeColor="text1"/>
          <w:sz w:val="22"/>
        </w:rPr>
        <w:t xml:space="preserve">, and so much more. </w:t>
      </w:r>
      <w:r w:rsidRPr="002C5A6A">
        <w:rPr>
          <w:rFonts w:ascii="Calibri" w:hAnsi="Calibri" w:cs="Calibri"/>
          <w:color w:val="000000" w:themeColor="text1"/>
          <w:sz w:val="22"/>
          <w:u w:val="single"/>
        </w:rPr>
        <w:t>Now that we have essentially closed our doors to asylum seekers and refugees, why not simply shut down immigration entirel</w:t>
      </w:r>
      <w:r w:rsidRPr="002C5A6A">
        <w:rPr>
          <w:rFonts w:ascii="Calibri" w:hAnsi="Calibri" w:cs="Calibri"/>
          <w:color w:val="000000" w:themeColor="text1"/>
          <w:sz w:val="22"/>
        </w:rPr>
        <w:t>y? Or at least restrict it to a small number of people coming from northern Europe.</w:t>
      </w:r>
    </w:p>
    <w:p w14:paraId="25C98CF7" w14:textId="77777777" w:rsidR="00E16BF6" w:rsidRPr="002C5A6A" w:rsidRDefault="00E16BF6" w:rsidP="00E16BF6">
      <w:pPr>
        <w:rPr>
          <w:color w:val="000000" w:themeColor="text1"/>
        </w:rPr>
      </w:pPr>
    </w:p>
    <w:p w14:paraId="4031A6D6" w14:textId="77777777" w:rsidR="00E16BF6" w:rsidRPr="002C5A6A" w:rsidRDefault="00E16BF6" w:rsidP="00E16BF6">
      <w:pPr>
        <w:pStyle w:val="Heading4"/>
        <w:rPr>
          <w:color w:val="000000" w:themeColor="text1"/>
        </w:rPr>
      </w:pPr>
      <w:r w:rsidRPr="002C5A6A">
        <w:rPr>
          <w:rFonts w:cs="Calibri"/>
          <w:color w:val="000000" w:themeColor="text1"/>
        </w:rPr>
        <w:t>IL – U.S. Legitimacy – Trump second term destroys American legitimacy internally and abroad, causes Chinese expansion</w:t>
      </w:r>
    </w:p>
    <w:p w14:paraId="4BDA480B"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b/>
          <w:bCs/>
          <w:color w:val="000000" w:themeColor="text1"/>
          <w:sz w:val="26"/>
          <w:szCs w:val="26"/>
        </w:rPr>
        <w:t>Waldman, 20</w:t>
      </w:r>
      <w:r w:rsidRPr="002C5A6A">
        <w:rPr>
          <w:rFonts w:ascii="Calibri" w:hAnsi="Calibri" w:cs="Calibri"/>
          <w:color w:val="000000" w:themeColor="text1"/>
          <w:sz w:val="22"/>
        </w:rPr>
        <w:t xml:space="preserve"> (Paul Waldman, Political Columnist - Washington Post, BA Political Science, PhD in Communication - UPenn)</w:t>
      </w:r>
    </w:p>
    <w:p w14:paraId="100AA1D8"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“Here’s what a second term of Trump would look like.” </w:t>
      </w:r>
      <w:r w:rsidRPr="002C5A6A">
        <w:rPr>
          <w:rFonts w:ascii="Calibri" w:hAnsi="Calibri" w:cs="Calibri"/>
          <w:b/>
          <w:bCs/>
          <w:color w:val="000000" w:themeColor="text1"/>
          <w:sz w:val="22"/>
          <w:u w:val="single"/>
        </w:rPr>
        <w:t>The Washington Post</w:t>
      </w:r>
      <w:r w:rsidRPr="002C5A6A">
        <w:rPr>
          <w:rFonts w:ascii="Calibri" w:hAnsi="Calibri" w:cs="Calibri"/>
          <w:color w:val="000000" w:themeColor="text1"/>
          <w:sz w:val="22"/>
        </w:rPr>
        <w:t>.  June 26, 2020. https://www.washingtonpost.com/opinions/2020/06/26/heres-what-second-term-trump-would-look-like/</w:t>
      </w:r>
    </w:p>
    <w:p w14:paraId="02EF98C4"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Accessed July 13, 2020, AN </w:t>
      </w:r>
    </w:p>
    <w:p w14:paraId="3CC43AA5" w14:textId="77777777" w:rsidR="00E16BF6" w:rsidRPr="002C5A6A" w:rsidRDefault="00E16BF6" w:rsidP="00E16BF6">
      <w:pPr>
        <w:rPr>
          <w:color w:val="000000" w:themeColor="text1"/>
        </w:rPr>
      </w:pPr>
    </w:p>
    <w:p w14:paraId="4F0AA28F" w14:textId="77777777" w:rsidR="00E16BF6" w:rsidRPr="002C5A6A" w:rsidRDefault="00E16BF6" w:rsidP="00E16BF6">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And of course, </w:t>
      </w:r>
      <w:r w:rsidRPr="002C5A6A">
        <w:rPr>
          <w:rFonts w:ascii="Calibri" w:hAnsi="Calibri" w:cs="Calibri"/>
          <w:color w:val="000000" w:themeColor="text1"/>
          <w:sz w:val="22"/>
          <w:u w:val="single"/>
        </w:rPr>
        <w:t>in a second Trump term, the president would</w:t>
      </w:r>
      <w:r w:rsidRPr="002C5A6A">
        <w:rPr>
          <w:rFonts w:ascii="Calibri" w:hAnsi="Calibri" w:cs="Calibri"/>
          <w:color w:val="000000" w:themeColor="text1"/>
          <w:sz w:val="22"/>
        </w:rPr>
        <w:t xml:space="preserve"> be </w:t>
      </w:r>
      <w:proofErr w:type="gramStart"/>
      <w:r w:rsidRPr="002C5A6A">
        <w:rPr>
          <w:rFonts w:ascii="Calibri" w:hAnsi="Calibri" w:cs="Calibri"/>
          <w:color w:val="000000" w:themeColor="text1"/>
          <w:sz w:val="22"/>
        </w:rPr>
        <w:t>more sure</w:t>
      </w:r>
      <w:proofErr w:type="gramEnd"/>
      <w:r w:rsidRPr="002C5A6A">
        <w:rPr>
          <w:rFonts w:ascii="Calibri" w:hAnsi="Calibri" w:cs="Calibri"/>
          <w:color w:val="000000" w:themeColor="text1"/>
          <w:sz w:val="22"/>
        </w:rPr>
        <w:t xml:space="preserve"> than ever that he could</w:t>
      </w:r>
      <w:r w:rsidRPr="002C5A6A">
        <w:rPr>
          <w:rFonts w:ascii="Calibri" w:hAnsi="Calibri" w:cs="Calibri"/>
          <w:color w:val="000000" w:themeColor="text1"/>
          <w:sz w:val="22"/>
          <w:u w:val="single"/>
        </w:rPr>
        <w:t xml:space="preserve"> get away with anything</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He wouldn’t need to beg foreign governments to help him win reelection, so why not ask them</w:t>
      </w:r>
      <w:r w:rsidRPr="002C5A6A">
        <w:rPr>
          <w:rFonts w:ascii="Calibri" w:hAnsi="Calibri" w:cs="Calibri"/>
          <w:color w:val="000000" w:themeColor="text1"/>
          <w:sz w:val="22"/>
        </w:rPr>
        <w:t xml:space="preserve"> to simply pay him in </w:t>
      </w:r>
      <w:r w:rsidRPr="002C5A6A">
        <w:rPr>
          <w:rFonts w:ascii="Calibri" w:hAnsi="Calibri" w:cs="Calibri"/>
          <w:color w:val="000000" w:themeColor="text1"/>
          <w:sz w:val="22"/>
          <w:u w:val="single"/>
        </w:rPr>
        <w:t>cash? If China wants a beneficial trade agreement, perhaps they could give him a billion dollars</w:t>
      </w:r>
      <w:r w:rsidRPr="002C5A6A">
        <w:rPr>
          <w:rFonts w:ascii="Calibri" w:hAnsi="Calibri" w:cs="Calibri"/>
          <w:color w:val="000000" w:themeColor="text1"/>
          <w:sz w:val="22"/>
        </w:rPr>
        <w:t xml:space="preserve">, funneled through a new Trump casino in Macau. Who’s going to stop him? Certainly not </w:t>
      </w:r>
      <w:r w:rsidRPr="002C5A6A">
        <w:rPr>
          <w:rFonts w:ascii="Calibri" w:hAnsi="Calibri" w:cs="Calibri"/>
          <w:color w:val="000000" w:themeColor="text1"/>
          <w:sz w:val="22"/>
          <w:u w:val="single"/>
        </w:rPr>
        <w:t>Attorney General William P. Barr</w:t>
      </w:r>
      <w:r w:rsidRPr="002C5A6A">
        <w:rPr>
          <w:rFonts w:ascii="Calibri" w:hAnsi="Calibri" w:cs="Calibri"/>
          <w:color w:val="000000" w:themeColor="text1"/>
          <w:sz w:val="22"/>
        </w:rPr>
        <w:t xml:space="preserve">, who would no doubt stick around for the entire four years, </w:t>
      </w:r>
      <w:r w:rsidRPr="002C5A6A">
        <w:rPr>
          <w:rFonts w:ascii="Calibri" w:hAnsi="Calibri" w:cs="Calibri"/>
          <w:color w:val="000000" w:themeColor="text1"/>
          <w:sz w:val="22"/>
          <w:u w:val="single"/>
        </w:rPr>
        <w:t>intervening in every case that involves one of the president’s many criminal friends and associates, and purging the Justice Department of anyone who shows troubling signs of integrity</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rPr>
        <w:t>One thing a second Trump term would not feature is any real legislating</w:t>
      </w:r>
      <w:r w:rsidRPr="002C5A6A">
        <w:rPr>
          <w:rFonts w:ascii="Calibri" w:hAnsi="Calibri" w:cs="Calibri"/>
          <w:color w:val="000000" w:themeColor="text1"/>
          <w:sz w:val="22"/>
        </w:rPr>
        <w:t xml:space="preserve">. Republicans would surely try to pass another round of tax </w:t>
      </w:r>
      <w:proofErr w:type="gramStart"/>
      <w:r w:rsidRPr="002C5A6A">
        <w:rPr>
          <w:rFonts w:ascii="Calibri" w:hAnsi="Calibri" w:cs="Calibri"/>
          <w:color w:val="000000" w:themeColor="text1"/>
          <w:sz w:val="22"/>
        </w:rPr>
        <w:t>cuts</w:t>
      </w:r>
      <w:proofErr w:type="gramEnd"/>
      <w:r w:rsidRPr="002C5A6A">
        <w:rPr>
          <w:rFonts w:ascii="Calibri" w:hAnsi="Calibri" w:cs="Calibri"/>
          <w:color w:val="000000" w:themeColor="text1"/>
          <w:sz w:val="22"/>
        </w:rPr>
        <w:t xml:space="preserve"> for wealthy people and corporations, but that would be difficult if they don’t have complete control of Congress And they won’t. If Trump does win in November, it will not be in a landslide election that sweeps Republicans in on his coattails. It will be by a hair — in fact, chances are that if he were to win, it would once again be by squeaking out an electoral college victory while millions more people vote for his opponent. Democrats would hold the House and could win the Senate, if not this year, then in 2022. </w:t>
      </w:r>
      <w:r w:rsidRPr="002C5A6A">
        <w:rPr>
          <w:rFonts w:ascii="Calibri" w:hAnsi="Calibri" w:cs="Calibri"/>
          <w:color w:val="000000" w:themeColor="text1"/>
          <w:sz w:val="22"/>
          <w:u w:val="single"/>
        </w:rPr>
        <w:t xml:space="preserve">The Democrats would continue to investigate him, and he would continue to act as though Congress were inherently illegitimate and had no right to subpoena the administration, demand documents or compel testimony. America’s influence and image in the world would continue to weaken, making it far more likely that China becomes the world’s preeminent </w:t>
      </w:r>
      <w:r w:rsidRPr="002C5A6A">
        <w:rPr>
          <w:rFonts w:ascii="Calibri" w:hAnsi="Calibri" w:cs="Calibri"/>
          <w:color w:val="000000" w:themeColor="text1"/>
          <w:sz w:val="22"/>
        </w:rPr>
        <w:t xml:space="preserve">superpower. Throughout the country, social unrest would likely </w:t>
      </w:r>
      <w:r w:rsidRPr="002C5A6A">
        <w:rPr>
          <w:rFonts w:ascii="Calibri" w:hAnsi="Calibri" w:cs="Calibri"/>
          <w:color w:val="000000" w:themeColor="text1"/>
          <w:sz w:val="22"/>
          <w:u w:val="single"/>
        </w:rPr>
        <w:t>increase as Americans grow more</w:t>
      </w:r>
      <w:r w:rsidRPr="002C5A6A">
        <w:rPr>
          <w:rFonts w:ascii="Calibri" w:hAnsi="Calibri" w:cs="Calibri"/>
          <w:color w:val="000000" w:themeColor="text1"/>
          <w:sz w:val="22"/>
        </w:rPr>
        <w:t xml:space="preserve"> and more </w:t>
      </w:r>
      <w:r w:rsidRPr="002C5A6A">
        <w:rPr>
          <w:rFonts w:ascii="Calibri" w:hAnsi="Calibri" w:cs="Calibri"/>
          <w:color w:val="000000" w:themeColor="text1"/>
          <w:sz w:val="22"/>
          <w:u w:val="single"/>
        </w:rPr>
        <w:t>frustrated with Trump’s toxic rule</w:t>
      </w:r>
      <w:r w:rsidRPr="002C5A6A">
        <w:rPr>
          <w:rFonts w:ascii="Calibri" w:hAnsi="Calibri" w:cs="Calibri"/>
          <w:color w:val="000000" w:themeColor="text1"/>
          <w:sz w:val="22"/>
        </w:rPr>
        <w:t xml:space="preserve">. And of course, </w:t>
      </w:r>
      <w:r w:rsidRPr="002C5A6A">
        <w:rPr>
          <w:rFonts w:ascii="Calibri" w:hAnsi="Calibri" w:cs="Calibri"/>
          <w:color w:val="000000" w:themeColor="text1"/>
          <w:sz w:val="22"/>
          <w:u w:val="single"/>
        </w:rPr>
        <w:t>he would do everything in his power to exacerbate division and promote hatred</w:t>
      </w:r>
      <w:r w:rsidRPr="002C5A6A">
        <w:rPr>
          <w:rFonts w:ascii="Calibri" w:hAnsi="Calibri" w:cs="Calibri"/>
          <w:color w:val="000000" w:themeColor="text1"/>
          <w:sz w:val="22"/>
        </w:rPr>
        <w:t xml:space="preserve">, not because he needs to in order to win another election but because it’s just who he is. </w:t>
      </w:r>
      <w:r w:rsidRPr="002C5A6A">
        <w:rPr>
          <w:rFonts w:ascii="Calibri" w:hAnsi="Calibri" w:cs="Calibri"/>
          <w:color w:val="000000" w:themeColor="text1"/>
          <w:sz w:val="22"/>
          <w:u w:val="single"/>
        </w:rPr>
        <w:t>His spectacular mismanagement of the coronavirus pandemic could result in the deaths of a quarter-million</w:t>
      </w:r>
      <w:r w:rsidRPr="002C5A6A">
        <w:rPr>
          <w:rFonts w:ascii="Calibri" w:hAnsi="Calibri" w:cs="Calibri"/>
          <w:color w:val="000000" w:themeColor="text1"/>
          <w:sz w:val="22"/>
        </w:rPr>
        <w:t xml:space="preserve"> or so of us before the virus is brought under control. And if we’re lucky, there won’t be another crisis of that magnitude for him to screw up just as badly. Back in 2016, Trump predicted that when he became president, “We’re going to win so much that you’re going to be sick and tired. You’re going to say, ‘Please, please, Mr. President, we’re sick and tired of winning.’” He was right about one thing: We’re certainly sick and tired. Now just imagine how we’d feel after four more years.</w:t>
      </w:r>
    </w:p>
    <w:p w14:paraId="660B37E4" w14:textId="77777777" w:rsidR="00E16BF6" w:rsidRPr="002C5A6A" w:rsidRDefault="00E16BF6" w:rsidP="00E16BF6">
      <w:pPr>
        <w:pStyle w:val="Heading4"/>
        <w:spacing w:before="240" w:after="40"/>
        <w:rPr>
          <w:color w:val="000000" w:themeColor="text1"/>
        </w:rPr>
      </w:pPr>
      <w:r w:rsidRPr="002C5A6A">
        <w:rPr>
          <w:rFonts w:ascii="Arial" w:hAnsi="Arial" w:cs="Arial"/>
          <w:color w:val="000000" w:themeColor="text1"/>
          <w:sz w:val="22"/>
        </w:rPr>
        <w:lastRenderedPageBreak/>
        <w:t>I/L - Trump has caused emissions growth by enacting environmental rollbacks.</w:t>
      </w:r>
    </w:p>
    <w:p w14:paraId="576C0DE7" w14:textId="77777777" w:rsidR="00E16BF6" w:rsidRPr="002C5A6A" w:rsidRDefault="00E16BF6" w:rsidP="0003160F">
      <w:pPr>
        <w:pStyle w:val="Heading5"/>
        <w:rPr>
          <w:color w:val="000000" w:themeColor="text1"/>
        </w:rPr>
      </w:pPr>
      <w:r w:rsidRPr="002C5A6A">
        <w:rPr>
          <w:rFonts w:ascii="Georgia" w:hAnsi="Georgia"/>
          <w:color w:val="000000" w:themeColor="text1"/>
        </w:rPr>
        <w:t xml:space="preserve">Holden ’20 </w:t>
      </w:r>
      <w:r w:rsidRPr="002C5A6A">
        <w:rPr>
          <w:rFonts w:ascii="Georgia" w:hAnsi="Georgia"/>
          <w:b/>
          <w:color w:val="000000" w:themeColor="text1"/>
        </w:rPr>
        <w:t>(Emily Holden, Environment reporter for The Guardian US, 1-12-2020, “How bad can the climate crisis get if Trump wins again?”,</w:t>
      </w:r>
      <w:hyperlink r:id="rId88" w:history="1">
        <w:r w:rsidRPr="002C5A6A">
          <w:rPr>
            <w:rStyle w:val="Hyperlink"/>
            <w:rFonts w:ascii="Georgia" w:hAnsi="Georgia"/>
            <w:b/>
            <w:color w:val="000000" w:themeColor="text1"/>
          </w:rPr>
          <w:t xml:space="preserve"> </w:t>
        </w:r>
        <w:r w:rsidRPr="002C5A6A">
          <w:rPr>
            <w:rStyle w:val="Hyperlink"/>
            <w:rFonts w:ascii="Arial" w:hAnsi="Arial" w:cs="Arial"/>
            <w:b/>
            <w:color w:val="000000" w:themeColor="text1"/>
          </w:rPr>
          <w:t>https://www.theguardian.com/environment/2020/jan/12/climate-crisis-if-trump-wins-again</w:t>
        </w:r>
      </w:hyperlink>
      <w:r w:rsidRPr="002C5A6A">
        <w:rPr>
          <w:rFonts w:ascii="Arial" w:hAnsi="Arial" w:cs="Arial"/>
          <w:b/>
          <w:color w:val="000000" w:themeColor="text1"/>
        </w:rPr>
        <w:t>) AM</w:t>
      </w:r>
    </w:p>
    <w:p w14:paraId="675E3C38" w14:textId="77777777" w:rsidR="00E16BF6" w:rsidRPr="002C5A6A" w:rsidRDefault="00E16BF6" w:rsidP="00E16BF6">
      <w:pPr>
        <w:pStyle w:val="NormalWeb"/>
        <w:shd w:val="clear" w:color="auto" w:fill="FFFFFF"/>
        <w:spacing w:before="0" w:beforeAutospacing="0" w:after="0" w:afterAutospacing="0"/>
        <w:rPr>
          <w:color w:val="000000" w:themeColor="text1"/>
        </w:rPr>
      </w:pPr>
      <w:r w:rsidRPr="002C5A6A">
        <w:rPr>
          <w:rFonts w:ascii="Georgia" w:hAnsi="Georgia"/>
          <w:color w:val="000000" w:themeColor="text1"/>
          <w:sz w:val="22"/>
          <w:u w:val="single"/>
        </w:rPr>
        <w:t>Climate pollution in the US is up under Donald Trump and threatens to undermine international efforts to stall the crisis, especially if he wins re-election this year and secures a second term in the White House.</w:t>
      </w:r>
      <w:r w:rsidRPr="002C5A6A">
        <w:rPr>
          <w:rFonts w:ascii="Georgia" w:hAnsi="Georgia"/>
          <w:color w:val="000000" w:themeColor="text1"/>
          <w:sz w:val="22"/>
        </w:rPr>
        <w:t xml:space="preserve"> </w:t>
      </w:r>
      <w:r w:rsidRPr="002C5A6A">
        <w:rPr>
          <w:rFonts w:ascii="Georgia" w:hAnsi="Georgia"/>
          <w:color w:val="000000" w:themeColor="text1"/>
          <w:sz w:val="22"/>
          <w:u w:val="single"/>
        </w:rPr>
        <w:t>While US climate emissions fell 2.1% in 2019, they rose significantly in 2018,</w:t>
      </w:r>
      <w:r w:rsidRPr="002C5A6A">
        <w:rPr>
          <w:rFonts w:ascii="Georgia" w:hAnsi="Georgia"/>
          <w:color w:val="000000" w:themeColor="text1"/>
          <w:sz w:val="22"/>
        </w:rPr>
        <w:t xml:space="preserve"> according to</w:t>
      </w:r>
      <w:hyperlink r:id="rId89" w:history="1">
        <w:r w:rsidRPr="002C5A6A">
          <w:rPr>
            <w:rStyle w:val="Hyperlink"/>
            <w:rFonts w:ascii="Georgia" w:eastAsiaTheme="majorEastAsia" w:hAnsi="Georgia"/>
            <w:color w:val="000000" w:themeColor="text1"/>
            <w:sz w:val="22"/>
          </w:rPr>
          <w:t xml:space="preserve"> estimates</w:t>
        </w:r>
      </w:hyperlink>
      <w:r w:rsidRPr="002C5A6A">
        <w:rPr>
          <w:rFonts w:ascii="Georgia" w:hAnsi="Georgia"/>
          <w:color w:val="000000" w:themeColor="text1"/>
          <w:sz w:val="22"/>
        </w:rPr>
        <w:t xml:space="preserve"> from the economic analysis firm Rhodium Group. On net, emissions are slightly higher than in the beginning of 2017, when </w:t>
      </w:r>
      <w:r w:rsidRPr="002C5A6A">
        <w:rPr>
          <w:rFonts w:ascii="Georgia" w:hAnsi="Georgia"/>
          <w:color w:val="000000" w:themeColor="text1"/>
          <w:sz w:val="22"/>
          <w:u w:val="single"/>
        </w:rPr>
        <w:t xml:space="preserve">Trump’s administration began enacting dozens of environment rollbacks aimed at helping the oil and gas industry. Trump is still working to further weaken bedrock standards. </w:t>
      </w:r>
      <w:r w:rsidRPr="002C5A6A">
        <w:rPr>
          <w:rFonts w:ascii="Georgia" w:hAnsi="Georgia"/>
          <w:color w:val="000000" w:themeColor="text1"/>
          <w:sz w:val="22"/>
        </w:rPr>
        <w:t xml:space="preserve">This week he proposed to allow major projects like pipelines and highways to </w:t>
      </w:r>
      <w:hyperlink r:id="rId90" w:history="1">
        <w:r w:rsidRPr="002C5A6A">
          <w:rPr>
            <w:rStyle w:val="Hyperlink"/>
            <w:rFonts w:ascii="Georgia" w:eastAsiaTheme="majorEastAsia" w:hAnsi="Georgia"/>
            <w:color w:val="000000" w:themeColor="text1"/>
            <w:sz w:val="22"/>
          </w:rPr>
          <w:t>bypass reviews</w:t>
        </w:r>
      </w:hyperlink>
      <w:r w:rsidRPr="002C5A6A">
        <w:rPr>
          <w:rFonts w:ascii="Georgia" w:hAnsi="Georgia"/>
          <w:color w:val="000000" w:themeColor="text1"/>
          <w:sz w:val="22"/>
        </w:rPr>
        <w:t xml:space="preserve"> of how they will contribute to global warming. The draft rule is unlikely to become final before the November election, but it is yet another reason </w:t>
      </w:r>
      <w:proofErr w:type="gramStart"/>
      <w:r w:rsidRPr="002C5A6A">
        <w:rPr>
          <w:rFonts w:ascii="Georgia" w:hAnsi="Georgia"/>
          <w:color w:val="000000" w:themeColor="text1"/>
          <w:sz w:val="22"/>
        </w:rPr>
        <w:t>industries</w:t>
      </w:r>
      <w:proofErr w:type="gramEnd"/>
      <w:r w:rsidRPr="002C5A6A">
        <w:rPr>
          <w:rFonts w:ascii="Georgia" w:hAnsi="Georgia"/>
          <w:color w:val="000000" w:themeColor="text1"/>
          <w:sz w:val="22"/>
        </w:rPr>
        <w:t xml:space="preserve"> weighing climate choices might delay significant action.</w:t>
      </w:r>
    </w:p>
    <w:p w14:paraId="2539205D" w14:textId="77777777" w:rsidR="00E16BF6" w:rsidRPr="002C5A6A" w:rsidRDefault="00E16BF6" w:rsidP="00E16BF6">
      <w:pPr>
        <w:rPr>
          <w:color w:val="000000" w:themeColor="text1"/>
        </w:rPr>
      </w:pPr>
    </w:p>
    <w:p w14:paraId="1B9B5878" w14:textId="77777777" w:rsidR="00E16BF6" w:rsidRPr="002C5A6A" w:rsidRDefault="00E16BF6" w:rsidP="00E16BF6">
      <w:pPr>
        <w:pStyle w:val="NormalWeb"/>
        <w:spacing w:before="0" w:beforeAutospacing="0" w:after="0" w:afterAutospacing="0"/>
        <w:rPr>
          <w:color w:val="000000" w:themeColor="text1"/>
        </w:rPr>
      </w:pPr>
      <w:r w:rsidRPr="002C5A6A">
        <w:rPr>
          <w:rFonts w:ascii="Arial" w:hAnsi="Arial" w:cs="Arial"/>
          <w:b/>
          <w:bCs/>
          <w:color w:val="000000" w:themeColor="text1"/>
        </w:rPr>
        <w:t>I/L - Trump's victory bad for emissions because Trump made clear he does not care about the climate.</w:t>
      </w:r>
    </w:p>
    <w:p w14:paraId="319DAE6A" w14:textId="77777777" w:rsidR="00E16BF6" w:rsidRPr="002C5A6A" w:rsidRDefault="00E16BF6" w:rsidP="00E16BF6">
      <w:pPr>
        <w:pStyle w:val="NormalWeb"/>
        <w:spacing w:before="0" w:beforeAutospacing="0" w:after="0" w:afterAutospacing="0"/>
        <w:rPr>
          <w:color w:val="000000" w:themeColor="text1"/>
        </w:rPr>
      </w:pPr>
      <w:r w:rsidRPr="002C5A6A">
        <w:rPr>
          <w:rFonts w:ascii="Arial" w:hAnsi="Arial" w:cs="Arial"/>
          <w:color w:val="000000" w:themeColor="text1"/>
          <w:sz w:val="22"/>
        </w:rPr>
        <w:t>Holden ’20 (Emily Holden, Environment reporter for The Guardian US, 1-12-2020, “How bad can the climate crisis get if Trump wins again?”, https://www.theguardian.com/environment/2020/jan/12/climate-crisis-if-trump-wins-again) AM</w:t>
      </w:r>
    </w:p>
    <w:p w14:paraId="0938E28A" w14:textId="77777777" w:rsidR="00E16BF6" w:rsidRPr="002C5A6A" w:rsidRDefault="00E16BF6" w:rsidP="00E16BF6">
      <w:pPr>
        <w:pStyle w:val="NormalWeb"/>
        <w:spacing w:before="0" w:beforeAutospacing="0" w:after="0" w:afterAutospacing="0"/>
        <w:rPr>
          <w:color w:val="000000" w:themeColor="text1"/>
        </w:rPr>
      </w:pPr>
      <w:r w:rsidRPr="002C5A6A">
        <w:rPr>
          <w:rFonts w:ascii="Arial" w:hAnsi="Arial" w:cs="Arial"/>
          <w:color w:val="000000" w:themeColor="text1"/>
          <w:sz w:val="22"/>
        </w:rPr>
        <w:t xml:space="preserve">Andrew Light, a climate negotiator for President Barack Obama’s state department, said the world is taking note of those efforts, but </w:t>
      </w:r>
      <w:r w:rsidRPr="002C5A6A">
        <w:rPr>
          <w:rFonts w:ascii="Arial" w:hAnsi="Arial" w:cs="Arial"/>
          <w:color w:val="000000" w:themeColor="text1"/>
          <w:sz w:val="22"/>
          <w:u w:val="single"/>
        </w:rPr>
        <w:t>if Trump is re-elected “you are going to see a lot of people who are worried anew about what the US can do”. Americans choosing Trump would send the signal that they don’t care about the climate,</w:t>
      </w:r>
      <w:r w:rsidRPr="002C5A6A">
        <w:rPr>
          <w:rFonts w:ascii="Arial" w:hAnsi="Arial" w:cs="Arial"/>
          <w:color w:val="000000" w:themeColor="text1"/>
          <w:sz w:val="22"/>
        </w:rPr>
        <w:t xml:space="preserve"> Light said.</w:t>
      </w:r>
    </w:p>
    <w:p w14:paraId="66578D4A" w14:textId="77777777" w:rsidR="00E16BF6" w:rsidRPr="002C5A6A" w:rsidRDefault="00E16BF6" w:rsidP="00E16BF6">
      <w:pPr>
        <w:pStyle w:val="Heading4"/>
        <w:spacing w:before="240" w:after="40"/>
        <w:rPr>
          <w:color w:val="000000" w:themeColor="text1"/>
        </w:rPr>
      </w:pPr>
      <w:r w:rsidRPr="002C5A6A">
        <w:rPr>
          <w:rFonts w:ascii="Arial" w:hAnsi="Arial" w:cs="Arial"/>
          <w:color w:val="000000" w:themeColor="text1"/>
          <w:sz w:val="22"/>
        </w:rPr>
        <w:t>I/L - Biggest impact of Trump victory is lost time because emissions would not decrease.</w:t>
      </w:r>
    </w:p>
    <w:p w14:paraId="47D442D3" w14:textId="77777777" w:rsidR="00E16BF6" w:rsidRPr="002C5A6A" w:rsidRDefault="00E16BF6" w:rsidP="00E16BF6">
      <w:pPr>
        <w:pStyle w:val="NormalWeb"/>
        <w:shd w:val="clear" w:color="auto" w:fill="FFFFFF"/>
        <w:spacing w:before="0" w:beforeAutospacing="0" w:after="0" w:afterAutospacing="0"/>
        <w:rPr>
          <w:color w:val="000000" w:themeColor="text1"/>
        </w:rPr>
      </w:pPr>
      <w:r w:rsidRPr="002C5A6A">
        <w:rPr>
          <w:rFonts w:ascii="Georgia" w:hAnsi="Georgia"/>
          <w:b/>
          <w:bCs/>
          <w:color w:val="000000" w:themeColor="text1"/>
        </w:rPr>
        <w:t xml:space="preserve">Holden ’20 </w:t>
      </w:r>
      <w:r w:rsidRPr="002C5A6A">
        <w:rPr>
          <w:rFonts w:ascii="Georgia" w:hAnsi="Georgia"/>
          <w:color w:val="000000" w:themeColor="text1"/>
          <w:sz w:val="22"/>
        </w:rPr>
        <w:t>(Emily Holden, Environment reporter for The Guardian US, 1-12-2020, “How bad can the climate crisis get if Trump wins again?”,</w:t>
      </w:r>
      <w:hyperlink r:id="rId91" w:history="1">
        <w:r w:rsidRPr="002C5A6A">
          <w:rPr>
            <w:rStyle w:val="Hyperlink"/>
            <w:rFonts w:ascii="Georgia" w:eastAsiaTheme="majorEastAsia" w:hAnsi="Georgia"/>
            <w:color w:val="000000" w:themeColor="text1"/>
            <w:sz w:val="22"/>
          </w:rPr>
          <w:t xml:space="preserve"> </w:t>
        </w:r>
        <w:r w:rsidRPr="002C5A6A">
          <w:rPr>
            <w:rStyle w:val="Hyperlink"/>
            <w:rFonts w:ascii="Arial" w:eastAsiaTheme="majorEastAsia" w:hAnsi="Arial" w:cs="Arial"/>
            <w:color w:val="000000" w:themeColor="text1"/>
            <w:sz w:val="22"/>
          </w:rPr>
          <w:t>https://www.theguardian.com/environment/2020/jan/12/climate-crisis-if-trump-wins-again</w:t>
        </w:r>
      </w:hyperlink>
      <w:r w:rsidRPr="002C5A6A">
        <w:rPr>
          <w:rFonts w:ascii="Arial" w:hAnsi="Arial" w:cs="Arial"/>
          <w:color w:val="000000" w:themeColor="text1"/>
          <w:sz w:val="22"/>
        </w:rPr>
        <w:t>) AM</w:t>
      </w:r>
    </w:p>
    <w:p w14:paraId="3514648E" w14:textId="77777777" w:rsidR="00E16BF6" w:rsidRPr="002C5A6A" w:rsidRDefault="00E16BF6" w:rsidP="00E16BF6">
      <w:pPr>
        <w:pStyle w:val="NormalWeb"/>
        <w:shd w:val="clear" w:color="auto" w:fill="FFFFFF"/>
        <w:spacing w:before="0" w:beforeAutospacing="0" w:after="0" w:afterAutospacing="0"/>
        <w:rPr>
          <w:color w:val="000000" w:themeColor="text1"/>
        </w:rPr>
      </w:pPr>
      <w:r w:rsidRPr="002C5A6A">
        <w:rPr>
          <w:rFonts w:ascii="Georgia" w:hAnsi="Georgia"/>
          <w:color w:val="000000" w:themeColor="text1"/>
          <w:sz w:val="22"/>
        </w:rPr>
        <w:t xml:space="preserve">“The </w:t>
      </w:r>
      <w:r w:rsidRPr="002C5A6A">
        <w:rPr>
          <w:rFonts w:ascii="Georgia" w:hAnsi="Georgia"/>
          <w:color w:val="000000" w:themeColor="text1"/>
          <w:sz w:val="22"/>
          <w:u w:val="single"/>
        </w:rPr>
        <w:t>biggest impact of a second term of a Trump administration would just be more lost time,”</w:t>
      </w:r>
      <w:r w:rsidRPr="002C5A6A">
        <w:rPr>
          <w:rFonts w:ascii="Georgia" w:hAnsi="Georgia"/>
          <w:color w:val="000000" w:themeColor="text1"/>
          <w:sz w:val="22"/>
        </w:rPr>
        <w:t xml:space="preserve"> said Trevor Houser, a partner at Rhodium Group. “It would be </w:t>
      </w:r>
      <w:r w:rsidRPr="002C5A6A">
        <w:rPr>
          <w:rFonts w:ascii="Georgia" w:hAnsi="Georgia"/>
          <w:color w:val="000000" w:themeColor="text1"/>
          <w:sz w:val="22"/>
          <w:u w:val="single"/>
        </w:rPr>
        <w:t>more time in which emissions weren’t really declining when they really needed to be.”</w:t>
      </w:r>
      <w:r w:rsidRPr="002C5A6A">
        <w:rPr>
          <w:rFonts w:ascii="Georgia" w:hAnsi="Georgia"/>
          <w:color w:val="000000" w:themeColor="text1"/>
          <w:sz w:val="22"/>
        </w:rPr>
        <w:t xml:space="preserve"> The </w:t>
      </w:r>
      <w:r w:rsidRPr="002C5A6A">
        <w:rPr>
          <w:rFonts w:ascii="Georgia" w:hAnsi="Georgia"/>
          <w:color w:val="000000" w:themeColor="text1"/>
          <w:sz w:val="22"/>
          <w:u w:val="single"/>
        </w:rPr>
        <w:t xml:space="preserve">concentration of climate-heating greenhouse gases is at a </w:t>
      </w:r>
      <w:hyperlink r:id="rId92" w:history="1">
        <w:r w:rsidRPr="002C5A6A">
          <w:rPr>
            <w:rStyle w:val="Hyperlink"/>
            <w:rFonts w:ascii="Georgia" w:eastAsiaTheme="majorEastAsia" w:hAnsi="Georgia"/>
            <w:color w:val="000000" w:themeColor="text1"/>
            <w:sz w:val="22"/>
          </w:rPr>
          <w:t>record high</w:t>
        </w:r>
      </w:hyperlink>
      <w:r w:rsidRPr="002C5A6A">
        <w:rPr>
          <w:rFonts w:ascii="Georgia" w:hAnsi="Georgia"/>
          <w:color w:val="000000" w:themeColor="text1"/>
          <w:sz w:val="22"/>
        </w:rPr>
        <w:t xml:space="preserve">, according to a report from the UN’s World Meteorological Organization. The </w:t>
      </w:r>
      <w:r w:rsidRPr="002C5A6A">
        <w:rPr>
          <w:rFonts w:ascii="Georgia" w:hAnsi="Georgia"/>
          <w:color w:val="000000" w:themeColor="text1"/>
          <w:sz w:val="22"/>
          <w:u w:val="single"/>
        </w:rPr>
        <w:t>planet is already 1C hotter than it was before industrialization.</w:t>
      </w:r>
    </w:p>
    <w:p w14:paraId="6A62757F" w14:textId="77777777" w:rsidR="00E16BF6" w:rsidRPr="002C5A6A" w:rsidRDefault="00E16BF6" w:rsidP="00E16BF6">
      <w:pPr>
        <w:pStyle w:val="NormalWeb"/>
        <w:shd w:val="clear" w:color="auto" w:fill="FFFFFF"/>
        <w:spacing w:before="0" w:beforeAutospacing="0" w:after="0" w:afterAutospacing="0"/>
        <w:rPr>
          <w:color w:val="000000" w:themeColor="text1"/>
        </w:rPr>
      </w:pPr>
      <w:r w:rsidRPr="002C5A6A">
        <w:rPr>
          <w:rFonts w:ascii="Georgia" w:hAnsi="Georgia"/>
          <w:color w:val="000000" w:themeColor="text1"/>
        </w:rPr>
        <w:t> </w:t>
      </w:r>
    </w:p>
    <w:p w14:paraId="5E428823" w14:textId="77777777" w:rsidR="00E16BF6" w:rsidRPr="002C5A6A" w:rsidRDefault="00E16BF6" w:rsidP="00E16BF6">
      <w:pPr>
        <w:pStyle w:val="Heading4"/>
        <w:spacing w:before="240" w:after="40"/>
        <w:rPr>
          <w:color w:val="000000" w:themeColor="text1"/>
        </w:rPr>
      </w:pPr>
      <w:r w:rsidRPr="002C5A6A">
        <w:rPr>
          <w:rFonts w:ascii="Arial" w:hAnsi="Arial" w:cs="Arial"/>
          <w:color w:val="000000" w:themeColor="text1"/>
          <w:sz w:val="22"/>
        </w:rPr>
        <w:t>I/L - Under Trump the oil and gas industries are thriving which means high emission growth.</w:t>
      </w:r>
    </w:p>
    <w:p w14:paraId="396DA259" w14:textId="77777777" w:rsidR="00E16BF6" w:rsidRPr="002C5A6A" w:rsidRDefault="00E16BF6" w:rsidP="00E16BF6">
      <w:pPr>
        <w:pStyle w:val="NormalWeb"/>
        <w:spacing w:before="240" w:beforeAutospacing="0" w:after="240" w:afterAutospacing="0"/>
        <w:rPr>
          <w:color w:val="000000" w:themeColor="text1"/>
        </w:rPr>
      </w:pPr>
      <w:r w:rsidRPr="002C5A6A">
        <w:rPr>
          <w:rFonts w:ascii="Georgia" w:hAnsi="Georgia"/>
          <w:b/>
          <w:bCs/>
          <w:color w:val="000000" w:themeColor="text1"/>
        </w:rPr>
        <w:t xml:space="preserve">Holden ’20 </w:t>
      </w:r>
      <w:r w:rsidRPr="002C5A6A">
        <w:rPr>
          <w:rFonts w:ascii="Georgia" w:hAnsi="Georgia"/>
          <w:color w:val="000000" w:themeColor="text1"/>
          <w:sz w:val="22"/>
        </w:rPr>
        <w:t>(Emily Holden, Environment reporter for The Guardian US, 1-12-2020, “How bad can the climate crisis get if Trump wins again?”,</w:t>
      </w:r>
      <w:hyperlink r:id="rId93" w:history="1">
        <w:r w:rsidRPr="002C5A6A">
          <w:rPr>
            <w:rStyle w:val="Hyperlink"/>
            <w:rFonts w:ascii="Georgia" w:eastAsiaTheme="majorEastAsia" w:hAnsi="Georgia"/>
            <w:color w:val="000000" w:themeColor="text1"/>
            <w:sz w:val="22"/>
          </w:rPr>
          <w:t xml:space="preserve"> </w:t>
        </w:r>
        <w:r w:rsidRPr="002C5A6A">
          <w:rPr>
            <w:rStyle w:val="Hyperlink"/>
            <w:rFonts w:ascii="Arial" w:eastAsiaTheme="majorEastAsia" w:hAnsi="Arial" w:cs="Arial"/>
            <w:color w:val="000000" w:themeColor="text1"/>
            <w:sz w:val="22"/>
          </w:rPr>
          <w:t>https://www.theguardian.com/environment/2020/jan/12/climate-crisis-if-trump-wins-again</w:t>
        </w:r>
      </w:hyperlink>
      <w:r w:rsidRPr="002C5A6A">
        <w:rPr>
          <w:rFonts w:ascii="Arial" w:hAnsi="Arial" w:cs="Arial"/>
          <w:color w:val="000000" w:themeColor="text1"/>
          <w:sz w:val="22"/>
        </w:rPr>
        <w:t>) AM</w:t>
      </w:r>
    </w:p>
    <w:p w14:paraId="3DF9FEEF" w14:textId="77777777" w:rsidR="00E16BF6" w:rsidRPr="002C5A6A" w:rsidRDefault="00E16BF6" w:rsidP="00E16BF6">
      <w:pPr>
        <w:pStyle w:val="NormalWeb"/>
        <w:shd w:val="clear" w:color="auto" w:fill="FFFFFF"/>
        <w:spacing w:before="0" w:beforeAutospacing="0" w:after="0" w:afterAutospacing="0"/>
        <w:rPr>
          <w:color w:val="000000" w:themeColor="text1"/>
        </w:rPr>
      </w:pPr>
      <w:r w:rsidRPr="002C5A6A">
        <w:rPr>
          <w:rFonts w:ascii="Georgia" w:hAnsi="Georgia"/>
          <w:color w:val="000000" w:themeColor="text1"/>
        </w:rPr>
        <w:t xml:space="preserve">Three-quarters of the commitments made by countries under the international Paris agreement are </w:t>
      </w:r>
      <w:hyperlink r:id="rId94" w:history="1">
        <w:r w:rsidRPr="002C5A6A">
          <w:rPr>
            <w:rStyle w:val="Hyperlink"/>
            <w:rFonts w:ascii="Georgia" w:eastAsiaTheme="majorEastAsia" w:hAnsi="Georgia"/>
            <w:color w:val="000000" w:themeColor="text1"/>
          </w:rPr>
          <w:t>“totally inadequate”</w:t>
        </w:r>
      </w:hyperlink>
      <w:r w:rsidRPr="002C5A6A">
        <w:rPr>
          <w:rFonts w:ascii="Georgia" w:hAnsi="Georgia"/>
          <w:color w:val="000000" w:themeColor="text1"/>
        </w:rPr>
        <w:t xml:space="preserve">, according to a comprehensive expert analysis. Temperatures are still rising and the world is “gravely” unprepared for disasters, crop failures, coastal flooding and heatwaves, according to another </w:t>
      </w:r>
      <w:hyperlink r:id="rId95" w:history="1">
        <w:r w:rsidRPr="002C5A6A">
          <w:rPr>
            <w:rStyle w:val="Hyperlink"/>
            <w:rFonts w:ascii="Georgia" w:eastAsiaTheme="majorEastAsia" w:hAnsi="Georgia"/>
            <w:color w:val="000000" w:themeColor="text1"/>
          </w:rPr>
          <w:t>review</w:t>
        </w:r>
      </w:hyperlink>
      <w:r w:rsidRPr="002C5A6A">
        <w:rPr>
          <w:rFonts w:ascii="Georgia" w:hAnsi="Georgia"/>
          <w:color w:val="000000" w:themeColor="text1"/>
        </w:rPr>
        <w:t xml:space="preserve">. </w:t>
      </w:r>
      <w:r w:rsidRPr="002C5A6A">
        <w:rPr>
          <w:rFonts w:ascii="Georgia" w:hAnsi="Georgia"/>
          <w:color w:val="000000" w:themeColor="text1"/>
          <w:sz w:val="22"/>
          <w:u w:val="single"/>
        </w:rPr>
        <w:t xml:space="preserve">Under Trump, the </w:t>
      </w:r>
      <w:r w:rsidRPr="002C5A6A">
        <w:rPr>
          <w:rFonts w:ascii="Georgia" w:hAnsi="Georgia"/>
          <w:color w:val="000000" w:themeColor="text1"/>
          <w:sz w:val="22"/>
          <w:u w:val="single"/>
        </w:rPr>
        <w:lastRenderedPageBreak/>
        <w:t xml:space="preserve">oil and gas industry contributing heavily to the climate crisis is thriving. Oil and gas-related industries in the US are planning to build 157 new or expanded plants and expand drilling over the next five years – releasing as much greenhouse gas pollution as 50 new coal-fired power plants, </w:t>
      </w:r>
      <w:r w:rsidRPr="002C5A6A">
        <w:rPr>
          <w:rFonts w:ascii="Georgia" w:hAnsi="Georgia"/>
          <w:color w:val="000000" w:themeColor="text1"/>
          <w:sz w:val="22"/>
        </w:rPr>
        <w:t xml:space="preserve">according to a report from the Environmental Integrity Project. </w:t>
      </w:r>
      <w:r w:rsidRPr="002C5A6A">
        <w:rPr>
          <w:rFonts w:ascii="Georgia" w:hAnsi="Georgia"/>
          <w:color w:val="000000" w:themeColor="text1"/>
          <w:sz w:val="22"/>
          <w:u w:val="single"/>
        </w:rPr>
        <w:t>As the technology for retrieving oil and gas has advanced, with hydraulic fracturing, the cost of production has plummeted. The US is now a net exporter of oil products.</w:t>
      </w:r>
      <w:r w:rsidRPr="002C5A6A">
        <w:rPr>
          <w:rFonts w:ascii="Georgia" w:hAnsi="Georgia"/>
          <w:color w:val="000000" w:themeColor="text1"/>
          <w:sz w:val="22"/>
        </w:rPr>
        <w:t xml:space="preserve"> Much of the expansion expected would be for feedstocks to make</w:t>
      </w:r>
      <w:hyperlink r:id="rId96" w:history="1">
        <w:r w:rsidRPr="002C5A6A">
          <w:rPr>
            <w:rStyle w:val="Hyperlink"/>
            <w:rFonts w:ascii="Georgia" w:eastAsiaTheme="majorEastAsia" w:hAnsi="Georgia"/>
            <w:color w:val="000000" w:themeColor="text1"/>
            <w:sz w:val="22"/>
          </w:rPr>
          <w:t xml:space="preserve"> chemicals and plastics</w:t>
        </w:r>
      </w:hyperlink>
      <w:r w:rsidRPr="002C5A6A">
        <w:rPr>
          <w:rFonts w:ascii="Georgia" w:hAnsi="Georgia"/>
          <w:color w:val="000000" w:themeColor="text1"/>
          <w:sz w:val="22"/>
        </w:rPr>
        <w:t xml:space="preserve">, explained Courtney Bernhardt, the group’s research director. </w:t>
      </w:r>
      <w:r w:rsidRPr="002C5A6A">
        <w:rPr>
          <w:rFonts w:ascii="Georgia" w:hAnsi="Georgia"/>
          <w:color w:val="000000" w:themeColor="text1"/>
          <w:sz w:val="22"/>
          <w:u w:val="single"/>
        </w:rPr>
        <w:t>Bernhardt said the oil and gas expansion would erase about 75% of the progress in the power sector since 2012</w:t>
      </w:r>
      <w:r w:rsidRPr="002C5A6A">
        <w:rPr>
          <w:rFonts w:ascii="Georgia" w:hAnsi="Georgia"/>
          <w:color w:val="000000" w:themeColor="text1"/>
          <w:sz w:val="22"/>
        </w:rPr>
        <w:t>.</w:t>
      </w:r>
    </w:p>
    <w:p w14:paraId="3AB5DF0E" w14:textId="77777777" w:rsidR="00E16BF6" w:rsidRPr="002C5A6A" w:rsidRDefault="00E16BF6" w:rsidP="00E16BF6">
      <w:pPr>
        <w:pStyle w:val="Heading4"/>
        <w:spacing w:before="240" w:after="40"/>
        <w:rPr>
          <w:color w:val="000000" w:themeColor="text1"/>
        </w:rPr>
      </w:pPr>
      <w:r w:rsidRPr="002C5A6A">
        <w:rPr>
          <w:rFonts w:ascii="Arial" w:hAnsi="Arial" w:cs="Arial"/>
          <w:color w:val="000000" w:themeColor="text1"/>
          <w:sz w:val="22"/>
        </w:rPr>
        <w:t>I/L - Trump loosened regulations on air and water chemicals causing thousands of deaths.</w:t>
      </w:r>
    </w:p>
    <w:p w14:paraId="6E3AF9D2" w14:textId="77777777" w:rsidR="00E16BF6" w:rsidRPr="002C5A6A" w:rsidRDefault="00E16BF6" w:rsidP="00E16BF6">
      <w:pPr>
        <w:pStyle w:val="NormalWeb"/>
        <w:spacing w:before="240" w:beforeAutospacing="0" w:after="240" w:afterAutospacing="0"/>
        <w:rPr>
          <w:color w:val="000000" w:themeColor="text1"/>
        </w:rPr>
      </w:pPr>
      <w:r w:rsidRPr="002C5A6A">
        <w:rPr>
          <w:rFonts w:ascii="Georgia" w:hAnsi="Georgia"/>
          <w:b/>
          <w:bCs/>
          <w:color w:val="000000" w:themeColor="text1"/>
        </w:rPr>
        <w:t xml:space="preserve">Holden ’20 </w:t>
      </w:r>
      <w:r w:rsidRPr="002C5A6A">
        <w:rPr>
          <w:rFonts w:ascii="Georgia" w:hAnsi="Georgia"/>
          <w:color w:val="000000" w:themeColor="text1"/>
          <w:sz w:val="22"/>
        </w:rPr>
        <w:t>(Emily Holden, Environment reporter for The Guardian US, 1-12-2020, “How bad can the climate crisis get if Trump wins again?”,</w:t>
      </w:r>
      <w:hyperlink r:id="rId97" w:history="1">
        <w:r w:rsidRPr="002C5A6A">
          <w:rPr>
            <w:rStyle w:val="Hyperlink"/>
            <w:rFonts w:ascii="Georgia" w:eastAsiaTheme="majorEastAsia" w:hAnsi="Georgia"/>
            <w:color w:val="000000" w:themeColor="text1"/>
            <w:sz w:val="22"/>
          </w:rPr>
          <w:t xml:space="preserve"> </w:t>
        </w:r>
        <w:r w:rsidRPr="002C5A6A">
          <w:rPr>
            <w:rStyle w:val="Hyperlink"/>
            <w:rFonts w:ascii="Arial" w:eastAsiaTheme="majorEastAsia" w:hAnsi="Arial" w:cs="Arial"/>
            <w:color w:val="000000" w:themeColor="text1"/>
            <w:sz w:val="22"/>
          </w:rPr>
          <w:t>https://www.theguardian.com/environment/2020/jan/12/climate-crisis-if-trump-wins-again</w:t>
        </w:r>
      </w:hyperlink>
      <w:r w:rsidRPr="002C5A6A">
        <w:rPr>
          <w:rFonts w:ascii="Arial" w:hAnsi="Arial" w:cs="Arial"/>
          <w:color w:val="000000" w:themeColor="text1"/>
          <w:sz w:val="22"/>
        </w:rPr>
        <w:t>)</w:t>
      </w:r>
    </w:p>
    <w:p w14:paraId="678ED00B" w14:textId="77777777" w:rsidR="00E16BF6" w:rsidRPr="002C5A6A" w:rsidRDefault="00E16BF6" w:rsidP="00E16BF6">
      <w:pPr>
        <w:pStyle w:val="NormalWeb"/>
        <w:shd w:val="clear" w:color="auto" w:fill="FFFFFF"/>
        <w:spacing w:before="0" w:beforeAutospacing="0" w:after="0" w:afterAutospacing="0"/>
        <w:rPr>
          <w:color w:val="000000" w:themeColor="text1"/>
        </w:rPr>
      </w:pPr>
      <w:r w:rsidRPr="002C5A6A">
        <w:rPr>
          <w:rFonts w:ascii="Georgia" w:hAnsi="Georgia"/>
          <w:color w:val="000000" w:themeColor="text1"/>
          <w:sz w:val="22"/>
          <w:u w:val="single"/>
        </w:rPr>
        <w:t xml:space="preserve">It’s not just climate change that is getting worse. Trump has loosened rules for clean water and air and safer chemicals. Air quality is already </w:t>
      </w:r>
      <w:hyperlink r:id="rId98" w:history="1">
        <w:r w:rsidRPr="002C5A6A">
          <w:rPr>
            <w:rStyle w:val="Hyperlink"/>
            <w:rFonts w:ascii="Georgia" w:eastAsiaTheme="majorEastAsia" w:hAnsi="Georgia"/>
            <w:color w:val="000000" w:themeColor="text1"/>
            <w:sz w:val="22"/>
          </w:rPr>
          <w:t>eroding</w:t>
        </w:r>
      </w:hyperlink>
      <w:r w:rsidRPr="002C5A6A">
        <w:rPr>
          <w:rFonts w:ascii="Georgia" w:hAnsi="Georgia"/>
          <w:color w:val="000000" w:themeColor="text1"/>
          <w:sz w:val="22"/>
          <w:u w:val="single"/>
        </w:rPr>
        <w:t>, linked with 10,000 additional US deaths over two years.</w:t>
      </w:r>
      <w:r w:rsidRPr="002C5A6A">
        <w:rPr>
          <w:rFonts w:ascii="Georgia" w:hAnsi="Georgia"/>
          <w:color w:val="000000" w:themeColor="text1"/>
          <w:sz w:val="22"/>
        </w:rPr>
        <w:t xml:space="preserve"> Democrats, meanwhile, are offering a starkly different future for the environment. The House energy and commerce committee last week introduced a discussion draft of legislation for the US to achieve a “100% clean economy” by 2050. In the race against Trump, all the major Democratic candidates have similarly pledged to seek at least net-zero emissions by 2050.</w:t>
      </w:r>
    </w:p>
    <w:p w14:paraId="6CD01F6B" w14:textId="77777777" w:rsidR="00E16BF6" w:rsidRPr="002C5A6A" w:rsidRDefault="00E16BF6" w:rsidP="00E16BF6">
      <w:pPr>
        <w:rPr>
          <w:color w:val="000000" w:themeColor="text1"/>
        </w:rPr>
      </w:pPr>
    </w:p>
    <w:p w14:paraId="07523B85" w14:textId="77777777" w:rsidR="00E16BF6" w:rsidRPr="002C5A6A" w:rsidRDefault="00E16BF6" w:rsidP="00E16BF6">
      <w:pPr>
        <w:pStyle w:val="Heading3"/>
        <w:rPr>
          <w:color w:val="000000" w:themeColor="text1"/>
        </w:rPr>
      </w:pPr>
      <w:r w:rsidRPr="002C5A6A">
        <w:rPr>
          <w:rFonts w:ascii="XCharter" w:hAnsi="XCharter"/>
          <w:color w:val="000000" w:themeColor="text1"/>
        </w:rPr>
        <w:lastRenderedPageBreak/>
        <w:t>I/L – Warming</w:t>
      </w:r>
    </w:p>
    <w:p w14:paraId="78C2034D" w14:textId="77777777" w:rsidR="00E16BF6" w:rsidRPr="002C5A6A" w:rsidRDefault="00E16BF6" w:rsidP="00E16BF6">
      <w:pPr>
        <w:rPr>
          <w:color w:val="000000" w:themeColor="text1"/>
        </w:rPr>
      </w:pPr>
    </w:p>
    <w:p w14:paraId="4605A4B2" w14:textId="77777777" w:rsidR="00E16BF6" w:rsidRPr="002C5A6A" w:rsidRDefault="00E16BF6" w:rsidP="00E16BF6">
      <w:pPr>
        <w:pStyle w:val="Heading4"/>
        <w:rPr>
          <w:color w:val="000000" w:themeColor="text1"/>
        </w:rPr>
      </w:pPr>
      <w:r w:rsidRPr="002C5A6A">
        <w:rPr>
          <w:rFonts w:ascii="XCharter" w:hAnsi="XCharter"/>
          <w:color w:val="000000" w:themeColor="text1"/>
        </w:rPr>
        <w:t>Trump re-elections locks disastrous warming</w:t>
      </w:r>
    </w:p>
    <w:p w14:paraId="618C2717" w14:textId="77777777" w:rsidR="00E16BF6" w:rsidRPr="002C5A6A" w:rsidRDefault="00E16BF6" w:rsidP="00E16BF6">
      <w:pPr>
        <w:pStyle w:val="NormalWeb"/>
        <w:spacing w:before="0" w:beforeAutospacing="0" w:after="160" w:afterAutospacing="0"/>
        <w:rPr>
          <w:color w:val="000000" w:themeColor="text1"/>
        </w:rPr>
      </w:pPr>
      <w:r w:rsidRPr="002C5A6A">
        <w:rPr>
          <w:rFonts w:ascii="XCharter" w:hAnsi="XCharter"/>
          <w:b/>
          <w:bCs/>
          <w:color w:val="000000" w:themeColor="text1"/>
          <w:sz w:val="26"/>
          <w:szCs w:val="26"/>
        </w:rPr>
        <w:t>Holden 20</w:t>
      </w:r>
      <w:r w:rsidRPr="002C5A6A">
        <w:rPr>
          <w:rFonts w:ascii="XCharter" w:hAnsi="XCharter"/>
          <w:color w:val="000000" w:themeColor="text1"/>
          <w:sz w:val="22"/>
        </w:rPr>
        <w:t xml:space="preserve"> (Emily Holden; Emily is an environment reporter for Guardian US; 1-12-2020; "How bad can the climate crisis get if Trump wins again?"; Guardian; https://www.theguardian.com/environment/2020/jan/12/climate-crisis-if-trump-wins-again) // [AK]</w:t>
      </w:r>
    </w:p>
    <w:p w14:paraId="58C482CF" w14:textId="77777777" w:rsidR="00E16BF6" w:rsidRPr="002C5A6A" w:rsidRDefault="00E16BF6" w:rsidP="00E16BF6">
      <w:pPr>
        <w:pStyle w:val="NormalWeb"/>
        <w:spacing w:before="0" w:beforeAutospacing="0" w:after="160" w:afterAutospacing="0"/>
        <w:rPr>
          <w:color w:val="000000" w:themeColor="text1"/>
        </w:rPr>
      </w:pPr>
      <w:r w:rsidRPr="002C5A6A">
        <w:rPr>
          <w:rFonts w:ascii="XCharter" w:hAnsi="XCharter"/>
          <w:color w:val="000000" w:themeColor="text1"/>
          <w:sz w:val="22"/>
          <w:u w:val="single"/>
          <w:shd w:val="clear" w:color="auto" w:fill="00FFFF"/>
        </w:rPr>
        <w:t>Climate</w:t>
      </w:r>
      <w:r w:rsidRPr="002C5A6A">
        <w:rPr>
          <w:rFonts w:ascii="XCharter" w:hAnsi="XCharter"/>
          <w:color w:val="000000" w:themeColor="text1"/>
          <w:sz w:val="22"/>
          <w:u w:val="single"/>
        </w:rPr>
        <w:t xml:space="preserve"> pollution</w:t>
      </w:r>
      <w:r w:rsidRPr="002C5A6A">
        <w:rPr>
          <w:rFonts w:ascii="XCharter" w:hAnsi="XCharter"/>
          <w:color w:val="000000" w:themeColor="text1"/>
          <w:sz w:val="16"/>
          <w:szCs w:val="16"/>
        </w:rPr>
        <w:t xml:space="preserve"> in the US is up </w:t>
      </w:r>
      <w:r w:rsidRPr="002C5A6A">
        <w:rPr>
          <w:rFonts w:ascii="XCharter" w:hAnsi="XCharter"/>
          <w:color w:val="000000" w:themeColor="text1"/>
          <w:sz w:val="22"/>
          <w:u w:val="single"/>
          <w:shd w:val="clear" w:color="auto" w:fill="00FFFF"/>
        </w:rPr>
        <w:t>under</w:t>
      </w:r>
      <w:r w:rsidRPr="002C5A6A">
        <w:rPr>
          <w:rFonts w:ascii="XCharter" w:hAnsi="XCharter"/>
          <w:color w:val="000000" w:themeColor="text1"/>
          <w:sz w:val="16"/>
          <w:szCs w:val="16"/>
        </w:rPr>
        <w:t xml:space="preserve"> Donald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16"/>
          <w:szCs w:val="16"/>
        </w:rPr>
        <w:t xml:space="preserve"> and </w:t>
      </w:r>
      <w:r w:rsidRPr="002C5A6A">
        <w:rPr>
          <w:rFonts w:ascii="XCharter" w:hAnsi="XCharter"/>
          <w:color w:val="000000" w:themeColor="text1"/>
          <w:sz w:val="22"/>
          <w:u w:val="single"/>
          <w:shd w:val="clear" w:color="auto" w:fill="00FFFF"/>
        </w:rPr>
        <w:t>threatens</w:t>
      </w:r>
      <w:r w:rsidRPr="002C5A6A">
        <w:rPr>
          <w:rFonts w:ascii="XCharter" w:hAnsi="XCharter"/>
          <w:color w:val="000000" w:themeColor="text1"/>
          <w:sz w:val="16"/>
          <w:szCs w:val="16"/>
        </w:rPr>
        <w:t xml:space="preserve"> to undermine international efforts to stall the crisis, especially </w:t>
      </w:r>
      <w:r w:rsidRPr="002C5A6A">
        <w:rPr>
          <w:rFonts w:ascii="XCharter" w:hAnsi="XCharter"/>
          <w:color w:val="000000" w:themeColor="text1"/>
          <w:sz w:val="22"/>
          <w:u w:val="single"/>
        </w:rPr>
        <w:t>if he wins</w:t>
      </w:r>
      <w:r w:rsidRPr="002C5A6A">
        <w:rPr>
          <w:rFonts w:ascii="XCharter" w:hAnsi="XCharter"/>
          <w:color w:val="000000" w:themeColor="text1"/>
          <w:sz w:val="16"/>
          <w:szCs w:val="16"/>
        </w:rPr>
        <w:t xml:space="preserve"> re-election this year and secures a second term in the White House. While </w:t>
      </w:r>
      <w:r w:rsidRPr="002C5A6A">
        <w:rPr>
          <w:rFonts w:ascii="XCharter" w:hAnsi="XCharter"/>
          <w:color w:val="000000" w:themeColor="text1"/>
          <w:sz w:val="22"/>
          <w:u w:val="single"/>
          <w:shd w:val="clear" w:color="auto" w:fill="00FFFF"/>
        </w:rPr>
        <w:t>US climate emissions</w:t>
      </w:r>
      <w:r w:rsidRPr="002C5A6A">
        <w:rPr>
          <w:rFonts w:ascii="XCharter" w:hAnsi="XCharter"/>
          <w:color w:val="000000" w:themeColor="text1"/>
          <w:sz w:val="16"/>
          <w:szCs w:val="16"/>
        </w:rPr>
        <w:t xml:space="preserve"> fell 2.1% in 2019, they </w:t>
      </w:r>
      <w:r w:rsidRPr="002C5A6A">
        <w:rPr>
          <w:rFonts w:ascii="XCharter" w:hAnsi="XCharter"/>
          <w:color w:val="000000" w:themeColor="text1"/>
          <w:sz w:val="22"/>
          <w:u w:val="single"/>
          <w:shd w:val="clear" w:color="auto" w:fill="00FFFF"/>
        </w:rPr>
        <w:t>rose significantly in 2018</w:t>
      </w:r>
      <w:r w:rsidRPr="002C5A6A">
        <w:rPr>
          <w:rFonts w:ascii="XCharter" w:hAnsi="XCharter"/>
          <w:color w:val="000000" w:themeColor="text1"/>
          <w:sz w:val="16"/>
          <w:szCs w:val="16"/>
        </w:rPr>
        <w:t xml:space="preserve">, according to estimates from the economic analysis firm Rhodium Group. On net, </w:t>
      </w:r>
      <w:r w:rsidRPr="002C5A6A">
        <w:rPr>
          <w:rFonts w:ascii="XCharter" w:hAnsi="XCharter"/>
          <w:color w:val="000000" w:themeColor="text1"/>
          <w:sz w:val="22"/>
          <w:u w:val="single"/>
          <w:shd w:val="clear" w:color="auto" w:fill="00FFFF"/>
        </w:rPr>
        <w:t>emissions</w:t>
      </w:r>
      <w:r w:rsidRPr="002C5A6A">
        <w:rPr>
          <w:rFonts w:ascii="XCharter" w:hAnsi="XCharter"/>
          <w:color w:val="000000" w:themeColor="text1"/>
          <w:sz w:val="16"/>
          <w:szCs w:val="16"/>
        </w:rPr>
        <w:t xml:space="preserve"> are slightly </w:t>
      </w:r>
      <w:r w:rsidRPr="002C5A6A">
        <w:rPr>
          <w:rFonts w:ascii="XCharter" w:hAnsi="XCharter"/>
          <w:color w:val="000000" w:themeColor="text1"/>
          <w:sz w:val="22"/>
          <w:u w:val="single"/>
          <w:shd w:val="clear" w:color="auto" w:fill="00FFFF"/>
        </w:rPr>
        <w:t>higher than</w:t>
      </w:r>
      <w:r w:rsidRPr="002C5A6A">
        <w:rPr>
          <w:rFonts w:ascii="XCharter" w:hAnsi="XCharter"/>
          <w:color w:val="000000" w:themeColor="text1"/>
          <w:sz w:val="16"/>
          <w:szCs w:val="16"/>
        </w:rPr>
        <w:t xml:space="preserve"> in the beginning of </w:t>
      </w:r>
      <w:r w:rsidRPr="002C5A6A">
        <w:rPr>
          <w:rFonts w:ascii="XCharter" w:hAnsi="XCharter"/>
          <w:color w:val="000000" w:themeColor="text1"/>
          <w:sz w:val="22"/>
          <w:u w:val="single"/>
          <w:shd w:val="clear" w:color="auto" w:fill="00FFFF"/>
        </w:rPr>
        <w:t>2017</w:t>
      </w:r>
      <w:r w:rsidRPr="002C5A6A">
        <w:rPr>
          <w:rFonts w:ascii="XCharter" w:hAnsi="XCharter"/>
          <w:color w:val="000000" w:themeColor="text1"/>
          <w:sz w:val="16"/>
          <w:szCs w:val="16"/>
          <w:shd w:val="clear" w:color="auto" w:fill="00FFFF"/>
        </w:rPr>
        <w:t xml:space="preserve">, </w:t>
      </w:r>
      <w:r w:rsidRPr="002C5A6A">
        <w:rPr>
          <w:rFonts w:ascii="XCharter" w:hAnsi="XCharter"/>
          <w:color w:val="000000" w:themeColor="text1"/>
          <w:sz w:val="22"/>
          <w:u w:val="single"/>
          <w:shd w:val="clear" w:color="auto" w:fill="00FFFF"/>
        </w:rPr>
        <w:t>when Trump</w:t>
      </w:r>
      <w:r w:rsidRPr="002C5A6A">
        <w:rPr>
          <w:rFonts w:ascii="XCharter" w:hAnsi="XCharter"/>
          <w:color w:val="000000" w:themeColor="text1"/>
          <w:sz w:val="16"/>
          <w:szCs w:val="16"/>
          <w:shd w:val="clear" w:color="auto" w:fill="00FFFF"/>
        </w:rPr>
        <w:t>’s</w:t>
      </w:r>
      <w:r w:rsidRPr="002C5A6A">
        <w:rPr>
          <w:rFonts w:ascii="XCharter" w:hAnsi="XCharter"/>
          <w:color w:val="000000" w:themeColor="text1"/>
          <w:sz w:val="16"/>
          <w:szCs w:val="16"/>
        </w:rPr>
        <w:t xml:space="preserve"> administration </w:t>
      </w:r>
      <w:r w:rsidRPr="002C5A6A">
        <w:rPr>
          <w:rFonts w:ascii="XCharter" w:hAnsi="XCharter"/>
          <w:color w:val="000000" w:themeColor="text1"/>
          <w:sz w:val="22"/>
          <w:u w:val="single"/>
        </w:rPr>
        <w:t xml:space="preserve">began </w:t>
      </w:r>
      <w:r w:rsidRPr="002C5A6A">
        <w:rPr>
          <w:rFonts w:ascii="XCharter" w:hAnsi="XCharter"/>
          <w:color w:val="000000" w:themeColor="text1"/>
          <w:sz w:val="22"/>
          <w:u w:val="single"/>
          <w:shd w:val="clear" w:color="auto" w:fill="00FFFF"/>
        </w:rPr>
        <w:t>enact</w:t>
      </w:r>
      <w:r w:rsidRPr="002C5A6A">
        <w:rPr>
          <w:rFonts w:ascii="XCharter" w:hAnsi="XCharter"/>
          <w:color w:val="000000" w:themeColor="text1"/>
          <w:sz w:val="22"/>
          <w:u w:val="single"/>
        </w:rPr>
        <w:t>ing</w:t>
      </w:r>
      <w:r w:rsidRPr="002C5A6A">
        <w:rPr>
          <w:rFonts w:ascii="XCharter" w:hAnsi="XCharter"/>
          <w:color w:val="000000" w:themeColor="text1"/>
          <w:sz w:val="16"/>
          <w:szCs w:val="16"/>
        </w:rPr>
        <w:t xml:space="preserve"> dozens of environment </w:t>
      </w:r>
      <w:r w:rsidRPr="002C5A6A">
        <w:rPr>
          <w:rFonts w:ascii="XCharter" w:hAnsi="XCharter"/>
          <w:color w:val="000000" w:themeColor="text1"/>
          <w:sz w:val="22"/>
          <w:u w:val="single"/>
          <w:shd w:val="clear" w:color="auto" w:fill="00FFFF"/>
        </w:rPr>
        <w:t xml:space="preserve">rollbacks </w:t>
      </w:r>
      <w:r w:rsidRPr="002C5A6A">
        <w:rPr>
          <w:rFonts w:ascii="XCharter" w:hAnsi="XCharter"/>
          <w:color w:val="000000" w:themeColor="text1"/>
          <w:sz w:val="22"/>
          <w:u w:val="single"/>
        </w:rPr>
        <w:t xml:space="preserve">aimed </w:t>
      </w:r>
      <w:r w:rsidRPr="002C5A6A">
        <w:rPr>
          <w:rFonts w:ascii="XCharter" w:hAnsi="XCharter"/>
          <w:color w:val="000000" w:themeColor="text1"/>
          <w:sz w:val="22"/>
          <w:u w:val="single"/>
          <w:shd w:val="clear" w:color="auto" w:fill="00FFFF"/>
        </w:rPr>
        <w:t xml:space="preserve">at </w:t>
      </w:r>
      <w:r w:rsidRPr="002C5A6A">
        <w:rPr>
          <w:rFonts w:ascii="XCharter" w:hAnsi="XCharter"/>
          <w:color w:val="000000" w:themeColor="text1"/>
          <w:sz w:val="22"/>
          <w:u w:val="single"/>
        </w:rPr>
        <w:t>helping</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oil and gas industry</w:t>
      </w:r>
      <w:r w:rsidRPr="002C5A6A">
        <w:rPr>
          <w:rFonts w:ascii="XCharter" w:hAnsi="XCharter"/>
          <w:color w:val="000000" w:themeColor="text1"/>
          <w:sz w:val="16"/>
          <w:szCs w:val="16"/>
        </w:rPr>
        <w:t xml:space="preserve">. Trump is still working to further weaken bedrock standards. This week he proposed to allow major projects like pipelines and highways to bypass reviews of how they will contribute to global warming. The draft rule is unlikely to become final before the November election, but it is yet another reason </w:t>
      </w:r>
      <w:proofErr w:type="gramStart"/>
      <w:r w:rsidRPr="002C5A6A">
        <w:rPr>
          <w:rFonts w:ascii="XCharter" w:hAnsi="XCharter"/>
          <w:color w:val="000000" w:themeColor="text1"/>
          <w:sz w:val="16"/>
          <w:szCs w:val="16"/>
        </w:rPr>
        <w:t>industries</w:t>
      </w:r>
      <w:proofErr w:type="gramEnd"/>
      <w:r w:rsidRPr="002C5A6A">
        <w:rPr>
          <w:rFonts w:ascii="XCharter" w:hAnsi="XCharter"/>
          <w:color w:val="000000" w:themeColor="text1"/>
          <w:sz w:val="16"/>
          <w:szCs w:val="16"/>
        </w:rPr>
        <w:t xml:space="preserve"> weighing climate choices might delay significant action. “What they have done is created confusion within the business community and the environmental world as to what are going to be the standards,” said Christine Todd Whitman, who led the Environmental Protection Agency under the Republican president George W Bush. “Essentially every regulation the agency promulgates gets a lawsuit that goes with it, almost inevitably … that’s the only good thing you can say about it.” Whitman called the approach “mindless” and said “whoever is a bigger donor gets to tell them what the environmental policy should be, </w:t>
      </w:r>
      <w:proofErr w:type="gramStart"/>
      <w:r w:rsidRPr="002C5A6A">
        <w:rPr>
          <w:rFonts w:ascii="XCharter" w:hAnsi="XCharter"/>
          <w:color w:val="000000" w:themeColor="text1"/>
          <w:sz w:val="16"/>
          <w:szCs w:val="16"/>
        </w:rPr>
        <w:t>it</w:t>
      </w:r>
      <w:proofErr w:type="gramEnd"/>
      <w:r w:rsidRPr="002C5A6A">
        <w:rPr>
          <w:rFonts w:ascii="XCharter" w:hAnsi="XCharter"/>
          <w:color w:val="000000" w:themeColor="text1"/>
          <w:sz w:val="16"/>
          <w:szCs w:val="16"/>
        </w:rPr>
        <w:t xml:space="preserve"> seems”. In the absence of any federal climate action, states, cities and businesses have pledged their own efforts, seeking to encourage other big emitters like China and India to continue to slow their growing climate pollution. Sign up to the Green Light email to get the planet's most important stories Read more Andrew Light, a climate negotiator for President Barack Obama’s state department, said the world is taking note of those efforts, but if Trump is re-elected “you are going to see a lot of people who are worried anew about what the US can do”. </w:t>
      </w:r>
      <w:r w:rsidRPr="002C5A6A">
        <w:rPr>
          <w:rFonts w:ascii="XCharter" w:hAnsi="XCharter"/>
          <w:color w:val="000000" w:themeColor="text1"/>
          <w:sz w:val="22"/>
          <w:u w:val="single"/>
        </w:rPr>
        <w:t xml:space="preserve">Americans </w:t>
      </w:r>
      <w:r w:rsidRPr="002C5A6A">
        <w:rPr>
          <w:rFonts w:ascii="XCharter" w:hAnsi="XCharter"/>
          <w:color w:val="000000" w:themeColor="text1"/>
          <w:sz w:val="22"/>
          <w:u w:val="single"/>
          <w:shd w:val="clear" w:color="auto" w:fill="00FFFF"/>
        </w:rPr>
        <w:t>choosing Trump</w:t>
      </w:r>
      <w:r w:rsidRPr="002C5A6A">
        <w:rPr>
          <w:rFonts w:ascii="XCharter" w:hAnsi="XCharter"/>
          <w:color w:val="000000" w:themeColor="text1"/>
          <w:sz w:val="16"/>
          <w:szCs w:val="16"/>
        </w:rPr>
        <w:t xml:space="preserve"> would </w:t>
      </w:r>
      <w:r w:rsidRPr="002C5A6A">
        <w:rPr>
          <w:rFonts w:ascii="XCharter" w:hAnsi="XCharter"/>
          <w:color w:val="000000" w:themeColor="text1"/>
          <w:sz w:val="22"/>
          <w:u w:val="single"/>
          <w:shd w:val="clear" w:color="auto" w:fill="00FFFF"/>
        </w:rPr>
        <w:t>send</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the </w:t>
      </w:r>
      <w:r w:rsidRPr="002C5A6A">
        <w:rPr>
          <w:rFonts w:ascii="XCharter" w:hAnsi="XCharter"/>
          <w:color w:val="000000" w:themeColor="text1"/>
          <w:sz w:val="22"/>
          <w:u w:val="single"/>
          <w:shd w:val="clear" w:color="auto" w:fill="00FFFF"/>
        </w:rPr>
        <w:t xml:space="preserve">signal </w:t>
      </w:r>
      <w:r w:rsidRPr="002C5A6A">
        <w:rPr>
          <w:rFonts w:ascii="XCharter" w:hAnsi="XCharter"/>
          <w:color w:val="000000" w:themeColor="text1"/>
          <w:sz w:val="22"/>
          <w:u w:val="single"/>
        </w:rPr>
        <w:t xml:space="preserve">that they </w:t>
      </w:r>
      <w:r w:rsidRPr="002C5A6A">
        <w:rPr>
          <w:rFonts w:ascii="XCharter" w:hAnsi="XCharter"/>
          <w:color w:val="000000" w:themeColor="text1"/>
          <w:sz w:val="22"/>
          <w:u w:val="single"/>
          <w:shd w:val="clear" w:color="auto" w:fill="00FFFF"/>
        </w:rPr>
        <w:t>don’t care about</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climate</w:t>
      </w:r>
      <w:r w:rsidRPr="002C5A6A">
        <w:rPr>
          <w:rFonts w:ascii="XCharter" w:hAnsi="XCharter"/>
          <w:color w:val="000000" w:themeColor="text1"/>
          <w:sz w:val="16"/>
          <w:szCs w:val="16"/>
        </w:rPr>
        <w:t xml:space="preserve">, Light said. America’s Pledge, a project to quantify ongoing US emissions reductions, estimates that non-federal actors – like states and cities – could cut climate pollution 37% below 2005 levels by 2030. A Democrat in the White House could increase that to 49% with what Light described as modest, politically achievable policy changes. </w:t>
      </w:r>
      <w:r w:rsidRPr="002C5A6A">
        <w:rPr>
          <w:rFonts w:ascii="XCharter" w:hAnsi="XCharter"/>
          <w:color w:val="000000" w:themeColor="text1"/>
          <w:sz w:val="22"/>
          <w:u w:val="single"/>
          <w:shd w:val="clear" w:color="auto" w:fill="00FFFF"/>
        </w:rPr>
        <w:t>Experts</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are increasingly </w:t>
      </w:r>
      <w:r w:rsidRPr="002C5A6A">
        <w:rPr>
          <w:rFonts w:ascii="XCharter" w:hAnsi="XCharter"/>
          <w:color w:val="000000" w:themeColor="text1"/>
          <w:sz w:val="22"/>
          <w:u w:val="single"/>
          <w:shd w:val="clear" w:color="auto" w:fill="00FFFF"/>
        </w:rPr>
        <w:t>calling for</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US to halve</w:t>
      </w:r>
      <w:r w:rsidRPr="002C5A6A">
        <w:rPr>
          <w:rFonts w:ascii="XCharter" w:hAnsi="XCharter"/>
          <w:color w:val="000000" w:themeColor="text1"/>
          <w:sz w:val="22"/>
          <w:u w:val="single"/>
        </w:rPr>
        <w:t xml:space="preserve"> its </w:t>
      </w:r>
      <w:r w:rsidRPr="002C5A6A">
        <w:rPr>
          <w:rFonts w:ascii="XCharter" w:hAnsi="XCharter"/>
          <w:color w:val="000000" w:themeColor="text1"/>
          <w:sz w:val="22"/>
          <w:u w:val="single"/>
          <w:shd w:val="clear" w:color="auto" w:fill="00FFFF"/>
        </w:rPr>
        <w:t>emissions</w:t>
      </w:r>
      <w:r w:rsidRPr="002C5A6A">
        <w:rPr>
          <w:rFonts w:ascii="XCharter" w:hAnsi="XCharter"/>
          <w:color w:val="000000" w:themeColor="text1"/>
          <w:sz w:val="22"/>
          <w:u w:val="single"/>
        </w:rPr>
        <w:t xml:space="preserve"> by 2030</w:t>
      </w:r>
      <w:r w:rsidRPr="002C5A6A">
        <w:rPr>
          <w:rFonts w:ascii="XCharter" w:hAnsi="XCharter"/>
          <w:color w:val="000000" w:themeColor="text1"/>
          <w:sz w:val="16"/>
          <w:szCs w:val="16"/>
        </w:rPr>
        <w:t xml:space="preserve"> and neutralize them by 2050. “</w:t>
      </w:r>
      <w:r w:rsidRPr="002C5A6A">
        <w:rPr>
          <w:rFonts w:ascii="XCharter" w:hAnsi="XCharter"/>
          <w:color w:val="000000" w:themeColor="text1"/>
          <w:sz w:val="22"/>
          <w:u w:val="single"/>
        </w:rPr>
        <w:t>In</w:t>
      </w:r>
      <w:r w:rsidRPr="002C5A6A">
        <w:rPr>
          <w:rFonts w:ascii="XCharter" w:hAnsi="XCharter"/>
          <w:color w:val="000000" w:themeColor="text1"/>
          <w:sz w:val="16"/>
          <w:szCs w:val="16"/>
        </w:rPr>
        <w:t xml:space="preserve"> the case of a </w:t>
      </w:r>
      <w:r w:rsidRPr="002C5A6A">
        <w:rPr>
          <w:rFonts w:ascii="XCharter" w:hAnsi="XCharter"/>
          <w:color w:val="000000" w:themeColor="text1"/>
          <w:sz w:val="22"/>
          <w:u w:val="single"/>
          <w:shd w:val="clear" w:color="auto" w:fill="00FFFF"/>
        </w:rPr>
        <w:t>second Trump term</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we</w:t>
      </w:r>
      <w:r w:rsidRPr="002C5A6A">
        <w:rPr>
          <w:rFonts w:ascii="XCharter" w:hAnsi="XCharter"/>
          <w:color w:val="000000" w:themeColor="text1"/>
          <w:sz w:val="22"/>
          <w:u w:val="single"/>
        </w:rPr>
        <w:t>’ve</w:t>
      </w:r>
      <w:r w:rsidRPr="002C5A6A">
        <w:rPr>
          <w:rFonts w:ascii="XCharter" w:hAnsi="XCharter"/>
          <w:color w:val="000000" w:themeColor="text1"/>
          <w:sz w:val="22"/>
          <w:u w:val="single"/>
          <w:shd w:val="clear" w:color="auto" w:fill="00FFFF"/>
        </w:rPr>
        <w:t xml:space="preserve"> got to</w:t>
      </w:r>
      <w:r w:rsidRPr="002C5A6A">
        <w:rPr>
          <w:rFonts w:ascii="XCharter" w:hAnsi="XCharter"/>
          <w:color w:val="000000" w:themeColor="text1"/>
          <w:sz w:val="16"/>
          <w:szCs w:val="16"/>
        </w:rPr>
        <w:t xml:space="preserve"> totally </w:t>
      </w:r>
      <w:r w:rsidRPr="002C5A6A">
        <w:rPr>
          <w:rFonts w:ascii="XCharter" w:hAnsi="XCharter"/>
          <w:color w:val="000000" w:themeColor="text1"/>
          <w:sz w:val="22"/>
          <w:u w:val="single"/>
          <w:shd w:val="clear" w:color="auto" w:fill="00FFFF"/>
        </w:rPr>
        <w:t>double down</w:t>
      </w:r>
      <w:r w:rsidRPr="002C5A6A">
        <w:rPr>
          <w:rFonts w:ascii="XCharter" w:hAnsi="XCharter"/>
          <w:color w:val="000000" w:themeColor="text1"/>
          <w:sz w:val="22"/>
          <w:u w:val="single"/>
        </w:rPr>
        <w:t xml:space="preserve"> on</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efforts</w:t>
      </w:r>
      <w:r w:rsidRPr="002C5A6A">
        <w:rPr>
          <w:rFonts w:ascii="XCharter" w:hAnsi="XCharter"/>
          <w:color w:val="000000" w:themeColor="text1"/>
          <w:sz w:val="22"/>
          <w:u w:val="single"/>
        </w:rPr>
        <w:t xml:space="preserve"> t</w:t>
      </w:r>
      <w:r w:rsidRPr="002C5A6A">
        <w:rPr>
          <w:rFonts w:ascii="XCharter" w:hAnsi="XCharter"/>
          <w:color w:val="000000" w:themeColor="text1"/>
          <w:sz w:val="16"/>
          <w:szCs w:val="16"/>
        </w:rPr>
        <w:t xml:space="preserve">o communicate how serious the non-federal actors are in the United States,” Light said. “And what you really want to try to make sure is that those people in other countries who are not in favor of strengthening their countries’ own climate target are not able to point to the United States and say nothing’s going on there.” The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administration has </w:t>
      </w:r>
      <w:r w:rsidRPr="002C5A6A">
        <w:rPr>
          <w:rFonts w:ascii="XCharter" w:hAnsi="XCharter"/>
          <w:color w:val="000000" w:themeColor="text1"/>
          <w:sz w:val="22"/>
          <w:u w:val="single"/>
          <w:shd w:val="clear" w:color="auto" w:fill="00FFFF"/>
        </w:rPr>
        <w:t>initiated</w:t>
      </w:r>
      <w:r w:rsidRPr="002C5A6A">
        <w:rPr>
          <w:rFonts w:ascii="XCharter" w:hAnsi="XCharter"/>
          <w:color w:val="000000" w:themeColor="text1"/>
          <w:sz w:val="16"/>
          <w:szCs w:val="16"/>
        </w:rPr>
        <w:t xml:space="preserve"> essentially all of its </w:t>
      </w:r>
      <w:r w:rsidRPr="002C5A6A">
        <w:rPr>
          <w:rFonts w:ascii="XCharter" w:hAnsi="XCharter"/>
          <w:color w:val="000000" w:themeColor="text1"/>
          <w:sz w:val="22"/>
          <w:u w:val="single"/>
        </w:rPr>
        <w:t xml:space="preserve">planned </w:t>
      </w:r>
      <w:r w:rsidRPr="002C5A6A">
        <w:rPr>
          <w:rFonts w:ascii="XCharter" w:hAnsi="XCharter"/>
          <w:color w:val="000000" w:themeColor="text1"/>
          <w:sz w:val="22"/>
          <w:u w:val="single"/>
          <w:shd w:val="clear" w:color="auto" w:fill="00FFFF"/>
        </w:rPr>
        <w:t>climate</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shd w:val="clear" w:color="auto" w:fill="00FFFF"/>
        </w:rPr>
        <w:t>rollbacks</w:t>
      </w:r>
      <w:r w:rsidRPr="002C5A6A">
        <w:rPr>
          <w:rFonts w:ascii="XCharter" w:hAnsi="XCharter"/>
          <w:color w:val="000000" w:themeColor="text1"/>
          <w:sz w:val="16"/>
          <w:szCs w:val="16"/>
        </w:rPr>
        <w:t xml:space="preserve"> – </w:t>
      </w:r>
      <w:r w:rsidRPr="002C5A6A">
        <w:rPr>
          <w:rFonts w:ascii="XCharter" w:hAnsi="XCharter"/>
          <w:color w:val="000000" w:themeColor="text1"/>
          <w:sz w:val="22"/>
          <w:u w:val="single"/>
        </w:rPr>
        <w:t>from weakening standards for cars to go farther on less gasoline to erasing rules for power companies to shift away from coal</w:t>
      </w:r>
      <w:r w:rsidRPr="002C5A6A">
        <w:rPr>
          <w:rFonts w:ascii="XCharter" w:hAnsi="XCharter"/>
          <w:color w:val="000000" w:themeColor="text1"/>
          <w:sz w:val="16"/>
          <w:szCs w:val="16"/>
        </w:rPr>
        <w:t xml:space="preserve">. It would be able to defend those changes in court against environment advocates and Democratic states if the president wins election. “The </w:t>
      </w:r>
      <w:r w:rsidRPr="002C5A6A">
        <w:rPr>
          <w:rFonts w:ascii="XCharter" w:hAnsi="XCharter"/>
          <w:color w:val="000000" w:themeColor="text1"/>
          <w:sz w:val="22"/>
          <w:u w:val="single"/>
        </w:rPr>
        <w:t xml:space="preserve">biggest </w:t>
      </w:r>
      <w:r w:rsidRPr="002C5A6A">
        <w:rPr>
          <w:rFonts w:ascii="XCharter" w:hAnsi="XCharter"/>
          <w:color w:val="000000" w:themeColor="text1"/>
          <w:sz w:val="22"/>
          <w:u w:val="single"/>
          <w:shd w:val="clear" w:color="auto" w:fill="00FFFF"/>
        </w:rPr>
        <w:t>impact of</w:t>
      </w:r>
      <w:r w:rsidRPr="002C5A6A">
        <w:rPr>
          <w:rFonts w:ascii="XCharter" w:hAnsi="XCharter"/>
          <w:color w:val="000000" w:themeColor="text1"/>
          <w:sz w:val="22"/>
          <w:u w:val="single"/>
        </w:rPr>
        <w:t xml:space="preserve"> a </w:t>
      </w:r>
      <w:r w:rsidRPr="002C5A6A">
        <w:rPr>
          <w:rFonts w:ascii="XCharter" w:hAnsi="XCharter"/>
          <w:color w:val="000000" w:themeColor="text1"/>
          <w:sz w:val="22"/>
          <w:u w:val="single"/>
          <w:shd w:val="clear" w:color="auto" w:fill="00FFFF"/>
        </w:rPr>
        <w:t>second term of</w:t>
      </w:r>
      <w:r w:rsidRPr="002C5A6A">
        <w:rPr>
          <w:rFonts w:ascii="XCharter" w:hAnsi="XCharter"/>
          <w:color w:val="000000" w:themeColor="text1"/>
          <w:sz w:val="16"/>
          <w:szCs w:val="16"/>
        </w:rPr>
        <w:t xml:space="preserve"> a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16"/>
          <w:szCs w:val="16"/>
        </w:rPr>
        <w:t xml:space="preserve"> administration </w:t>
      </w:r>
      <w:r w:rsidRPr="002C5A6A">
        <w:rPr>
          <w:rFonts w:ascii="XCharter" w:hAnsi="XCharter"/>
          <w:color w:val="000000" w:themeColor="text1"/>
          <w:sz w:val="22"/>
          <w:u w:val="single"/>
          <w:shd w:val="clear" w:color="auto" w:fill="00FFFF"/>
        </w:rPr>
        <w:t>would</w:t>
      </w:r>
      <w:r w:rsidRPr="002C5A6A">
        <w:rPr>
          <w:rFonts w:ascii="XCharter" w:hAnsi="XCharter"/>
          <w:color w:val="000000" w:themeColor="text1"/>
          <w:sz w:val="16"/>
          <w:szCs w:val="16"/>
        </w:rPr>
        <w:t xml:space="preserve"> just </w:t>
      </w:r>
      <w:r w:rsidRPr="002C5A6A">
        <w:rPr>
          <w:rFonts w:ascii="XCharter" w:hAnsi="XCharter"/>
          <w:color w:val="000000" w:themeColor="text1"/>
          <w:sz w:val="22"/>
          <w:u w:val="single"/>
          <w:shd w:val="clear" w:color="auto" w:fill="00FFFF"/>
        </w:rPr>
        <w:t>be more lost time</w:t>
      </w:r>
      <w:r w:rsidRPr="002C5A6A">
        <w:rPr>
          <w:rFonts w:ascii="XCharter" w:hAnsi="XCharter"/>
          <w:color w:val="000000" w:themeColor="text1"/>
          <w:sz w:val="16"/>
          <w:szCs w:val="16"/>
        </w:rPr>
        <w:t xml:space="preserve">,” said Trevor Houser, a partner at Rhodium Group. “It would be more time in which emissions weren’t really declining when they really needed to be.” The </w:t>
      </w:r>
      <w:r w:rsidRPr="002C5A6A">
        <w:rPr>
          <w:rFonts w:ascii="XCharter" w:hAnsi="XCharter"/>
          <w:color w:val="000000" w:themeColor="text1"/>
          <w:sz w:val="22"/>
          <w:u w:val="single"/>
        </w:rPr>
        <w:t xml:space="preserve">concentration of </w:t>
      </w:r>
      <w:r w:rsidRPr="002C5A6A">
        <w:rPr>
          <w:rFonts w:ascii="XCharter" w:hAnsi="XCharter"/>
          <w:color w:val="000000" w:themeColor="text1"/>
          <w:sz w:val="22"/>
          <w:u w:val="single"/>
          <w:shd w:val="clear" w:color="auto" w:fill="00FFFF"/>
        </w:rPr>
        <w:t>climate-heating</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shd w:val="clear" w:color="auto" w:fill="00FFFF"/>
        </w:rPr>
        <w:t>greenhouse gases</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is </w:t>
      </w:r>
      <w:r w:rsidRPr="002C5A6A">
        <w:rPr>
          <w:rFonts w:ascii="XCharter" w:hAnsi="XCharter"/>
          <w:color w:val="000000" w:themeColor="text1"/>
          <w:sz w:val="22"/>
          <w:u w:val="single"/>
          <w:shd w:val="clear" w:color="auto" w:fill="00FFFF"/>
        </w:rPr>
        <w:t>at</w:t>
      </w:r>
      <w:r w:rsidRPr="002C5A6A">
        <w:rPr>
          <w:rFonts w:ascii="XCharter" w:hAnsi="XCharter"/>
          <w:color w:val="000000" w:themeColor="text1"/>
          <w:sz w:val="16"/>
          <w:szCs w:val="16"/>
        </w:rPr>
        <w:t xml:space="preserve"> a </w:t>
      </w:r>
      <w:r w:rsidRPr="002C5A6A">
        <w:rPr>
          <w:rFonts w:ascii="XCharter" w:hAnsi="XCharter"/>
          <w:color w:val="000000" w:themeColor="text1"/>
          <w:sz w:val="22"/>
          <w:u w:val="single"/>
          <w:shd w:val="clear" w:color="auto" w:fill="00FFFF"/>
        </w:rPr>
        <w:t xml:space="preserve">record </w:t>
      </w:r>
      <w:r w:rsidRPr="002C5A6A">
        <w:rPr>
          <w:rFonts w:ascii="XCharter" w:hAnsi="XCharter"/>
          <w:color w:val="000000" w:themeColor="text1"/>
          <w:sz w:val="22"/>
          <w:u w:val="single"/>
        </w:rPr>
        <w:t>high</w:t>
      </w:r>
      <w:r w:rsidRPr="002C5A6A">
        <w:rPr>
          <w:rFonts w:ascii="XCharter" w:hAnsi="XCharter"/>
          <w:color w:val="000000" w:themeColor="text1"/>
          <w:sz w:val="16"/>
          <w:szCs w:val="16"/>
        </w:rPr>
        <w:t xml:space="preserve">, according to a report from the UN’s World Meteorological Organization. The </w:t>
      </w:r>
      <w:r w:rsidRPr="002C5A6A">
        <w:rPr>
          <w:rFonts w:ascii="XCharter" w:hAnsi="XCharter"/>
          <w:color w:val="000000" w:themeColor="text1"/>
          <w:sz w:val="22"/>
          <w:u w:val="single"/>
          <w:shd w:val="clear" w:color="auto" w:fill="00FFFF"/>
        </w:rPr>
        <w:t>planet</w:t>
      </w:r>
      <w:r w:rsidRPr="002C5A6A">
        <w:rPr>
          <w:rFonts w:ascii="XCharter" w:hAnsi="XCharter"/>
          <w:color w:val="000000" w:themeColor="text1"/>
          <w:sz w:val="16"/>
          <w:szCs w:val="16"/>
        </w:rPr>
        <w:t xml:space="preserve"> is </w:t>
      </w:r>
      <w:r w:rsidRPr="002C5A6A">
        <w:rPr>
          <w:rFonts w:ascii="XCharter" w:hAnsi="XCharter"/>
          <w:color w:val="000000" w:themeColor="text1"/>
          <w:sz w:val="22"/>
          <w:u w:val="single"/>
        </w:rPr>
        <w:t xml:space="preserve">already </w:t>
      </w:r>
      <w:r w:rsidRPr="002C5A6A">
        <w:rPr>
          <w:rFonts w:ascii="XCharter" w:hAnsi="XCharter"/>
          <w:color w:val="000000" w:themeColor="text1"/>
          <w:sz w:val="22"/>
          <w:u w:val="single"/>
          <w:shd w:val="clear" w:color="auto" w:fill="00FFFF"/>
        </w:rPr>
        <w:t>1C hotter than it was before</w:t>
      </w:r>
      <w:r w:rsidRPr="002C5A6A">
        <w:rPr>
          <w:rFonts w:ascii="XCharter" w:hAnsi="XCharter"/>
          <w:color w:val="000000" w:themeColor="text1"/>
          <w:sz w:val="22"/>
          <w:u w:val="single"/>
        </w:rPr>
        <w:t xml:space="preserve"> industrialization</w:t>
      </w:r>
      <w:r w:rsidRPr="002C5A6A">
        <w:rPr>
          <w:rFonts w:ascii="XCharter" w:hAnsi="XCharter"/>
          <w:color w:val="000000" w:themeColor="text1"/>
          <w:sz w:val="16"/>
          <w:szCs w:val="16"/>
        </w:rPr>
        <w:t xml:space="preserve">. A train of loaded coal cars heads to the Oak Creek power plant in Oak Creek, Wisconsin, earlier this month. A train of loaded coal cars heads to the Oak Creek power plant in Oak Creek, Wisconsin, earlier this month. Photograph: Tannen Maury/EPA Three-quarters of the commitments made by countries under the international Paris agreement are “totally inadequate”, according to a comprehensive expert analysis. </w:t>
      </w:r>
      <w:r w:rsidRPr="002C5A6A">
        <w:rPr>
          <w:rFonts w:ascii="XCharter" w:hAnsi="XCharter"/>
          <w:color w:val="000000" w:themeColor="text1"/>
          <w:sz w:val="22"/>
          <w:u w:val="single"/>
          <w:shd w:val="clear" w:color="auto" w:fill="00FFFF"/>
        </w:rPr>
        <w:t>Temperatures</w:t>
      </w:r>
      <w:r w:rsidRPr="002C5A6A">
        <w:rPr>
          <w:rFonts w:ascii="XCharter" w:hAnsi="XCharter"/>
          <w:color w:val="000000" w:themeColor="text1"/>
          <w:sz w:val="16"/>
          <w:szCs w:val="16"/>
        </w:rPr>
        <w:t xml:space="preserve"> are still </w:t>
      </w:r>
      <w:proofErr w:type="gramStart"/>
      <w:r w:rsidRPr="002C5A6A">
        <w:rPr>
          <w:rFonts w:ascii="XCharter" w:hAnsi="XCharter"/>
          <w:color w:val="000000" w:themeColor="text1"/>
          <w:sz w:val="22"/>
          <w:u w:val="single"/>
          <w:shd w:val="clear" w:color="auto" w:fill="00FFFF"/>
        </w:rPr>
        <w:t>rising</w:t>
      </w:r>
      <w:proofErr w:type="gramEnd"/>
      <w:r w:rsidRPr="002C5A6A">
        <w:rPr>
          <w:rFonts w:ascii="XCharter" w:hAnsi="XCharter"/>
          <w:color w:val="000000" w:themeColor="text1"/>
          <w:sz w:val="22"/>
          <w:u w:val="single"/>
          <w:shd w:val="clear" w:color="auto" w:fill="00FFFF"/>
        </w:rPr>
        <w:t xml:space="preserve"> </w:t>
      </w:r>
      <w:r w:rsidRPr="002C5A6A">
        <w:rPr>
          <w:rFonts w:ascii="XCharter" w:hAnsi="XCharter"/>
          <w:color w:val="000000" w:themeColor="text1"/>
          <w:sz w:val="22"/>
          <w:u w:val="single"/>
        </w:rPr>
        <w:t>and</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world</w:t>
      </w:r>
      <w:r w:rsidRPr="002C5A6A">
        <w:rPr>
          <w:rFonts w:ascii="XCharter" w:hAnsi="XCharter"/>
          <w:color w:val="000000" w:themeColor="text1"/>
          <w:sz w:val="22"/>
          <w:u w:val="single"/>
        </w:rPr>
        <w:t xml:space="preserve"> is</w:t>
      </w:r>
      <w:r w:rsidRPr="002C5A6A">
        <w:rPr>
          <w:rFonts w:ascii="XCharter" w:hAnsi="XCharter"/>
          <w:color w:val="000000" w:themeColor="text1"/>
          <w:sz w:val="16"/>
          <w:szCs w:val="16"/>
        </w:rPr>
        <w:t xml:space="preserve"> “gravely” </w:t>
      </w:r>
      <w:r w:rsidRPr="002C5A6A">
        <w:rPr>
          <w:rFonts w:ascii="XCharter" w:hAnsi="XCharter"/>
          <w:color w:val="000000" w:themeColor="text1"/>
          <w:sz w:val="22"/>
          <w:u w:val="single"/>
          <w:shd w:val="clear" w:color="auto" w:fill="00FFFF"/>
        </w:rPr>
        <w:t>unprepared for disasters, crop failures</w:t>
      </w:r>
      <w:r w:rsidRPr="002C5A6A">
        <w:rPr>
          <w:rFonts w:ascii="XCharter" w:hAnsi="XCharter"/>
          <w:color w:val="000000" w:themeColor="text1"/>
          <w:sz w:val="16"/>
          <w:szCs w:val="16"/>
        </w:rPr>
        <w:t xml:space="preserve">, coastal </w:t>
      </w:r>
      <w:r w:rsidRPr="002C5A6A">
        <w:rPr>
          <w:rFonts w:ascii="XCharter" w:hAnsi="XCharter"/>
          <w:color w:val="000000" w:themeColor="text1"/>
          <w:sz w:val="22"/>
          <w:u w:val="single"/>
          <w:shd w:val="clear" w:color="auto" w:fill="00FFFF"/>
        </w:rPr>
        <w:t>flooding</w:t>
      </w:r>
      <w:r w:rsidRPr="002C5A6A">
        <w:rPr>
          <w:rFonts w:ascii="XCharter" w:hAnsi="XCharter"/>
          <w:color w:val="000000" w:themeColor="text1"/>
          <w:sz w:val="22"/>
          <w:u w:val="single"/>
        </w:rPr>
        <w:t xml:space="preserve"> and </w:t>
      </w:r>
      <w:r w:rsidRPr="002C5A6A">
        <w:rPr>
          <w:rFonts w:ascii="XCharter" w:hAnsi="XCharter"/>
          <w:color w:val="000000" w:themeColor="text1"/>
          <w:sz w:val="22"/>
          <w:u w:val="single"/>
          <w:shd w:val="clear" w:color="auto" w:fill="00FFFF"/>
        </w:rPr>
        <w:t>heatwaves</w:t>
      </w:r>
      <w:r w:rsidRPr="002C5A6A">
        <w:rPr>
          <w:rFonts w:ascii="XCharter" w:hAnsi="XCharter"/>
          <w:color w:val="000000" w:themeColor="text1"/>
          <w:sz w:val="16"/>
          <w:szCs w:val="16"/>
        </w:rPr>
        <w:t>, according to another review.</w:t>
      </w:r>
      <w:r w:rsidRPr="002C5A6A">
        <w:rPr>
          <w:rFonts w:ascii="XCharter" w:hAnsi="XCharter"/>
          <w:color w:val="000000" w:themeColor="text1"/>
          <w:sz w:val="16"/>
          <w:szCs w:val="16"/>
          <w:shd w:val="clear" w:color="auto" w:fill="00FFFF"/>
        </w:rPr>
        <w:t xml:space="preserve"> </w:t>
      </w:r>
      <w:r w:rsidRPr="002C5A6A">
        <w:rPr>
          <w:rFonts w:ascii="XCharter" w:hAnsi="XCharter"/>
          <w:color w:val="000000" w:themeColor="text1"/>
          <w:sz w:val="22"/>
          <w:u w:val="single"/>
          <w:shd w:val="clear" w:color="auto" w:fill="00FFFF"/>
        </w:rPr>
        <w:t>Under Trump</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oil and gas industry contributing heavily to</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shd w:val="clear" w:color="auto" w:fill="00FFFF"/>
        </w:rPr>
        <w:t>climate crisis</w:t>
      </w:r>
      <w:r w:rsidRPr="002C5A6A">
        <w:rPr>
          <w:rFonts w:ascii="XCharter" w:hAnsi="XCharter"/>
          <w:color w:val="000000" w:themeColor="text1"/>
          <w:sz w:val="16"/>
          <w:szCs w:val="16"/>
        </w:rPr>
        <w:t xml:space="preserve"> is </w:t>
      </w:r>
      <w:r w:rsidRPr="002C5A6A">
        <w:rPr>
          <w:rFonts w:ascii="XCharter" w:hAnsi="XCharter"/>
          <w:color w:val="000000" w:themeColor="text1"/>
          <w:sz w:val="22"/>
          <w:u w:val="single"/>
        </w:rPr>
        <w:t>thriving</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Oil</w:t>
      </w:r>
      <w:r w:rsidRPr="002C5A6A">
        <w:rPr>
          <w:rFonts w:ascii="XCharter" w:hAnsi="XCharter"/>
          <w:color w:val="000000" w:themeColor="text1"/>
          <w:sz w:val="22"/>
          <w:u w:val="single"/>
        </w:rPr>
        <w:t xml:space="preserve"> and </w:t>
      </w:r>
      <w:r w:rsidRPr="002C5A6A">
        <w:rPr>
          <w:rFonts w:ascii="XCharter" w:hAnsi="XCharter"/>
          <w:color w:val="000000" w:themeColor="text1"/>
          <w:sz w:val="22"/>
          <w:u w:val="single"/>
          <w:shd w:val="clear" w:color="auto" w:fill="00FFFF"/>
        </w:rPr>
        <w:t>gas</w:t>
      </w:r>
      <w:r w:rsidRPr="002C5A6A">
        <w:rPr>
          <w:rFonts w:ascii="XCharter" w:hAnsi="XCharter"/>
          <w:color w:val="000000" w:themeColor="text1"/>
          <w:sz w:val="16"/>
          <w:szCs w:val="16"/>
        </w:rPr>
        <w:t xml:space="preserve">-related </w:t>
      </w:r>
      <w:r w:rsidRPr="002C5A6A">
        <w:rPr>
          <w:rFonts w:ascii="XCharter" w:hAnsi="XCharter"/>
          <w:color w:val="000000" w:themeColor="text1"/>
          <w:sz w:val="22"/>
          <w:u w:val="single"/>
          <w:shd w:val="clear" w:color="auto" w:fill="00FFFF"/>
        </w:rPr>
        <w:t>industries</w:t>
      </w:r>
      <w:r w:rsidRPr="002C5A6A">
        <w:rPr>
          <w:rFonts w:ascii="XCharter" w:hAnsi="XCharter"/>
          <w:color w:val="000000" w:themeColor="text1"/>
          <w:sz w:val="22"/>
          <w:u w:val="single"/>
        </w:rPr>
        <w:t xml:space="preserve"> in</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rPr>
        <w:t>US</w:t>
      </w:r>
      <w:r w:rsidRPr="002C5A6A">
        <w:rPr>
          <w:rFonts w:ascii="XCharter" w:hAnsi="XCharter"/>
          <w:color w:val="000000" w:themeColor="text1"/>
          <w:sz w:val="16"/>
          <w:szCs w:val="16"/>
        </w:rPr>
        <w:t xml:space="preserve"> are </w:t>
      </w:r>
      <w:r w:rsidRPr="002C5A6A">
        <w:rPr>
          <w:rFonts w:ascii="XCharter" w:hAnsi="XCharter"/>
          <w:color w:val="000000" w:themeColor="text1"/>
          <w:sz w:val="22"/>
          <w:u w:val="single"/>
          <w:shd w:val="clear" w:color="auto" w:fill="00FFFF"/>
        </w:rPr>
        <w:t>planning to build 157 new</w:t>
      </w:r>
      <w:r w:rsidRPr="002C5A6A">
        <w:rPr>
          <w:rFonts w:ascii="XCharter" w:hAnsi="XCharter"/>
          <w:color w:val="000000" w:themeColor="text1"/>
          <w:sz w:val="16"/>
          <w:szCs w:val="16"/>
        </w:rPr>
        <w:t xml:space="preserve"> or expanded </w:t>
      </w:r>
      <w:r w:rsidRPr="002C5A6A">
        <w:rPr>
          <w:rFonts w:ascii="XCharter" w:hAnsi="XCharter"/>
          <w:color w:val="000000" w:themeColor="text1"/>
          <w:sz w:val="22"/>
          <w:u w:val="single"/>
          <w:shd w:val="clear" w:color="auto" w:fill="00FFFF"/>
        </w:rPr>
        <w:t>plants and expand drilling</w:t>
      </w:r>
      <w:r w:rsidRPr="002C5A6A">
        <w:rPr>
          <w:rFonts w:ascii="XCharter" w:hAnsi="XCharter"/>
          <w:color w:val="000000" w:themeColor="text1"/>
          <w:sz w:val="22"/>
          <w:u w:val="single"/>
        </w:rPr>
        <w:t xml:space="preserve"> over</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rPr>
        <w:t>next five years</w:t>
      </w:r>
      <w:r w:rsidRPr="002C5A6A">
        <w:rPr>
          <w:rFonts w:ascii="XCharter" w:hAnsi="XCharter"/>
          <w:color w:val="000000" w:themeColor="text1"/>
          <w:sz w:val="16"/>
          <w:szCs w:val="16"/>
        </w:rPr>
        <w:t xml:space="preserve"> – </w:t>
      </w:r>
      <w:r w:rsidRPr="002C5A6A">
        <w:rPr>
          <w:rFonts w:ascii="XCharter" w:hAnsi="XCharter"/>
          <w:color w:val="000000" w:themeColor="text1"/>
          <w:sz w:val="22"/>
          <w:u w:val="single"/>
          <w:shd w:val="clear" w:color="auto" w:fill="00FFFF"/>
        </w:rPr>
        <w:t>releasing</w:t>
      </w:r>
      <w:r w:rsidRPr="002C5A6A">
        <w:rPr>
          <w:rFonts w:ascii="XCharter" w:hAnsi="XCharter"/>
          <w:color w:val="000000" w:themeColor="text1"/>
          <w:sz w:val="16"/>
          <w:szCs w:val="16"/>
        </w:rPr>
        <w:t xml:space="preserve"> as much </w:t>
      </w:r>
      <w:r w:rsidRPr="002C5A6A">
        <w:rPr>
          <w:rFonts w:ascii="XCharter" w:hAnsi="XCharter"/>
          <w:color w:val="000000" w:themeColor="text1"/>
          <w:sz w:val="22"/>
          <w:u w:val="single"/>
          <w:shd w:val="clear" w:color="auto" w:fill="00FFFF"/>
        </w:rPr>
        <w:t>greenhouse gas</w:t>
      </w:r>
      <w:r w:rsidRPr="002C5A6A">
        <w:rPr>
          <w:rFonts w:ascii="XCharter" w:hAnsi="XCharter"/>
          <w:color w:val="000000" w:themeColor="text1"/>
          <w:sz w:val="22"/>
          <w:u w:val="single"/>
        </w:rPr>
        <w:t xml:space="preserve"> pollution </w:t>
      </w:r>
      <w:r w:rsidRPr="002C5A6A">
        <w:rPr>
          <w:rFonts w:ascii="XCharter" w:hAnsi="XCharter"/>
          <w:color w:val="000000" w:themeColor="text1"/>
          <w:sz w:val="22"/>
          <w:u w:val="single"/>
          <w:shd w:val="clear" w:color="auto" w:fill="00FFFF"/>
        </w:rPr>
        <w:t>as 50 new coal</w:t>
      </w:r>
      <w:r w:rsidRPr="002C5A6A">
        <w:rPr>
          <w:rFonts w:ascii="XCharter" w:hAnsi="XCharter"/>
          <w:color w:val="000000" w:themeColor="text1"/>
          <w:sz w:val="22"/>
          <w:u w:val="single"/>
        </w:rPr>
        <w:t xml:space="preserve">-fired power </w:t>
      </w:r>
      <w:r w:rsidRPr="002C5A6A">
        <w:rPr>
          <w:rFonts w:ascii="XCharter" w:hAnsi="XCharter"/>
          <w:color w:val="000000" w:themeColor="text1"/>
          <w:sz w:val="22"/>
          <w:u w:val="single"/>
          <w:shd w:val="clear" w:color="auto" w:fill="00FFFF"/>
        </w:rPr>
        <w:t>plants</w:t>
      </w:r>
      <w:r w:rsidRPr="002C5A6A">
        <w:rPr>
          <w:rFonts w:ascii="XCharter" w:hAnsi="XCharter"/>
          <w:color w:val="000000" w:themeColor="text1"/>
          <w:sz w:val="16"/>
          <w:szCs w:val="16"/>
        </w:rPr>
        <w:t xml:space="preserve">, according to a report from the Environmental Integrity Project. As the technology for retrieving oil and gas has advanced, with hydraulic fracturing, the cost of production has plummeted. </w:t>
      </w:r>
      <w:r w:rsidRPr="002C5A6A">
        <w:rPr>
          <w:rFonts w:ascii="XCharter" w:hAnsi="XCharter"/>
          <w:color w:val="000000" w:themeColor="text1"/>
          <w:sz w:val="16"/>
          <w:szCs w:val="16"/>
          <w:shd w:val="clear" w:color="auto" w:fill="00FFFF"/>
        </w:rPr>
        <w:t>T</w:t>
      </w:r>
      <w:r w:rsidRPr="002C5A6A">
        <w:rPr>
          <w:rFonts w:ascii="XCharter" w:hAnsi="XCharter"/>
          <w:color w:val="000000" w:themeColor="text1"/>
          <w:sz w:val="16"/>
          <w:szCs w:val="16"/>
        </w:rPr>
        <w:t xml:space="preserve">he US is now a net exporter of oil products. Much of the expansion expected would be for feedstocks to make chemicals and plastics, explained Courtney Bernhardt, the group’s research director. Bernhardt said the </w:t>
      </w:r>
      <w:r w:rsidRPr="002C5A6A">
        <w:rPr>
          <w:rFonts w:ascii="XCharter" w:hAnsi="XCharter"/>
          <w:color w:val="000000" w:themeColor="text1"/>
          <w:sz w:val="22"/>
          <w:u w:val="single"/>
        </w:rPr>
        <w:t>oil and gas expansion would erase</w:t>
      </w:r>
      <w:r w:rsidRPr="002C5A6A">
        <w:rPr>
          <w:rFonts w:ascii="XCharter" w:hAnsi="XCharter"/>
          <w:color w:val="000000" w:themeColor="text1"/>
          <w:sz w:val="16"/>
          <w:szCs w:val="16"/>
        </w:rPr>
        <w:t xml:space="preserve"> about </w:t>
      </w:r>
      <w:r w:rsidRPr="002C5A6A">
        <w:rPr>
          <w:rFonts w:ascii="XCharter" w:hAnsi="XCharter"/>
          <w:color w:val="000000" w:themeColor="text1"/>
          <w:sz w:val="22"/>
          <w:u w:val="single"/>
        </w:rPr>
        <w:t>75% of</w:t>
      </w:r>
      <w:r w:rsidRPr="002C5A6A">
        <w:rPr>
          <w:rFonts w:ascii="XCharter" w:hAnsi="XCharter"/>
          <w:color w:val="000000" w:themeColor="text1"/>
          <w:sz w:val="16"/>
          <w:szCs w:val="16"/>
        </w:rPr>
        <w:t xml:space="preserve"> the </w:t>
      </w:r>
      <w:r w:rsidRPr="002C5A6A">
        <w:rPr>
          <w:rFonts w:ascii="XCharter" w:hAnsi="XCharter"/>
          <w:color w:val="000000" w:themeColor="text1"/>
          <w:sz w:val="22"/>
          <w:u w:val="single"/>
        </w:rPr>
        <w:t>progress in the</w:t>
      </w:r>
      <w:r w:rsidRPr="002C5A6A">
        <w:rPr>
          <w:rFonts w:ascii="XCharter" w:hAnsi="XCharter"/>
          <w:color w:val="000000" w:themeColor="text1"/>
          <w:sz w:val="16"/>
          <w:szCs w:val="16"/>
        </w:rPr>
        <w:t xml:space="preserve"> power </w:t>
      </w:r>
      <w:r w:rsidRPr="002C5A6A">
        <w:rPr>
          <w:rFonts w:ascii="XCharter" w:hAnsi="XCharter"/>
          <w:color w:val="000000" w:themeColor="text1"/>
          <w:sz w:val="22"/>
          <w:u w:val="single"/>
        </w:rPr>
        <w:t>sector</w:t>
      </w:r>
      <w:r w:rsidRPr="002C5A6A">
        <w:rPr>
          <w:rFonts w:ascii="XCharter" w:hAnsi="XCharter"/>
          <w:color w:val="000000" w:themeColor="text1"/>
          <w:sz w:val="16"/>
          <w:szCs w:val="16"/>
        </w:rPr>
        <w:t xml:space="preserve"> since 2012. “The </w:t>
      </w:r>
      <w:r w:rsidRPr="002C5A6A">
        <w:rPr>
          <w:rFonts w:ascii="XCharter" w:hAnsi="XCharter"/>
          <w:color w:val="000000" w:themeColor="text1"/>
          <w:sz w:val="22"/>
          <w:u w:val="single"/>
          <w:shd w:val="clear" w:color="auto" w:fill="00FFFF"/>
        </w:rPr>
        <w:t>US</w:t>
      </w:r>
      <w:r w:rsidRPr="002C5A6A">
        <w:rPr>
          <w:rFonts w:ascii="XCharter" w:hAnsi="XCharter"/>
          <w:color w:val="000000" w:themeColor="text1"/>
          <w:sz w:val="16"/>
          <w:szCs w:val="16"/>
        </w:rPr>
        <w:t xml:space="preserve"> is already </w:t>
      </w:r>
      <w:r w:rsidRPr="002C5A6A">
        <w:rPr>
          <w:rFonts w:ascii="XCharter" w:hAnsi="XCharter"/>
          <w:color w:val="000000" w:themeColor="text1"/>
          <w:sz w:val="22"/>
          <w:u w:val="single"/>
          <w:shd w:val="clear" w:color="auto" w:fill="00FFFF"/>
        </w:rPr>
        <w:t>struggling to meet climate commitments and</w:t>
      </w:r>
      <w:r w:rsidRPr="002C5A6A">
        <w:rPr>
          <w:rFonts w:ascii="XCharter" w:hAnsi="XCharter"/>
          <w:color w:val="000000" w:themeColor="text1"/>
          <w:sz w:val="22"/>
          <w:u w:val="single"/>
        </w:rPr>
        <w:t xml:space="preserve"> transition to a </w:t>
      </w:r>
      <w:r w:rsidRPr="002C5A6A">
        <w:rPr>
          <w:rFonts w:ascii="XCharter" w:hAnsi="XCharter"/>
          <w:color w:val="000000" w:themeColor="text1"/>
          <w:sz w:val="22"/>
          <w:u w:val="single"/>
          <w:shd w:val="clear" w:color="auto" w:fill="00FFFF"/>
        </w:rPr>
        <w:t>low-carbon future</w:t>
      </w:r>
      <w:r w:rsidRPr="002C5A6A">
        <w:rPr>
          <w:rFonts w:ascii="XCharter" w:hAnsi="XCharter"/>
          <w:color w:val="000000" w:themeColor="text1"/>
          <w:sz w:val="16"/>
          <w:szCs w:val="16"/>
        </w:rPr>
        <w:t xml:space="preserve">,” Bernhardt said. “This analysis shows that we’re heading in the wrong direction and really need to slow emissions growth from the oil, gas and petrochemical industries.” It’s not just climate change that is getting worse. </w:t>
      </w:r>
      <w:r w:rsidRPr="002C5A6A">
        <w:rPr>
          <w:rFonts w:ascii="XCharter" w:hAnsi="XCharter"/>
          <w:color w:val="000000" w:themeColor="text1"/>
          <w:sz w:val="22"/>
          <w:u w:val="single"/>
          <w:shd w:val="clear" w:color="auto" w:fill="00FFFF"/>
        </w:rPr>
        <w:t>Trump</w:t>
      </w:r>
      <w:r w:rsidRPr="002C5A6A">
        <w:rPr>
          <w:rFonts w:ascii="XCharter" w:hAnsi="XCharter"/>
          <w:color w:val="000000" w:themeColor="text1"/>
          <w:sz w:val="16"/>
          <w:szCs w:val="16"/>
        </w:rPr>
        <w:t xml:space="preserve"> has </w:t>
      </w:r>
      <w:r w:rsidRPr="002C5A6A">
        <w:rPr>
          <w:rFonts w:ascii="XCharter" w:hAnsi="XCharter"/>
          <w:color w:val="000000" w:themeColor="text1"/>
          <w:sz w:val="22"/>
          <w:u w:val="single"/>
          <w:shd w:val="clear" w:color="auto" w:fill="00FFFF"/>
        </w:rPr>
        <w:t>loosened rules for clean water and air</w:t>
      </w:r>
      <w:r w:rsidRPr="002C5A6A">
        <w:rPr>
          <w:rFonts w:ascii="XCharter" w:hAnsi="XCharter"/>
          <w:color w:val="000000" w:themeColor="text1"/>
          <w:sz w:val="22"/>
          <w:u w:val="single"/>
        </w:rPr>
        <w:t xml:space="preserve"> and safer chemicals</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Air quality</w:t>
      </w:r>
      <w:r w:rsidRPr="002C5A6A">
        <w:rPr>
          <w:rFonts w:ascii="XCharter" w:hAnsi="XCharter"/>
          <w:color w:val="000000" w:themeColor="text1"/>
          <w:sz w:val="16"/>
          <w:szCs w:val="16"/>
        </w:rPr>
        <w:t xml:space="preserve"> is already </w:t>
      </w:r>
      <w:r w:rsidRPr="002C5A6A">
        <w:rPr>
          <w:rFonts w:ascii="XCharter" w:hAnsi="XCharter"/>
          <w:color w:val="000000" w:themeColor="text1"/>
          <w:sz w:val="22"/>
          <w:u w:val="single"/>
          <w:shd w:val="clear" w:color="auto" w:fill="00FFFF"/>
        </w:rPr>
        <w:t>eroding</w:t>
      </w:r>
      <w:r w:rsidRPr="002C5A6A">
        <w:rPr>
          <w:rFonts w:ascii="XCharter" w:hAnsi="XCharter"/>
          <w:color w:val="000000" w:themeColor="text1"/>
          <w:sz w:val="16"/>
          <w:szCs w:val="16"/>
        </w:rPr>
        <w:t xml:space="preserve">, </w:t>
      </w:r>
      <w:r w:rsidRPr="002C5A6A">
        <w:rPr>
          <w:rFonts w:ascii="XCharter" w:hAnsi="XCharter"/>
          <w:color w:val="000000" w:themeColor="text1"/>
          <w:sz w:val="22"/>
          <w:u w:val="single"/>
          <w:shd w:val="clear" w:color="auto" w:fill="00FFFF"/>
        </w:rPr>
        <w:t>linked with</w:t>
      </w:r>
      <w:r w:rsidRPr="002C5A6A">
        <w:rPr>
          <w:rFonts w:ascii="XCharter" w:hAnsi="XCharter"/>
          <w:color w:val="000000" w:themeColor="text1"/>
          <w:sz w:val="22"/>
          <w:u w:val="single"/>
        </w:rPr>
        <w:t xml:space="preserve"> </w:t>
      </w:r>
      <w:r w:rsidRPr="002C5A6A">
        <w:rPr>
          <w:rFonts w:ascii="XCharter" w:hAnsi="XCharter"/>
          <w:color w:val="000000" w:themeColor="text1"/>
          <w:sz w:val="22"/>
          <w:u w:val="single"/>
          <w:shd w:val="clear" w:color="auto" w:fill="00FFFF"/>
        </w:rPr>
        <w:t>10,000</w:t>
      </w:r>
      <w:r w:rsidRPr="002C5A6A">
        <w:rPr>
          <w:rFonts w:ascii="XCharter" w:hAnsi="XCharter"/>
          <w:color w:val="000000" w:themeColor="text1"/>
          <w:sz w:val="22"/>
          <w:u w:val="single"/>
        </w:rPr>
        <w:t xml:space="preserve"> </w:t>
      </w:r>
      <w:r w:rsidRPr="002C5A6A">
        <w:rPr>
          <w:rFonts w:ascii="XCharter" w:hAnsi="XCharter"/>
          <w:color w:val="000000" w:themeColor="text1"/>
          <w:sz w:val="16"/>
          <w:szCs w:val="16"/>
        </w:rPr>
        <w:t xml:space="preserve">additional </w:t>
      </w:r>
      <w:r w:rsidRPr="002C5A6A">
        <w:rPr>
          <w:rFonts w:ascii="XCharter" w:hAnsi="XCharter"/>
          <w:color w:val="000000" w:themeColor="text1"/>
          <w:sz w:val="22"/>
          <w:u w:val="single"/>
        </w:rPr>
        <w:t xml:space="preserve">US </w:t>
      </w:r>
      <w:r w:rsidRPr="002C5A6A">
        <w:rPr>
          <w:rFonts w:ascii="XCharter" w:hAnsi="XCharter"/>
          <w:color w:val="000000" w:themeColor="text1"/>
          <w:sz w:val="22"/>
          <w:u w:val="single"/>
          <w:shd w:val="clear" w:color="auto" w:fill="00FFFF"/>
        </w:rPr>
        <w:t>deaths</w:t>
      </w:r>
      <w:r w:rsidRPr="002C5A6A">
        <w:rPr>
          <w:rFonts w:ascii="XCharter" w:hAnsi="XCharter"/>
          <w:color w:val="000000" w:themeColor="text1"/>
          <w:sz w:val="22"/>
          <w:u w:val="single"/>
        </w:rPr>
        <w:t xml:space="preserve"> over two years</w:t>
      </w:r>
      <w:r w:rsidRPr="002C5A6A">
        <w:rPr>
          <w:rFonts w:ascii="XCharter" w:hAnsi="XCharter"/>
          <w:color w:val="000000" w:themeColor="text1"/>
          <w:sz w:val="16"/>
          <w:szCs w:val="16"/>
        </w:rPr>
        <w:t>. </w:t>
      </w:r>
    </w:p>
    <w:p w14:paraId="05DB16CB" w14:textId="098D05C8" w:rsidR="00E16BF6" w:rsidRPr="002C5A6A" w:rsidRDefault="00505EAC" w:rsidP="00505EAC">
      <w:pPr>
        <w:pStyle w:val="Heading1"/>
        <w:rPr>
          <w:color w:val="000000" w:themeColor="text1"/>
        </w:rPr>
      </w:pPr>
      <w:r w:rsidRPr="002C5A6A">
        <w:rPr>
          <w:color w:val="000000" w:themeColor="text1"/>
        </w:rPr>
        <w:lastRenderedPageBreak/>
        <w:t>AFF</w:t>
      </w:r>
    </w:p>
    <w:p w14:paraId="671513C4" w14:textId="77777777" w:rsidR="00505EAC" w:rsidRPr="002C5A6A" w:rsidRDefault="00505EAC" w:rsidP="00505EAC">
      <w:pPr>
        <w:pStyle w:val="Heading4"/>
        <w:shd w:val="clear" w:color="auto" w:fill="FFFFFF"/>
        <w:spacing w:before="240" w:after="240"/>
        <w:rPr>
          <w:rFonts w:ascii="Times New Roman" w:hAnsi="Times New Roman"/>
          <w:color w:val="000000" w:themeColor="text1"/>
          <w:sz w:val="24"/>
        </w:rPr>
      </w:pPr>
      <w:r w:rsidRPr="002C5A6A">
        <w:rPr>
          <w:color w:val="000000" w:themeColor="text1"/>
          <w:sz w:val="27"/>
          <w:szCs w:val="27"/>
        </w:rPr>
        <w:t>No link- Majority of Americans do not support Trump’s fear mongering immigration policies. Immigration Hub 18</w:t>
      </w:r>
    </w:p>
    <w:p w14:paraId="2EA42789" w14:textId="77777777" w:rsidR="00505EAC" w:rsidRPr="002C5A6A" w:rsidRDefault="00505EAC" w:rsidP="00505EAC">
      <w:pPr>
        <w:pStyle w:val="Heading4"/>
        <w:spacing w:before="240" w:after="240"/>
        <w:ind w:left="560" w:hanging="560"/>
        <w:rPr>
          <w:color w:val="000000" w:themeColor="text1"/>
        </w:rPr>
      </w:pPr>
      <w:r w:rsidRPr="002C5A6A">
        <w:rPr>
          <w:color w:val="000000" w:themeColor="text1"/>
          <w:sz w:val="22"/>
        </w:rPr>
        <w:t xml:space="preserve">The Immigration Hub. “New Polling Outlines Democrats’ Path to Victory on Immigration in 2020 with Swing and Democratic Voters.” </w:t>
      </w:r>
      <w:r w:rsidRPr="002C5A6A">
        <w:rPr>
          <w:i/>
          <w:color w:val="000000" w:themeColor="text1"/>
          <w:sz w:val="22"/>
        </w:rPr>
        <w:t>The Immigration Hub</w:t>
      </w:r>
      <w:r w:rsidRPr="002C5A6A">
        <w:rPr>
          <w:color w:val="000000" w:themeColor="text1"/>
          <w:sz w:val="22"/>
        </w:rPr>
        <w:t>, 2018, theimmigrationhub.org/new-poll-outlines-democrats-path-to-victory-on-immigration.</w:t>
      </w:r>
    </w:p>
    <w:p w14:paraId="6A8D8ABC" w14:textId="77777777" w:rsidR="00505EAC" w:rsidRPr="002C5A6A" w:rsidRDefault="00505EAC" w:rsidP="00505EAC">
      <w:pPr>
        <w:pStyle w:val="Heading4"/>
        <w:spacing w:before="240" w:after="240"/>
        <w:ind w:left="560" w:hanging="560"/>
        <w:rPr>
          <w:color w:val="000000" w:themeColor="text1"/>
        </w:rPr>
      </w:pPr>
      <w:r w:rsidRPr="002C5A6A">
        <w:rPr>
          <w:color w:val="000000" w:themeColor="text1"/>
          <w:sz w:val="22"/>
        </w:rPr>
        <w:t xml:space="preserve"> Accessed by Sophia </w:t>
      </w:r>
      <w:proofErr w:type="spellStart"/>
      <w:r w:rsidRPr="002C5A6A">
        <w:rPr>
          <w:color w:val="000000" w:themeColor="text1"/>
          <w:sz w:val="22"/>
        </w:rPr>
        <w:t>Lannoye</w:t>
      </w:r>
      <w:proofErr w:type="spellEnd"/>
      <w:r w:rsidRPr="002C5A6A">
        <w:rPr>
          <w:color w:val="000000" w:themeColor="text1"/>
          <w:sz w:val="22"/>
        </w:rPr>
        <w:t xml:space="preserve"> on 7/13/20</w:t>
      </w:r>
    </w:p>
    <w:p w14:paraId="53103193" w14:textId="77777777" w:rsidR="00505EAC" w:rsidRPr="002C5A6A" w:rsidRDefault="00505EAC" w:rsidP="00505EAC">
      <w:pPr>
        <w:pStyle w:val="Heading4"/>
        <w:spacing w:before="240"/>
        <w:rPr>
          <w:color w:val="000000" w:themeColor="text1"/>
        </w:rPr>
      </w:pPr>
      <w:r w:rsidRPr="002C5A6A">
        <w:rPr>
          <w:color w:val="000000" w:themeColor="text1"/>
          <w:sz w:val="22"/>
        </w:rPr>
        <w:t>The Hub is comprised of a team of former congressional staff, executive branch officials and immigration policy advocates with deep roots in advocacy and communications and decades of collective experience. We are strategic and tenacious optimists fighting for social change. We believe in an inclusive society where immigrants are able to thrive and contribute fully to their communities, and where America recognizes immigrants as intrinsic to our national identity and heritage</w:t>
      </w:r>
      <w:r w:rsidRPr="002C5A6A">
        <w:rPr>
          <w:color w:val="000000" w:themeColor="text1"/>
        </w:rPr>
        <w:t>.</w:t>
      </w:r>
    </w:p>
    <w:p w14:paraId="2F4AC818" w14:textId="77777777" w:rsidR="00505EAC" w:rsidRPr="002C5A6A" w:rsidRDefault="00505EAC" w:rsidP="00505EAC">
      <w:pPr>
        <w:pStyle w:val="Heading4"/>
        <w:shd w:val="clear" w:color="auto" w:fill="FFFFFF"/>
        <w:spacing w:before="0"/>
        <w:rPr>
          <w:color w:val="000000" w:themeColor="text1"/>
        </w:rPr>
      </w:pPr>
      <w:r w:rsidRPr="002C5A6A">
        <w:rPr>
          <w:color w:val="000000" w:themeColor="text1"/>
          <w:sz w:val="27"/>
          <w:szCs w:val="27"/>
        </w:rPr>
        <w:t xml:space="preserve">WASHINGTON - As President Trump seeks to rile up his base by doubling down on draconian anti-immigrant policies, new polling shows that </w:t>
      </w:r>
      <w:r w:rsidRPr="002C5A6A">
        <w:rPr>
          <w:color w:val="000000" w:themeColor="text1"/>
          <w:sz w:val="27"/>
          <w:szCs w:val="27"/>
          <w:u w:val="single"/>
          <w:shd w:val="clear" w:color="auto" w:fill="FFFF00"/>
        </w:rPr>
        <w:t>a clear majority of Americans</w:t>
      </w:r>
      <w:r w:rsidRPr="002C5A6A">
        <w:rPr>
          <w:color w:val="000000" w:themeColor="text1"/>
          <w:sz w:val="27"/>
          <w:szCs w:val="27"/>
        </w:rPr>
        <w:t xml:space="preserve"> – including swing and Democratic primary voters – </w:t>
      </w:r>
      <w:r w:rsidRPr="002C5A6A">
        <w:rPr>
          <w:color w:val="000000" w:themeColor="text1"/>
          <w:sz w:val="27"/>
          <w:szCs w:val="27"/>
          <w:u w:val="single"/>
          <w:shd w:val="clear" w:color="auto" w:fill="FFFF00"/>
        </w:rPr>
        <w:t>strongly support common-sense and humane immigration solutions over fear-mongering and the wall.</w:t>
      </w:r>
      <w:r w:rsidRPr="002C5A6A">
        <w:rPr>
          <w:color w:val="000000" w:themeColor="text1"/>
          <w:sz w:val="27"/>
          <w:szCs w:val="27"/>
          <w:u w:val="single"/>
        </w:rPr>
        <w:t xml:space="preserve"> The </w:t>
      </w:r>
      <w:r w:rsidRPr="002C5A6A">
        <w:rPr>
          <w:color w:val="000000" w:themeColor="text1"/>
          <w:sz w:val="27"/>
          <w:szCs w:val="27"/>
          <w:u w:val="single"/>
          <w:shd w:val="clear" w:color="auto" w:fill="FFFF00"/>
        </w:rPr>
        <w:t>findings underscore the opportunity for Democrats to successfully win the debate on immigration by leading with solutions that clearly contrast Trump's approach and are broadly appealing to both general election and Democratic primary voters.</w:t>
      </w:r>
    </w:p>
    <w:p w14:paraId="62EB0593" w14:textId="77777777" w:rsidR="00505EAC" w:rsidRPr="002C5A6A" w:rsidRDefault="00505EAC" w:rsidP="00505EAC">
      <w:pPr>
        <w:pStyle w:val="NormalWeb"/>
        <w:shd w:val="clear" w:color="auto" w:fill="FFFFFF"/>
        <w:spacing w:before="0" w:beforeAutospacing="0" w:after="0" w:afterAutospacing="0"/>
        <w:rPr>
          <w:color w:val="000000" w:themeColor="text1"/>
        </w:rPr>
      </w:pPr>
      <w:r w:rsidRPr="002C5A6A">
        <w:rPr>
          <w:color w:val="000000" w:themeColor="text1"/>
          <w:sz w:val="27"/>
          <w:szCs w:val="27"/>
          <w:u w:val="single"/>
        </w:rPr>
        <w:t>The</w:t>
      </w:r>
      <w:hyperlink r:id="rId99" w:history="1">
        <w:r w:rsidRPr="002C5A6A">
          <w:rPr>
            <w:rStyle w:val="Hyperlink"/>
            <w:rFonts w:eastAsiaTheme="majorEastAsia"/>
            <w:color w:val="000000" w:themeColor="text1"/>
            <w:sz w:val="27"/>
            <w:szCs w:val="27"/>
          </w:rPr>
          <w:t xml:space="preserve"> </w:t>
        </w:r>
        <w:r w:rsidRPr="002C5A6A">
          <w:rPr>
            <w:rStyle w:val="Hyperlink"/>
            <w:rFonts w:eastAsiaTheme="majorEastAsia"/>
            <w:b/>
            <w:bCs/>
            <w:color w:val="000000" w:themeColor="text1"/>
            <w:sz w:val="27"/>
            <w:szCs w:val="27"/>
          </w:rPr>
          <w:t>new poll</w:t>
        </w:r>
      </w:hyperlink>
      <w:r w:rsidRPr="002C5A6A">
        <w:rPr>
          <w:color w:val="000000" w:themeColor="text1"/>
          <w:sz w:val="27"/>
          <w:szCs w:val="27"/>
          <w:u w:val="single"/>
        </w:rPr>
        <w:t>, conducted among both voters in twelve 2020 battleground states and among Democratic primary voters nationwide by Global Strategy Group and commissioned by the</w:t>
      </w:r>
      <w:hyperlink r:id="rId100" w:history="1">
        <w:r w:rsidRPr="002C5A6A">
          <w:rPr>
            <w:rStyle w:val="Hyperlink"/>
            <w:rFonts w:eastAsiaTheme="majorEastAsia"/>
            <w:color w:val="000000" w:themeColor="text1"/>
            <w:sz w:val="27"/>
            <w:szCs w:val="27"/>
          </w:rPr>
          <w:t xml:space="preserve"> Immigration Hub</w:t>
        </w:r>
      </w:hyperlink>
      <w:r w:rsidRPr="002C5A6A">
        <w:rPr>
          <w:color w:val="000000" w:themeColor="text1"/>
          <w:sz w:val="27"/>
          <w:szCs w:val="27"/>
          <w:u w:val="single"/>
        </w:rPr>
        <w:t xml:space="preserve">, finds that President Trump is vulnerable on immigration.  </w:t>
      </w:r>
      <w:r w:rsidRPr="002C5A6A">
        <w:rPr>
          <w:color w:val="000000" w:themeColor="text1"/>
          <w:sz w:val="27"/>
          <w:szCs w:val="27"/>
          <w:u w:val="single"/>
          <w:shd w:val="clear" w:color="auto" w:fill="FFFF00"/>
        </w:rPr>
        <w:t>A majority (</w:t>
      </w:r>
      <w:r w:rsidRPr="002C5A6A">
        <w:rPr>
          <w:b/>
          <w:bCs/>
          <w:color w:val="000000" w:themeColor="text1"/>
          <w:sz w:val="27"/>
          <w:szCs w:val="27"/>
          <w:u w:val="single"/>
          <w:shd w:val="clear" w:color="auto" w:fill="FFFF00"/>
        </w:rPr>
        <w:t>52%) of voters in swing states disapprove of his job on immigration,</w:t>
      </w:r>
      <w:r w:rsidRPr="002C5A6A">
        <w:rPr>
          <w:b/>
          <w:bCs/>
          <w:color w:val="000000" w:themeColor="text1"/>
          <w:sz w:val="27"/>
          <w:szCs w:val="27"/>
          <w:u w:val="single"/>
        </w:rPr>
        <w:t xml:space="preserve"> a number nearly identical to his overall job rating (53% disapprove).  </w:t>
      </w:r>
      <w:r w:rsidRPr="002C5A6A">
        <w:rPr>
          <w:b/>
          <w:bCs/>
          <w:color w:val="000000" w:themeColor="text1"/>
          <w:sz w:val="27"/>
          <w:szCs w:val="27"/>
          <w:u w:val="single"/>
          <w:shd w:val="clear" w:color="auto" w:fill="FFFF00"/>
        </w:rPr>
        <w:t>And voters in swing states resoundingly reject his immigration policies -- 75% support ending the policy of separating parents from their children at the border.</w:t>
      </w:r>
      <w:r w:rsidRPr="002C5A6A">
        <w:rPr>
          <w:b/>
          <w:bCs/>
          <w:color w:val="000000" w:themeColor="text1"/>
          <w:sz w:val="27"/>
          <w:szCs w:val="27"/>
          <w:u w:val="single"/>
        </w:rPr>
        <w:t>  </w:t>
      </w:r>
    </w:p>
    <w:p w14:paraId="6D41D5D4" w14:textId="77777777" w:rsidR="00505EAC" w:rsidRPr="002C5A6A" w:rsidRDefault="00505EAC" w:rsidP="00505EAC">
      <w:pPr>
        <w:pStyle w:val="NormalWeb"/>
        <w:shd w:val="clear" w:color="auto" w:fill="FFFFFF"/>
        <w:spacing w:before="0" w:beforeAutospacing="0" w:after="240" w:afterAutospacing="0"/>
        <w:rPr>
          <w:color w:val="000000" w:themeColor="text1"/>
        </w:rPr>
      </w:pPr>
      <w:r w:rsidRPr="002C5A6A">
        <w:rPr>
          <w:b/>
          <w:bCs/>
          <w:color w:val="000000" w:themeColor="text1"/>
          <w:sz w:val="27"/>
          <w:szCs w:val="27"/>
        </w:rPr>
        <w:t>No link- Democrats will win on the 2020 debate on immigration policies Immigration Hub 18</w:t>
      </w:r>
    </w:p>
    <w:p w14:paraId="11B528C5" w14:textId="77777777" w:rsidR="00505EAC" w:rsidRPr="002C5A6A" w:rsidRDefault="00505EAC" w:rsidP="00505EAC">
      <w:pPr>
        <w:pStyle w:val="NormalWeb"/>
        <w:shd w:val="clear" w:color="auto" w:fill="FFFFFF"/>
        <w:spacing w:before="240" w:beforeAutospacing="0" w:after="0" w:afterAutospacing="0"/>
        <w:ind w:left="560" w:hanging="560"/>
        <w:rPr>
          <w:color w:val="000000" w:themeColor="text1"/>
        </w:rPr>
      </w:pPr>
      <w:r w:rsidRPr="002C5A6A">
        <w:rPr>
          <w:b/>
          <w:bCs/>
          <w:color w:val="000000" w:themeColor="text1"/>
          <w:sz w:val="22"/>
        </w:rPr>
        <w:t xml:space="preserve">The Immigration Hub. “New Polling Outlines Democrats’ Path to Victory on Immigration in 2020 with Swing and Democratic Voters.” </w:t>
      </w:r>
      <w:r w:rsidRPr="002C5A6A">
        <w:rPr>
          <w:b/>
          <w:bCs/>
          <w:i/>
          <w:iCs/>
          <w:color w:val="000000" w:themeColor="text1"/>
          <w:sz w:val="22"/>
        </w:rPr>
        <w:t>The Immigration Hub</w:t>
      </w:r>
      <w:r w:rsidRPr="002C5A6A">
        <w:rPr>
          <w:b/>
          <w:bCs/>
          <w:color w:val="000000" w:themeColor="text1"/>
          <w:sz w:val="22"/>
        </w:rPr>
        <w:t>, 2018, theimmigrationhub.org/new-poll-outlines-democrats-path-to-victory-on-immigration.</w:t>
      </w:r>
    </w:p>
    <w:p w14:paraId="6DE9BFB1" w14:textId="77777777" w:rsidR="00505EAC" w:rsidRPr="002C5A6A" w:rsidRDefault="00505EAC" w:rsidP="00505EAC">
      <w:pPr>
        <w:pStyle w:val="NormalWeb"/>
        <w:shd w:val="clear" w:color="auto" w:fill="FFFFFF"/>
        <w:spacing w:before="0" w:beforeAutospacing="0" w:after="240" w:afterAutospacing="0"/>
        <w:ind w:left="560" w:hanging="560"/>
        <w:rPr>
          <w:color w:val="000000" w:themeColor="text1"/>
        </w:rPr>
      </w:pPr>
      <w:r w:rsidRPr="002C5A6A">
        <w:rPr>
          <w:b/>
          <w:bCs/>
          <w:color w:val="000000" w:themeColor="text1"/>
          <w:sz w:val="22"/>
        </w:rPr>
        <w:t xml:space="preserve"> Accessed by Sophia </w:t>
      </w:r>
      <w:proofErr w:type="spellStart"/>
      <w:r w:rsidRPr="002C5A6A">
        <w:rPr>
          <w:b/>
          <w:bCs/>
          <w:color w:val="000000" w:themeColor="text1"/>
          <w:sz w:val="22"/>
        </w:rPr>
        <w:t>Lannoye</w:t>
      </w:r>
      <w:proofErr w:type="spellEnd"/>
      <w:r w:rsidRPr="002C5A6A">
        <w:rPr>
          <w:b/>
          <w:bCs/>
          <w:color w:val="000000" w:themeColor="text1"/>
          <w:sz w:val="22"/>
        </w:rPr>
        <w:t xml:space="preserve"> on 7/13/20</w:t>
      </w:r>
    </w:p>
    <w:p w14:paraId="3B6BD6FF" w14:textId="77777777" w:rsidR="00505EAC" w:rsidRPr="002C5A6A" w:rsidRDefault="00505EAC" w:rsidP="00505EAC">
      <w:pPr>
        <w:pStyle w:val="NormalWeb"/>
        <w:shd w:val="clear" w:color="auto" w:fill="FFFFFF"/>
        <w:spacing w:before="240" w:beforeAutospacing="0" w:after="0" w:afterAutospacing="0"/>
        <w:rPr>
          <w:color w:val="000000" w:themeColor="text1"/>
        </w:rPr>
      </w:pPr>
      <w:r w:rsidRPr="002C5A6A">
        <w:rPr>
          <w:b/>
          <w:bCs/>
          <w:color w:val="000000" w:themeColor="text1"/>
          <w:sz w:val="22"/>
        </w:rPr>
        <w:lastRenderedPageBreak/>
        <w:t>The Hub is comprised of a team of former congressional staff, executive branch officials and immigration policy advocates with deep roots in advocacy and communications and decades of collective experience. We are strategic and tenacious optimists fighting for social change. We believe in an inclusive society where immigrants are able to thrive and contribute fully to their communities, and where America recognizes immigrants as intrinsic to our national identity and heritage.</w:t>
      </w:r>
    </w:p>
    <w:p w14:paraId="3323CB7B" w14:textId="77777777" w:rsidR="00505EAC" w:rsidRPr="002C5A6A" w:rsidRDefault="00505EAC" w:rsidP="00505EAC">
      <w:pPr>
        <w:pStyle w:val="NormalWeb"/>
        <w:shd w:val="clear" w:color="auto" w:fill="FFFFFF"/>
        <w:spacing w:before="0" w:beforeAutospacing="0" w:after="0" w:afterAutospacing="0"/>
        <w:rPr>
          <w:color w:val="000000" w:themeColor="text1"/>
        </w:rPr>
      </w:pPr>
      <w:r w:rsidRPr="002C5A6A">
        <w:rPr>
          <w:b/>
          <w:bCs/>
          <w:color w:val="000000" w:themeColor="text1"/>
          <w:sz w:val="27"/>
          <w:szCs w:val="27"/>
          <w:u w:val="single"/>
        </w:rPr>
        <w:t>An Opportunity for Democrats</w:t>
      </w:r>
    </w:p>
    <w:p w14:paraId="7F41F529" w14:textId="77777777" w:rsidR="00505EAC" w:rsidRPr="002C5A6A" w:rsidRDefault="00505EAC" w:rsidP="00505EAC">
      <w:pPr>
        <w:pStyle w:val="NormalWeb"/>
        <w:shd w:val="clear" w:color="auto" w:fill="FFFFFF"/>
        <w:spacing w:before="0" w:beforeAutospacing="0" w:after="0" w:afterAutospacing="0"/>
        <w:rPr>
          <w:color w:val="000000" w:themeColor="text1"/>
        </w:rPr>
      </w:pPr>
      <w:r w:rsidRPr="002C5A6A">
        <w:rPr>
          <w:b/>
          <w:bCs/>
          <w:color w:val="000000" w:themeColor="text1"/>
          <w:sz w:val="27"/>
          <w:szCs w:val="27"/>
          <w:u w:val="single"/>
        </w:rPr>
        <w:t xml:space="preserve">The findings in the poll demonstrate that solutions rise to the top of the public’s immigration priorities for both general election and Democratic primary voters, with most voters agreeing that the current system requires major changes. </w:t>
      </w:r>
      <w:r w:rsidRPr="002C5A6A">
        <w:rPr>
          <w:b/>
          <w:bCs/>
          <w:color w:val="000000" w:themeColor="text1"/>
          <w:sz w:val="27"/>
          <w:szCs w:val="27"/>
          <w:u w:val="single"/>
          <w:shd w:val="clear" w:color="auto" w:fill="FFFF00"/>
        </w:rPr>
        <w:t>In fact, 81% of voters believe the country’s current immigration system is not working right now and an even larger majority want to hear solutions: 91% of general election voters believe Democrats should “be focused on promoting solutions for our immigration system.”</w:t>
      </w:r>
    </w:p>
    <w:p w14:paraId="2067310A" w14:textId="77777777" w:rsidR="00505EAC" w:rsidRPr="002C5A6A" w:rsidRDefault="00505EAC" w:rsidP="00505EAC">
      <w:pPr>
        <w:pStyle w:val="NormalWeb"/>
        <w:shd w:val="clear" w:color="auto" w:fill="FFFFFF"/>
        <w:spacing w:before="0" w:beforeAutospacing="0" w:after="0" w:afterAutospacing="0"/>
        <w:rPr>
          <w:color w:val="000000" w:themeColor="text1"/>
        </w:rPr>
      </w:pPr>
      <w:r w:rsidRPr="002C5A6A">
        <w:rPr>
          <w:b/>
          <w:bCs/>
          <w:color w:val="000000" w:themeColor="text1"/>
          <w:sz w:val="27"/>
          <w:szCs w:val="27"/>
          <w:u w:val="single"/>
        </w:rPr>
        <w:t xml:space="preserve">“This poll demonstrates that voters are craving solutions on immigration,” adds Tyler Moran, Director of the Immigration Hub. </w:t>
      </w:r>
      <w:r w:rsidRPr="002C5A6A">
        <w:rPr>
          <w:b/>
          <w:bCs/>
          <w:color w:val="000000" w:themeColor="text1"/>
          <w:sz w:val="27"/>
          <w:szCs w:val="27"/>
          <w:u w:val="single"/>
          <w:shd w:val="clear" w:color="auto" w:fill="FFFF00"/>
        </w:rPr>
        <w:t>“While Trump has been railing on the wall and raids and separating families - Democrats have been working on policy proposals that the public supports.</w:t>
      </w:r>
      <w:r w:rsidRPr="002C5A6A">
        <w:rPr>
          <w:b/>
          <w:bCs/>
          <w:color w:val="000000" w:themeColor="text1"/>
          <w:sz w:val="27"/>
          <w:szCs w:val="27"/>
          <w:u w:val="single"/>
        </w:rPr>
        <w:t xml:space="preserve">  It is important that candidates now lean-in on these </w:t>
      </w:r>
      <w:proofErr w:type="gramStart"/>
      <w:r w:rsidRPr="002C5A6A">
        <w:rPr>
          <w:b/>
          <w:bCs/>
          <w:color w:val="000000" w:themeColor="text1"/>
          <w:sz w:val="27"/>
          <w:szCs w:val="27"/>
          <w:u w:val="single"/>
        </w:rPr>
        <w:t>solutions</w:t>
      </w:r>
      <w:proofErr w:type="gramEnd"/>
      <w:r w:rsidRPr="002C5A6A">
        <w:rPr>
          <w:b/>
          <w:bCs/>
          <w:color w:val="000000" w:themeColor="text1"/>
          <w:sz w:val="27"/>
          <w:szCs w:val="27"/>
          <w:u w:val="single"/>
        </w:rPr>
        <w:t xml:space="preserve"> so the public connects them with Democratic candidate’s vision for an immigration system that aligns with American values.”</w:t>
      </w:r>
    </w:p>
    <w:p w14:paraId="31D10BF3" w14:textId="77777777" w:rsidR="00505EAC" w:rsidRPr="002C5A6A" w:rsidRDefault="00505EAC" w:rsidP="00505EAC">
      <w:pPr>
        <w:pStyle w:val="NormalWeb"/>
        <w:shd w:val="clear" w:color="auto" w:fill="FFFFFF"/>
        <w:spacing w:before="0" w:beforeAutospacing="0" w:after="0" w:afterAutospacing="0"/>
        <w:rPr>
          <w:color w:val="000000" w:themeColor="text1"/>
        </w:rPr>
      </w:pPr>
      <w:r w:rsidRPr="002C5A6A">
        <w:rPr>
          <w:color w:val="000000" w:themeColor="text1"/>
        </w:rPr>
        <w:t> </w:t>
      </w:r>
    </w:p>
    <w:p w14:paraId="3BC42F69" w14:textId="77777777" w:rsidR="00505EAC" w:rsidRPr="002C5A6A" w:rsidRDefault="00505EAC" w:rsidP="00505EAC">
      <w:pPr>
        <w:rPr>
          <w:color w:val="000000" w:themeColor="text1"/>
        </w:rPr>
      </w:pPr>
    </w:p>
    <w:p w14:paraId="705BA995" w14:textId="77777777" w:rsidR="00505EAC" w:rsidRPr="002C5A6A" w:rsidRDefault="00505EAC" w:rsidP="00505EAC">
      <w:pPr>
        <w:pStyle w:val="Heading4"/>
        <w:shd w:val="clear" w:color="auto" w:fill="FFFFFF"/>
        <w:spacing w:before="0" w:after="240"/>
        <w:rPr>
          <w:color w:val="000000" w:themeColor="text1"/>
        </w:rPr>
      </w:pPr>
      <w:r w:rsidRPr="002C5A6A">
        <w:rPr>
          <w:color w:val="000000" w:themeColor="text1"/>
          <w:sz w:val="27"/>
          <w:szCs w:val="27"/>
        </w:rPr>
        <w:t>No link-Swing and democratic primary voters support greater accountability at ICE Immigration Hub 18</w:t>
      </w:r>
    </w:p>
    <w:p w14:paraId="07859C30" w14:textId="77777777" w:rsidR="00505EAC" w:rsidRPr="002C5A6A" w:rsidRDefault="00505EAC" w:rsidP="00505EAC">
      <w:pPr>
        <w:pStyle w:val="Heading4"/>
        <w:shd w:val="clear" w:color="auto" w:fill="FFFFFF"/>
        <w:spacing w:before="240"/>
        <w:ind w:left="560" w:hanging="560"/>
        <w:rPr>
          <w:color w:val="000000" w:themeColor="text1"/>
        </w:rPr>
      </w:pPr>
      <w:r w:rsidRPr="002C5A6A">
        <w:rPr>
          <w:color w:val="000000" w:themeColor="text1"/>
          <w:sz w:val="22"/>
        </w:rPr>
        <w:t xml:space="preserve">The Immigration Hub. “New Polling Outlines Democrats’ Path to Victory on Immigration in 2020 with Swing and Democratic Voters.” </w:t>
      </w:r>
      <w:r w:rsidRPr="002C5A6A">
        <w:rPr>
          <w:i/>
          <w:color w:val="000000" w:themeColor="text1"/>
          <w:sz w:val="22"/>
        </w:rPr>
        <w:t>The Immigration Hub</w:t>
      </w:r>
      <w:r w:rsidRPr="002C5A6A">
        <w:rPr>
          <w:color w:val="000000" w:themeColor="text1"/>
          <w:sz w:val="22"/>
        </w:rPr>
        <w:t>, 2018, theimmigrationhub.org/new-poll-outlines-democrats-path-to-victory-on-immigration.</w:t>
      </w:r>
    </w:p>
    <w:p w14:paraId="2BC59603" w14:textId="77777777" w:rsidR="00505EAC" w:rsidRPr="002C5A6A" w:rsidRDefault="00505EAC" w:rsidP="00505EAC">
      <w:pPr>
        <w:pStyle w:val="Heading4"/>
        <w:shd w:val="clear" w:color="auto" w:fill="FFFFFF"/>
        <w:spacing w:before="0" w:after="240"/>
        <w:ind w:left="560" w:hanging="560"/>
        <w:rPr>
          <w:color w:val="000000" w:themeColor="text1"/>
        </w:rPr>
      </w:pPr>
      <w:r w:rsidRPr="002C5A6A">
        <w:rPr>
          <w:color w:val="000000" w:themeColor="text1"/>
          <w:sz w:val="22"/>
        </w:rPr>
        <w:t xml:space="preserve"> Accessed by Sophia </w:t>
      </w:r>
      <w:proofErr w:type="spellStart"/>
      <w:r w:rsidRPr="002C5A6A">
        <w:rPr>
          <w:color w:val="000000" w:themeColor="text1"/>
          <w:sz w:val="22"/>
        </w:rPr>
        <w:t>Lannoye</w:t>
      </w:r>
      <w:proofErr w:type="spellEnd"/>
      <w:r w:rsidRPr="002C5A6A">
        <w:rPr>
          <w:color w:val="000000" w:themeColor="text1"/>
          <w:sz w:val="22"/>
        </w:rPr>
        <w:t xml:space="preserve"> on 7/13/20</w:t>
      </w:r>
    </w:p>
    <w:p w14:paraId="5618A9E2" w14:textId="77777777" w:rsidR="00505EAC" w:rsidRPr="002C5A6A" w:rsidRDefault="00505EAC" w:rsidP="00505EAC">
      <w:pPr>
        <w:pStyle w:val="Heading4"/>
        <w:shd w:val="clear" w:color="auto" w:fill="FFFFFF"/>
        <w:spacing w:before="240"/>
        <w:rPr>
          <w:color w:val="000000" w:themeColor="text1"/>
        </w:rPr>
      </w:pPr>
      <w:r w:rsidRPr="002C5A6A">
        <w:rPr>
          <w:color w:val="000000" w:themeColor="text1"/>
          <w:sz w:val="22"/>
        </w:rPr>
        <w:t>The Hub is comprised of a team of former congressional staff, executive branch officials and immigration policy advocates with deep roots in advocacy and communications and decades of collective experience. We are strategic and tenacious optimists fighting for social change. We believe in an inclusive society where immigrants are able to thrive and contribute fully to their communities, and where America recognizes immigrants as intrinsic to our national identity and heritage.</w:t>
      </w:r>
    </w:p>
    <w:p w14:paraId="0B3A372B" w14:textId="77777777" w:rsidR="00505EAC" w:rsidRPr="002C5A6A" w:rsidRDefault="00505EAC" w:rsidP="00505EAC">
      <w:pPr>
        <w:pStyle w:val="Heading4"/>
        <w:shd w:val="clear" w:color="auto" w:fill="FFFFFF"/>
        <w:spacing w:before="0"/>
        <w:rPr>
          <w:color w:val="000000" w:themeColor="text1"/>
        </w:rPr>
      </w:pPr>
      <w:r w:rsidRPr="002C5A6A">
        <w:rPr>
          <w:color w:val="000000" w:themeColor="text1"/>
          <w:sz w:val="27"/>
          <w:szCs w:val="27"/>
          <w:u w:val="single"/>
        </w:rPr>
        <w:t>2020 and Immigration</w:t>
      </w:r>
    </w:p>
    <w:p w14:paraId="53632DF5" w14:textId="77777777" w:rsidR="00505EAC" w:rsidRPr="002C5A6A" w:rsidRDefault="00505EAC" w:rsidP="00505EAC">
      <w:pPr>
        <w:pStyle w:val="Heading4"/>
        <w:shd w:val="clear" w:color="auto" w:fill="FFFFFF"/>
        <w:spacing w:before="0" w:after="240"/>
        <w:rPr>
          <w:color w:val="000000" w:themeColor="text1"/>
        </w:rPr>
      </w:pPr>
      <w:r w:rsidRPr="002C5A6A">
        <w:rPr>
          <w:color w:val="000000" w:themeColor="text1"/>
          <w:sz w:val="27"/>
          <w:szCs w:val="27"/>
          <w:u w:val="single"/>
          <w:shd w:val="clear" w:color="auto" w:fill="FFFF00"/>
        </w:rPr>
        <w:t>In stark contrast with the president’s policies, the survey found that both swing and Democratic primary voters support: </w:t>
      </w:r>
    </w:p>
    <w:p w14:paraId="1EE6F8D5" w14:textId="77777777" w:rsidR="00505EAC" w:rsidRPr="002C5A6A" w:rsidRDefault="00505EAC" w:rsidP="00505EAC">
      <w:pPr>
        <w:pStyle w:val="Heading4"/>
        <w:keepNext w:val="0"/>
        <w:keepLines w:val="0"/>
        <w:numPr>
          <w:ilvl w:val="0"/>
          <w:numId w:val="12"/>
        </w:numPr>
        <w:shd w:val="clear" w:color="auto" w:fill="FFFFFF"/>
        <w:spacing w:before="120" w:line="240" w:lineRule="auto"/>
        <w:textAlignment w:val="baseline"/>
        <w:rPr>
          <w:color w:val="000000" w:themeColor="text1"/>
        </w:rPr>
      </w:pPr>
      <w:r w:rsidRPr="002C5A6A">
        <w:rPr>
          <w:color w:val="000000" w:themeColor="text1"/>
          <w:sz w:val="27"/>
          <w:szCs w:val="27"/>
          <w:u w:val="single"/>
          <w:shd w:val="clear" w:color="auto" w:fill="FFFF00"/>
        </w:rPr>
        <w:t>reforming the immigration system,   </w:t>
      </w:r>
    </w:p>
    <w:p w14:paraId="1DE4BB47" w14:textId="77777777" w:rsidR="00505EAC" w:rsidRPr="002C5A6A" w:rsidRDefault="00505EAC" w:rsidP="00505EAC">
      <w:pPr>
        <w:pStyle w:val="Heading4"/>
        <w:keepNext w:val="0"/>
        <w:keepLines w:val="0"/>
        <w:numPr>
          <w:ilvl w:val="0"/>
          <w:numId w:val="12"/>
        </w:numPr>
        <w:shd w:val="clear" w:color="auto" w:fill="FFFFFF"/>
        <w:spacing w:before="0" w:line="240" w:lineRule="auto"/>
        <w:textAlignment w:val="baseline"/>
        <w:rPr>
          <w:color w:val="000000" w:themeColor="text1"/>
        </w:rPr>
      </w:pPr>
      <w:r w:rsidRPr="002C5A6A">
        <w:rPr>
          <w:color w:val="000000" w:themeColor="text1"/>
          <w:sz w:val="27"/>
          <w:szCs w:val="27"/>
          <w:u w:val="single"/>
          <w:shd w:val="clear" w:color="auto" w:fill="FFFF00"/>
        </w:rPr>
        <w:t>reducing wait times for legal immigration and creating a path to citizenship,</w:t>
      </w:r>
    </w:p>
    <w:p w14:paraId="6AF15999" w14:textId="77777777" w:rsidR="00505EAC" w:rsidRPr="002C5A6A" w:rsidRDefault="00505EAC" w:rsidP="00505EAC">
      <w:pPr>
        <w:pStyle w:val="Heading4"/>
        <w:keepNext w:val="0"/>
        <w:keepLines w:val="0"/>
        <w:numPr>
          <w:ilvl w:val="0"/>
          <w:numId w:val="12"/>
        </w:numPr>
        <w:shd w:val="clear" w:color="auto" w:fill="FFFFFF"/>
        <w:spacing w:before="0" w:line="240" w:lineRule="auto"/>
        <w:textAlignment w:val="baseline"/>
        <w:rPr>
          <w:color w:val="000000" w:themeColor="text1"/>
        </w:rPr>
      </w:pPr>
      <w:r w:rsidRPr="002C5A6A">
        <w:rPr>
          <w:color w:val="000000" w:themeColor="text1"/>
          <w:sz w:val="27"/>
          <w:szCs w:val="27"/>
          <w:u w:val="single"/>
          <w:shd w:val="clear" w:color="auto" w:fill="FFFF00"/>
        </w:rPr>
        <w:t>smarter border security instead of a wall,</w:t>
      </w:r>
    </w:p>
    <w:p w14:paraId="4807355F" w14:textId="77777777" w:rsidR="00505EAC" w:rsidRPr="002C5A6A" w:rsidRDefault="00505EAC" w:rsidP="00505EAC">
      <w:pPr>
        <w:pStyle w:val="Heading4"/>
        <w:keepNext w:val="0"/>
        <w:keepLines w:val="0"/>
        <w:numPr>
          <w:ilvl w:val="0"/>
          <w:numId w:val="12"/>
        </w:numPr>
        <w:shd w:val="clear" w:color="auto" w:fill="FFFFFF"/>
        <w:spacing w:before="0" w:line="240" w:lineRule="auto"/>
        <w:textAlignment w:val="baseline"/>
        <w:rPr>
          <w:color w:val="000000" w:themeColor="text1"/>
        </w:rPr>
      </w:pPr>
      <w:r w:rsidRPr="002C5A6A">
        <w:rPr>
          <w:color w:val="000000" w:themeColor="text1"/>
          <w:sz w:val="27"/>
          <w:szCs w:val="27"/>
          <w:u w:val="single"/>
          <w:shd w:val="clear" w:color="auto" w:fill="FFFF00"/>
        </w:rPr>
        <w:lastRenderedPageBreak/>
        <w:t>an efficient and fair asylum process instead of separating families, and</w:t>
      </w:r>
    </w:p>
    <w:p w14:paraId="579761D7" w14:textId="77777777" w:rsidR="00505EAC" w:rsidRPr="002C5A6A" w:rsidRDefault="00505EAC" w:rsidP="00505EAC">
      <w:pPr>
        <w:pStyle w:val="Heading4"/>
        <w:keepNext w:val="0"/>
        <w:keepLines w:val="0"/>
        <w:numPr>
          <w:ilvl w:val="0"/>
          <w:numId w:val="12"/>
        </w:numPr>
        <w:shd w:val="clear" w:color="auto" w:fill="FFFFFF"/>
        <w:spacing w:before="0" w:after="360" w:line="240" w:lineRule="auto"/>
        <w:textAlignment w:val="baseline"/>
        <w:rPr>
          <w:color w:val="000000" w:themeColor="text1"/>
        </w:rPr>
      </w:pPr>
      <w:r w:rsidRPr="002C5A6A">
        <w:rPr>
          <w:color w:val="000000" w:themeColor="text1"/>
          <w:sz w:val="27"/>
          <w:szCs w:val="27"/>
          <w:u w:val="single"/>
          <w:shd w:val="clear" w:color="auto" w:fill="FFFF00"/>
        </w:rPr>
        <w:t>greater accountability at ICE (Immigration and Customs Enforcement)</w:t>
      </w:r>
    </w:p>
    <w:p w14:paraId="65915742" w14:textId="77777777" w:rsidR="00505EAC" w:rsidRPr="002C5A6A" w:rsidRDefault="00505EAC" w:rsidP="00505EAC">
      <w:pPr>
        <w:pStyle w:val="Heading4"/>
        <w:shd w:val="clear" w:color="auto" w:fill="FFFFFF"/>
        <w:spacing w:before="240"/>
        <w:rPr>
          <w:color w:val="000000" w:themeColor="text1"/>
        </w:rPr>
      </w:pPr>
      <w:r w:rsidRPr="002C5A6A">
        <w:rPr>
          <w:color w:val="000000" w:themeColor="text1"/>
          <w:sz w:val="27"/>
          <w:szCs w:val="27"/>
          <w:u w:val="single"/>
          <w:shd w:val="clear" w:color="auto" w:fill="FFFF00"/>
        </w:rPr>
        <w:t>“The vast majority of Americans (more than 80%) want Congress to create a way for hard-working undocumented immigrants living, working, and paying taxes in the U.S. to earn citizenship,” notes Marshall Fitz, Managing Director of Immigration at Emerson Collective</w:t>
      </w:r>
      <w:r w:rsidRPr="002C5A6A">
        <w:rPr>
          <w:color w:val="000000" w:themeColor="text1"/>
          <w:sz w:val="27"/>
          <w:szCs w:val="27"/>
          <w:u w:val="single"/>
        </w:rPr>
        <w:t xml:space="preserve">. “These findings reinforce the fact that voters </w:t>
      </w:r>
      <w:r w:rsidRPr="002C5A6A">
        <w:rPr>
          <w:color w:val="000000" w:themeColor="text1"/>
          <w:sz w:val="27"/>
          <w:szCs w:val="27"/>
        </w:rPr>
        <w:t>want their leaders to deliver common sense solutions by adopting humane policies that unify the country around core American values. Unfortunately, President Trump’s approach has been to divide voters on the issue in a way that prevents progress on solutions that Americans desperately want.”</w:t>
      </w:r>
    </w:p>
    <w:p w14:paraId="13CD7D3C" w14:textId="77777777" w:rsidR="00505EAC" w:rsidRPr="002C5A6A" w:rsidRDefault="00505EAC" w:rsidP="00505EAC">
      <w:pPr>
        <w:pStyle w:val="Heading4"/>
        <w:shd w:val="clear" w:color="auto" w:fill="FFFFFF"/>
        <w:spacing w:before="0"/>
        <w:rPr>
          <w:color w:val="000000" w:themeColor="text1"/>
        </w:rPr>
      </w:pPr>
      <w:r w:rsidRPr="002C5A6A">
        <w:rPr>
          <w:color w:val="000000" w:themeColor="text1"/>
          <w:sz w:val="27"/>
          <w:szCs w:val="27"/>
        </w:rPr>
        <w:t xml:space="preserve">Overall, the poll stresses the need for Democrats to clearly define their positions and contrast that problem-solving approach with President Trump’s efforts to divide America and demonize immigrants. As Democratic presidential candidates hit the stage and the trail with the backdrop of an intensifying refugee and humanitarian crisis at the border, </w:t>
      </w:r>
      <w:r w:rsidRPr="002C5A6A">
        <w:rPr>
          <w:color w:val="000000" w:themeColor="text1"/>
          <w:sz w:val="27"/>
          <w:szCs w:val="27"/>
          <w:u w:val="single"/>
          <w:shd w:val="clear" w:color="auto" w:fill="FFFF00"/>
        </w:rPr>
        <w:t>Democrats have the opportunity to use the bully pulpit to galvanize key voting blocs by leaning in on common sense immigration solutions.</w:t>
      </w:r>
    </w:p>
    <w:p w14:paraId="4D4A1CBF" w14:textId="77777777" w:rsidR="00505EAC" w:rsidRPr="002C5A6A" w:rsidRDefault="00505EAC" w:rsidP="00505EAC">
      <w:pPr>
        <w:pStyle w:val="Heading4"/>
        <w:shd w:val="clear" w:color="auto" w:fill="FFFFFF"/>
        <w:spacing w:before="0"/>
        <w:rPr>
          <w:color w:val="000000" w:themeColor="text1"/>
        </w:rPr>
      </w:pPr>
      <w:r w:rsidRPr="002C5A6A">
        <w:rPr>
          <w:color w:val="000000" w:themeColor="text1"/>
        </w:rPr>
        <w:t> </w:t>
      </w:r>
    </w:p>
    <w:p w14:paraId="2F3D9CD6" w14:textId="77777777" w:rsidR="00505EAC" w:rsidRPr="002C5A6A" w:rsidRDefault="00505EAC" w:rsidP="00505EAC">
      <w:pPr>
        <w:pStyle w:val="Heading4"/>
        <w:rPr>
          <w:color w:val="000000" w:themeColor="text1"/>
        </w:rPr>
      </w:pPr>
      <w:r w:rsidRPr="002C5A6A">
        <w:rPr>
          <w:rFonts w:cs="Calibri"/>
          <w:color w:val="000000" w:themeColor="text1"/>
        </w:rPr>
        <w:t>No link - Death penalty unpopular across partisan lines</w:t>
      </w:r>
    </w:p>
    <w:p w14:paraId="69B68239" w14:textId="77777777" w:rsidR="00505EAC" w:rsidRPr="002C5A6A" w:rsidRDefault="00505EAC" w:rsidP="00505EAC">
      <w:pPr>
        <w:pStyle w:val="Heading4"/>
        <w:spacing w:before="0"/>
        <w:rPr>
          <w:color w:val="000000" w:themeColor="text1"/>
        </w:rPr>
      </w:pPr>
      <w:r w:rsidRPr="002C5A6A">
        <w:rPr>
          <w:rFonts w:cs="Calibri"/>
          <w:color w:val="000000" w:themeColor="text1"/>
        </w:rPr>
        <w:t>DPIC, November 25, 2019</w:t>
      </w:r>
      <w:r w:rsidRPr="002C5A6A">
        <w:rPr>
          <w:rFonts w:cs="Calibri"/>
          <w:b w:val="0"/>
          <w:color w:val="000000" w:themeColor="text1"/>
        </w:rPr>
        <w:t xml:space="preserve"> </w:t>
      </w:r>
      <w:r w:rsidRPr="002C5A6A">
        <w:rPr>
          <w:rFonts w:cs="Calibri"/>
          <w:color w:val="000000" w:themeColor="text1"/>
          <w:sz w:val="16"/>
          <w:szCs w:val="16"/>
        </w:rPr>
        <w:t>- The Death Penalty Information Center is a national non-profit organization serving the media and the public with analysis and information on issues concerning capital punishment. Founded in 1990, the Center promotes informed discussion of the death penalty by preparing in-depth reports, conducting briefings for journalists, and serving as a resource to those working on this issue. The Center releases an annual report on the death penalty, highlighting significant developments and featuring the latest statistics.</w:t>
      </w:r>
    </w:p>
    <w:p w14:paraId="19AEC5A9" w14:textId="77777777" w:rsidR="00505EAC" w:rsidRPr="002C5A6A" w:rsidRDefault="00505EAC" w:rsidP="00505EAC">
      <w:pPr>
        <w:pStyle w:val="Heading4"/>
        <w:rPr>
          <w:color w:val="000000" w:themeColor="text1"/>
        </w:rPr>
      </w:pPr>
      <w:r w:rsidRPr="002C5A6A">
        <w:rPr>
          <w:rFonts w:cs="Calibri"/>
          <w:color w:val="000000" w:themeColor="text1"/>
          <w:sz w:val="16"/>
          <w:szCs w:val="16"/>
        </w:rPr>
        <w:t xml:space="preserve">DPIC. “Gallup Poll — For First Time, Majority of Americans Prefer Life Sentence </w:t>
      </w:r>
      <w:proofErr w:type="gramStart"/>
      <w:r w:rsidRPr="002C5A6A">
        <w:rPr>
          <w:rFonts w:cs="Calibri"/>
          <w:color w:val="000000" w:themeColor="text1"/>
          <w:sz w:val="16"/>
          <w:szCs w:val="16"/>
        </w:rPr>
        <w:t>To</w:t>
      </w:r>
      <w:proofErr w:type="gramEnd"/>
      <w:r w:rsidRPr="002C5A6A">
        <w:rPr>
          <w:rFonts w:cs="Calibri"/>
          <w:color w:val="000000" w:themeColor="text1"/>
          <w:sz w:val="16"/>
          <w:szCs w:val="16"/>
        </w:rPr>
        <w:t xml:space="preserve"> Capital Punishment.” Death Penalty Information Center, 25 November 2019, </w:t>
      </w:r>
      <w:hyperlink r:id="rId101" w:history="1">
        <w:r w:rsidRPr="002C5A6A">
          <w:rPr>
            <w:rStyle w:val="Hyperlink"/>
            <w:rFonts w:cs="Calibri"/>
            <w:b w:val="0"/>
            <w:color w:val="000000" w:themeColor="text1"/>
            <w:sz w:val="16"/>
            <w:szCs w:val="16"/>
          </w:rPr>
          <w:t>https://deathpenaltyinfo.org/news/gallup-poll-for-first-time-majority-of-americans-prefer-life-sentence-to-capital-punishment</w:t>
        </w:r>
      </w:hyperlink>
      <w:r w:rsidRPr="002C5A6A">
        <w:rPr>
          <w:rFonts w:cs="Calibri"/>
          <w:color w:val="000000" w:themeColor="text1"/>
          <w:sz w:val="16"/>
          <w:szCs w:val="16"/>
        </w:rPr>
        <w:t>. Accessed July 13, 2020. //sg</w:t>
      </w:r>
    </w:p>
    <w:p w14:paraId="60E1AF05" w14:textId="77777777" w:rsidR="00505EAC" w:rsidRPr="002C5A6A" w:rsidRDefault="00505EAC" w:rsidP="00505EAC">
      <w:pPr>
        <w:pStyle w:val="NormalWeb"/>
        <w:spacing w:before="0" w:beforeAutospacing="0" w:after="160" w:afterAutospacing="0"/>
        <w:rPr>
          <w:color w:val="000000" w:themeColor="text1"/>
        </w:rPr>
      </w:pPr>
      <w:r w:rsidRPr="002C5A6A">
        <w:rPr>
          <w:rFonts w:ascii="Calibri" w:hAnsi="Calibri" w:cs="Calibri"/>
          <w:color w:val="000000" w:themeColor="text1"/>
          <w:sz w:val="22"/>
          <w:u w:val="single"/>
        </w:rPr>
        <w:t xml:space="preserve">Among party affiliations, 79% of </w:t>
      </w:r>
      <w:r w:rsidRPr="002C5A6A">
        <w:rPr>
          <w:rFonts w:ascii="Calibri" w:hAnsi="Calibri" w:cs="Calibri"/>
          <w:color w:val="000000" w:themeColor="text1"/>
          <w:sz w:val="22"/>
          <w:u w:val="single"/>
          <w:shd w:val="clear" w:color="auto" w:fill="FFFF00"/>
        </w:rPr>
        <w:t>Democrats and</w:t>
      </w:r>
      <w:r w:rsidRPr="002C5A6A">
        <w:rPr>
          <w:rFonts w:ascii="Calibri" w:hAnsi="Calibri" w:cs="Calibri"/>
          <w:color w:val="000000" w:themeColor="text1"/>
          <w:sz w:val="22"/>
          <w:u w:val="single"/>
        </w:rPr>
        <w:t xml:space="preserve"> 60% of </w:t>
      </w:r>
      <w:r w:rsidRPr="002C5A6A">
        <w:rPr>
          <w:rFonts w:ascii="Calibri" w:hAnsi="Calibri" w:cs="Calibri"/>
          <w:color w:val="000000" w:themeColor="text1"/>
          <w:sz w:val="22"/>
          <w:u w:val="single"/>
          <w:shd w:val="clear" w:color="auto" w:fill="FFFF00"/>
        </w:rPr>
        <w:t>Independents chose life without parole as a better approach than the death penalty</w:t>
      </w:r>
      <w:r w:rsidRPr="002C5A6A">
        <w:rPr>
          <w:rFonts w:ascii="Calibri" w:hAnsi="Calibri" w:cs="Calibri"/>
          <w:b/>
          <w:bCs/>
          <w:color w:val="000000" w:themeColor="text1"/>
          <w:sz w:val="22"/>
          <w:u w:val="single"/>
          <w:shd w:val="clear" w:color="auto" w:fill="FFFF00"/>
        </w:rPr>
        <w:t>.</w:t>
      </w:r>
      <w:r w:rsidRPr="002C5A6A">
        <w:rPr>
          <w:rFonts w:ascii="Calibri" w:hAnsi="Calibri" w:cs="Calibri"/>
          <w:color w:val="000000" w:themeColor="text1"/>
          <w:sz w:val="22"/>
        </w:rPr>
        <w:t xml:space="preserve"> 19% of Democrats and 35% of Independents preferred the death penalty. 58% of Republicans preferred the death penalty, with 38% saying life without parole was the better approach. </w:t>
      </w:r>
      <w:r w:rsidRPr="002C5A6A">
        <w:rPr>
          <w:rFonts w:ascii="Calibri" w:hAnsi="Calibri" w:cs="Calibri"/>
          <w:color w:val="000000" w:themeColor="text1"/>
          <w:sz w:val="22"/>
          <w:u w:val="single"/>
        </w:rPr>
        <w:t xml:space="preserve">Those considering themselves </w:t>
      </w:r>
      <w:r w:rsidRPr="002C5A6A">
        <w:rPr>
          <w:rFonts w:ascii="Calibri" w:hAnsi="Calibri" w:cs="Calibri"/>
          <w:color w:val="000000" w:themeColor="text1"/>
          <w:sz w:val="22"/>
          <w:u w:val="single"/>
          <w:shd w:val="clear" w:color="auto" w:fill="FFFF00"/>
        </w:rPr>
        <w:t>liberals or moderates preferred the life option by large margins</w:t>
      </w:r>
      <w:r w:rsidRPr="002C5A6A">
        <w:rPr>
          <w:rFonts w:ascii="Calibri" w:hAnsi="Calibri" w:cs="Calibri"/>
          <w:color w:val="000000" w:themeColor="text1"/>
          <w:sz w:val="22"/>
          <w:u w:val="single"/>
        </w:rPr>
        <w:t xml:space="preserve"> (77% to 20%, and 65% to 32%, respectively).</w:t>
      </w:r>
      <w:r w:rsidRPr="002C5A6A">
        <w:rPr>
          <w:rFonts w:ascii="Calibri" w:hAnsi="Calibri" w:cs="Calibri"/>
          <w:color w:val="000000" w:themeColor="text1"/>
          <w:sz w:val="22"/>
        </w:rPr>
        <w:t xml:space="preserve"> </w:t>
      </w:r>
      <w:r w:rsidRPr="002C5A6A">
        <w:rPr>
          <w:rFonts w:ascii="Calibri" w:hAnsi="Calibri" w:cs="Calibri"/>
          <w:color w:val="000000" w:themeColor="text1"/>
          <w:sz w:val="22"/>
          <w:u w:val="single"/>
          <w:shd w:val="clear" w:color="auto" w:fill="FFFF00"/>
        </w:rPr>
        <w:t>Conservatives were divided, narrowly preferring the death penalty</w:t>
      </w:r>
      <w:r w:rsidRPr="002C5A6A">
        <w:rPr>
          <w:rFonts w:ascii="Calibri" w:hAnsi="Calibri" w:cs="Calibri"/>
          <w:color w:val="000000" w:themeColor="text1"/>
          <w:sz w:val="22"/>
          <w:u w:val="single"/>
        </w:rPr>
        <w:t>, 51% to 46%.</w:t>
      </w:r>
    </w:p>
    <w:p w14:paraId="4D044FB9" w14:textId="77777777" w:rsidR="00505EAC" w:rsidRPr="002C5A6A" w:rsidRDefault="00505EAC" w:rsidP="00505EAC">
      <w:pPr>
        <w:pStyle w:val="NormalWeb"/>
        <w:spacing w:before="0" w:beforeAutospacing="0" w:after="160" w:afterAutospacing="0"/>
        <w:rPr>
          <w:color w:val="000000" w:themeColor="text1"/>
        </w:rPr>
      </w:pPr>
      <w:r w:rsidRPr="002C5A6A">
        <w:rPr>
          <w:rFonts w:ascii="Calibri" w:hAnsi="Calibri" w:cs="Calibri"/>
          <w:color w:val="000000" w:themeColor="text1"/>
          <w:sz w:val="22"/>
        </w:rPr>
        <w:t>There were significant differences in each demographic category on the question of support for the death penalty in the abstract. 62% of men, but only 50% of women said they were in favor of the death penalty. 61% of white respondents were in favor of capital punishment, while 53% of non-whites were opposed. A bare majority of young adults, aged 18-34 said they opposed the death penalty (50%-49%), while 58% of those aged 35-54 and 59% of those 55 or older were in favor. College graduates narrowly opposed the death penalty (51%-48%), while 59% of those with some or no college education said they favored it.</w:t>
      </w:r>
    </w:p>
    <w:p w14:paraId="39733E2E" w14:textId="77777777" w:rsidR="00505EAC" w:rsidRPr="002C5A6A" w:rsidRDefault="00505EAC" w:rsidP="00505EAC">
      <w:pPr>
        <w:pStyle w:val="NormalWeb"/>
        <w:spacing w:before="0" w:beforeAutospacing="0" w:after="160" w:afterAutospacing="0"/>
        <w:rPr>
          <w:color w:val="000000" w:themeColor="text1"/>
        </w:rPr>
      </w:pPr>
      <w:r w:rsidRPr="002C5A6A">
        <w:rPr>
          <w:rFonts w:ascii="Calibri" w:hAnsi="Calibri" w:cs="Calibri"/>
          <w:color w:val="000000" w:themeColor="text1"/>
          <w:sz w:val="22"/>
          <w:u w:val="single"/>
          <w:shd w:val="clear" w:color="auto" w:fill="FFFF00"/>
        </w:rPr>
        <w:lastRenderedPageBreak/>
        <w:t>Views on the death penalty varied widely</w:t>
      </w:r>
      <w:r w:rsidRPr="002C5A6A">
        <w:rPr>
          <w:rFonts w:ascii="Calibri" w:hAnsi="Calibri" w:cs="Calibri"/>
          <w:color w:val="000000" w:themeColor="text1"/>
          <w:sz w:val="22"/>
          <w:u w:val="single"/>
        </w:rPr>
        <w:t xml:space="preserve"> along political and ideological lines.</w:t>
      </w:r>
      <w:r w:rsidRPr="002C5A6A">
        <w:rPr>
          <w:rFonts w:ascii="Calibri" w:hAnsi="Calibri" w:cs="Calibri"/>
          <w:color w:val="000000" w:themeColor="text1"/>
          <w:sz w:val="22"/>
        </w:rPr>
        <w:t xml:space="preserve"> Republicans strongly supported the death penalty, 80% to 18%. </w:t>
      </w:r>
      <w:r w:rsidRPr="002C5A6A">
        <w:rPr>
          <w:rFonts w:ascii="Calibri" w:hAnsi="Calibri" w:cs="Calibri"/>
          <w:color w:val="000000" w:themeColor="text1"/>
          <w:sz w:val="22"/>
          <w:u w:val="single"/>
          <w:shd w:val="clear" w:color="auto" w:fill="FFFF00"/>
        </w:rPr>
        <w:t xml:space="preserve">However, </w:t>
      </w:r>
      <w:r w:rsidRPr="002C5A6A">
        <w:rPr>
          <w:rFonts w:ascii="Calibri" w:hAnsi="Calibri" w:cs="Calibri"/>
          <w:b/>
          <w:bCs/>
          <w:color w:val="000000" w:themeColor="text1"/>
          <w:sz w:val="22"/>
          <w:u w:val="single"/>
          <w:shd w:val="clear" w:color="auto" w:fill="FFFF00"/>
        </w:rPr>
        <w:t>one quarter of</w:t>
      </w:r>
      <w:r w:rsidRPr="002C5A6A">
        <w:rPr>
          <w:rFonts w:ascii="Calibri" w:hAnsi="Calibri" w:cs="Calibri"/>
          <w:color w:val="000000" w:themeColor="text1"/>
          <w:sz w:val="22"/>
          <w:u w:val="single"/>
        </w:rPr>
        <w:t xml:space="preserve"> those identifying themselves as </w:t>
      </w:r>
      <w:r w:rsidRPr="002C5A6A">
        <w:rPr>
          <w:rFonts w:ascii="Calibri" w:hAnsi="Calibri" w:cs="Calibri"/>
          <w:b/>
          <w:bCs/>
          <w:color w:val="000000" w:themeColor="text1"/>
          <w:sz w:val="22"/>
          <w:u w:val="single"/>
          <w:shd w:val="clear" w:color="auto" w:fill="FFFF00"/>
        </w:rPr>
        <w:t>conservatives said they were against the death penalty, reflecting</w:t>
      </w:r>
      <w:r w:rsidRPr="002C5A6A">
        <w:rPr>
          <w:rFonts w:ascii="Calibri" w:hAnsi="Calibri" w:cs="Calibri"/>
          <w:color w:val="000000" w:themeColor="text1"/>
          <w:sz w:val="22"/>
          <w:u w:val="single"/>
        </w:rPr>
        <w:t xml:space="preserve"> the </w:t>
      </w:r>
      <w:r w:rsidRPr="002C5A6A">
        <w:rPr>
          <w:rFonts w:ascii="Calibri" w:hAnsi="Calibri" w:cs="Calibri"/>
          <w:b/>
          <w:bCs/>
          <w:color w:val="000000" w:themeColor="text1"/>
          <w:sz w:val="22"/>
          <w:u w:val="single"/>
          <w:shd w:val="clear" w:color="auto" w:fill="FFFF00"/>
        </w:rPr>
        <w:t>growing opposition to capital punishment</w:t>
      </w:r>
      <w:r w:rsidRPr="002C5A6A">
        <w:rPr>
          <w:rFonts w:ascii="Calibri" w:hAnsi="Calibri" w:cs="Calibri"/>
          <w:color w:val="000000" w:themeColor="text1"/>
          <w:sz w:val="22"/>
          <w:u w:val="single"/>
        </w:rPr>
        <w:t xml:space="preserve"> among ideological conservatives. Democrats and those considering themselves liberals opposed the death penalty (61%-39% and 65%-34%, respectively)</w:t>
      </w:r>
      <w:r w:rsidRPr="002C5A6A">
        <w:rPr>
          <w:rFonts w:ascii="Calibri" w:hAnsi="Calibri" w:cs="Calibri"/>
          <w:color w:val="000000" w:themeColor="text1"/>
          <w:sz w:val="22"/>
        </w:rPr>
        <w:t>, while Independents and those identifying as moderates favored the death penalty 53%-43%.</w:t>
      </w:r>
    </w:p>
    <w:p w14:paraId="1525399D" w14:textId="77777777" w:rsidR="00505EAC" w:rsidRPr="002C5A6A" w:rsidRDefault="00505EAC" w:rsidP="00505EAC">
      <w:pPr>
        <w:pStyle w:val="Heading4"/>
        <w:rPr>
          <w:color w:val="000000" w:themeColor="text1"/>
        </w:rPr>
      </w:pPr>
      <w:r w:rsidRPr="002C5A6A">
        <w:rPr>
          <w:rFonts w:cs="Calibri"/>
          <w:color w:val="000000" w:themeColor="text1"/>
        </w:rPr>
        <w:t>Death penalty is inherently undemocratic – don’t let the voters stall its abolishment</w:t>
      </w:r>
    </w:p>
    <w:p w14:paraId="501FF9C7" w14:textId="77777777" w:rsidR="00505EAC" w:rsidRPr="002C5A6A" w:rsidRDefault="00505EAC" w:rsidP="00505EAC">
      <w:pPr>
        <w:pStyle w:val="Heading4"/>
        <w:spacing w:before="0"/>
        <w:rPr>
          <w:color w:val="000000" w:themeColor="text1"/>
        </w:rPr>
      </w:pPr>
      <w:proofErr w:type="spellStart"/>
      <w:r w:rsidRPr="002C5A6A">
        <w:rPr>
          <w:rFonts w:cs="Calibri"/>
          <w:color w:val="000000" w:themeColor="text1"/>
        </w:rPr>
        <w:t>Sarat</w:t>
      </w:r>
      <w:proofErr w:type="spellEnd"/>
      <w:r w:rsidRPr="002C5A6A">
        <w:rPr>
          <w:rFonts w:cs="Calibri"/>
          <w:color w:val="000000" w:themeColor="text1"/>
        </w:rPr>
        <w:t xml:space="preserve">, June 23, 2017 </w:t>
      </w:r>
      <w:r w:rsidRPr="002C5A6A">
        <w:rPr>
          <w:rFonts w:cs="Calibri"/>
          <w:b w:val="0"/>
          <w:color w:val="000000" w:themeColor="text1"/>
          <w:sz w:val="16"/>
          <w:szCs w:val="16"/>
        </w:rPr>
        <w:t>- Professor of Jurisprudence and Political Science, Amherst College.</w:t>
      </w:r>
      <w:r w:rsidRPr="002C5A6A">
        <w:rPr>
          <w:rFonts w:cs="Calibri"/>
          <w:color w:val="000000" w:themeColor="text1"/>
        </w:rPr>
        <w:t xml:space="preserve"> </w:t>
      </w:r>
      <w:r w:rsidRPr="002C5A6A">
        <w:rPr>
          <w:rFonts w:cs="Calibri"/>
          <w:b w:val="0"/>
          <w:color w:val="000000" w:themeColor="text1"/>
          <w:sz w:val="16"/>
          <w:szCs w:val="16"/>
        </w:rPr>
        <w:t>He is currently studying the phenomenon of botched executions, the fate of lethal injection as an execution technology, and the ways stories of exoneration from death row are told in popular culture. His public writing has appeared in The Guardian, Slate, The New Republic, The Bulwark, CNN.com, and the Los Angeles Times, among other places.</w:t>
      </w:r>
    </w:p>
    <w:p w14:paraId="75BE148B" w14:textId="77777777" w:rsidR="00505EAC" w:rsidRPr="002C5A6A" w:rsidRDefault="00505EAC" w:rsidP="00505EAC">
      <w:pPr>
        <w:pStyle w:val="Heading4"/>
        <w:rPr>
          <w:color w:val="000000" w:themeColor="text1"/>
        </w:rPr>
      </w:pPr>
      <w:proofErr w:type="spellStart"/>
      <w:r w:rsidRPr="002C5A6A">
        <w:rPr>
          <w:rFonts w:cs="Calibri"/>
          <w:b w:val="0"/>
          <w:color w:val="000000" w:themeColor="text1"/>
          <w:sz w:val="16"/>
          <w:szCs w:val="16"/>
        </w:rPr>
        <w:t>Sarat</w:t>
      </w:r>
      <w:proofErr w:type="spellEnd"/>
      <w:r w:rsidRPr="002C5A6A">
        <w:rPr>
          <w:rFonts w:cs="Calibri"/>
          <w:b w:val="0"/>
          <w:color w:val="000000" w:themeColor="text1"/>
          <w:sz w:val="16"/>
          <w:szCs w:val="16"/>
        </w:rPr>
        <w:t xml:space="preserve">, Austin. “People keep voting in support of the death penalty. So how can we end it?” The Conversation, 23 June 2017, </w:t>
      </w:r>
      <w:hyperlink r:id="rId102" w:history="1">
        <w:r w:rsidRPr="002C5A6A">
          <w:rPr>
            <w:rStyle w:val="Hyperlink"/>
            <w:rFonts w:cs="Calibri"/>
            <w:b w:val="0"/>
            <w:color w:val="000000" w:themeColor="text1"/>
            <w:sz w:val="16"/>
            <w:szCs w:val="16"/>
          </w:rPr>
          <w:t>https://theconversation.com/people-keep-voting-in-support-of-the-death-penalty-so-how-can-we-end-it-79632</w:t>
        </w:r>
      </w:hyperlink>
      <w:r w:rsidRPr="002C5A6A">
        <w:rPr>
          <w:rFonts w:cs="Calibri"/>
          <w:b w:val="0"/>
          <w:color w:val="000000" w:themeColor="text1"/>
          <w:sz w:val="16"/>
          <w:szCs w:val="16"/>
        </w:rPr>
        <w:t>. Accessed July 13, 2020. //sg</w:t>
      </w:r>
    </w:p>
    <w:p w14:paraId="1826FCC1" w14:textId="77777777" w:rsidR="00505EAC" w:rsidRPr="002C5A6A" w:rsidRDefault="00505EAC" w:rsidP="00505EAC">
      <w:pPr>
        <w:pStyle w:val="NormalWeb"/>
        <w:spacing w:before="0" w:beforeAutospacing="0" w:after="160" w:afterAutospacing="0"/>
        <w:rPr>
          <w:color w:val="000000" w:themeColor="text1"/>
        </w:rPr>
      </w:pPr>
      <w:r w:rsidRPr="002C5A6A">
        <w:rPr>
          <w:rFonts w:ascii="Calibri" w:hAnsi="Calibri" w:cs="Calibri"/>
          <w:color w:val="000000" w:themeColor="text1"/>
          <w:sz w:val="22"/>
        </w:rPr>
        <w:t xml:space="preserve">Since the beginning of the 20th century, when states across the country first adopted </w:t>
      </w:r>
      <w:hyperlink r:id="rId103" w:history="1">
        <w:r w:rsidRPr="002C5A6A">
          <w:rPr>
            <w:rStyle w:val="Hyperlink"/>
            <w:rFonts w:eastAsiaTheme="majorEastAsia" w:cs="Calibri"/>
            <w:color w:val="000000" w:themeColor="text1"/>
            <w:sz w:val="22"/>
          </w:rPr>
          <w:t>ballot initiative and referenda processes</w:t>
        </w:r>
      </w:hyperlink>
      <w:r w:rsidRPr="002C5A6A">
        <w:rPr>
          <w:rFonts w:ascii="Calibri" w:hAnsi="Calibri" w:cs="Calibri"/>
          <w:color w:val="000000" w:themeColor="text1"/>
          <w:sz w:val="22"/>
        </w:rPr>
        <w:t xml:space="preserve">, 14 of them have put the death penalty on the ballot, some more than once. From 1912 to 1968, there were 11 such direct votes. Another 23 have occurred since 1968, during the height of America’s </w:t>
      </w:r>
      <w:hyperlink r:id="rId104" w:anchor="tab=By_year" w:history="1">
        <w:r w:rsidRPr="002C5A6A">
          <w:rPr>
            <w:rStyle w:val="Hyperlink"/>
            <w:rFonts w:eastAsiaTheme="majorEastAsia" w:cs="Calibri"/>
            <w:color w:val="000000" w:themeColor="text1"/>
            <w:sz w:val="22"/>
          </w:rPr>
          <w:t>tough-on-crime, law-and-order era.</w:t>
        </w:r>
      </w:hyperlink>
      <w:r w:rsidRPr="002C5A6A">
        <w:rPr>
          <w:rFonts w:ascii="Calibri" w:hAnsi="Calibri" w:cs="Calibri"/>
          <w:color w:val="000000" w:themeColor="text1"/>
          <w:sz w:val="22"/>
        </w:rPr>
        <w:t xml:space="preserve"> In a few of </w:t>
      </w:r>
      <w:hyperlink r:id="rId105" w:anchor="tab=By_year" w:history="1">
        <w:r w:rsidRPr="002C5A6A">
          <w:rPr>
            <w:rStyle w:val="Hyperlink"/>
            <w:rFonts w:eastAsiaTheme="majorEastAsia" w:cs="Calibri"/>
            <w:color w:val="000000" w:themeColor="text1"/>
            <w:sz w:val="22"/>
          </w:rPr>
          <w:t>those elections</w:t>
        </w:r>
      </w:hyperlink>
      <w:r w:rsidRPr="002C5A6A">
        <w:rPr>
          <w:rFonts w:ascii="Calibri" w:hAnsi="Calibri" w:cs="Calibri"/>
          <w:color w:val="000000" w:themeColor="text1"/>
          <w:sz w:val="22"/>
        </w:rPr>
        <w:t xml:space="preserve">, voters have been asked only to approve technical changes in their state’s death penalty law. In others, like last year in Oklahoma, they had to decide whether to change their state constitutions to protect or reinstate the death penalty. </w:t>
      </w:r>
      <w:r w:rsidRPr="002C5A6A">
        <w:rPr>
          <w:rFonts w:ascii="Calibri" w:hAnsi="Calibri" w:cs="Calibri"/>
          <w:color w:val="000000" w:themeColor="text1"/>
          <w:sz w:val="22"/>
          <w:u w:val="single"/>
        </w:rPr>
        <w:t xml:space="preserve">Sometimes </w:t>
      </w:r>
      <w:r w:rsidRPr="002C5A6A">
        <w:rPr>
          <w:rFonts w:ascii="Calibri" w:hAnsi="Calibri" w:cs="Calibri"/>
          <w:color w:val="000000" w:themeColor="text1"/>
          <w:sz w:val="22"/>
          <w:u w:val="single"/>
          <w:shd w:val="clear" w:color="auto" w:fill="FFFF00"/>
        </w:rPr>
        <w:t>death penalty abolitionists have led the way in pushing for a referendum</w:t>
      </w:r>
      <w:r w:rsidRPr="002C5A6A">
        <w:rPr>
          <w:rFonts w:ascii="Calibri" w:hAnsi="Calibri" w:cs="Calibri"/>
          <w:color w:val="000000" w:themeColor="text1"/>
          <w:sz w:val="22"/>
          <w:u w:val="single"/>
        </w:rPr>
        <w:t>.</w:t>
      </w:r>
      <w:r w:rsidRPr="002C5A6A">
        <w:rPr>
          <w:rFonts w:ascii="Calibri" w:hAnsi="Calibri" w:cs="Calibri"/>
          <w:color w:val="000000" w:themeColor="text1"/>
          <w:sz w:val="22"/>
        </w:rPr>
        <w:t xml:space="preserve"> More often, especially since 1968, voters have been asked to respond to a legislative, judicial or executive action which threatened to end, or ended, the death penalty. </w:t>
      </w:r>
      <w:r w:rsidRPr="002C5A6A">
        <w:rPr>
          <w:rFonts w:ascii="Calibri" w:hAnsi="Calibri" w:cs="Calibri"/>
          <w:color w:val="000000" w:themeColor="text1"/>
          <w:sz w:val="22"/>
          <w:u w:val="single"/>
          <w:shd w:val="clear" w:color="auto" w:fill="FFFF00"/>
        </w:rPr>
        <w:t xml:space="preserve">In those circumstances, </w:t>
      </w:r>
      <w:r w:rsidRPr="002C5A6A">
        <w:rPr>
          <w:rFonts w:ascii="Calibri" w:hAnsi="Calibri" w:cs="Calibri"/>
          <w:color w:val="000000" w:themeColor="text1"/>
          <w:sz w:val="22"/>
          <w:u w:val="single"/>
        </w:rPr>
        <w:t xml:space="preserve">the issue generally </w:t>
      </w:r>
      <w:r w:rsidRPr="002C5A6A">
        <w:rPr>
          <w:rFonts w:ascii="Calibri" w:hAnsi="Calibri" w:cs="Calibri"/>
          <w:b/>
          <w:bCs/>
          <w:color w:val="000000" w:themeColor="text1"/>
          <w:sz w:val="22"/>
          <w:u w:val="single"/>
          <w:shd w:val="clear" w:color="auto" w:fill="FFFF00"/>
        </w:rPr>
        <w:t xml:space="preserve">has been put on the ballot by </w:t>
      </w:r>
      <w:hyperlink r:id="rId106" w:history="1">
        <w:r w:rsidRPr="002C5A6A">
          <w:rPr>
            <w:rStyle w:val="Hyperlink"/>
            <w:rFonts w:eastAsiaTheme="majorEastAsia" w:cs="Calibri"/>
            <w:b/>
            <w:bCs/>
            <w:color w:val="000000" w:themeColor="text1"/>
            <w:sz w:val="22"/>
            <w:shd w:val="clear" w:color="auto" w:fill="FFFF00"/>
          </w:rPr>
          <w:t>pro-death penalty politicians</w:t>
        </w:r>
      </w:hyperlink>
      <w:r w:rsidRPr="002C5A6A">
        <w:rPr>
          <w:rFonts w:ascii="Calibri" w:hAnsi="Calibri" w:cs="Calibri"/>
          <w:color w:val="000000" w:themeColor="text1"/>
          <w:sz w:val="22"/>
          <w:u w:val="single"/>
        </w:rPr>
        <w:t>.</w:t>
      </w:r>
      <w:r w:rsidRPr="002C5A6A">
        <w:rPr>
          <w:rFonts w:ascii="Calibri" w:hAnsi="Calibri" w:cs="Calibri"/>
          <w:color w:val="000000" w:themeColor="text1"/>
          <w:sz w:val="22"/>
        </w:rPr>
        <w:t xml:space="preserve"> Yet whatever the form of the question, or the reasons for putting the death penalty to a vote, abolitionists have consistently taken an electoral beating. They lost </w:t>
      </w:r>
      <w:hyperlink r:id="rId107" w:anchor="tab=By_year" w:history="1">
        <w:r w:rsidRPr="002C5A6A">
          <w:rPr>
            <w:rStyle w:val="Hyperlink"/>
            <w:rFonts w:eastAsiaTheme="majorEastAsia" w:cs="Calibri"/>
            <w:color w:val="000000" w:themeColor="text1"/>
            <w:sz w:val="22"/>
          </w:rPr>
          <w:t>31 of the 34 times</w:t>
        </w:r>
      </w:hyperlink>
      <w:r w:rsidRPr="002C5A6A">
        <w:rPr>
          <w:rFonts w:ascii="Calibri" w:hAnsi="Calibri" w:cs="Calibri"/>
          <w:color w:val="000000" w:themeColor="text1"/>
          <w:sz w:val="22"/>
        </w:rPr>
        <w:t xml:space="preserve"> when voters were offered the chance to express their views. </w:t>
      </w:r>
      <w:r w:rsidRPr="002C5A6A">
        <w:rPr>
          <w:rFonts w:ascii="Calibri" w:hAnsi="Calibri" w:cs="Calibri"/>
          <w:color w:val="000000" w:themeColor="text1"/>
          <w:sz w:val="22"/>
          <w:u w:val="single"/>
        </w:rPr>
        <w:t xml:space="preserve">Let’s consider the three times opponents of capital punishment won. </w:t>
      </w:r>
      <w:r w:rsidRPr="002C5A6A">
        <w:rPr>
          <w:rFonts w:ascii="Calibri" w:hAnsi="Calibri" w:cs="Calibri"/>
          <w:color w:val="000000" w:themeColor="text1"/>
          <w:sz w:val="22"/>
          <w:u w:val="single"/>
          <w:shd w:val="clear" w:color="auto" w:fill="FFFF00"/>
        </w:rPr>
        <w:t>In Oregon, abolitionists prevailed in 1914. But, just six years later, another referendum brought the death penalty back</w:t>
      </w:r>
      <w:r w:rsidRPr="002C5A6A">
        <w:rPr>
          <w:rFonts w:ascii="Calibri" w:hAnsi="Calibri" w:cs="Calibri"/>
          <w:color w:val="000000" w:themeColor="text1"/>
          <w:sz w:val="22"/>
          <w:u w:val="single"/>
        </w:rPr>
        <w:t xml:space="preserve"> – only to have it voted down again in 1964. Arizona voters rejected the death penalty in </w:t>
      </w:r>
      <w:proofErr w:type="gramStart"/>
      <w:r w:rsidRPr="002C5A6A">
        <w:rPr>
          <w:rFonts w:ascii="Calibri" w:hAnsi="Calibri" w:cs="Calibri"/>
          <w:color w:val="000000" w:themeColor="text1"/>
          <w:sz w:val="22"/>
          <w:u w:val="single"/>
        </w:rPr>
        <w:t>1916, but</w:t>
      </w:r>
      <w:proofErr w:type="gramEnd"/>
      <w:r w:rsidRPr="002C5A6A">
        <w:rPr>
          <w:rFonts w:ascii="Calibri" w:hAnsi="Calibri" w:cs="Calibri"/>
          <w:color w:val="000000" w:themeColor="text1"/>
          <w:sz w:val="22"/>
          <w:u w:val="single"/>
        </w:rPr>
        <w:t xml:space="preserve"> brought it back in 1918. </w:t>
      </w:r>
      <w:r w:rsidRPr="002C5A6A">
        <w:rPr>
          <w:rFonts w:ascii="Calibri" w:hAnsi="Calibri" w:cs="Calibri"/>
          <w:color w:val="000000" w:themeColor="text1"/>
          <w:sz w:val="22"/>
        </w:rPr>
        <w:t xml:space="preserve">Abolitionists have consistently lost in even supposedly progressive states like Massachusetts, which voted in favor of the death penalty in 1968 and 1982. Democracy and the prospects of abolition </w:t>
      </w:r>
      <w:r w:rsidRPr="002C5A6A">
        <w:rPr>
          <w:rFonts w:ascii="Calibri" w:hAnsi="Calibri" w:cs="Calibri"/>
          <w:color w:val="000000" w:themeColor="text1"/>
          <w:sz w:val="22"/>
          <w:u w:val="single"/>
        </w:rPr>
        <w:t xml:space="preserve">While we know that referenda are </w:t>
      </w:r>
      <w:hyperlink r:id="rId108" w:history="1">
        <w:r w:rsidRPr="002C5A6A">
          <w:rPr>
            <w:rStyle w:val="Hyperlink"/>
            <w:rFonts w:eastAsiaTheme="majorEastAsia" w:cs="Calibri"/>
            <w:color w:val="000000" w:themeColor="text1"/>
            <w:sz w:val="22"/>
          </w:rPr>
          <w:t>by no means perfect expressions</w:t>
        </w:r>
      </w:hyperlink>
      <w:r w:rsidRPr="002C5A6A">
        <w:rPr>
          <w:rFonts w:ascii="Calibri" w:hAnsi="Calibri" w:cs="Calibri"/>
          <w:color w:val="000000" w:themeColor="text1"/>
          <w:sz w:val="22"/>
          <w:u w:val="single"/>
        </w:rPr>
        <w:t xml:space="preserve"> of the will of the people, they tell us something important about </w:t>
      </w:r>
      <w:r w:rsidRPr="002C5A6A">
        <w:rPr>
          <w:rFonts w:ascii="Calibri" w:hAnsi="Calibri" w:cs="Calibri"/>
          <w:color w:val="000000" w:themeColor="text1"/>
          <w:sz w:val="22"/>
          <w:u w:val="single"/>
          <w:shd w:val="clear" w:color="auto" w:fill="FFFF00"/>
        </w:rPr>
        <w:t>the likely road to ending the death penalty</w:t>
      </w:r>
      <w:r w:rsidRPr="002C5A6A">
        <w:rPr>
          <w:rFonts w:ascii="Calibri" w:hAnsi="Calibri" w:cs="Calibri"/>
          <w:color w:val="000000" w:themeColor="text1"/>
          <w:sz w:val="22"/>
          <w:u w:val="single"/>
        </w:rPr>
        <w:t xml:space="preserve">. They suggest that </w:t>
      </w:r>
      <w:r w:rsidRPr="002C5A6A">
        <w:rPr>
          <w:rFonts w:ascii="Calibri" w:hAnsi="Calibri" w:cs="Calibri"/>
          <w:color w:val="000000" w:themeColor="text1"/>
          <w:sz w:val="22"/>
          <w:u w:val="single"/>
          <w:shd w:val="clear" w:color="auto" w:fill="FFFF00"/>
        </w:rPr>
        <w:t>in the U</w:t>
      </w:r>
      <w:r w:rsidRPr="002C5A6A">
        <w:rPr>
          <w:rFonts w:ascii="Calibri" w:hAnsi="Calibri" w:cs="Calibri"/>
          <w:color w:val="000000" w:themeColor="text1"/>
          <w:sz w:val="22"/>
          <w:u w:val="single"/>
        </w:rPr>
        <w:t xml:space="preserve">nited </w:t>
      </w:r>
      <w:r w:rsidRPr="002C5A6A">
        <w:rPr>
          <w:rFonts w:ascii="Calibri" w:hAnsi="Calibri" w:cs="Calibri"/>
          <w:color w:val="000000" w:themeColor="text1"/>
          <w:sz w:val="22"/>
          <w:u w:val="single"/>
          <w:shd w:val="clear" w:color="auto" w:fill="FFFF00"/>
        </w:rPr>
        <w:t>S</w:t>
      </w:r>
      <w:r w:rsidRPr="002C5A6A">
        <w:rPr>
          <w:rFonts w:ascii="Calibri" w:hAnsi="Calibri" w:cs="Calibri"/>
          <w:color w:val="000000" w:themeColor="text1"/>
          <w:sz w:val="22"/>
          <w:u w:val="single"/>
        </w:rPr>
        <w:t xml:space="preserve">tates, as has been the case in other democratic nations, its end </w:t>
      </w:r>
      <w:r w:rsidRPr="002C5A6A">
        <w:rPr>
          <w:rFonts w:ascii="Calibri" w:hAnsi="Calibri" w:cs="Calibri"/>
          <w:b/>
          <w:bCs/>
          <w:color w:val="000000" w:themeColor="text1"/>
          <w:sz w:val="22"/>
          <w:u w:val="single"/>
          <w:shd w:val="clear" w:color="auto" w:fill="FFFF00"/>
        </w:rPr>
        <w:t xml:space="preserve">will not come about as result of </w:t>
      </w:r>
      <w:hyperlink r:id="rId109" w:history="1">
        <w:r w:rsidRPr="002C5A6A">
          <w:rPr>
            <w:rStyle w:val="Hyperlink"/>
            <w:rFonts w:eastAsiaTheme="majorEastAsia" w:cs="Calibri"/>
            <w:b/>
            <w:bCs/>
            <w:color w:val="000000" w:themeColor="text1"/>
            <w:sz w:val="22"/>
            <w:shd w:val="clear" w:color="auto" w:fill="FFFF00"/>
          </w:rPr>
          <w:t>pressure from the populace</w:t>
        </w:r>
      </w:hyperlink>
      <w:r w:rsidRPr="002C5A6A">
        <w:rPr>
          <w:rFonts w:ascii="Calibri" w:hAnsi="Calibri" w:cs="Calibri"/>
          <w:b/>
          <w:bCs/>
          <w:color w:val="000000" w:themeColor="text1"/>
          <w:sz w:val="22"/>
          <w:u w:val="single"/>
          <w:shd w:val="clear" w:color="auto" w:fill="FFFF00"/>
        </w:rPr>
        <w:t>.</w:t>
      </w:r>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rPr>
        <w:t xml:space="preserve">Scholars like Yale law professor James Whitman say the effort to eliminate the death penalty pits elites against </w:t>
      </w:r>
      <w:hyperlink r:id="rId110" w:history="1">
        <w:r w:rsidRPr="002C5A6A">
          <w:rPr>
            <w:rStyle w:val="Hyperlink"/>
            <w:rFonts w:eastAsiaTheme="majorEastAsia" w:cs="Calibri"/>
            <w:color w:val="000000" w:themeColor="text1"/>
            <w:sz w:val="22"/>
          </w:rPr>
          <w:t>the will of the people</w:t>
        </w:r>
      </w:hyperlink>
      <w:r w:rsidRPr="002C5A6A">
        <w:rPr>
          <w:rFonts w:ascii="Calibri" w:hAnsi="Calibri" w:cs="Calibri"/>
          <w:color w:val="000000" w:themeColor="text1"/>
          <w:sz w:val="22"/>
        </w:rPr>
        <w:t xml:space="preserve">. The history of death penalty referenda would seem to support that conclusion. </w:t>
      </w:r>
      <w:r w:rsidRPr="002C5A6A">
        <w:rPr>
          <w:rFonts w:ascii="Calibri" w:hAnsi="Calibri" w:cs="Calibri"/>
          <w:color w:val="000000" w:themeColor="text1"/>
          <w:sz w:val="22"/>
          <w:u w:val="single"/>
        </w:rPr>
        <w:t xml:space="preserve">But </w:t>
      </w:r>
      <w:r w:rsidRPr="002C5A6A">
        <w:rPr>
          <w:rFonts w:ascii="Calibri" w:hAnsi="Calibri" w:cs="Calibri"/>
          <w:color w:val="000000" w:themeColor="text1"/>
          <w:sz w:val="22"/>
          <w:u w:val="single"/>
          <w:shd w:val="clear" w:color="auto" w:fill="FFFF00"/>
        </w:rPr>
        <w:t xml:space="preserve">democracy is not the same as </w:t>
      </w:r>
      <w:hyperlink r:id="rId111" w:history="1">
        <w:r w:rsidRPr="002C5A6A">
          <w:rPr>
            <w:rStyle w:val="Hyperlink"/>
            <w:rFonts w:eastAsiaTheme="majorEastAsia" w:cs="Calibri"/>
            <w:color w:val="000000" w:themeColor="text1"/>
            <w:sz w:val="22"/>
            <w:shd w:val="clear" w:color="auto" w:fill="FFFF00"/>
          </w:rPr>
          <w:t>government by popularity contest</w:t>
        </w:r>
      </w:hyperlink>
      <w:r w:rsidRPr="002C5A6A">
        <w:rPr>
          <w:rFonts w:ascii="Calibri" w:hAnsi="Calibri" w:cs="Calibri"/>
          <w:color w:val="000000" w:themeColor="text1"/>
          <w:sz w:val="22"/>
          <w:u w:val="single"/>
        </w:rPr>
        <w:t xml:space="preserve"> or by plebiscite. </w:t>
      </w:r>
      <w:r w:rsidRPr="002C5A6A">
        <w:rPr>
          <w:rFonts w:ascii="Calibri" w:hAnsi="Calibri" w:cs="Calibri"/>
          <w:b/>
          <w:bCs/>
          <w:color w:val="000000" w:themeColor="text1"/>
          <w:sz w:val="22"/>
          <w:u w:val="single"/>
          <w:shd w:val="clear" w:color="auto" w:fill="FFFF00"/>
        </w:rPr>
        <w:t xml:space="preserve">It is a system of government grounded in principles of </w:t>
      </w:r>
      <w:hyperlink r:id="rId112" w:history="1">
        <w:r w:rsidRPr="002C5A6A">
          <w:rPr>
            <w:rStyle w:val="Hyperlink"/>
            <w:rFonts w:eastAsiaTheme="majorEastAsia" w:cs="Calibri"/>
            <w:b/>
            <w:bCs/>
            <w:color w:val="000000" w:themeColor="text1"/>
            <w:sz w:val="22"/>
            <w:shd w:val="clear" w:color="auto" w:fill="FFFF00"/>
          </w:rPr>
          <w:t>respect for equality</w:t>
        </w:r>
      </w:hyperlink>
      <w:r w:rsidRPr="002C5A6A">
        <w:rPr>
          <w:rFonts w:ascii="Calibri" w:hAnsi="Calibri" w:cs="Calibri"/>
          <w:b/>
          <w:bCs/>
          <w:color w:val="000000" w:themeColor="text1"/>
          <w:sz w:val="22"/>
          <w:u w:val="single"/>
          <w:shd w:val="clear" w:color="auto" w:fill="FFFF00"/>
        </w:rPr>
        <w:t xml:space="preserve"> and </w:t>
      </w:r>
      <w:hyperlink r:id="rId113" w:history="1">
        <w:r w:rsidRPr="002C5A6A">
          <w:rPr>
            <w:rStyle w:val="Hyperlink"/>
            <w:rFonts w:eastAsiaTheme="majorEastAsia" w:cs="Calibri"/>
            <w:b/>
            <w:bCs/>
            <w:color w:val="000000" w:themeColor="text1"/>
            <w:sz w:val="22"/>
            <w:shd w:val="clear" w:color="auto" w:fill="FFFF00"/>
          </w:rPr>
          <w:t>the dignity</w:t>
        </w:r>
      </w:hyperlink>
      <w:r w:rsidRPr="002C5A6A">
        <w:rPr>
          <w:rFonts w:ascii="Calibri" w:hAnsi="Calibri" w:cs="Calibri"/>
          <w:b/>
          <w:bCs/>
          <w:color w:val="000000" w:themeColor="text1"/>
          <w:sz w:val="22"/>
          <w:u w:val="single"/>
          <w:shd w:val="clear" w:color="auto" w:fill="FFFF00"/>
        </w:rPr>
        <w:t xml:space="preserve"> of all citizens.</w:t>
      </w:r>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u w:val="single"/>
          <w:shd w:val="clear" w:color="auto" w:fill="FFFF00"/>
        </w:rPr>
        <w:t xml:space="preserve">Any time an electoral action violates those principles, </w:t>
      </w:r>
      <w:r w:rsidRPr="002C5A6A">
        <w:rPr>
          <w:rFonts w:ascii="Calibri" w:hAnsi="Calibri" w:cs="Calibri"/>
          <w:b/>
          <w:bCs/>
          <w:color w:val="000000" w:themeColor="text1"/>
          <w:sz w:val="22"/>
          <w:u w:val="single"/>
          <w:shd w:val="clear" w:color="auto" w:fill="FFFF00"/>
        </w:rPr>
        <w:t>it damages democracy.</w:t>
      </w:r>
      <w:r w:rsidRPr="002C5A6A">
        <w:rPr>
          <w:rFonts w:ascii="Calibri" w:hAnsi="Calibri" w:cs="Calibri"/>
          <w:color w:val="000000" w:themeColor="text1"/>
          <w:sz w:val="22"/>
          <w:u w:val="single"/>
        </w:rPr>
        <w:t xml:space="preserve"> That is what our history teaches. </w:t>
      </w:r>
      <w:r w:rsidRPr="002C5A6A">
        <w:rPr>
          <w:rFonts w:ascii="Calibri" w:hAnsi="Calibri" w:cs="Calibri"/>
          <w:color w:val="000000" w:themeColor="text1"/>
          <w:sz w:val="22"/>
          <w:u w:val="single"/>
          <w:shd w:val="clear" w:color="auto" w:fill="FFFF00"/>
        </w:rPr>
        <w:t>The</w:t>
      </w:r>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u w:val="single"/>
          <w:shd w:val="clear" w:color="auto" w:fill="FFFF00"/>
        </w:rPr>
        <w:t>U</w:t>
      </w:r>
      <w:r w:rsidRPr="002C5A6A">
        <w:rPr>
          <w:rFonts w:ascii="Calibri" w:hAnsi="Calibri" w:cs="Calibri"/>
          <w:color w:val="000000" w:themeColor="text1"/>
          <w:sz w:val="22"/>
          <w:u w:val="single"/>
        </w:rPr>
        <w:t xml:space="preserve">nited </w:t>
      </w:r>
      <w:r w:rsidRPr="002C5A6A">
        <w:rPr>
          <w:rFonts w:ascii="Calibri" w:hAnsi="Calibri" w:cs="Calibri"/>
          <w:color w:val="000000" w:themeColor="text1"/>
          <w:sz w:val="22"/>
          <w:u w:val="single"/>
          <w:shd w:val="clear" w:color="auto" w:fill="FFFF00"/>
        </w:rPr>
        <w:t>S</w:t>
      </w:r>
      <w:r w:rsidRPr="002C5A6A">
        <w:rPr>
          <w:rFonts w:ascii="Calibri" w:hAnsi="Calibri" w:cs="Calibri"/>
          <w:color w:val="000000" w:themeColor="text1"/>
          <w:sz w:val="22"/>
          <w:u w:val="single"/>
        </w:rPr>
        <w:t xml:space="preserve">tates almost certainly </w:t>
      </w:r>
      <w:r w:rsidRPr="002C5A6A">
        <w:rPr>
          <w:rFonts w:ascii="Calibri" w:hAnsi="Calibri" w:cs="Calibri"/>
          <w:b/>
          <w:bCs/>
          <w:color w:val="000000" w:themeColor="text1"/>
          <w:sz w:val="22"/>
          <w:u w:val="single"/>
          <w:shd w:val="clear" w:color="auto" w:fill="FFFF00"/>
        </w:rPr>
        <w:t>would not have ended slavery or given women the right to vote if those issues had been decided at the ballot box.</w:t>
      </w:r>
      <w:r w:rsidRPr="002C5A6A">
        <w:rPr>
          <w:rFonts w:ascii="Calibri" w:hAnsi="Calibri" w:cs="Calibri"/>
          <w:color w:val="000000" w:themeColor="text1"/>
          <w:sz w:val="22"/>
          <w:u w:val="single"/>
        </w:rPr>
        <w:t xml:space="preserve"> And neither will this country abolish the death penalty in that manner. Following the European example, it will do so only when politicians and judges conclude that democratic nations cannot put their own citizens to death and still </w:t>
      </w:r>
      <w:hyperlink r:id="rId114" w:history="1">
        <w:r w:rsidRPr="002C5A6A">
          <w:rPr>
            <w:rStyle w:val="Hyperlink"/>
            <w:rFonts w:eastAsiaTheme="majorEastAsia" w:cs="Calibri"/>
            <w:color w:val="000000" w:themeColor="text1"/>
            <w:sz w:val="22"/>
          </w:rPr>
          <w:t>be true to their own principles</w:t>
        </w:r>
      </w:hyperlink>
      <w:r w:rsidRPr="002C5A6A">
        <w:rPr>
          <w:rFonts w:ascii="Calibri" w:hAnsi="Calibri" w:cs="Calibri"/>
          <w:color w:val="000000" w:themeColor="text1"/>
          <w:sz w:val="22"/>
          <w:u w:val="single"/>
        </w:rPr>
        <w:t>.</w:t>
      </w:r>
    </w:p>
    <w:p w14:paraId="2ABB2D17" w14:textId="77777777" w:rsidR="00505EAC" w:rsidRPr="002C5A6A" w:rsidRDefault="00505EAC" w:rsidP="00505EAC">
      <w:pPr>
        <w:pStyle w:val="NormalWeb"/>
        <w:spacing w:before="0" w:beforeAutospacing="0" w:after="160" w:afterAutospacing="0"/>
        <w:rPr>
          <w:color w:val="000000" w:themeColor="text1"/>
        </w:rPr>
      </w:pPr>
      <w:r w:rsidRPr="002C5A6A">
        <w:rPr>
          <w:rFonts w:ascii="Arial" w:hAnsi="Arial" w:cs="Arial"/>
          <w:color w:val="000000" w:themeColor="text1"/>
          <w:sz w:val="52"/>
          <w:szCs w:val="52"/>
        </w:rPr>
        <w:t>Trump wins good</w:t>
      </w:r>
    </w:p>
    <w:p w14:paraId="69BD8EF0" w14:textId="77777777" w:rsidR="00505EAC" w:rsidRPr="002C5A6A" w:rsidRDefault="00505EAC" w:rsidP="00505EAC">
      <w:pPr>
        <w:pStyle w:val="Heading4"/>
        <w:spacing w:before="240" w:after="40"/>
        <w:rPr>
          <w:color w:val="000000" w:themeColor="text1"/>
        </w:rPr>
      </w:pPr>
      <w:r w:rsidRPr="002C5A6A">
        <w:rPr>
          <w:rFonts w:cs="Calibri"/>
          <w:color w:val="000000" w:themeColor="text1"/>
          <w:sz w:val="22"/>
        </w:rPr>
        <w:lastRenderedPageBreak/>
        <w:t>Trump is overall supported by Africa</w:t>
      </w:r>
    </w:p>
    <w:p w14:paraId="2821873F" w14:textId="77777777" w:rsidR="00505EAC" w:rsidRPr="002C5A6A" w:rsidRDefault="00505EAC" w:rsidP="00505EAC">
      <w:pPr>
        <w:pStyle w:val="Heading4"/>
        <w:spacing w:before="240" w:after="40"/>
        <w:rPr>
          <w:color w:val="000000" w:themeColor="text1"/>
        </w:rPr>
      </w:pPr>
      <w:r w:rsidRPr="002C5A6A">
        <w:rPr>
          <w:rFonts w:cs="Calibri"/>
          <w:color w:val="000000" w:themeColor="text1"/>
          <w:sz w:val="22"/>
        </w:rPr>
        <w:t>BBC 20 (</w:t>
      </w:r>
      <w:r w:rsidRPr="002C5A6A">
        <w:rPr>
          <w:rFonts w:cs="Calibri"/>
          <w:b w:val="0"/>
          <w:color w:val="000000" w:themeColor="text1"/>
          <w:sz w:val="18"/>
          <w:szCs w:val="18"/>
        </w:rPr>
        <w:t>Patrice Motsepe's 'Africa loves Trump' comment divides opinion. (2020, January 24). Retrieved July 17, 2020, from</w:t>
      </w:r>
      <w:hyperlink r:id="rId115" w:history="1">
        <w:r w:rsidRPr="002C5A6A">
          <w:rPr>
            <w:rStyle w:val="Hyperlink"/>
            <w:rFonts w:cs="Calibri"/>
            <w:b w:val="0"/>
            <w:color w:val="000000" w:themeColor="text1"/>
            <w:sz w:val="18"/>
            <w:szCs w:val="18"/>
          </w:rPr>
          <w:t xml:space="preserve"> https://www.bbc.com/news/world-africa-51235485</w:t>
        </w:r>
      </w:hyperlink>
      <w:r w:rsidRPr="002C5A6A">
        <w:rPr>
          <w:rFonts w:cs="Calibri"/>
          <w:b w:val="0"/>
          <w:color w:val="000000" w:themeColor="text1"/>
          <w:sz w:val="18"/>
          <w:szCs w:val="18"/>
        </w:rPr>
        <w:t>)</w:t>
      </w:r>
    </w:p>
    <w:p w14:paraId="294E519B"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w:t>
      </w:r>
    </w:p>
    <w:p w14:paraId="3C9D795B"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u w:val="single"/>
        </w:rPr>
        <w:t xml:space="preserve">South </w:t>
      </w:r>
      <w:r w:rsidRPr="002C5A6A">
        <w:rPr>
          <w:rFonts w:ascii="Calibri" w:hAnsi="Calibri" w:cs="Calibri"/>
          <w:color w:val="000000" w:themeColor="text1"/>
          <w:sz w:val="22"/>
          <w:u w:val="single"/>
          <w:shd w:val="clear" w:color="auto" w:fill="FFFF00"/>
        </w:rPr>
        <w:t>African billionaire Patrice Motsepe</w:t>
      </w:r>
      <w:r w:rsidRPr="002C5A6A">
        <w:rPr>
          <w:rFonts w:ascii="Calibri" w:hAnsi="Calibri" w:cs="Calibri"/>
          <w:color w:val="000000" w:themeColor="text1"/>
          <w:sz w:val="22"/>
          <w:u w:val="single"/>
        </w:rPr>
        <w:t xml:space="preserve"> has divided opinion online after telling US President Donald Trump that Africans love him.</w:t>
      </w:r>
    </w:p>
    <w:p w14:paraId="00456DEE"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u w:val="single"/>
          <w:shd w:val="clear" w:color="auto" w:fill="FFFF00"/>
        </w:rPr>
        <w:t xml:space="preserve">"Africa loves America. Africa loves you... we want America to do well. We want you to do well," the businessman told </w:t>
      </w:r>
      <w:proofErr w:type="spellStart"/>
      <w:r w:rsidRPr="002C5A6A">
        <w:rPr>
          <w:rFonts w:ascii="Calibri" w:hAnsi="Calibri" w:cs="Calibri"/>
          <w:color w:val="000000" w:themeColor="text1"/>
          <w:sz w:val="22"/>
          <w:u w:val="single"/>
          <w:shd w:val="clear" w:color="auto" w:fill="FFFF00"/>
        </w:rPr>
        <w:t>Mr</w:t>
      </w:r>
      <w:proofErr w:type="spellEnd"/>
      <w:r w:rsidRPr="002C5A6A">
        <w:rPr>
          <w:rFonts w:ascii="Calibri" w:hAnsi="Calibri" w:cs="Calibri"/>
          <w:color w:val="000000" w:themeColor="text1"/>
          <w:sz w:val="22"/>
          <w:u w:val="single"/>
          <w:shd w:val="clear" w:color="auto" w:fill="FFFF00"/>
        </w:rPr>
        <w:t xml:space="preserve"> Trump</w:t>
      </w:r>
      <w:r w:rsidRPr="002C5A6A">
        <w:rPr>
          <w:rFonts w:ascii="Calibri" w:hAnsi="Calibri" w:cs="Calibri"/>
          <w:color w:val="000000" w:themeColor="text1"/>
          <w:sz w:val="22"/>
        </w:rPr>
        <w:t xml:space="preserve"> at a World Economic Forum event </w:t>
      </w:r>
      <w:r w:rsidRPr="002C5A6A">
        <w:rPr>
          <w:rFonts w:ascii="Calibri" w:hAnsi="Calibri" w:cs="Calibri"/>
          <w:color w:val="000000" w:themeColor="text1"/>
          <w:sz w:val="22"/>
          <w:u w:val="single"/>
        </w:rPr>
        <w:t>in Davos, Switzerland</w:t>
      </w:r>
      <w:r w:rsidRPr="002C5A6A">
        <w:rPr>
          <w:rFonts w:ascii="Calibri" w:hAnsi="Calibri" w:cs="Calibri"/>
          <w:color w:val="000000" w:themeColor="text1"/>
          <w:sz w:val="22"/>
        </w:rPr>
        <w:t>.</w:t>
      </w:r>
    </w:p>
    <w:p w14:paraId="0296FD16"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u w:val="single"/>
        </w:rPr>
        <w:t xml:space="preserve">Critics said </w:t>
      </w:r>
      <w:proofErr w:type="spellStart"/>
      <w:r w:rsidRPr="002C5A6A">
        <w:rPr>
          <w:rFonts w:ascii="Calibri" w:hAnsi="Calibri" w:cs="Calibri"/>
          <w:color w:val="000000" w:themeColor="text1"/>
          <w:sz w:val="22"/>
          <w:u w:val="single"/>
        </w:rPr>
        <w:t>Mr</w:t>
      </w:r>
      <w:proofErr w:type="spellEnd"/>
      <w:r w:rsidRPr="002C5A6A">
        <w:rPr>
          <w:rFonts w:ascii="Calibri" w:hAnsi="Calibri" w:cs="Calibri"/>
          <w:color w:val="000000" w:themeColor="text1"/>
          <w:sz w:val="22"/>
          <w:u w:val="single"/>
        </w:rPr>
        <w:t xml:space="preserve"> Motsepe had given himself the role of Africa's spokesman.</w:t>
      </w:r>
    </w:p>
    <w:p w14:paraId="7577DC41"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u w:val="single"/>
        </w:rPr>
        <w:t xml:space="preserve">A recent poll suggested that </w:t>
      </w:r>
      <w:proofErr w:type="spellStart"/>
      <w:r w:rsidRPr="002C5A6A">
        <w:rPr>
          <w:rFonts w:ascii="Calibri" w:hAnsi="Calibri" w:cs="Calibri"/>
          <w:color w:val="000000" w:themeColor="text1"/>
          <w:sz w:val="22"/>
          <w:u w:val="single"/>
        </w:rPr>
        <w:t>Mr</w:t>
      </w:r>
      <w:proofErr w:type="spellEnd"/>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u w:val="single"/>
          <w:shd w:val="clear" w:color="auto" w:fill="FFFF00"/>
        </w:rPr>
        <w:t>Trump was popular in Nigeria and Kenya</w:t>
      </w:r>
      <w:r w:rsidRPr="002C5A6A">
        <w:rPr>
          <w:rFonts w:ascii="Calibri" w:hAnsi="Calibri" w:cs="Calibri"/>
          <w:color w:val="000000" w:themeColor="text1"/>
          <w:sz w:val="22"/>
          <w:shd w:val="clear" w:color="auto" w:fill="FFFF00"/>
        </w:rPr>
        <w:t>.</w:t>
      </w:r>
    </w:p>
    <w:p w14:paraId="124998B9"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The Pew Research Center found </w:t>
      </w:r>
      <w:hyperlink r:id="rId116" w:history="1">
        <w:r w:rsidRPr="002C5A6A">
          <w:rPr>
            <w:rStyle w:val="Hyperlink"/>
            <w:rFonts w:eastAsiaTheme="majorEastAsia" w:cs="Calibri"/>
            <w:color w:val="000000" w:themeColor="text1"/>
            <w:sz w:val="22"/>
          </w:rPr>
          <w:t xml:space="preserve">that while most countries in the world had low confidence in </w:t>
        </w:r>
        <w:proofErr w:type="spellStart"/>
        <w:r w:rsidRPr="002C5A6A">
          <w:rPr>
            <w:rStyle w:val="Hyperlink"/>
            <w:rFonts w:eastAsiaTheme="majorEastAsia" w:cs="Calibri"/>
            <w:color w:val="000000" w:themeColor="text1"/>
            <w:sz w:val="22"/>
          </w:rPr>
          <w:t>Mr</w:t>
        </w:r>
        <w:proofErr w:type="spellEnd"/>
        <w:r w:rsidRPr="002C5A6A">
          <w:rPr>
            <w:rStyle w:val="Hyperlink"/>
            <w:rFonts w:eastAsiaTheme="majorEastAsia" w:cs="Calibri"/>
            <w:color w:val="000000" w:themeColor="text1"/>
            <w:sz w:val="22"/>
          </w:rPr>
          <w:t xml:space="preserve"> Trump to do the right thing in world affairs, </w:t>
        </w:r>
        <w:r w:rsidRPr="002C5A6A">
          <w:rPr>
            <w:rStyle w:val="Hyperlink"/>
            <w:rFonts w:eastAsiaTheme="majorEastAsia" w:cs="Calibri"/>
            <w:color w:val="000000" w:themeColor="text1"/>
            <w:sz w:val="22"/>
            <w:shd w:val="clear" w:color="auto" w:fill="FFFF00"/>
          </w:rPr>
          <w:t>he garnered 65% support in Kenya and 58% in Nigeria.</w:t>
        </w:r>
      </w:hyperlink>
    </w:p>
    <w:p w14:paraId="2C74B338"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South Africa, the other country included in the poll, recorded 42% confidence in </w:t>
      </w:r>
      <w:proofErr w:type="spellStart"/>
      <w:r w:rsidRPr="002C5A6A">
        <w:rPr>
          <w:rFonts w:ascii="Calibri" w:hAnsi="Calibri" w:cs="Calibri"/>
          <w:color w:val="000000" w:themeColor="text1"/>
          <w:sz w:val="22"/>
        </w:rPr>
        <w:t>Mr</w:t>
      </w:r>
      <w:proofErr w:type="spellEnd"/>
      <w:r w:rsidRPr="002C5A6A">
        <w:rPr>
          <w:rFonts w:ascii="Calibri" w:hAnsi="Calibri" w:cs="Calibri"/>
          <w:color w:val="000000" w:themeColor="text1"/>
          <w:sz w:val="22"/>
        </w:rPr>
        <w:t xml:space="preserve"> Trump.</w:t>
      </w:r>
    </w:p>
    <w:p w14:paraId="140C4629" w14:textId="77777777" w:rsidR="00505EAC" w:rsidRPr="002C5A6A" w:rsidRDefault="00505EAC" w:rsidP="00505EAC">
      <w:pPr>
        <w:pStyle w:val="NormalWeb"/>
        <w:spacing w:before="240" w:beforeAutospacing="0" w:after="240" w:afterAutospacing="0"/>
        <w:rPr>
          <w:color w:val="000000" w:themeColor="text1"/>
        </w:rPr>
      </w:pPr>
      <w:proofErr w:type="spellStart"/>
      <w:r w:rsidRPr="002C5A6A">
        <w:rPr>
          <w:rFonts w:ascii="Calibri" w:hAnsi="Calibri" w:cs="Calibri"/>
          <w:color w:val="000000" w:themeColor="text1"/>
          <w:sz w:val="22"/>
          <w:u w:val="single"/>
          <w:shd w:val="clear" w:color="auto" w:fill="FFFF00"/>
        </w:rPr>
        <w:t>Mr</w:t>
      </w:r>
      <w:proofErr w:type="spellEnd"/>
      <w:r w:rsidRPr="002C5A6A">
        <w:rPr>
          <w:rFonts w:ascii="Calibri" w:hAnsi="Calibri" w:cs="Calibri"/>
          <w:color w:val="000000" w:themeColor="text1"/>
          <w:sz w:val="22"/>
          <w:u w:val="single"/>
          <w:shd w:val="clear" w:color="auto" w:fill="FFFF00"/>
        </w:rPr>
        <w:t xml:space="preserve"> Motsepe, 57, told </w:t>
      </w:r>
      <w:proofErr w:type="spellStart"/>
      <w:r w:rsidRPr="002C5A6A">
        <w:rPr>
          <w:rFonts w:ascii="Calibri" w:hAnsi="Calibri" w:cs="Calibri"/>
          <w:color w:val="000000" w:themeColor="text1"/>
          <w:sz w:val="22"/>
          <w:u w:val="single"/>
          <w:shd w:val="clear" w:color="auto" w:fill="FFFF00"/>
        </w:rPr>
        <w:t>Mr</w:t>
      </w:r>
      <w:proofErr w:type="spellEnd"/>
      <w:r w:rsidRPr="002C5A6A">
        <w:rPr>
          <w:rFonts w:ascii="Calibri" w:hAnsi="Calibri" w:cs="Calibri"/>
          <w:color w:val="000000" w:themeColor="text1"/>
          <w:sz w:val="22"/>
          <w:u w:val="single"/>
          <w:shd w:val="clear" w:color="auto" w:fill="FFFF00"/>
        </w:rPr>
        <w:t xml:space="preserve"> Trump it was an </w:t>
      </w:r>
      <w:proofErr w:type="spellStart"/>
      <w:r w:rsidRPr="002C5A6A">
        <w:rPr>
          <w:rFonts w:ascii="Calibri" w:hAnsi="Calibri" w:cs="Calibri"/>
          <w:color w:val="000000" w:themeColor="text1"/>
          <w:sz w:val="22"/>
          <w:u w:val="single"/>
          <w:shd w:val="clear" w:color="auto" w:fill="FFFF00"/>
        </w:rPr>
        <w:t>honour</w:t>
      </w:r>
      <w:proofErr w:type="spellEnd"/>
      <w:r w:rsidRPr="002C5A6A">
        <w:rPr>
          <w:rFonts w:ascii="Calibri" w:hAnsi="Calibri" w:cs="Calibri"/>
          <w:color w:val="000000" w:themeColor="text1"/>
          <w:sz w:val="22"/>
          <w:u w:val="single"/>
          <w:shd w:val="clear" w:color="auto" w:fill="FFFF00"/>
        </w:rPr>
        <w:t xml:space="preserve"> to meet him</w:t>
      </w:r>
      <w:r w:rsidRPr="002C5A6A">
        <w:rPr>
          <w:rFonts w:ascii="Calibri" w:hAnsi="Calibri" w:cs="Calibri"/>
          <w:color w:val="000000" w:themeColor="text1"/>
          <w:sz w:val="22"/>
          <w:u w:val="single"/>
        </w:rPr>
        <w:t xml:space="preserve"> as they were both listed in a</w:t>
      </w:r>
      <w:r w:rsidRPr="002C5A6A">
        <w:rPr>
          <w:rFonts w:ascii="Calibri" w:hAnsi="Calibri" w:cs="Calibri"/>
          <w:color w:val="000000" w:themeColor="text1"/>
          <w:sz w:val="22"/>
        </w:rPr>
        <w:t xml:space="preserve"> 2017 </w:t>
      </w:r>
      <w:r w:rsidRPr="002C5A6A">
        <w:rPr>
          <w:rFonts w:ascii="Calibri" w:hAnsi="Calibri" w:cs="Calibri"/>
          <w:color w:val="000000" w:themeColor="text1"/>
          <w:sz w:val="22"/>
          <w:u w:val="single"/>
        </w:rPr>
        <w:t>Forbes magazine profile of the Greatest Living Business Minds.</w:t>
      </w:r>
    </w:p>
    <w:p w14:paraId="35EC4C11"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u w:val="single"/>
        </w:rPr>
        <w:t>"</w:t>
      </w:r>
      <w:r w:rsidRPr="002C5A6A">
        <w:rPr>
          <w:rFonts w:ascii="Calibri" w:hAnsi="Calibri" w:cs="Calibri"/>
          <w:color w:val="000000" w:themeColor="text1"/>
          <w:sz w:val="22"/>
          <w:u w:val="single"/>
          <w:shd w:val="clear" w:color="auto" w:fill="FFFF00"/>
        </w:rPr>
        <w:t>You're doing a good job,"</w:t>
      </w:r>
      <w:r w:rsidRPr="002C5A6A">
        <w:rPr>
          <w:rFonts w:ascii="Calibri" w:hAnsi="Calibri" w:cs="Calibri"/>
          <w:color w:val="000000" w:themeColor="text1"/>
          <w:sz w:val="22"/>
          <w:u w:val="single"/>
        </w:rPr>
        <w:t xml:space="preserve"> </w:t>
      </w:r>
      <w:proofErr w:type="spellStart"/>
      <w:r w:rsidRPr="002C5A6A">
        <w:rPr>
          <w:rFonts w:ascii="Calibri" w:hAnsi="Calibri" w:cs="Calibri"/>
          <w:color w:val="000000" w:themeColor="text1"/>
          <w:sz w:val="22"/>
          <w:u w:val="single"/>
        </w:rPr>
        <w:t>Mr</w:t>
      </w:r>
      <w:proofErr w:type="spellEnd"/>
      <w:r w:rsidRPr="002C5A6A">
        <w:rPr>
          <w:rFonts w:ascii="Calibri" w:hAnsi="Calibri" w:cs="Calibri"/>
          <w:color w:val="000000" w:themeColor="text1"/>
          <w:sz w:val="22"/>
          <w:u w:val="single"/>
        </w:rPr>
        <w:t xml:space="preserve"> </w:t>
      </w:r>
      <w:r w:rsidRPr="002C5A6A">
        <w:rPr>
          <w:rFonts w:ascii="Calibri" w:hAnsi="Calibri" w:cs="Calibri"/>
          <w:color w:val="000000" w:themeColor="text1"/>
          <w:sz w:val="22"/>
          <w:u w:val="single"/>
          <w:shd w:val="clear" w:color="auto" w:fill="FFFF00"/>
        </w:rPr>
        <w:t>Trump replied.</w:t>
      </w:r>
    </w:p>
    <w:p w14:paraId="452EF25B"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A video of the event has been shared on Twitter:</w:t>
      </w:r>
    </w:p>
    <w:p w14:paraId="35146028"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Responses have been mixed on Twitter with some trying to distance the continent from </w:t>
      </w:r>
      <w:proofErr w:type="spellStart"/>
      <w:r w:rsidRPr="002C5A6A">
        <w:rPr>
          <w:rFonts w:ascii="Calibri" w:hAnsi="Calibri" w:cs="Calibri"/>
          <w:color w:val="000000" w:themeColor="text1"/>
          <w:sz w:val="22"/>
        </w:rPr>
        <w:t>Mr</w:t>
      </w:r>
      <w:proofErr w:type="spellEnd"/>
      <w:r w:rsidRPr="002C5A6A">
        <w:rPr>
          <w:rFonts w:ascii="Calibri" w:hAnsi="Calibri" w:cs="Calibri"/>
          <w:color w:val="000000" w:themeColor="text1"/>
          <w:sz w:val="22"/>
        </w:rPr>
        <w:t xml:space="preserve"> Motsepe's comments:</w:t>
      </w:r>
    </w:p>
    <w:p w14:paraId="69B9A2DD"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Others have been embarrassed that </w:t>
      </w:r>
      <w:proofErr w:type="spellStart"/>
      <w:r w:rsidRPr="002C5A6A">
        <w:rPr>
          <w:rFonts w:ascii="Calibri" w:hAnsi="Calibri" w:cs="Calibri"/>
          <w:color w:val="000000" w:themeColor="text1"/>
          <w:sz w:val="22"/>
        </w:rPr>
        <w:t>Mr</w:t>
      </w:r>
      <w:proofErr w:type="spellEnd"/>
      <w:r w:rsidRPr="002C5A6A">
        <w:rPr>
          <w:rFonts w:ascii="Calibri" w:hAnsi="Calibri" w:cs="Calibri"/>
          <w:color w:val="000000" w:themeColor="text1"/>
          <w:sz w:val="22"/>
        </w:rPr>
        <w:t xml:space="preserve"> Motsepe appeared to want to impress the president:</w:t>
      </w:r>
    </w:p>
    <w:p w14:paraId="11A9EB4E"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But </w:t>
      </w:r>
      <w:r w:rsidRPr="002C5A6A">
        <w:rPr>
          <w:rFonts w:ascii="Calibri" w:hAnsi="Calibri" w:cs="Calibri"/>
          <w:color w:val="000000" w:themeColor="text1"/>
          <w:sz w:val="22"/>
          <w:u w:val="single"/>
        </w:rPr>
        <w:t>some</w:t>
      </w:r>
      <w:r w:rsidRPr="002C5A6A">
        <w:rPr>
          <w:rFonts w:ascii="Calibri" w:hAnsi="Calibri" w:cs="Calibri"/>
          <w:color w:val="000000" w:themeColor="text1"/>
          <w:sz w:val="22"/>
        </w:rPr>
        <w:t xml:space="preserve"> have </w:t>
      </w:r>
      <w:r w:rsidRPr="002C5A6A">
        <w:rPr>
          <w:rFonts w:ascii="Calibri" w:hAnsi="Calibri" w:cs="Calibri"/>
          <w:color w:val="000000" w:themeColor="text1"/>
          <w:sz w:val="22"/>
          <w:u w:val="single"/>
        </w:rPr>
        <w:t>argued that in business and cultural terms there is a deep reverence for the US</w:t>
      </w:r>
      <w:r w:rsidRPr="002C5A6A">
        <w:rPr>
          <w:rFonts w:ascii="Calibri" w:hAnsi="Calibri" w:cs="Calibri"/>
          <w:color w:val="000000" w:themeColor="text1"/>
          <w:sz w:val="22"/>
        </w:rPr>
        <w:t>:</w:t>
      </w:r>
    </w:p>
    <w:p w14:paraId="3EB4BBD8"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US president is yet to visit Africa but has made comments that have disparaged the continent.</w:t>
      </w:r>
    </w:p>
    <w:p w14:paraId="36972343"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In 2018, he denied that he was racist, after a row broke out over his alleged use of the word "shithole" to describe African nations.</w:t>
      </w:r>
    </w:p>
    <w:p w14:paraId="5F309A5A"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The African Union later demanded that </w:t>
      </w:r>
      <w:proofErr w:type="spellStart"/>
      <w:r w:rsidRPr="002C5A6A">
        <w:rPr>
          <w:rFonts w:ascii="Calibri" w:hAnsi="Calibri" w:cs="Calibri"/>
          <w:color w:val="000000" w:themeColor="text1"/>
          <w:sz w:val="22"/>
        </w:rPr>
        <w:t>Mr</w:t>
      </w:r>
      <w:proofErr w:type="spellEnd"/>
      <w:r w:rsidRPr="002C5A6A">
        <w:rPr>
          <w:rFonts w:ascii="Calibri" w:hAnsi="Calibri" w:cs="Calibri"/>
          <w:color w:val="000000" w:themeColor="text1"/>
          <w:sz w:val="22"/>
        </w:rPr>
        <w:t xml:space="preserve"> Trump </w:t>
      </w:r>
      <w:proofErr w:type="spellStart"/>
      <w:r w:rsidRPr="002C5A6A">
        <w:rPr>
          <w:rFonts w:ascii="Calibri" w:hAnsi="Calibri" w:cs="Calibri"/>
          <w:color w:val="000000" w:themeColor="text1"/>
          <w:sz w:val="22"/>
        </w:rPr>
        <w:t>apologise</w:t>
      </w:r>
      <w:proofErr w:type="spellEnd"/>
      <w:r w:rsidRPr="002C5A6A">
        <w:rPr>
          <w:rFonts w:ascii="Calibri" w:hAnsi="Calibri" w:cs="Calibri"/>
          <w:color w:val="000000" w:themeColor="text1"/>
          <w:sz w:val="22"/>
        </w:rPr>
        <w:t xml:space="preserve"> for his "clearly racist" remarks.</w:t>
      </w:r>
    </w:p>
    <w:p w14:paraId="669E66CE"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But </w:t>
      </w:r>
      <w:r w:rsidRPr="002C5A6A">
        <w:rPr>
          <w:rFonts w:ascii="Calibri" w:hAnsi="Calibri" w:cs="Calibri"/>
          <w:color w:val="000000" w:themeColor="text1"/>
          <w:sz w:val="22"/>
          <w:u w:val="single"/>
        </w:rPr>
        <w:t xml:space="preserve">days after </w:t>
      </w:r>
      <w:proofErr w:type="spellStart"/>
      <w:r w:rsidRPr="002C5A6A">
        <w:rPr>
          <w:rFonts w:ascii="Calibri" w:hAnsi="Calibri" w:cs="Calibri"/>
          <w:color w:val="000000" w:themeColor="text1"/>
          <w:sz w:val="22"/>
          <w:u w:val="single"/>
        </w:rPr>
        <w:t>Mr</w:t>
      </w:r>
      <w:proofErr w:type="spellEnd"/>
      <w:r w:rsidRPr="002C5A6A">
        <w:rPr>
          <w:rFonts w:ascii="Calibri" w:hAnsi="Calibri" w:cs="Calibri"/>
          <w:color w:val="000000" w:themeColor="text1"/>
          <w:sz w:val="22"/>
          <w:u w:val="single"/>
        </w:rPr>
        <w:t xml:space="preserve"> Trump's reported comment </w:t>
      </w:r>
      <w:r w:rsidRPr="002C5A6A">
        <w:rPr>
          <w:rFonts w:ascii="Calibri" w:hAnsi="Calibri" w:cs="Calibri"/>
          <w:color w:val="000000" w:themeColor="text1"/>
          <w:sz w:val="22"/>
          <w:u w:val="single"/>
          <w:shd w:val="clear" w:color="auto" w:fill="FFFF00"/>
        </w:rPr>
        <w:t>Uganda's President</w:t>
      </w:r>
      <w:r w:rsidRPr="002C5A6A">
        <w:rPr>
          <w:rFonts w:ascii="Calibri" w:hAnsi="Calibri" w:cs="Calibri"/>
          <w:color w:val="000000" w:themeColor="text1"/>
          <w:sz w:val="22"/>
        </w:rPr>
        <w:t xml:space="preserve"> Yoweri Museveni </w:t>
      </w:r>
      <w:r w:rsidRPr="002C5A6A">
        <w:rPr>
          <w:rFonts w:ascii="Calibri" w:hAnsi="Calibri" w:cs="Calibri"/>
          <w:color w:val="000000" w:themeColor="text1"/>
          <w:sz w:val="22"/>
          <w:u w:val="single"/>
          <w:shd w:val="clear" w:color="auto" w:fill="FFFF00"/>
        </w:rPr>
        <w:t>said</w:t>
      </w:r>
      <w:r w:rsidRPr="002C5A6A">
        <w:rPr>
          <w:rFonts w:ascii="Calibri" w:hAnsi="Calibri" w:cs="Calibri"/>
          <w:color w:val="000000" w:themeColor="text1"/>
          <w:sz w:val="22"/>
          <w:u w:val="single"/>
        </w:rPr>
        <w:t xml:space="preserve"> in a speech: </w:t>
      </w:r>
      <w:r w:rsidRPr="002C5A6A">
        <w:rPr>
          <w:rFonts w:ascii="Calibri" w:hAnsi="Calibri" w:cs="Calibri"/>
          <w:color w:val="000000" w:themeColor="text1"/>
          <w:sz w:val="22"/>
          <w:u w:val="single"/>
          <w:shd w:val="clear" w:color="auto" w:fill="FFFF00"/>
        </w:rPr>
        <w:t>"I love Trump, he tells Africans frankly</w:t>
      </w:r>
      <w:r w:rsidRPr="002C5A6A">
        <w:rPr>
          <w:rFonts w:ascii="Calibri" w:hAnsi="Calibri" w:cs="Calibri"/>
          <w:color w:val="000000" w:themeColor="text1"/>
          <w:sz w:val="22"/>
          <w:u w:val="single"/>
        </w:rPr>
        <w:t>. The Africans need to solve their problems."</w:t>
      </w:r>
    </w:p>
    <w:p w14:paraId="65DACD31"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He recently raised eyebrows on the continent for suggesting that </w:t>
      </w:r>
      <w:hyperlink r:id="rId117" w:history="1">
        <w:r w:rsidRPr="002C5A6A">
          <w:rPr>
            <w:rStyle w:val="Hyperlink"/>
            <w:rFonts w:eastAsiaTheme="majorEastAsia" w:cs="Calibri"/>
            <w:color w:val="000000" w:themeColor="text1"/>
            <w:sz w:val="22"/>
          </w:rPr>
          <w:t>he, not Ethiopian Prime Minister Abiy Ahmed, deserved to win the 2019 Nobel Peace Prize.</w:t>
        </w:r>
      </w:hyperlink>
    </w:p>
    <w:p w14:paraId="15FEC145"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lastRenderedPageBreak/>
        <w:t>Last year, the American leader told four US congresswomen to go back to their "crime infested places from which they came".</w:t>
      </w:r>
    </w:p>
    <w:p w14:paraId="69494031"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women were all born in the US apart from Ilhan Omar, who was born in Somalia and moved to the US as a child.</w:t>
      </w:r>
    </w:p>
    <w:p w14:paraId="3A30869F"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w:t>
      </w:r>
    </w:p>
    <w:p w14:paraId="72A94E09" w14:textId="77777777" w:rsidR="00505EAC" w:rsidRPr="002C5A6A" w:rsidRDefault="00505EAC" w:rsidP="00505EAC">
      <w:pPr>
        <w:pStyle w:val="Heading4"/>
        <w:spacing w:before="240" w:after="40"/>
        <w:rPr>
          <w:color w:val="000000" w:themeColor="text1"/>
        </w:rPr>
      </w:pPr>
      <w:r w:rsidRPr="002C5A6A">
        <w:rPr>
          <w:rFonts w:cs="Calibri"/>
          <w:color w:val="000000" w:themeColor="text1"/>
          <w:sz w:val="22"/>
        </w:rPr>
        <w:t>Trump’s win is necessary to working with Africa and great economic growth and other benefits for both Africa and us</w:t>
      </w:r>
    </w:p>
    <w:p w14:paraId="6423AC06" w14:textId="77777777" w:rsidR="00505EAC" w:rsidRPr="002C5A6A" w:rsidRDefault="00505EAC" w:rsidP="00505EAC">
      <w:pPr>
        <w:pStyle w:val="Heading4"/>
        <w:spacing w:before="240" w:after="40"/>
        <w:rPr>
          <w:color w:val="000000" w:themeColor="text1"/>
        </w:rPr>
      </w:pPr>
      <w:r w:rsidRPr="002C5A6A">
        <w:rPr>
          <w:rFonts w:cs="Calibri"/>
          <w:color w:val="000000" w:themeColor="text1"/>
          <w:sz w:val="22"/>
        </w:rPr>
        <w:t xml:space="preserve">White House 2020 </w:t>
      </w:r>
      <w:r w:rsidRPr="002C5A6A">
        <w:rPr>
          <w:rFonts w:cs="Calibri"/>
          <w:b w:val="0"/>
          <w:color w:val="000000" w:themeColor="text1"/>
          <w:sz w:val="18"/>
          <w:szCs w:val="18"/>
        </w:rPr>
        <w:t>(President Donald J. Trump's Africa Strategy Advances Prosperity, Security, and Stability. (n.d.). Retrieved July 17, 2020, from https://www.whitehouse.gov/briefings-statements/president-donald-j-trumps-africa-strategy-advances-prosperity-security-stability/)</w:t>
      </w:r>
    </w:p>
    <w:p w14:paraId="478B4CA7"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“We hope to extend our economic partnerships with countries who are committed to self-reliance and to fostering opportunities for job creation in both Africa and the United States.”</w:t>
      </w:r>
    </w:p>
    <w:p w14:paraId="460880C7"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w:t>
      </w:r>
      <w:r w:rsidRPr="002C5A6A">
        <w:rPr>
          <w:rFonts w:ascii="Calibri" w:hAnsi="Calibri" w:cs="Calibri"/>
          <w:color w:val="000000" w:themeColor="text1"/>
          <w:sz w:val="14"/>
          <w:szCs w:val="14"/>
        </w:rPr>
        <w:t xml:space="preserve">          </w:t>
      </w:r>
      <w:r w:rsidRPr="002C5A6A">
        <w:rPr>
          <w:rFonts w:ascii="Calibri" w:hAnsi="Calibri" w:cs="Calibri"/>
          <w:color w:val="000000" w:themeColor="text1"/>
          <w:sz w:val="22"/>
        </w:rPr>
        <w:t>President Donald J. Trump</w:t>
      </w:r>
    </w:p>
    <w:p w14:paraId="4F413187"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PROMOTING PROSPERITY IN AFRICA AND AMERICA: President Donald J</w:t>
      </w:r>
      <w:r w:rsidRPr="002C5A6A">
        <w:rPr>
          <w:rFonts w:ascii="Calibri" w:hAnsi="Calibri" w:cs="Calibri"/>
          <w:color w:val="000000" w:themeColor="text1"/>
          <w:sz w:val="22"/>
          <w:shd w:val="clear" w:color="auto" w:fill="FFFF00"/>
        </w:rPr>
        <w:t xml:space="preserve">. </w:t>
      </w:r>
      <w:r w:rsidRPr="002C5A6A">
        <w:rPr>
          <w:rFonts w:ascii="Calibri" w:hAnsi="Calibri" w:cs="Calibri"/>
          <w:color w:val="000000" w:themeColor="text1"/>
          <w:sz w:val="22"/>
          <w:u w:val="single"/>
          <w:shd w:val="clear" w:color="auto" w:fill="FFFF00"/>
        </w:rPr>
        <w:t>Trump</w:t>
      </w:r>
      <w:r w:rsidRPr="002C5A6A">
        <w:rPr>
          <w:rFonts w:ascii="Calibri" w:hAnsi="Calibri" w:cs="Calibri"/>
          <w:color w:val="000000" w:themeColor="text1"/>
          <w:sz w:val="22"/>
          <w:u w:val="single"/>
        </w:rPr>
        <w:t xml:space="preserve"> is releasing a Strategy toward Africa that </w:t>
      </w:r>
      <w:r w:rsidRPr="002C5A6A">
        <w:rPr>
          <w:rFonts w:ascii="Calibri" w:hAnsi="Calibri" w:cs="Calibri"/>
          <w:color w:val="000000" w:themeColor="text1"/>
          <w:sz w:val="22"/>
          <w:u w:val="single"/>
          <w:shd w:val="clear" w:color="auto" w:fill="FFFF00"/>
        </w:rPr>
        <w:t>will advance American and African prosperity</w:t>
      </w:r>
      <w:r w:rsidRPr="002C5A6A">
        <w:rPr>
          <w:rFonts w:ascii="Calibri" w:hAnsi="Calibri" w:cs="Calibri"/>
          <w:color w:val="000000" w:themeColor="text1"/>
          <w:sz w:val="22"/>
          <w:u w:val="single"/>
        </w:rPr>
        <w:t>.</w:t>
      </w:r>
    </w:p>
    <w:p w14:paraId="1315DCB7"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President Donald J. Trump’s Africa Strategy will advance trade and commercial ties to increase prosperity in the United States and Africa.</w:t>
      </w:r>
    </w:p>
    <w:p w14:paraId="48C115B2"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Trump Administration is developing the “Prosper Africa” initiative to support this goal.</w:t>
      </w:r>
    </w:p>
    <w:p w14:paraId="326A36DD"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u w:val="single"/>
          <w:shd w:val="clear" w:color="auto" w:fill="FFFF00"/>
        </w:rPr>
        <w:t>The initiative will support open markets</w:t>
      </w:r>
      <w:r w:rsidRPr="002C5A6A">
        <w:rPr>
          <w:rFonts w:ascii="Calibri" w:hAnsi="Calibri" w:cs="Calibri"/>
          <w:color w:val="000000" w:themeColor="text1"/>
          <w:sz w:val="22"/>
          <w:u w:val="single"/>
        </w:rPr>
        <w:t xml:space="preserve"> for American businesses, </w:t>
      </w:r>
      <w:r w:rsidRPr="002C5A6A">
        <w:rPr>
          <w:rFonts w:ascii="Calibri" w:hAnsi="Calibri" w:cs="Calibri"/>
          <w:color w:val="000000" w:themeColor="text1"/>
          <w:sz w:val="22"/>
          <w:u w:val="single"/>
          <w:shd w:val="clear" w:color="auto" w:fill="FFFF00"/>
        </w:rPr>
        <w:t>grow Africa</w:t>
      </w:r>
      <w:r w:rsidRPr="002C5A6A">
        <w:rPr>
          <w:rFonts w:ascii="Calibri" w:hAnsi="Calibri" w:cs="Calibri"/>
          <w:color w:val="000000" w:themeColor="text1"/>
          <w:sz w:val="22"/>
        </w:rPr>
        <w:t xml:space="preserve">’s middle class, </w:t>
      </w:r>
      <w:r w:rsidRPr="002C5A6A">
        <w:rPr>
          <w:rFonts w:ascii="Calibri" w:hAnsi="Calibri" w:cs="Calibri"/>
          <w:color w:val="000000" w:themeColor="text1"/>
          <w:sz w:val="22"/>
          <w:u w:val="single"/>
        </w:rPr>
        <w:t xml:space="preserve">promote youth employment opportunities, </w:t>
      </w:r>
      <w:r w:rsidRPr="002C5A6A">
        <w:rPr>
          <w:rFonts w:ascii="Calibri" w:hAnsi="Calibri" w:cs="Calibri"/>
          <w:color w:val="000000" w:themeColor="text1"/>
          <w:sz w:val="22"/>
          <w:u w:val="single"/>
          <w:shd w:val="clear" w:color="auto" w:fill="FFFF00"/>
        </w:rPr>
        <w:t>and improve the business climate</w:t>
      </w:r>
      <w:r w:rsidRPr="002C5A6A">
        <w:rPr>
          <w:rFonts w:ascii="Calibri" w:hAnsi="Calibri" w:cs="Calibri"/>
          <w:color w:val="000000" w:themeColor="text1"/>
          <w:sz w:val="22"/>
          <w:u w:val="single"/>
        </w:rPr>
        <w:t>.</w:t>
      </w:r>
    </w:p>
    <w:p w14:paraId="2FC79706"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Supporting economic growth and development in Africa delivers mutual benefits to the United States and our partners in Africa.</w:t>
      </w:r>
    </w:p>
    <w:p w14:paraId="16F999BF"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u w:val="single"/>
        </w:rPr>
        <w:t xml:space="preserve">President </w:t>
      </w:r>
      <w:r w:rsidRPr="002C5A6A">
        <w:rPr>
          <w:rFonts w:ascii="Calibri" w:hAnsi="Calibri" w:cs="Calibri"/>
          <w:color w:val="000000" w:themeColor="text1"/>
          <w:sz w:val="22"/>
          <w:u w:val="single"/>
          <w:shd w:val="clear" w:color="auto" w:fill="FFFF00"/>
        </w:rPr>
        <w:t>Trump’s Africa Strategy will benefit Americans by creating jobs, expanding exports from the United State</w:t>
      </w:r>
      <w:r w:rsidRPr="002C5A6A">
        <w:rPr>
          <w:rFonts w:ascii="Calibri" w:hAnsi="Calibri" w:cs="Calibri"/>
          <w:color w:val="000000" w:themeColor="text1"/>
          <w:sz w:val="22"/>
          <w:shd w:val="clear" w:color="auto" w:fill="FFFF00"/>
        </w:rPr>
        <w:t>s</w:t>
      </w:r>
      <w:r w:rsidRPr="002C5A6A">
        <w:rPr>
          <w:rFonts w:ascii="Calibri" w:hAnsi="Calibri" w:cs="Calibri"/>
          <w:color w:val="000000" w:themeColor="text1"/>
          <w:sz w:val="22"/>
        </w:rPr>
        <w:t>, and increasing reciprocity with our African trading partners.</w:t>
      </w:r>
    </w:p>
    <w:p w14:paraId="008C02B1"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President will use the African Growth and Opportunity Act (AGOA) to promote deeper trade ties and fair trade with sub-Saharan African states.</w:t>
      </w:r>
    </w:p>
    <w:p w14:paraId="164FECA9"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Administration will encourage African leaders to choose sustainable foreign investments that help states become self-reliant, unlike those offered by China that impose undue costs.</w:t>
      </w:r>
    </w:p>
    <w:p w14:paraId="1336D741"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STRENGTHENING SECURITY: President Trump’s Africa Strategy supports efforts to counter threats to American and African security.  </w:t>
      </w:r>
    </w:p>
    <w:p w14:paraId="39EC9F02"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Under the President’s Strategy, the </w:t>
      </w:r>
      <w:r w:rsidRPr="002C5A6A">
        <w:rPr>
          <w:rFonts w:ascii="Calibri" w:hAnsi="Calibri" w:cs="Calibri"/>
          <w:color w:val="000000" w:themeColor="text1"/>
          <w:sz w:val="22"/>
          <w:u w:val="single"/>
          <w:shd w:val="clear" w:color="auto" w:fill="FFFF00"/>
        </w:rPr>
        <w:t>U</w:t>
      </w:r>
      <w:r w:rsidRPr="002C5A6A">
        <w:rPr>
          <w:rFonts w:ascii="Calibri" w:hAnsi="Calibri" w:cs="Calibri"/>
          <w:color w:val="000000" w:themeColor="text1"/>
          <w:sz w:val="22"/>
          <w:u w:val="single"/>
        </w:rPr>
        <w:t xml:space="preserve">nited </w:t>
      </w:r>
      <w:r w:rsidRPr="002C5A6A">
        <w:rPr>
          <w:rFonts w:ascii="Calibri" w:hAnsi="Calibri" w:cs="Calibri"/>
          <w:color w:val="000000" w:themeColor="text1"/>
          <w:sz w:val="22"/>
          <w:u w:val="single"/>
          <w:shd w:val="clear" w:color="auto" w:fill="FFFF00"/>
        </w:rPr>
        <w:t>S</w:t>
      </w:r>
      <w:r w:rsidRPr="002C5A6A">
        <w:rPr>
          <w:rFonts w:ascii="Calibri" w:hAnsi="Calibri" w:cs="Calibri"/>
          <w:color w:val="000000" w:themeColor="text1"/>
          <w:sz w:val="22"/>
          <w:u w:val="single"/>
        </w:rPr>
        <w:t xml:space="preserve">tates </w:t>
      </w:r>
      <w:r w:rsidRPr="002C5A6A">
        <w:rPr>
          <w:rFonts w:ascii="Calibri" w:hAnsi="Calibri" w:cs="Calibri"/>
          <w:color w:val="000000" w:themeColor="text1"/>
          <w:sz w:val="22"/>
          <w:u w:val="single"/>
          <w:shd w:val="clear" w:color="auto" w:fill="FFFF00"/>
        </w:rPr>
        <w:t>will</w:t>
      </w:r>
      <w:r w:rsidRPr="002C5A6A">
        <w:rPr>
          <w:rFonts w:ascii="Calibri" w:hAnsi="Calibri" w:cs="Calibri"/>
          <w:color w:val="000000" w:themeColor="text1"/>
          <w:sz w:val="22"/>
          <w:u w:val="single"/>
        </w:rPr>
        <w:t xml:space="preserve"> continue to </w:t>
      </w:r>
      <w:r w:rsidRPr="002C5A6A">
        <w:rPr>
          <w:rFonts w:ascii="Calibri" w:hAnsi="Calibri" w:cs="Calibri"/>
          <w:color w:val="000000" w:themeColor="text1"/>
          <w:sz w:val="22"/>
          <w:u w:val="single"/>
          <w:shd w:val="clear" w:color="auto" w:fill="FFFF00"/>
        </w:rPr>
        <w:t>help our African allies build security forces to counter</w:t>
      </w:r>
      <w:r w:rsidRPr="002C5A6A">
        <w:rPr>
          <w:rFonts w:ascii="Calibri" w:hAnsi="Calibri" w:cs="Calibri"/>
          <w:color w:val="000000" w:themeColor="text1"/>
          <w:sz w:val="22"/>
          <w:u w:val="single"/>
        </w:rPr>
        <w:t xml:space="preserve"> these </w:t>
      </w:r>
      <w:r w:rsidRPr="002C5A6A">
        <w:rPr>
          <w:rFonts w:ascii="Calibri" w:hAnsi="Calibri" w:cs="Calibri"/>
          <w:color w:val="000000" w:themeColor="text1"/>
          <w:sz w:val="22"/>
          <w:u w:val="single"/>
          <w:shd w:val="clear" w:color="auto" w:fill="FFFF00"/>
        </w:rPr>
        <w:t>threats and strengthen</w:t>
      </w:r>
      <w:r w:rsidRPr="002C5A6A">
        <w:rPr>
          <w:rFonts w:ascii="Calibri" w:hAnsi="Calibri" w:cs="Calibri"/>
          <w:color w:val="000000" w:themeColor="text1"/>
          <w:sz w:val="22"/>
          <w:u w:val="single"/>
        </w:rPr>
        <w:t xml:space="preserve"> the rule of </w:t>
      </w:r>
      <w:r w:rsidRPr="002C5A6A">
        <w:rPr>
          <w:rFonts w:ascii="Calibri" w:hAnsi="Calibri" w:cs="Calibri"/>
          <w:color w:val="000000" w:themeColor="text1"/>
          <w:sz w:val="22"/>
          <w:u w:val="single"/>
          <w:shd w:val="clear" w:color="auto" w:fill="FFFF00"/>
        </w:rPr>
        <w:t>law</w:t>
      </w:r>
      <w:r w:rsidRPr="002C5A6A">
        <w:rPr>
          <w:rFonts w:ascii="Calibri" w:hAnsi="Calibri" w:cs="Calibri"/>
          <w:color w:val="000000" w:themeColor="text1"/>
          <w:sz w:val="22"/>
          <w:u w:val="single"/>
        </w:rPr>
        <w:t>.</w:t>
      </w:r>
    </w:p>
    <w:p w14:paraId="459CEF5F"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Administration will continue to support African ownership of responses to regional security threats.</w:t>
      </w:r>
    </w:p>
    <w:p w14:paraId="3097F75D"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lastRenderedPageBreak/>
        <w:t>The Administration will support effective United Nations peacekeeping operations, while seeking to reconfigure or end operations that do not meet their goals or facilitate lasting peace.</w:t>
      </w:r>
    </w:p>
    <w:p w14:paraId="50F97B2F"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United States will strengthen states where failure to do so would threaten our homeland and will take unilateral action when necessary to protect our safety and security.</w:t>
      </w:r>
    </w:p>
    <w:p w14:paraId="0DF79018"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xml:space="preserve">The </w:t>
      </w:r>
      <w:r w:rsidRPr="002C5A6A">
        <w:rPr>
          <w:rFonts w:ascii="Calibri" w:hAnsi="Calibri" w:cs="Calibri"/>
          <w:color w:val="000000" w:themeColor="text1"/>
          <w:sz w:val="22"/>
          <w:u w:val="single"/>
          <w:shd w:val="clear" w:color="auto" w:fill="FFFF00"/>
        </w:rPr>
        <w:t>United States will continue to</w:t>
      </w:r>
      <w:r w:rsidRPr="002C5A6A">
        <w:rPr>
          <w:rFonts w:ascii="Calibri" w:hAnsi="Calibri" w:cs="Calibri"/>
          <w:color w:val="000000" w:themeColor="text1"/>
          <w:sz w:val="22"/>
          <w:u w:val="single"/>
        </w:rPr>
        <w:t xml:space="preserve"> invest in </w:t>
      </w:r>
      <w:r w:rsidRPr="002C5A6A">
        <w:rPr>
          <w:rFonts w:ascii="Calibri" w:hAnsi="Calibri" w:cs="Calibri"/>
          <w:color w:val="000000" w:themeColor="text1"/>
          <w:sz w:val="22"/>
          <w:u w:val="single"/>
          <w:shd w:val="clear" w:color="auto" w:fill="FFFF00"/>
        </w:rPr>
        <w:t>prevent</w:t>
      </w:r>
      <w:r w:rsidRPr="002C5A6A">
        <w:rPr>
          <w:rFonts w:ascii="Calibri" w:hAnsi="Calibri" w:cs="Calibri"/>
          <w:color w:val="000000" w:themeColor="text1"/>
          <w:sz w:val="22"/>
          <w:u w:val="single"/>
        </w:rPr>
        <w:t>ing, detecting, and responding to o</w:t>
      </w:r>
      <w:r w:rsidRPr="002C5A6A">
        <w:rPr>
          <w:rFonts w:ascii="Calibri" w:hAnsi="Calibri" w:cs="Calibri"/>
          <w:color w:val="000000" w:themeColor="text1"/>
          <w:sz w:val="22"/>
          <w:u w:val="single"/>
          <w:shd w:val="clear" w:color="auto" w:fill="FFFF00"/>
        </w:rPr>
        <w:t>utbreaks of</w:t>
      </w:r>
      <w:r w:rsidRPr="002C5A6A">
        <w:rPr>
          <w:rFonts w:ascii="Calibri" w:hAnsi="Calibri" w:cs="Calibri"/>
          <w:color w:val="000000" w:themeColor="text1"/>
          <w:sz w:val="22"/>
          <w:u w:val="single"/>
        </w:rPr>
        <w:t xml:space="preserve"> deadly infectious </w:t>
      </w:r>
      <w:r w:rsidRPr="002C5A6A">
        <w:rPr>
          <w:rFonts w:ascii="Calibri" w:hAnsi="Calibri" w:cs="Calibri"/>
          <w:color w:val="000000" w:themeColor="text1"/>
          <w:sz w:val="22"/>
          <w:u w:val="single"/>
          <w:shd w:val="clear" w:color="auto" w:fill="FFFF00"/>
        </w:rPr>
        <w:t>diseases, while helping African</w:t>
      </w:r>
      <w:r w:rsidRPr="002C5A6A">
        <w:rPr>
          <w:rFonts w:ascii="Calibri" w:hAnsi="Calibri" w:cs="Calibri"/>
          <w:color w:val="000000" w:themeColor="text1"/>
          <w:sz w:val="22"/>
          <w:u w:val="single"/>
        </w:rPr>
        <w:t xml:space="preserve"> partner</w:t>
      </w:r>
      <w:r w:rsidRPr="002C5A6A">
        <w:rPr>
          <w:rFonts w:ascii="Calibri" w:hAnsi="Calibri" w:cs="Calibri"/>
          <w:color w:val="000000" w:themeColor="text1"/>
          <w:sz w:val="22"/>
          <w:u w:val="single"/>
          <w:shd w:val="clear" w:color="auto" w:fill="FFFF00"/>
        </w:rPr>
        <w:t>s lead their own efforts</w:t>
      </w:r>
      <w:r w:rsidRPr="002C5A6A">
        <w:rPr>
          <w:rFonts w:ascii="Calibri" w:hAnsi="Calibri" w:cs="Calibri"/>
          <w:color w:val="000000" w:themeColor="text1"/>
          <w:sz w:val="22"/>
          <w:shd w:val="clear" w:color="auto" w:fill="FFFF00"/>
        </w:rPr>
        <w:t>.</w:t>
      </w:r>
    </w:p>
    <w:p w14:paraId="6D5FB046"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STRIVING FOR STABILITY: The President’s Strategy prioritizes United States foreign assistance that supports progress toward stability, good governance, and self-reliance.</w:t>
      </w:r>
    </w:p>
    <w:p w14:paraId="0AFA592E"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Trump Administration will review and realign United States foreign-assistance programs to ensure our efforts are effective.</w:t>
      </w:r>
    </w:p>
    <w:p w14:paraId="413BF4FB"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United States will use assistance programs to support economic growth and advance democratic, citizen-responsive governance and the rule of law.</w:t>
      </w:r>
    </w:p>
    <w:p w14:paraId="34320EA9"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Foreign assistance from the United States will concentrate on states that promote democratic ideals, support fiscal transparency, and undertake economic reforms.</w:t>
      </w:r>
    </w:p>
    <w:p w14:paraId="7F693C30"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Prioritization will advance sustainability and self-reliance in certain African states.</w:t>
      </w:r>
    </w:p>
    <w:p w14:paraId="0336F2A1"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The Trump Administration does not tolerate ineffective governance and will not spend hard-earned taxpayer dollars to subsidize corrupt leaders and violators of human rights.</w:t>
      </w:r>
    </w:p>
    <w:p w14:paraId="6E06C142"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Private organizations, including faith-based organizations, will continue to be partners in holding governments accountable and delivering services to people across the continent.</w:t>
      </w:r>
    </w:p>
    <w:p w14:paraId="1430F8B8" w14:textId="77777777" w:rsidR="00505EAC" w:rsidRPr="002C5A6A" w:rsidRDefault="00505EAC" w:rsidP="00505EAC">
      <w:pPr>
        <w:pStyle w:val="NormalWeb"/>
        <w:spacing w:before="240" w:beforeAutospacing="0" w:after="240" w:afterAutospacing="0"/>
        <w:rPr>
          <w:color w:val="000000" w:themeColor="text1"/>
        </w:rPr>
      </w:pPr>
      <w:r w:rsidRPr="002C5A6A">
        <w:rPr>
          <w:rFonts w:ascii="Calibri" w:hAnsi="Calibri" w:cs="Calibri"/>
          <w:color w:val="000000" w:themeColor="text1"/>
          <w:sz w:val="22"/>
        </w:rPr>
        <w:t> </w:t>
      </w:r>
    </w:p>
    <w:p w14:paraId="35C25913" w14:textId="77777777" w:rsidR="00505EAC" w:rsidRPr="002C5A6A" w:rsidRDefault="00505EAC" w:rsidP="00505EAC">
      <w:pPr>
        <w:rPr>
          <w:color w:val="000000" w:themeColor="text1"/>
        </w:rPr>
      </w:pPr>
    </w:p>
    <w:p w14:paraId="0223884D" w14:textId="77777777" w:rsidR="00505EAC" w:rsidRPr="002C5A6A" w:rsidRDefault="00505EAC" w:rsidP="00505EAC">
      <w:pPr>
        <w:rPr>
          <w:color w:val="000000" w:themeColor="text1"/>
        </w:rPr>
      </w:pPr>
    </w:p>
    <w:p w14:paraId="067F1BFE" w14:textId="77777777" w:rsidR="00E42E4C" w:rsidRPr="002C5A6A" w:rsidRDefault="00E42E4C" w:rsidP="00F601E6">
      <w:pPr>
        <w:rPr>
          <w:color w:val="000000" w:themeColor="text1"/>
        </w:rPr>
      </w:pPr>
    </w:p>
    <w:sectPr w:rsidR="00E42E4C" w:rsidRPr="002C5A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Arial"/>
    <w:panose1 w:val="00000000000000000000"/>
    <w:charset w:val="00"/>
    <w:family w:val="roman"/>
    <w:notTrueType/>
    <w:pitch w:val="default"/>
  </w:font>
  <w:font w:name="XCharter">
    <w:altName w:val="Calibri"/>
    <w:panose1 w:val="00000000000000000000"/>
    <w:charset w:val="00"/>
    <w:family w:val="auto"/>
    <w:notTrueType/>
    <w:pitch w:val="variable"/>
    <w:sig w:usb0="8000002F" w:usb1="50000048"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1116AF5"/>
    <w:multiLevelType w:val="multilevel"/>
    <w:tmpl w:val="F258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2532C"/>
    <w:rsid w:val="000029E3"/>
    <w:rsid w:val="000029E8"/>
    <w:rsid w:val="00004225"/>
    <w:rsid w:val="000066CA"/>
    <w:rsid w:val="00007264"/>
    <w:rsid w:val="000076A9"/>
    <w:rsid w:val="00014FAD"/>
    <w:rsid w:val="00015D2A"/>
    <w:rsid w:val="0002490B"/>
    <w:rsid w:val="00026465"/>
    <w:rsid w:val="00030204"/>
    <w:rsid w:val="000312A0"/>
    <w:rsid w:val="0003160F"/>
    <w:rsid w:val="0003396C"/>
    <w:rsid w:val="00035337"/>
    <w:rsid w:val="00052FB1"/>
    <w:rsid w:val="00054276"/>
    <w:rsid w:val="000547B1"/>
    <w:rsid w:val="0006091E"/>
    <w:rsid w:val="000638C1"/>
    <w:rsid w:val="00065FEE"/>
    <w:rsid w:val="00066E3C"/>
    <w:rsid w:val="00072718"/>
    <w:rsid w:val="0007381E"/>
    <w:rsid w:val="00076094"/>
    <w:rsid w:val="00087473"/>
    <w:rsid w:val="0008785F"/>
    <w:rsid w:val="00090CBE"/>
    <w:rsid w:val="00094DEC"/>
    <w:rsid w:val="000A2D8A"/>
    <w:rsid w:val="000D26A6"/>
    <w:rsid w:val="000D2B90"/>
    <w:rsid w:val="000D6ED8"/>
    <w:rsid w:val="000D717B"/>
    <w:rsid w:val="00100B28"/>
    <w:rsid w:val="00117316"/>
    <w:rsid w:val="001209B4"/>
    <w:rsid w:val="001606AA"/>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5A6A"/>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2018"/>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05EAC"/>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6A72"/>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0778"/>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05E"/>
    <w:rsid w:val="00C244F5"/>
    <w:rsid w:val="00C3164F"/>
    <w:rsid w:val="00C31B5E"/>
    <w:rsid w:val="00C34D3E"/>
    <w:rsid w:val="00C35B37"/>
    <w:rsid w:val="00C3747A"/>
    <w:rsid w:val="00C37F29"/>
    <w:rsid w:val="00C42EA1"/>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32C"/>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6BF6"/>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DA17B"/>
  <w14:defaultImageDpi w14:val="300"/>
  <w15:docId w15:val="{27D9C954-8013-AB40-AB6E-648C4CFD8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2405E"/>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C2405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2405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2405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2405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D2532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C240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405E"/>
  </w:style>
  <w:style w:type="character" w:customStyle="1" w:styleId="Heading1Char">
    <w:name w:val="Heading 1 Char"/>
    <w:aliases w:val="Pocket Char"/>
    <w:basedOn w:val="DefaultParagraphFont"/>
    <w:link w:val="Heading1"/>
    <w:rsid w:val="00C2405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2405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2405E"/>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C2405E"/>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C2405E"/>
    <w:rPr>
      <w:b/>
      <w:bCs/>
      <w:sz w:val="26"/>
      <w:u w:val="none"/>
    </w:rPr>
  </w:style>
  <w:style w:type="character" w:customStyle="1" w:styleId="StyleUnderline">
    <w:name w:val="Style Underline"/>
    <w:aliases w:val="Underline"/>
    <w:basedOn w:val="DefaultParagraphFont"/>
    <w:uiPriority w:val="6"/>
    <w:qFormat/>
    <w:rsid w:val="00C2405E"/>
    <w:rPr>
      <w:b w:val="0"/>
      <w:sz w:val="22"/>
      <w:u w:val="single"/>
    </w:rPr>
  </w:style>
  <w:style w:type="character" w:styleId="Emphasis">
    <w:name w:val="Emphasis"/>
    <w:basedOn w:val="DefaultParagraphFont"/>
    <w:uiPriority w:val="7"/>
    <w:qFormat/>
    <w:rsid w:val="00C2405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2405E"/>
    <w:rPr>
      <w:color w:val="auto"/>
      <w:u w:val="none"/>
    </w:rPr>
  </w:style>
  <w:style w:type="character" w:styleId="Hyperlink">
    <w:name w:val="Hyperlink"/>
    <w:basedOn w:val="DefaultParagraphFont"/>
    <w:uiPriority w:val="99"/>
    <w:semiHidden/>
    <w:unhideWhenUsed/>
    <w:rsid w:val="00C2405E"/>
    <w:rPr>
      <w:color w:val="auto"/>
      <w:u w:val="none"/>
    </w:rPr>
  </w:style>
  <w:style w:type="paragraph" w:styleId="DocumentMap">
    <w:name w:val="Document Map"/>
    <w:basedOn w:val="Normal"/>
    <w:link w:val="DocumentMapChar"/>
    <w:uiPriority w:val="99"/>
    <w:semiHidden/>
    <w:unhideWhenUsed/>
    <w:rsid w:val="002C5A6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5A6A"/>
    <w:rPr>
      <w:rFonts w:ascii="Lucida Grande" w:hAnsi="Lucida Grande" w:cs="Lucida Grande"/>
    </w:rPr>
  </w:style>
  <w:style w:type="character" w:customStyle="1" w:styleId="Heading5Char">
    <w:name w:val="Heading 5 Char"/>
    <w:basedOn w:val="DefaultParagraphFont"/>
    <w:link w:val="Heading5"/>
    <w:uiPriority w:val="9"/>
    <w:rsid w:val="00D2532C"/>
    <w:rPr>
      <w:rFonts w:asciiTheme="majorHAnsi" w:eastAsiaTheme="majorEastAsia" w:hAnsiTheme="majorHAnsi" w:cstheme="majorBidi"/>
      <w:color w:val="365F91" w:themeColor="accent1" w:themeShade="BF"/>
      <w:sz w:val="22"/>
      <w:szCs w:val="22"/>
      <w:lang w:val="en"/>
    </w:rPr>
  </w:style>
  <w:style w:type="paragraph" w:styleId="Subtitle">
    <w:name w:val="Subtitle"/>
    <w:basedOn w:val="Normal"/>
    <w:next w:val="Normal"/>
    <w:link w:val="SubtitleChar"/>
    <w:uiPriority w:val="11"/>
    <w:qFormat/>
    <w:rsid w:val="00D2532C"/>
    <w:pPr>
      <w:numPr>
        <w:ilvl w:val="1"/>
      </w:numPr>
    </w:pPr>
    <w:rPr>
      <w:rFonts w:asciiTheme="minorHAnsi" w:hAnsiTheme="minorHAnsi"/>
      <w:color w:val="5A5A5A" w:themeColor="text1" w:themeTint="A5"/>
      <w:spacing w:val="15"/>
    </w:rPr>
  </w:style>
  <w:style w:type="character" w:customStyle="1" w:styleId="SubtitleChar">
    <w:name w:val="Subtitle Char"/>
    <w:basedOn w:val="DefaultParagraphFont"/>
    <w:link w:val="Subtitle"/>
    <w:uiPriority w:val="11"/>
    <w:rsid w:val="00D2532C"/>
    <w:rPr>
      <w:color w:val="5A5A5A" w:themeColor="text1" w:themeTint="A5"/>
      <w:spacing w:val="15"/>
      <w:sz w:val="22"/>
      <w:szCs w:val="22"/>
      <w:lang w:val="en"/>
    </w:rPr>
  </w:style>
  <w:style w:type="paragraph" w:styleId="NormalWeb">
    <w:name w:val="Normal (Web)"/>
    <w:basedOn w:val="Normal"/>
    <w:uiPriority w:val="99"/>
    <w:unhideWhenUsed/>
    <w:rsid w:val="001606AA"/>
    <w:pPr>
      <w:spacing w:before="100" w:beforeAutospacing="1" w:after="100" w:afterAutospacing="1" w:line="240" w:lineRule="auto"/>
    </w:pPr>
    <w:rPr>
      <w:rFonts w:ascii="Times New Roman" w:eastAsia="Times New Roman" w:hAnsi="Times New Roman" w:cs="Times New Roman"/>
      <w:sz w:val="24"/>
    </w:rPr>
  </w:style>
  <w:style w:type="character" w:customStyle="1" w:styleId="apple-tab-span">
    <w:name w:val="apple-tab-span"/>
    <w:basedOn w:val="DefaultParagraphFont"/>
    <w:rsid w:val="00776A72"/>
  </w:style>
  <w:style w:type="paragraph" w:styleId="Revision">
    <w:name w:val="Revision"/>
    <w:hidden/>
    <w:uiPriority w:val="99"/>
    <w:semiHidden/>
    <w:rsid w:val="002C5A6A"/>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262874">
      <w:bodyDiv w:val="1"/>
      <w:marLeft w:val="0"/>
      <w:marRight w:val="0"/>
      <w:marTop w:val="0"/>
      <w:marBottom w:val="0"/>
      <w:divBdr>
        <w:top w:val="none" w:sz="0" w:space="0" w:color="auto"/>
        <w:left w:val="none" w:sz="0" w:space="0" w:color="auto"/>
        <w:bottom w:val="none" w:sz="0" w:space="0" w:color="auto"/>
        <w:right w:val="none" w:sz="0" w:space="0" w:color="auto"/>
      </w:divBdr>
    </w:div>
    <w:div w:id="395586687">
      <w:bodyDiv w:val="1"/>
      <w:marLeft w:val="0"/>
      <w:marRight w:val="0"/>
      <w:marTop w:val="0"/>
      <w:marBottom w:val="0"/>
      <w:divBdr>
        <w:top w:val="none" w:sz="0" w:space="0" w:color="auto"/>
        <w:left w:val="none" w:sz="0" w:space="0" w:color="auto"/>
        <w:bottom w:val="none" w:sz="0" w:space="0" w:color="auto"/>
        <w:right w:val="none" w:sz="0" w:space="0" w:color="auto"/>
      </w:divBdr>
    </w:div>
    <w:div w:id="545141767">
      <w:bodyDiv w:val="1"/>
      <w:marLeft w:val="0"/>
      <w:marRight w:val="0"/>
      <w:marTop w:val="0"/>
      <w:marBottom w:val="0"/>
      <w:divBdr>
        <w:top w:val="none" w:sz="0" w:space="0" w:color="auto"/>
        <w:left w:val="none" w:sz="0" w:space="0" w:color="auto"/>
        <w:bottom w:val="none" w:sz="0" w:space="0" w:color="auto"/>
        <w:right w:val="none" w:sz="0" w:space="0" w:color="auto"/>
      </w:divBdr>
    </w:div>
    <w:div w:id="1069887741">
      <w:bodyDiv w:val="1"/>
      <w:marLeft w:val="0"/>
      <w:marRight w:val="0"/>
      <w:marTop w:val="0"/>
      <w:marBottom w:val="0"/>
      <w:divBdr>
        <w:top w:val="none" w:sz="0" w:space="0" w:color="auto"/>
        <w:left w:val="none" w:sz="0" w:space="0" w:color="auto"/>
        <w:bottom w:val="none" w:sz="0" w:space="0" w:color="auto"/>
        <w:right w:val="none" w:sz="0" w:space="0" w:color="auto"/>
      </w:divBdr>
    </w:div>
    <w:div w:id="17523141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dependent.co.uk/news/world/americas/us-election/donald-trump-chance-of-winning-election-2020-joe-biden-poll-model-a9609236.html" TargetMode="External"/><Relationship Id="rId117" Type="http://schemas.openxmlformats.org/officeDocument/2006/relationships/hyperlink" Target="https://www.bbc.co.uk/news/world-africa-51063149" TargetMode="External"/><Relationship Id="rId21" Type="http://schemas.openxmlformats.org/officeDocument/2006/relationships/hyperlink" Target="https://www.motherjones.com/crime-justice/2019/07/congress-helped-thousands-of-people-get-out-of-prison-early-but-many-of-them-will-probably-be-deported-right-away/" TargetMode="External"/><Relationship Id="rId42" Type="http://schemas.openxmlformats.org/officeDocument/2006/relationships/hyperlink" Target="http://www.latimes.com/projects/la-me-death-row/" TargetMode="External"/><Relationship Id="rId47" Type="http://schemas.openxmlformats.org/officeDocument/2006/relationships/hyperlink" Target="https://gssdataexplorer.norc.org/trends/Civil%20Liberties?measure=grass" TargetMode="External"/><Relationship Id="rId63" Type="http://schemas.openxmlformats.org/officeDocument/2006/relationships/hyperlink" Target="https://www.vox.com/2015/6/26/17937616/same-sex-gay-marriage-public-opinion-supreme-court" TargetMode="External"/><Relationship Id="rId68" Type="http://schemas.openxmlformats.org/officeDocument/2006/relationships/hyperlink" Target="https://www.vox.com/cards/marijuana-legalization/case-for-marijuana-legalization" TargetMode="External"/><Relationship Id="rId84" Type="http://schemas.openxmlformats.org/officeDocument/2006/relationships/hyperlink" Target="https://www.theguardian.com/environment/2019/sep/10/climate-crisis-world-readiness-effects-gravely-insufficient-report" TargetMode="External"/><Relationship Id="rId89" Type="http://schemas.openxmlformats.org/officeDocument/2006/relationships/hyperlink" Target="https://rhg.com/research/preliminary-us-emissions-2019/" TargetMode="External"/><Relationship Id="rId112" Type="http://schemas.openxmlformats.org/officeDocument/2006/relationships/hyperlink" Target="http://philosophyfaculty.ucsd.edu/faculty/rarneson/Courses/christianodemocracy.pdf" TargetMode="External"/><Relationship Id="rId16" Type="http://schemas.openxmlformats.org/officeDocument/2006/relationships/hyperlink" Target="https://www.usatoday.com/story/news/2018/10/08/trump-chicago-stop-and-frisk-stem-gun-violence/1570409002/" TargetMode="External"/><Relationship Id="rId107" Type="http://schemas.openxmlformats.org/officeDocument/2006/relationships/hyperlink" Target="https://ballotpedia.org/Death_penalty_on_the_ballot" TargetMode="External"/><Relationship Id="rId11" Type="http://schemas.openxmlformats.org/officeDocument/2006/relationships/hyperlink" Target="https://priorities.org/wp-content/uploads/2020/07/July-Press-Briefing-2.pdf" TargetMode="External"/><Relationship Id="rId24" Type="http://schemas.openxmlformats.org/officeDocument/2006/relationships/hyperlink" Target="https://twitter.com/realDonaldTrump/status/1224119370839994369?s=20" TargetMode="External"/><Relationship Id="rId32" Type="http://schemas.openxmlformats.org/officeDocument/2006/relationships/hyperlink" Target="http://press.princeton.edu/titles/8018.html" TargetMode="External"/><Relationship Id="rId37" Type="http://schemas.openxmlformats.org/officeDocument/2006/relationships/hyperlink" Target="https://deathpenaltyinfo.org/death-sentences-united-states-1977-present" TargetMode="External"/><Relationship Id="rId40" Type="http://schemas.openxmlformats.org/officeDocument/2006/relationships/hyperlink" Target="http://www.gallup.com/poll/1606/death-penalty.aspx" TargetMode="External"/><Relationship Id="rId45" Type="http://schemas.openxmlformats.org/officeDocument/2006/relationships/hyperlink" Target="https://www.vox.com/authors/german-lopez" TargetMode="External"/><Relationship Id="rId53" Type="http://schemas.openxmlformats.org/officeDocument/2006/relationships/hyperlink" Target="https://www.pewresearch.org/fact-tank/2018/10/08/americans-support-marijuana-legalization/" TargetMode="External"/><Relationship Id="rId58" Type="http://schemas.openxmlformats.org/officeDocument/2006/relationships/hyperlink" Target="https://www.vox.com/identities/2015/6/26/17937526/supreme-court-same-sex-gay-marriage-obergefell" TargetMode="External"/><Relationship Id="rId66" Type="http://schemas.openxmlformats.org/officeDocument/2006/relationships/hyperlink" Target="https://www.vox.com/policy-and-politics/2019/3/5/18250374/marijuana-legalization-2020-president-campaign" TargetMode="External"/><Relationship Id="rId74" Type="http://schemas.openxmlformats.org/officeDocument/2006/relationships/hyperlink" Target="https://deathpenaltyinfo.org/news/gallup-poll-support-for-death-penalty-in-u-s-falls-to-a-45-year-low" TargetMode="External"/><Relationship Id="rId79" Type="http://schemas.openxmlformats.org/officeDocument/2006/relationships/hyperlink" Target="https://www.theguardian.com/environment/2020/jan/09/white-house-projects-permits-climate-impact-plan" TargetMode="External"/><Relationship Id="rId87" Type="http://schemas.openxmlformats.org/officeDocument/2006/relationships/hyperlink" Target="https://www.washingtonpost.com/business/2019/10/23/air-pollution-is-getting-worse-data-show-more-people-are-dying/" TargetMode="External"/><Relationship Id="rId102" Type="http://schemas.openxmlformats.org/officeDocument/2006/relationships/hyperlink" Target="https://theconversation.com/people-keep-voting-in-support-of-the-death-penalty-so-how-can-we-end-it-79632" TargetMode="External"/><Relationship Id="rId110" Type="http://schemas.openxmlformats.org/officeDocument/2006/relationships/hyperlink" Target="https://global.oup.com/academic/product/harsh-justice-9780195182606?cc=us&amp;lang=en&amp;" TargetMode="External"/><Relationship Id="rId115" Type="http://schemas.openxmlformats.org/officeDocument/2006/relationships/hyperlink" Target="https://www.bbc.com/news/world-africa-51235485" TargetMode="External"/><Relationship Id="rId5" Type="http://schemas.openxmlformats.org/officeDocument/2006/relationships/numbering" Target="numbering.xml"/><Relationship Id="rId61" Type="http://schemas.openxmlformats.org/officeDocument/2006/relationships/hyperlink" Target="https://news.gallup.com/poll/117328/marriage.aspx" TargetMode="External"/><Relationship Id="rId82" Type="http://schemas.openxmlformats.org/officeDocument/2006/relationships/hyperlink" Target="https://www.theguardian.com/environment/2020/jan/12/climate-crisis-if-trump-wins-again" TargetMode="External"/><Relationship Id="rId90" Type="http://schemas.openxmlformats.org/officeDocument/2006/relationships/hyperlink" Target="https://www.theguardian.com/environment/2020/jan/09/white-house-projects-permits-climate-impact-plan" TargetMode="External"/><Relationship Id="rId95" Type="http://schemas.openxmlformats.org/officeDocument/2006/relationships/hyperlink" Target="https://www.theguardian.com/environment/2019/sep/10/climate-crisis-world-readiness-effects-gravely-insufficient-report" TargetMode="External"/><Relationship Id="rId19" Type="http://schemas.openxmlformats.org/officeDocument/2006/relationships/hyperlink" Target="https://www.motherjones.com/author/samantha-michaels/page/4/" TargetMode="External"/><Relationship Id="rId14" Type="http://schemas.openxmlformats.org/officeDocument/2006/relationships/hyperlink" Target="http://www.twitter.com/BillGalston" TargetMode="External"/><Relationship Id="rId22" Type="http://schemas.openxmlformats.org/officeDocument/2006/relationships/hyperlink" Target="https://www.washingtonpost.com/investigations/trump-brags-that-his-landmark-law-freed-these-inmates-his-justice-department-wants-them-to-stay-in-prison/2019/11/07/5f075456-f5db-11e9-a285-882a8e386a96_story.html" TargetMode="External"/><Relationship Id="rId27" Type="http://schemas.openxmlformats.org/officeDocument/2006/relationships/hyperlink" Target="https://www.washingtonpost.com/politics/2020/07/07/simple-forecast-suggests-democratic-sweep-2020/" TargetMode="External"/><Relationship Id="rId30" Type="http://schemas.openxmlformats.org/officeDocument/2006/relationships/hyperlink" Target="http://thehill.com/blogs/pundits-blog/crime/326388-trumps-support-for-the-death-penalty-puts-him-on-wrong-side-of-history" TargetMode="External"/><Relationship Id="rId35" Type="http://schemas.openxmlformats.org/officeDocument/2006/relationships/hyperlink" Target="http://www.newyorker.com/news/daily-comment/the-strange-case-of-the-american-death-penalty?mbid=nl_TNY%20Template%20-%20With%20Photo%20(121)&amp;CNDID=36928535&amp;spMailingID=10098826&amp;spUserID=MTMzMTgzODAwODUwS0&amp;spJobID=1061888926&amp;spReportId=MTA2MTg4ODkyNgS2" TargetMode="External"/><Relationship Id="rId43" Type="http://schemas.openxmlformats.org/officeDocument/2006/relationships/hyperlink" Target="https://ballotpedia.org/California_Proposition_66,_Death_Penalty_Procedures_(2016)" TargetMode="External"/><Relationship Id="rId48" Type="http://schemas.openxmlformats.org/officeDocument/2006/relationships/hyperlink" Target="https://news.gallup.com/poll/243908/two-three-americans-support-legalizing-marijuana.aspx" TargetMode="External"/><Relationship Id="rId56" Type="http://schemas.openxmlformats.org/officeDocument/2006/relationships/hyperlink" Target="https://www.nytimes.com/elections/2016/results/president" TargetMode="External"/><Relationship Id="rId64" Type="http://schemas.openxmlformats.org/officeDocument/2006/relationships/hyperlink" Target="https://go.redirectingat.com/?id=66960X1516588&amp;xs=1&amp;url=https%3A%2F%2Ftoday.yougov.com%2Ftopics%2Flifestyle%2Farticles-reports%2F2019%2F04%2F15%2Fmarijuana-CBD-cannabis-legalize-poll-survey&amp;referrer=vox.com&amp;sref=https%3A%2F%2Fwww.vox.com%2Fpolicy-and-politics%2F2019%2F4%2F15%2F18311320%2Fmarijuana-legalization-polls-surveys-trump" TargetMode="External"/><Relationship Id="rId69" Type="http://schemas.openxmlformats.org/officeDocument/2006/relationships/hyperlink" Target="https://www.vox.com/cards/marijuana-legalization/case-against-marijuana-legalization" TargetMode="External"/><Relationship Id="rId77" Type="http://schemas.openxmlformats.org/officeDocument/2006/relationships/hyperlink" Target="https://www.theguardian.com/environment/2020/jan/12/climate-crisis-if-trump-wins-again" TargetMode="External"/><Relationship Id="rId100" Type="http://schemas.openxmlformats.org/officeDocument/2006/relationships/hyperlink" Target="http://theimmigrationhub.org/" TargetMode="External"/><Relationship Id="rId105" Type="http://schemas.openxmlformats.org/officeDocument/2006/relationships/hyperlink" Target="https://ballotpedia.org/Death_penalty_on_the_ballot" TargetMode="External"/><Relationship Id="rId113" Type="http://schemas.openxmlformats.org/officeDocument/2006/relationships/hyperlink" Target="http://journals.sagepub.com/doi/abs/10.1177/0002716205282954" TargetMode="External"/><Relationship Id="rId11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pewresearch.org/fact-tank/2018/10/08/americans-support-marijuana-legalization/" TargetMode="External"/><Relationship Id="rId72" Type="http://schemas.openxmlformats.org/officeDocument/2006/relationships/hyperlink" Target="https://deathpenaltyinfo.org/facts-and-research/public-opinion-polls/national-polls-and-studies" TargetMode="External"/><Relationship Id="rId80" Type="http://schemas.openxmlformats.org/officeDocument/2006/relationships/hyperlink" Target="https://www.theguardian.com/environment/2020/jan/12/climate-crisis-if-trump-wins-again" TargetMode="External"/><Relationship Id="rId85" Type="http://schemas.openxmlformats.org/officeDocument/2006/relationships/hyperlink" Target="https://www.theguardian.com/environment/2019/oct/11/plastics-appalachia-next-cancer-alley-fracking-public-health-ethane" TargetMode="External"/><Relationship Id="rId93" Type="http://schemas.openxmlformats.org/officeDocument/2006/relationships/hyperlink" Target="https://www.theguardian.com/environment/2020/jan/12/climate-crisis-if-trump-wins-again" TargetMode="External"/><Relationship Id="rId98" Type="http://schemas.openxmlformats.org/officeDocument/2006/relationships/hyperlink" Target="https://www.washingtonpost.com/business/2019/10/23/air-pollution-is-getting-worse-data-show-more-people-are-dying/" TargetMode="External"/><Relationship Id="rId3" Type="http://schemas.openxmlformats.org/officeDocument/2006/relationships/customXml" Target="../customXml/item3.xml"/><Relationship Id="rId12" Type="http://schemas.openxmlformats.org/officeDocument/2006/relationships/hyperlink" Target="https://www.brookings.edu/experts/william-a-galston/" TargetMode="External"/><Relationship Id="rId17" Type="http://schemas.openxmlformats.org/officeDocument/2006/relationships/hyperlink" Target="https://www.motherjones.com/crime-justice/2019/07/the-trump-administration-announced-its-bringing-back-the-federal-death-penalty-is-it-that-simple/" TargetMode="External"/><Relationship Id="rId25" Type="http://schemas.openxmlformats.org/officeDocument/2006/relationships/hyperlink" Target="https://www.washingtonpost.com/investigations/most-clemency-grants-bypass-doj-and-go-to-well-connected-offenders/2020/02/03/4e8f3eb2-21ce-11ea-9c2b-060477c13959_story.html" TargetMode="External"/><Relationship Id="rId33" Type="http://schemas.openxmlformats.org/officeDocument/2006/relationships/hyperlink" Target="http://www.sup.org/books/title/?id=23979" TargetMode="External"/><Relationship Id="rId38" Type="http://schemas.openxmlformats.org/officeDocument/2006/relationships/hyperlink" Target="https://deathpenaltyinfo.org/executions-year" TargetMode="External"/><Relationship Id="rId46" Type="http://schemas.openxmlformats.org/officeDocument/2006/relationships/hyperlink" Target="https://www.vox.com/policy-and-politics/2018/8/20/17938332/marijuana-legalization-cannabis-weed-pot" TargetMode="External"/><Relationship Id="rId59" Type="http://schemas.openxmlformats.org/officeDocument/2006/relationships/hyperlink" Target="https://www.vox.com/2015/6/26/17937530/supreme-court-same-sex-gay-marriage-obergefell-v-hodges" TargetMode="External"/><Relationship Id="rId67" Type="http://schemas.openxmlformats.org/officeDocument/2006/relationships/hyperlink" Target="https://www.vox.com/identities/2018/8/20/17938336/marijuana-legalization-states-map" TargetMode="External"/><Relationship Id="rId103" Type="http://schemas.openxmlformats.org/officeDocument/2006/relationships/hyperlink" Target="http://www.hup.harvard.edu/catalog.php?isbn=9780674330092" TargetMode="External"/><Relationship Id="rId108" Type="http://schemas.openxmlformats.org/officeDocument/2006/relationships/hyperlink" Target="http://press.princeton.edu/titles/6750.html" TargetMode="External"/><Relationship Id="rId116" Type="http://schemas.openxmlformats.org/officeDocument/2006/relationships/hyperlink" Target="https://www.pewresearch.org/global/2020/01/08/trump-ratings-remain-low-around-globe-while-views-of-u-s-stay-mostly-favorable/" TargetMode="External"/><Relationship Id="rId20" Type="http://schemas.openxmlformats.org/officeDocument/2006/relationships/hyperlink" Target="https://www.bop.gov/inmates/fsa/index.jsp" TargetMode="External"/><Relationship Id="rId41" Type="http://schemas.openxmlformats.org/officeDocument/2006/relationships/hyperlink" Target="http://www.pewresearch.org/fact-tank/2016/09/29/support-for-death-penalty-lowest-in-more-than-four-decades/" TargetMode="External"/><Relationship Id="rId54" Type="http://schemas.openxmlformats.org/officeDocument/2006/relationships/hyperlink" Target="https://news.gallup.com/poll/203207/trump-job-approval-weekly.aspx" TargetMode="External"/><Relationship Id="rId62" Type="http://schemas.openxmlformats.org/officeDocument/2006/relationships/hyperlink" Target="https://www.people-press.org/2015/06/08/support-for-same-sex-marriage-at-record-high-but-key-segments-remain-opposed/" TargetMode="External"/><Relationship Id="rId70" Type="http://schemas.openxmlformats.org/officeDocument/2006/relationships/hyperlink" Target="https://www.politico.com/f/?id=00000161-2ccc-da2c-a963-efff82be0001" TargetMode="External"/><Relationship Id="rId75" Type="http://schemas.openxmlformats.org/officeDocument/2006/relationships/hyperlink" Target="https://news.gallup.com/poll/243794/new-low-say-death-penalty-applied-fairly.aspx" TargetMode="External"/><Relationship Id="rId83" Type="http://schemas.openxmlformats.org/officeDocument/2006/relationships/hyperlink" Target="https://www.theguardian.com/environment/2019/nov/05/most-countries-climate-plans-totally-inadequate-experts" TargetMode="External"/><Relationship Id="rId88" Type="http://schemas.openxmlformats.org/officeDocument/2006/relationships/hyperlink" Target="https://www.theguardian.com/environment/2020/jan/12/climate-crisis-if-trump-wins-again" TargetMode="External"/><Relationship Id="rId91" Type="http://schemas.openxmlformats.org/officeDocument/2006/relationships/hyperlink" Target="https://www.theguardian.com/environment/2020/jan/12/climate-crisis-if-trump-wins-again" TargetMode="External"/><Relationship Id="rId96" Type="http://schemas.openxmlformats.org/officeDocument/2006/relationships/hyperlink" Target="https://www.theguardian.com/environment/2019/oct/11/plastics-appalachia-next-cancer-alley-fracking-public-health-ethane" TargetMode="External"/><Relationship Id="rId111" Type="http://schemas.openxmlformats.org/officeDocument/2006/relationships/hyperlink" Target="http://www.cornellpress.cornell.edu/book/?GCOI=8014010071080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motherjones.com/crime-justice/2020/02/trump-just-bragged-about-criminal-justice-reform-look-closer-at-how-his-administration-is-undoing-it/" TargetMode="External"/><Relationship Id="rId23" Type="http://schemas.openxmlformats.org/officeDocument/2006/relationships/hyperlink" Target="https://www.washingtonpost.com/investigations/trump-brags-that-his-landmark-law-freed-these-inmates-his-justice-department-wants-them-to-stay-in-prison/2019/11/07/5f075456-f5db-11e9-a285-882a8e386a96_story.html" TargetMode="External"/><Relationship Id="rId28" Type="http://schemas.openxmlformats.org/officeDocument/2006/relationships/hyperlink" Target="https://www.independent.co.uk/news/world/americas/us-election/donald-trump-chance-of-winning-election-2020-joe-biden-poll-model-a9609236.html" TargetMode="External"/><Relationship Id="rId36" Type="http://schemas.openxmlformats.org/officeDocument/2006/relationships/hyperlink" Target="https://deathpenaltyinfo.org/death-sentences-year-1977-present" TargetMode="External"/><Relationship Id="rId49" Type="http://schemas.openxmlformats.org/officeDocument/2006/relationships/hyperlink" Target="https://news.gallup.com/poll/196550/support-legal-marijuana.aspx" TargetMode="External"/><Relationship Id="rId57" Type="http://schemas.openxmlformats.org/officeDocument/2006/relationships/hyperlink" Target="http://www.cnn.com/ELECTION/2008/results/president/" TargetMode="External"/><Relationship Id="rId106" Type="http://schemas.openxmlformats.org/officeDocument/2006/relationships/hyperlink" Target="http://www.seattletimes.com/seattle-news/crime/washington-prosecutors-want-death-penalty-referendum/" TargetMode="External"/><Relationship Id="rId114" Type="http://schemas.openxmlformats.org/officeDocument/2006/relationships/hyperlink" Target="http://www.newyorker.com/news/news-desk/the-growing-gap-between-the-u-s-and-the-international-anti-death-penalty-consensus?mbid=nl_123116_Daily&amp;CNDID=36928535&amp;spMailingID=10148073&amp;spUserID=MTMzMTgzODAwODUwS0&amp;spJobID=1062660250&amp;spReportId=MTA2MjY2MDI1MAS2" TargetMode="External"/><Relationship Id="rId119" Type="http://schemas.openxmlformats.org/officeDocument/2006/relationships/theme" Target="theme/theme1.xml"/><Relationship Id="rId10" Type="http://schemas.openxmlformats.org/officeDocument/2006/relationships/hyperlink" Target="https://www.usnews.com/news/elections/articles/2020-07-15/new-support-for-joe-biden-could-give-him-a-win-over-trump-poll" TargetMode="External"/><Relationship Id="rId31" Type="http://schemas.openxmlformats.org/officeDocument/2006/relationships/hyperlink" Target="https://www.washingtonpost.com/news/post-nation/wp/2016/11/09/nebraska-and-california-voters-decide-to-keep-the-death-penalty/?utm_term=.15a0cd94ef45" TargetMode="External"/><Relationship Id="rId44" Type="http://schemas.openxmlformats.org/officeDocument/2006/relationships/hyperlink" Target="http://www.capradio.org/articles/2017/06/06/calif-supreme-court-to-decide-fate-of-death-penalty-proposition/" TargetMode="External"/><Relationship Id="rId52" Type="http://schemas.openxmlformats.org/officeDocument/2006/relationships/hyperlink" Target="https://www.pewresearch.org/fact-tank/2016/10/12/support-for-marijuana-legalization-continues-to-rise/" TargetMode="External"/><Relationship Id="rId60" Type="http://schemas.openxmlformats.org/officeDocument/2006/relationships/hyperlink" Target="https://gssdataexplorer.norc.org/documents/908/download" TargetMode="External"/><Relationship Id="rId65" Type="http://schemas.openxmlformats.org/officeDocument/2006/relationships/hyperlink" Target="https://www.vox.com/identities/2018/8/20/17938366/medical-marijuana-legalization-states-map" TargetMode="External"/><Relationship Id="rId73" Type="http://schemas.openxmlformats.org/officeDocument/2006/relationships/hyperlink" Target="https://deathpenaltyinfo.org/news/gallup-poll-for-first-time-majority-of-americans-prefer-life-sentence-to-capital-punishment" TargetMode="External"/><Relationship Id="rId78" Type="http://schemas.openxmlformats.org/officeDocument/2006/relationships/hyperlink" Target="https://rhg.com/research/preliminary-us-emissions-2019/" TargetMode="External"/><Relationship Id="rId81" Type="http://schemas.openxmlformats.org/officeDocument/2006/relationships/hyperlink" Target="https://www.theguardian.com/environment/2019/nov/25/climate-heating-greenhouse-gases-hit-new-high-un-reports" TargetMode="External"/><Relationship Id="rId86" Type="http://schemas.openxmlformats.org/officeDocument/2006/relationships/hyperlink" Target="https://www.theguardian.com/environment/2020/jan/12/climate-crisis-if-trump-wins-again" TargetMode="External"/><Relationship Id="rId94" Type="http://schemas.openxmlformats.org/officeDocument/2006/relationships/hyperlink" Target="https://www.theguardian.com/environment/2019/nov/05/most-countries-climate-plans-totally-inadequate-experts" TargetMode="External"/><Relationship Id="rId99" Type="http://schemas.openxmlformats.org/officeDocument/2006/relationships/hyperlink" Target="https://theimmigrationhub.org/s/Hub-GSG-2020-Immigration-Survey-Analysis-FINAL.pdf" TargetMode="External"/><Relationship Id="rId101" Type="http://schemas.openxmlformats.org/officeDocument/2006/relationships/hyperlink" Target="https://deathpenaltyinfo.org/news/gallup-poll-for-first-time-majority-of-americans-prefer-life-sentence-to-capital-punishment" TargetMode="External"/><Relationship Id="rId4" Type="http://schemas.openxmlformats.org/officeDocument/2006/relationships/customXml" Target="../customXml/item4.xml"/><Relationship Id="rId9" Type="http://schemas.openxmlformats.org/officeDocument/2006/relationships/hyperlink" Target="https://www.pewresearch.org/politics/2020/06/30/publics-mood-turns-grim-trump-trails-biden-on-most-personal-traits-major-issues/" TargetMode="External"/><Relationship Id="rId13" Type="http://schemas.openxmlformats.org/officeDocument/2006/relationships/hyperlink" Target="https://www.brookings.edu/program/governance-studies/" TargetMode="External"/><Relationship Id="rId18" Type="http://schemas.openxmlformats.org/officeDocument/2006/relationships/hyperlink" Target="https://www.motherjones.com/crime-justice/2017/12/private-prison-companies-are-about-to-cash-in-on-trumps-deportation-regime/" TargetMode="External"/><Relationship Id="rId39" Type="http://schemas.openxmlformats.org/officeDocument/2006/relationships/hyperlink" Target="https://deathpenaltyinfo.org/states-and-without-death-penalty" TargetMode="External"/><Relationship Id="rId109" Type="http://schemas.openxmlformats.org/officeDocument/2006/relationships/hyperlink" Target="https://global.oup.com/academic/product/the-contradictions-of-american-capital-punishment-9780195178203?cc=us&amp;lang=en&amp;" TargetMode="External"/><Relationship Id="rId34" Type="http://schemas.openxmlformats.org/officeDocument/2006/relationships/hyperlink" Target="http://press.princeton.edu/titles/7017.html" TargetMode="External"/><Relationship Id="rId50" Type="http://schemas.openxmlformats.org/officeDocument/2006/relationships/hyperlink" Target="https://news.gallup.com/poll/243908/two-three-americans-support-legalizing-marijuana.aspx" TargetMode="External"/><Relationship Id="rId55" Type="http://schemas.openxmlformats.org/officeDocument/2006/relationships/hyperlink" Target="https://news.gallup.com/poll/113980/gallup-daily-obama-job-approval.aspx" TargetMode="External"/><Relationship Id="rId76" Type="http://schemas.openxmlformats.org/officeDocument/2006/relationships/hyperlink" Target="https://news.gallup.com/poll/243851/americans-views-death-penalty-2018-trends.aspx?g_source=link_newsv9&amp;g_campaign=item_243794&amp;g_medium=copy" TargetMode="External"/><Relationship Id="rId97" Type="http://schemas.openxmlformats.org/officeDocument/2006/relationships/hyperlink" Target="https://www.theguardian.com/environment/2020/jan/12/climate-crisis-if-trump-wins-again" TargetMode="External"/><Relationship Id="rId104" Type="http://schemas.openxmlformats.org/officeDocument/2006/relationships/hyperlink" Target="https://ballotpedia.org/Death_penalty_on_the_ballot" TargetMode="External"/><Relationship Id="rId7" Type="http://schemas.openxmlformats.org/officeDocument/2006/relationships/settings" Target="settings.xml"/><Relationship Id="rId71" Type="http://schemas.openxmlformats.org/officeDocument/2006/relationships/hyperlink" Target="https://www.politico.com/f/?id=00000161-2ccc-da2c-a963-efff82be0001" TargetMode="External"/><Relationship Id="rId92" Type="http://schemas.openxmlformats.org/officeDocument/2006/relationships/hyperlink" Target="https://www.theguardian.com/environment/2019/nov/25/climate-heating-greenhouse-gases-hit-new-high-un-reports" TargetMode="External"/><Relationship Id="rId2" Type="http://schemas.openxmlformats.org/officeDocument/2006/relationships/customXml" Target="../customXml/item2.xml"/><Relationship Id="rId29" Type="http://schemas.openxmlformats.org/officeDocument/2006/relationships/hyperlink" Target="https://theconversation.com/people-keep-voting-in-support-of-the-death-penalty-so-how-can-we-end-it-796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44</TotalTime>
  <Pages>37</Pages>
  <Words>17462</Words>
  <Characters>99535</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116764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Lauren Velazquez</cp:lastModifiedBy>
  <cp:revision>5</cp:revision>
  <dcterms:created xsi:type="dcterms:W3CDTF">2020-07-21T16:45:00Z</dcterms:created>
  <dcterms:modified xsi:type="dcterms:W3CDTF">2020-07-29T20:36:00Z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