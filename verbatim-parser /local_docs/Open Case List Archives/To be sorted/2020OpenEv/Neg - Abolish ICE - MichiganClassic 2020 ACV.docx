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C40C36" w14:textId="77777777" w:rsidR="007822A3" w:rsidRDefault="007822A3" w:rsidP="007822A3">
      <w:pPr>
        <w:pStyle w:val="Heading1"/>
      </w:pPr>
      <w:r>
        <w:t>NEG</w:t>
      </w:r>
    </w:p>
    <w:p w14:paraId="76C068FF" w14:textId="14463597" w:rsidR="00B42C0C" w:rsidRDefault="00B42C0C" w:rsidP="00B42C0C">
      <w:pPr>
        <w:pStyle w:val="Heading3"/>
      </w:pPr>
      <w:r w:rsidRPr="00B42C0C">
        <w:t>AT Solvency</w:t>
      </w:r>
      <w:r w:rsidR="00FB3D4D">
        <w:t xml:space="preserve"> – 1NC</w:t>
      </w:r>
    </w:p>
    <w:p w14:paraId="28CC5DF6" w14:textId="433D5EA3" w:rsidR="003A18F4" w:rsidRDefault="003A18F4" w:rsidP="003A18F4"/>
    <w:p w14:paraId="12CCE2B9" w14:textId="77777777" w:rsidR="003A18F4" w:rsidRPr="00F81F7B" w:rsidRDefault="003A18F4" w:rsidP="003A18F4">
      <w:pPr>
        <w:pStyle w:val="Heading4"/>
      </w:pPr>
      <w:r w:rsidRPr="00F81F7B">
        <w:t xml:space="preserve">Turn – vague calls to “Abolish ICE” without an </w:t>
      </w:r>
      <w:proofErr w:type="gramStart"/>
      <w:r w:rsidRPr="00F81F7B">
        <w:t>alternative only help Trump’s border policies</w:t>
      </w:r>
      <w:proofErr w:type="gramEnd"/>
    </w:p>
    <w:p w14:paraId="5922967E" w14:textId="77777777" w:rsidR="003A18F4" w:rsidRPr="00F81F7B" w:rsidRDefault="003A18F4" w:rsidP="003A18F4">
      <w:pPr>
        <w:rPr>
          <w:sz w:val="16"/>
          <w:szCs w:val="16"/>
        </w:rPr>
      </w:pPr>
      <w:r w:rsidRPr="00F81F7B">
        <w:rPr>
          <w:rStyle w:val="Style13ptBold"/>
        </w:rPr>
        <w:t>Godfrey 2018 – politics writer at The Atlantic</w:t>
      </w:r>
      <w:r w:rsidRPr="00F81F7B">
        <w:rPr>
          <w:sz w:val="16"/>
          <w:szCs w:val="16"/>
        </w:rPr>
        <w:t xml:space="preserve"> [Elaine, 07-11-18, The Atlantic, “What abolish ice actually means”, </w:t>
      </w:r>
      <w:hyperlink r:id="rId6" w:history="1">
        <w:r w:rsidRPr="00F81F7B">
          <w:rPr>
            <w:sz w:val="16"/>
            <w:szCs w:val="16"/>
          </w:rPr>
          <w:t>https://www.theatlantic.com/politics/archive/2018/07/what-abolish-ice-actually-means/564752/</w:t>
        </w:r>
      </w:hyperlink>
      <w:r w:rsidRPr="00F81F7B">
        <w:rPr>
          <w:sz w:val="16"/>
          <w:szCs w:val="16"/>
        </w:rPr>
        <w:t>, ACC 07-13-20, AR]</w:t>
      </w:r>
    </w:p>
    <w:p w14:paraId="1EF43DF6" w14:textId="77777777" w:rsidR="003A18F4" w:rsidRPr="00F81F7B" w:rsidRDefault="003A18F4" w:rsidP="003A18F4">
      <w:pPr>
        <w:rPr>
          <w:i/>
          <w:iCs/>
        </w:rPr>
      </w:pPr>
    </w:p>
    <w:p w14:paraId="1AF9C635" w14:textId="77777777" w:rsidR="003A18F4" w:rsidRPr="00F81F7B" w:rsidRDefault="003A18F4" w:rsidP="003A18F4">
      <w:pPr>
        <w:rPr>
          <w:rStyle w:val="StyleUnderline"/>
        </w:rPr>
      </w:pPr>
      <w:r w:rsidRPr="00F81F7B">
        <w:rPr>
          <w:sz w:val="12"/>
        </w:rPr>
        <w:t xml:space="preserve">While it began as little more than a hashtag on the fringe left, </w:t>
      </w:r>
      <w:r w:rsidRPr="00F81F7B">
        <w:rPr>
          <w:rStyle w:val="StyleUnderline"/>
        </w:rPr>
        <w:t>“Abolish ICE” has unfurled, almost overnight, into a small movement</w:t>
      </w:r>
      <w:r w:rsidRPr="00F81F7B">
        <w:rPr>
          <w:sz w:val="12"/>
        </w:rPr>
        <w:t xml:space="preserve">. A growing number of Democratic candidates and lawmakers have come to view U.S. Immigration and Customs Enforcement as representative of all that’s wrong with the Trump administration’s immigration practices, </w:t>
      </w:r>
      <w:r w:rsidRPr="00F81F7B">
        <w:rPr>
          <w:rStyle w:val="StyleUnderline"/>
        </w:rPr>
        <w:t xml:space="preserve">but it’s not at all clear that every politician embracing the slogan is on the same page—or what the alternative to ICE might be. And absent that clarity, President Donald Trump is using the movement to paint Democrats as weak on border security. </w:t>
      </w:r>
      <w:r w:rsidRPr="00F81F7B">
        <w:rPr>
          <w:sz w:val="12"/>
        </w:rPr>
        <w:t xml:space="preserve">“Abolishing ICE has suddenly become a touchstone in our politics and our larger body politic,” said Muzaffar Chishti, the director of the Migration Policy Institute at NYU School of Law, “and </w:t>
      </w:r>
      <w:r w:rsidRPr="00F81F7B">
        <w:rPr>
          <w:rStyle w:val="StyleUnderline"/>
        </w:rPr>
        <w:t>in the absence of having any sort of thoughtful, reasoned policies on what enforcement we should have, people have focused their anger on ICE, as if ICE disappeared from the face of this Earth all our problems would be solved.”</w:t>
      </w:r>
    </w:p>
    <w:p w14:paraId="7B35AFCC" w14:textId="77777777" w:rsidR="003A18F4" w:rsidRDefault="003A18F4" w:rsidP="003A18F4">
      <w:pPr>
        <w:rPr>
          <w:rStyle w:val="StyleUnderline"/>
        </w:rPr>
      </w:pPr>
    </w:p>
    <w:p w14:paraId="55A62F6D" w14:textId="77777777" w:rsidR="003A18F4" w:rsidRPr="00F81F7B" w:rsidRDefault="003A18F4" w:rsidP="003A18F4">
      <w:pPr>
        <w:rPr>
          <w:rStyle w:val="StyleUnderline"/>
        </w:rPr>
      </w:pPr>
    </w:p>
    <w:p w14:paraId="7E7F116D" w14:textId="77777777" w:rsidR="003A18F4" w:rsidRPr="00F81F7B" w:rsidRDefault="003A18F4" w:rsidP="003A18F4">
      <w:pPr>
        <w:pStyle w:val="Heading4"/>
      </w:pPr>
      <w:r w:rsidRPr="00F81F7B">
        <w:t>Turn – focusing on Abolishing ICE distracts attention from ending Trump family separation policies.</w:t>
      </w:r>
    </w:p>
    <w:p w14:paraId="6BCC7BC1" w14:textId="77777777" w:rsidR="003A18F4" w:rsidRPr="00F81F7B" w:rsidRDefault="003A18F4" w:rsidP="003A18F4">
      <w:pPr>
        <w:rPr>
          <w:sz w:val="16"/>
          <w:szCs w:val="16"/>
        </w:rPr>
      </w:pPr>
      <w:r w:rsidRPr="00F81F7B">
        <w:rPr>
          <w:rStyle w:val="Style13ptBold"/>
        </w:rPr>
        <w:t>Godfrey 2018 – politics writer at The Atlantic</w:t>
      </w:r>
      <w:r w:rsidRPr="00F81F7B">
        <w:rPr>
          <w:sz w:val="16"/>
          <w:szCs w:val="16"/>
        </w:rPr>
        <w:t xml:space="preserve"> [Elaine, 07-11-18, The Atlantic, “What abolish ice actually means”, </w:t>
      </w:r>
      <w:hyperlink r:id="rId7" w:history="1">
        <w:r w:rsidRPr="00F81F7B">
          <w:rPr>
            <w:sz w:val="16"/>
            <w:szCs w:val="16"/>
          </w:rPr>
          <w:t>https://www.theatlantic.com/politics/archive/2018/07/what-abolish-ice-actually-means/564752/</w:t>
        </w:r>
      </w:hyperlink>
      <w:r w:rsidRPr="00F81F7B">
        <w:rPr>
          <w:sz w:val="16"/>
          <w:szCs w:val="16"/>
        </w:rPr>
        <w:t>, ACC 07-13-20, AR]</w:t>
      </w:r>
    </w:p>
    <w:p w14:paraId="1EB49061" w14:textId="77777777" w:rsidR="003A18F4" w:rsidRPr="00F81F7B" w:rsidRDefault="003A18F4" w:rsidP="003A18F4"/>
    <w:p w14:paraId="1013970F" w14:textId="77777777" w:rsidR="003A18F4" w:rsidRPr="00F81F7B" w:rsidRDefault="003A18F4" w:rsidP="003A18F4">
      <w:pPr>
        <w:rPr>
          <w:sz w:val="10"/>
        </w:rPr>
      </w:pPr>
      <w:r w:rsidRPr="00F81F7B">
        <w:rPr>
          <w:rStyle w:val="StyleUnderline"/>
        </w:rPr>
        <w:t>Some Democrats</w:t>
      </w:r>
      <w:r w:rsidRPr="00F81F7B">
        <w:rPr>
          <w:sz w:val="10"/>
        </w:rPr>
        <w:t xml:space="preserve">, though, </w:t>
      </w:r>
      <w:r w:rsidRPr="00F81F7B">
        <w:rPr>
          <w:rStyle w:val="StyleUnderline"/>
        </w:rPr>
        <w:t>find</w:t>
      </w:r>
      <w:r w:rsidRPr="00F81F7B">
        <w:rPr>
          <w:sz w:val="10"/>
        </w:rPr>
        <w:t xml:space="preserve"> </w:t>
      </w:r>
      <w:proofErr w:type="spellStart"/>
      <w:r w:rsidRPr="00F81F7B">
        <w:rPr>
          <w:sz w:val="10"/>
        </w:rPr>
        <w:t>Pocan’s</w:t>
      </w:r>
      <w:proofErr w:type="spellEnd"/>
      <w:r w:rsidRPr="00F81F7B">
        <w:rPr>
          <w:sz w:val="10"/>
        </w:rPr>
        <w:t xml:space="preserve"> legislation, and </w:t>
      </w:r>
      <w:r w:rsidRPr="00F81F7B">
        <w:rPr>
          <w:rStyle w:val="StyleUnderline"/>
        </w:rPr>
        <w:t xml:space="preserve">the entire “Abolish ICE” movement, a harmful distraction—especially at a time when some 2,000 children </w:t>
      </w:r>
      <w:hyperlink r:id="rId8" w:history="1">
        <w:r w:rsidRPr="00F81F7B">
          <w:rPr>
            <w:rStyle w:val="StyleUnderline"/>
          </w:rPr>
          <w:t>still haven’t been reunited</w:t>
        </w:r>
      </w:hyperlink>
      <w:r w:rsidRPr="00F81F7B">
        <w:rPr>
          <w:rStyle w:val="StyleUnderline"/>
        </w:rPr>
        <w:t xml:space="preserve"> with their families.</w:t>
      </w:r>
      <w:r w:rsidRPr="00F81F7B">
        <w:rPr>
          <w:sz w:val="10"/>
        </w:rPr>
        <w:t xml:space="preserve"> </w:t>
      </w:r>
      <w:r w:rsidRPr="00F81F7B">
        <w:rPr>
          <w:rStyle w:val="StyleUnderline"/>
        </w:rPr>
        <w:t xml:space="preserve">Recent polling shows that two-thirds of Americans </w:t>
      </w:r>
      <w:hyperlink r:id="rId9" w:history="1">
        <w:r w:rsidRPr="00F81F7B">
          <w:rPr>
            <w:rStyle w:val="StyleUnderline"/>
          </w:rPr>
          <w:t>oppose</w:t>
        </w:r>
      </w:hyperlink>
      <w:r w:rsidRPr="00F81F7B">
        <w:rPr>
          <w:rStyle w:val="StyleUnderline"/>
        </w:rPr>
        <w:t xml:space="preserve"> the Trump administration’s separation of families</w:t>
      </w:r>
      <w:r w:rsidRPr="00F81F7B">
        <w:rPr>
          <w:sz w:val="10"/>
        </w:rPr>
        <w:t xml:space="preserve">, and voters already view Democrats as the party better equipped to handle immigration, according to </w:t>
      </w:r>
      <w:hyperlink r:id="rId10" w:history="1">
        <w:r w:rsidRPr="00F81F7B">
          <w:rPr>
            <w:rStyle w:val="Hyperlink"/>
            <w:sz w:val="10"/>
          </w:rPr>
          <w:t>Pew</w:t>
        </w:r>
      </w:hyperlink>
      <w:r w:rsidRPr="00F81F7B">
        <w:rPr>
          <w:sz w:val="10"/>
        </w:rPr>
        <w:t>. “</w:t>
      </w:r>
      <w:r w:rsidRPr="00F81F7B">
        <w:rPr>
          <w:rStyle w:val="StyleUnderline"/>
        </w:rPr>
        <w:t>Moving the public discussion toward an abstract bureaucratic body and the need for government reorganization could easily dampen the fervor” on the left</w:t>
      </w:r>
      <w:r w:rsidRPr="00F81F7B">
        <w:rPr>
          <w:sz w:val="10"/>
        </w:rPr>
        <w:t xml:space="preserve">, </w:t>
      </w:r>
      <w:hyperlink r:id="rId11" w:history="1">
        <w:r w:rsidRPr="00F81F7B">
          <w:rPr>
            <w:rStyle w:val="Hyperlink"/>
            <w:sz w:val="10"/>
          </w:rPr>
          <w:t>wrote</w:t>
        </w:r>
      </w:hyperlink>
      <w:r w:rsidRPr="00F81F7B">
        <w:rPr>
          <w:sz w:val="10"/>
        </w:rPr>
        <w:t xml:space="preserve"> the CNN analyst and </w:t>
      </w:r>
      <w:r w:rsidRPr="00F81F7B">
        <w:rPr>
          <w:i/>
          <w:iCs/>
          <w:sz w:val="10"/>
        </w:rPr>
        <w:t>Atlantic</w:t>
      </w:r>
      <w:r w:rsidRPr="00F81F7B">
        <w:rPr>
          <w:sz w:val="10"/>
        </w:rPr>
        <w:t xml:space="preserve"> contributor Julian </w:t>
      </w:r>
      <w:proofErr w:type="spellStart"/>
      <w:r w:rsidRPr="00F81F7B">
        <w:rPr>
          <w:sz w:val="10"/>
        </w:rPr>
        <w:t>Zelizer</w:t>
      </w:r>
      <w:proofErr w:type="spellEnd"/>
      <w:r w:rsidRPr="00F81F7B">
        <w:rPr>
          <w:sz w:val="10"/>
        </w:rPr>
        <w:t xml:space="preserve"> on July 2. </w:t>
      </w:r>
      <w:r w:rsidRPr="00F81F7B">
        <w:rPr>
          <w:rStyle w:val="StyleUnderline"/>
        </w:rPr>
        <w:t>One Democratic Senate staffer</w:t>
      </w:r>
      <w:r w:rsidRPr="00F81F7B">
        <w:rPr>
          <w:sz w:val="10"/>
        </w:rPr>
        <w:t xml:space="preserve">, who requested anonymity to speak candidly, </w:t>
      </w:r>
      <w:r w:rsidRPr="00F81F7B">
        <w:rPr>
          <w:rStyle w:val="StyleUnderline"/>
        </w:rPr>
        <w:t>called the movement “a waste of time”</w:t>
      </w:r>
      <w:r w:rsidRPr="00F81F7B">
        <w:rPr>
          <w:sz w:val="10"/>
        </w:rPr>
        <w:t xml:space="preserve">: “It seems like a lot of the 2020 Democrats are trying to position themselves for [the presidential] race,” he said. </w:t>
      </w:r>
      <w:r w:rsidRPr="00F81F7B">
        <w:rPr>
          <w:rStyle w:val="StyleUnderline"/>
        </w:rPr>
        <w:t>“Realistically, ICE is not going to be abolished … I think Dems would find a lot more success if they focused on how the Trump administration is tearing families apart</w:t>
      </w:r>
      <w:r w:rsidRPr="00F81F7B">
        <w:rPr>
          <w:sz w:val="10"/>
        </w:rPr>
        <w:t>.” Senators Tammy Duckworth of Illinois and Richard Blumenthal of Connecticut have made similar points. “</w:t>
      </w:r>
      <w:r w:rsidRPr="00F81F7B">
        <w:rPr>
          <w:rStyle w:val="StyleUnderline"/>
        </w:rPr>
        <w:t xml:space="preserve">If you abolish ICE now, you still have the same president with the same failed policies,” Duckworth </w:t>
      </w:r>
      <w:hyperlink r:id="rId12" w:history="1">
        <w:r w:rsidRPr="00F81F7B">
          <w:rPr>
            <w:rStyle w:val="StyleUnderline"/>
          </w:rPr>
          <w:t>told CNN’s Jake Tapper</w:t>
        </w:r>
      </w:hyperlink>
      <w:r w:rsidRPr="00F81F7B">
        <w:rPr>
          <w:sz w:val="10"/>
        </w:rPr>
        <w:t>.</w:t>
      </w:r>
    </w:p>
    <w:p w14:paraId="5A96C84E" w14:textId="77777777" w:rsidR="003A18F4" w:rsidRDefault="003A18F4" w:rsidP="003A18F4"/>
    <w:p w14:paraId="5966C4D7" w14:textId="77777777" w:rsidR="00FB3D4D" w:rsidRPr="00F81F7B" w:rsidRDefault="00FB3D4D" w:rsidP="00FB3D4D">
      <w:pPr>
        <w:pStyle w:val="Heading4"/>
      </w:pPr>
      <w:r w:rsidRPr="00F81F7B">
        <w:t xml:space="preserve">Banning ICE </w:t>
      </w:r>
      <w:proofErr w:type="gramStart"/>
      <w:r w:rsidRPr="00F81F7B">
        <w:t>won’t</w:t>
      </w:r>
      <w:proofErr w:type="gramEnd"/>
      <w:r w:rsidRPr="00F81F7B">
        <w:t xml:space="preserve"> solve abusive detention or family separation – the Border Patrol, the USCIS and Dept of Justice will continue them</w:t>
      </w:r>
    </w:p>
    <w:p w14:paraId="569A5EF6" w14:textId="77777777" w:rsidR="00FB3D4D" w:rsidRPr="00F81F7B" w:rsidRDefault="00FB3D4D" w:rsidP="00FB3D4D">
      <w:pPr>
        <w:rPr>
          <w:sz w:val="16"/>
          <w:szCs w:val="16"/>
        </w:rPr>
      </w:pPr>
      <w:proofErr w:type="spellStart"/>
      <w:r w:rsidRPr="00F81F7B">
        <w:rPr>
          <w:rStyle w:val="Style13ptBold"/>
        </w:rPr>
        <w:t>Crennen</w:t>
      </w:r>
      <w:proofErr w:type="spellEnd"/>
      <w:r w:rsidRPr="00F81F7B">
        <w:rPr>
          <w:rStyle w:val="Style13ptBold"/>
        </w:rPr>
        <w:t>-Dunlap 19 - J.D. candidate at the University of Denver College of Law</w:t>
      </w:r>
      <w:r w:rsidRPr="00F81F7B">
        <w:t xml:space="preserve"> </w:t>
      </w:r>
      <w:r w:rsidRPr="00F81F7B">
        <w:rPr>
          <w:sz w:val="16"/>
          <w:szCs w:val="16"/>
        </w:rPr>
        <w:t xml:space="preserve">[Allison Abolishing the </w:t>
      </w:r>
      <w:proofErr w:type="spellStart"/>
      <w:r w:rsidRPr="00F81F7B">
        <w:rPr>
          <w:sz w:val="16"/>
          <w:szCs w:val="16"/>
        </w:rPr>
        <w:t>ICEberg</w:t>
      </w:r>
      <w:proofErr w:type="spellEnd"/>
      <w:r w:rsidRPr="00F81F7B">
        <w:rPr>
          <w:sz w:val="16"/>
          <w:szCs w:val="16"/>
        </w:rPr>
        <w:t xml:space="preserve"> (January 3, 2019). Denver Law Review, Vol. 96, No. 148, 2019, Available at SSRN: </w:t>
      </w:r>
      <w:hyperlink r:id="rId13" w:tgtFrame="_blank" w:history="1">
        <w:r w:rsidRPr="00F81F7B">
          <w:rPr>
            <w:rStyle w:val="Hyperlink"/>
            <w:sz w:val="16"/>
            <w:szCs w:val="16"/>
          </w:rPr>
          <w:t>https://ssrn.com/abstract=3311574</w:t>
        </w:r>
      </w:hyperlink>
      <w:r w:rsidRPr="00F81F7B">
        <w:rPr>
          <w:sz w:val="16"/>
          <w:szCs w:val="16"/>
        </w:rPr>
        <w:t>]</w:t>
      </w:r>
    </w:p>
    <w:p w14:paraId="7B39DF60" w14:textId="77777777" w:rsidR="00FB3D4D" w:rsidRPr="00F81F7B" w:rsidRDefault="00FB3D4D" w:rsidP="00FB3D4D"/>
    <w:p w14:paraId="763B682C" w14:textId="77777777" w:rsidR="00FB3D4D" w:rsidRPr="00F81F7B" w:rsidRDefault="00FB3D4D" w:rsidP="00FB3D4D">
      <w:pPr>
        <w:rPr>
          <w:sz w:val="12"/>
        </w:rPr>
      </w:pPr>
      <w:r w:rsidRPr="00F81F7B">
        <w:rPr>
          <w:sz w:val="12"/>
        </w:rPr>
        <w:t>2018 was a difficult year for many migrants and their allies. In February, the Supreme Court held that the Immigration and Nationality Act permits the seemingly indefinite detention of certain migrants in removal proceedings without a bond hearing.</w:t>
      </w:r>
      <w:r w:rsidRPr="00F81F7B">
        <w:rPr>
          <w:rStyle w:val="StyleUnderline"/>
        </w:rPr>
        <w:t xml:space="preserve"> </w:t>
      </w:r>
      <w:r w:rsidRPr="00F81F7B">
        <w:rPr>
          <w:sz w:val="12"/>
        </w:rPr>
        <w:t xml:space="preserve">In April, then-Attorney General Jefferson Sessions announced a “zero tolerance” policy that created the highly visible family separation crisis—a crisis that culminated in the federal government offering a false dilemma between family separation and prolonged family detention. In June, the Court upheld President Trump’s travel ban because, despite significant evidence that the ban was part of “an unrelenting attack on the Muslim religion and its followers,” the Court found that the ban was “plausibly related to the Government’s stated objective.” In November, the Trump Administration announced an “asylum ban” that would prevent migrants from seeking asylum if they crossed the southern border at any location other than a port of entry, and in December the Department of Homeland Security (DHS) proclaimed that all migrants seeking asylum in the United States from México must remain in México while their claims are processed. To finish the year, President Trump demanded billions for a wall along the México-U.S. border, causing a good portion of the federal government to shut down. </w:t>
      </w:r>
      <w:r w:rsidRPr="00F81F7B">
        <w:rPr>
          <w:rStyle w:val="StyleUnderline"/>
        </w:rPr>
        <w:t xml:space="preserve">Meanwhile, Felipe Gómez Alonzo, an eight-year-old boy from Guatemala, died on Christmas Eve in the custody of Customs and Border Protection (CBP). He took his last breaths a few minutes before midnight and about two weeks after </w:t>
      </w:r>
      <w:proofErr w:type="spellStart"/>
      <w:r w:rsidRPr="00F81F7B">
        <w:rPr>
          <w:rStyle w:val="StyleUnderline"/>
        </w:rPr>
        <w:t>Jakelin</w:t>
      </w:r>
      <w:proofErr w:type="spellEnd"/>
      <w:r w:rsidRPr="00F81F7B">
        <w:rPr>
          <w:rStyle w:val="StyleUnderline"/>
        </w:rPr>
        <w:t xml:space="preserve"> </w:t>
      </w:r>
      <w:proofErr w:type="spellStart"/>
      <w:r w:rsidRPr="00F81F7B">
        <w:rPr>
          <w:rStyle w:val="StyleUnderline"/>
        </w:rPr>
        <w:t>Caal</w:t>
      </w:r>
      <w:proofErr w:type="spellEnd"/>
      <w:r w:rsidRPr="00F81F7B">
        <w:rPr>
          <w:rStyle w:val="StyleUnderline"/>
        </w:rPr>
        <w:t xml:space="preserve"> </w:t>
      </w:r>
      <w:proofErr w:type="spellStart"/>
      <w:r w:rsidRPr="00F81F7B">
        <w:rPr>
          <w:rStyle w:val="StyleUnderline"/>
        </w:rPr>
        <w:t>Maquin</w:t>
      </w:r>
      <w:proofErr w:type="spellEnd"/>
      <w:r w:rsidRPr="00F81F7B">
        <w:rPr>
          <w:rStyle w:val="StyleUnderline"/>
        </w:rPr>
        <w:t>, a seven-year old girl from Guatemala, also died in CBP custody</w:t>
      </w:r>
      <w:r w:rsidRPr="00F81F7B">
        <w:rPr>
          <w:sz w:val="12"/>
        </w:rPr>
        <w:t>. But 2018 also brought migrants and their allies a few glimmers of hope. In response to the human devastation of family separation, hundreds of thousands took to the streets. Almost six hundred people were arrested after protesting the Trump Administration’s approach to migration in the Hart Senate Office Building, and something of a movement calling for the abolition of U.S. Immigration &amp; Customs Enforcement (ICE) took on momentum. What these glimmers of hope might mean for immigration reform, however, is up for debate</w:t>
      </w:r>
      <w:r w:rsidRPr="00F81F7B">
        <w:rPr>
          <w:rStyle w:val="StyleUnderline"/>
        </w:rPr>
        <w:t xml:space="preserve">. Confusion remains regarding what those calling to abolish ICE seek to accomplish and whether their resolve to abolish ICE remains now that the mid-term elections have passed. What would it mean to terminate the agency responsible for enforcement of U.S. immigration laws in the interior of the United States? Do ICE abolitionists seek to end deportation entirely? Or merely reduce it? Would they be satisfied if ICE </w:t>
      </w:r>
      <w:proofErr w:type="gramStart"/>
      <w:r w:rsidRPr="00F81F7B">
        <w:rPr>
          <w:rStyle w:val="StyleUnderline"/>
        </w:rPr>
        <w:t>was</w:t>
      </w:r>
      <w:proofErr w:type="gramEnd"/>
      <w:r w:rsidRPr="00F81F7B">
        <w:rPr>
          <w:rStyle w:val="StyleUnderline"/>
        </w:rPr>
        <w:t xml:space="preserve"> abolished and its duties distributed?</w:t>
      </w:r>
      <w:r w:rsidRPr="00F81F7B">
        <w:rPr>
          <w:sz w:val="12"/>
        </w:rPr>
        <w:t xml:space="preserve"> Or do they seek to wholly reimagine approaches to migration, for instance, by rejecting U.S. immigration policy’s fundamental premise that U.S. citizens are innately more deserving than others? Answering these questions on behalf of the entire “abolish ICE movement” is, of course, impossible. Like any social movement, “the abolish ICE movement” consists of various parts—numerous individuals with their own approaches to broader goals, which could change over time. Nonetheless, we can begin to understand the range of ideas the call to abolish ICE might encompass. This Article takes initial steps toward this goal by examining the immigration bureaucracy in which ICE is housed, the historical origins of ICE, and two possible interpretations of the call to abolish ICE. ICE is an agency housed in DHS responsible for enforcing immigration laws in the interior of the United States. </w:t>
      </w:r>
      <w:r w:rsidRPr="00F81F7B">
        <w:rPr>
          <w:rStyle w:val="StyleUnderline"/>
        </w:rPr>
        <w:t xml:space="preserve">Enforcement and Removal Operations (ERO), a unit within ICE, identifies migrants who are potentially removable, finds them, arrests them, incarcerates them, “prosecutes” them by showing they are “removable,” and effects their physical removal from U.S. territory. </w:t>
      </w:r>
      <w:r w:rsidRPr="00F81F7B">
        <w:rPr>
          <w:sz w:val="12"/>
        </w:rPr>
        <w:t xml:space="preserve">ICE is thus responsible for </w:t>
      </w:r>
      <w:proofErr w:type="gramStart"/>
      <w:r w:rsidRPr="00F81F7B">
        <w:rPr>
          <w:sz w:val="12"/>
        </w:rPr>
        <w:t>a large number of</w:t>
      </w:r>
      <w:proofErr w:type="gramEnd"/>
      <w:r w:rsidRPr="00F81F7B">
        <w:rPr>
          <w:sz w:val="12"/>
        </w:rPr>
        <w:t xml:space="preserve"> the United States’ deportations as well as for the civil detention of hundreds of thousands of people each year. But ICE is just one part of a much larger immigration enforcement bureaucracy. CBP enforces immigration laws at ports of entry and along the border, including anywhere within one hundred miles of a border— an area that encompasses approximately two-thirds of the U.S. population.19 CBP can issue expedited removal orders pursuant to 8 U.S.C. § 1225(b)(1)(A)(</w:t>
      </w:r>
      <w:proofErr w:type="spellStart"/>
      <w:r w:rsidRPr="00F81F7B">
        <w:rPr>
          <w:sz w:val="12"/>
        </w:rPr>
        <w:t>i</w:t>
      </w:r>
      <w:proofErr w:type="spellEnd"/>
      <w:r w:rsidRPr="00F81F7B">
        <w:rPr>
          <w:sz w:val="12"/>
        </w:rPr>
        <w:t>).20 This form of rapid-fire removal plays an enormous but largely hidden role in the deportation landscape, accounting for 42 percent of all removals in fiscal year 2014.21</w:t>
      </w:r>
      <w:r w:rsidRPr="00F81F7B">
        <w:rPr>
          <w:rStyle w:val="StyleUnderline"/>
        </w:rPr>
        <w:t xml:space="preserve"> Like ICE, CBP also incarcerates migrants, operating detention facilities whose chain link fences, concrete floors, and mylar sheets became notorious during the 2018 family separations. Further, CBP made the 2018 family separations possible because, after announcement of the “zero tolerance” policy, CBP referred parents and other caregivers to DOJ for prosecution for illegal entry or reentry. The children of those prosecuted were separated from their caregivers and placed in the custody of the Office of Refugee Resettlement in the Department of Health and Human Services.</w:t>
      </w:r>
      <w:r w:rsidRPr="00F81F7B">
        <w:rPr>
          <w:sz w:val="12"/>
        </w:rPr>
        <w:t xml:space="preserve"> </w:t>
      </w:r>
      <w:r w:rsidRPr="00F81F7B">
        <w:rPr>
          <w:rStyle w:val="StyleUnderline"/>
        </w:rPr>
        <w:t>DOJ also plays a significant role in the enforcement of U.S. immigration laws. DOJ prosecutes individuals for illegal entry and illegal reentry—two criminal offenses which, although not technically part of the civil immigration law apparatus, are inevitably tied to migration</w:t>
      </w:r>
      <w:r w:rsidRPr="00F81F7B">
        <w:rPr>
          <w:sz w:val="12"/>
        </w:rPr>
        <w:t xml:space="preserve">.26 </w:t>
      </w:r>
      <w:r w:rsidRPr="00F81F7B">
        <w:rPr>
          <w:rStyle w:val="StyleUnderline"/>
        </w:rPr>
        <w:t xml:space="preserve">DOJ’s United States Marshals Service manages pre-trial incarceration for those awaiting prosecution of illegal entry or reentry (and other criminal offenses related to migration), </w:t>
      </w:r>
      <w:r w:rsidRPr="00F81F7B">
        <w:rPr>
          <w:sz w:val="12"/>
        </w:rPr>
        <w:t xml:space="preserve">and DOJ’s Bureau of Prisons imprisons those who are convicted. </w:t>
      </w:r>
      <w:r w:rsidRPr="00F81F7B">
        <w:rPr>
          <w:rStyle w:val="StyleUnderline"/>
        </w:rPr>
        <w:t>DOJ also houses the Executive Office for Immigration Review, or “immigration court,”</w:t>
      </w:r>
      <w:r w:rsidRPr="00F81F7B">
        <w:rPr>
          <w:sz w:val="12"/>
        </w:rPr>
        <w:t xml:space="preserve"> where immigration judges, operating at the behest of the Attorney General, determine which migrants placed in formal removal proceedings will be removed.28 Further, the Office of Immigration Litigation within DOJ denaturalizes naturalized U.S. citizens and defends immigration agencies in federal courts. </w:t>
      </w:r>
      <w:r w:rsidRPr="00F81F7B">
        <w:rPr>
          <w:rStyle w:val="StyleUnderline"/>
        </w:rPr>
        <w:t>Additionally, U.S. Citizenship and Immigration Services (USCIS) adjudicates applications for immigration benefits</w:t>
      </w:r>
      <w:r w:rsidRPr="00F81F7B">
        <w:rPr>
          <w:sz w:val="12"/>
        </w:rPr>
        <w:t xml:space="preserve">, such as applications to adjust status to that of lawful permanent resident or naturalize. </w:t>
      </w:r>
      <w:r w:rsidRPr="00F81F7B">
        <w:rPr>
          <w:rStyle w:val="StyleUnderline"/>
        </w:rPr>
        <w:t xml:space="preserve">Like ICE, USCIS has the power to initiate removal proceedings by issuing a “Notice to Appear,”32 and the agency is now playing a more active role in enforcement. </w:t>
      </w:r>
      <w:r w:rsidRPr="00F81F7B">
        <w:rPr>
          <w:sz w:val="12"/>
        </w:rPr>
        <w:t xml:space="preserve">Last summer, USCIS issued a memorandum that essentially requires the agency to initiate removal proceedings whenever a beneficiary or applicant is “not lawfully present in the United States” at the time a petition or application is denied.34 Previously, many such individuals could depart the United States voluntarily without facing potential detention and deportation.35 In other words, although USCIS is traditionally an adjudicator, the agency is now more involved in detention and deportation. Other agencies, including the Department of State, Department of Labor, and Department of Health and Human Services, also help administer immigration laws. </w:t>
      </w:r>
      <w:r w:rsidRPr="00F81F7B">
        <w:rPr>
          <w:rStyle w:val="StyleUnderline"/>
        </w:rPr>
        <w:t>In short, ICE plays but one part in a much larger bureaucracy designed to determine which human beings merit inclusion in the U.S. political community. ICE did not emerge from a void. Rather, ICE was born after a punitive bent in criminal justice and immigration policy had already created the conditions for mass detention and deportation.3</w:t>
      </w:r>
      <w:r w:rsidRPr="00F81F7B">
        <w:rPr>
          <w:sz w:val="12"/>
        </w:rPr>
        <w:t xml:space="preserve">7 </w:t>
      </w:r>
    </w:p>
    <w:p w14:paraId="60185B64" w14:textId="77777777" w:rsidR="00FB3D4D" w:rsidRPr="00F81F7B" w:rsidRDefault="00FB3D4D" w:rsidP="00FB3D4D"/>
    <w:p w14:paraId="2176EB77" w14:textId="77777777" w:rsidR="00FB3D4D" w:rsidRPr="00F81F7B" w:rsidRDefault="00FB3D4D" w:rsidP="00FB3D4D"/>
    <w:p w14:paraId="6A33E96D" w14:textId="77777777" w:rsidR="00FB3D4D" w:rsidRPr="00F81F7B" w:rsidRDefault="00FB3D4D" w:rsidP="00FB3D4D"/>
    <w:p w14:paraId="6DDDC4C2" w14:textId="77777777" w:rsidR="00FB3D4D" w:rsidRPr="00F81F7B" w:rsidRDefault="00FB3D4D" w:rsidP="00FB3D4D">
      <w:pPr>
        <w:pStyle w:val="Heading4"/>
      </w:pPr>
      <w:r w:rsidRPr="00F81F7B">
        <w:t>Turn – focusing on Abolishing ICE undermines comprehensive immigration reform by dividing supporters</w:t>
      </w:r>
    </w:p>
    <w:p w14:paraId="6FD241CE" w14:textId="77777777" w:rsidR="00FB3D4D" w:rsidRPr="00F81F7B" w:rsidRDefault="00FB3D4D" w:rsidP="00FB3D4D">
      <w:pPr>
        <w:rPr>
          <w:sz w:val="16"/>
          <w:szCs w:val="16"/>
        </w:rPr>
      </w:pPr>
      <w:proofErr w:type="spellStart"/>
      <w:r w:rsidRPr="00F81F7B">
        <w:rPr>
          <w:rStyle w:val="Style13ptBold"/>
        </w:rPr>
        <w:t>Brodey</w:t>
      </w:r>
      <w:proofErr w:type="spellEnd"/>
      <w:r w:rsidRPr="00F81F7B">
        <w:rPr>
          <w:rStyle w:val="Style13ptBold"/>
        </w:rPr>
        <w:t>, 2018 – Washington correspondent for the Minnesota Post</w:t>
      </w:r>
      <w:r w:rsidRPr="00F81F7B">
        <w:t xml:space="preserve"> </w:t>
      </w:r>
      <w:r w:rsidRPr="00F81F7B">
        <w:rPr>
          <w:sz w:val="16"/>
          <w:szCs w:val="16"/>
        </w:rPr>
        <w:t xml:space="preserve">[Sam 07/03/2018 How ‘Abolish ICE’ became the left’s new rallying cry </w:t>
      </w:r>
      <w:hyperlink r:id="rId14" w:history="1">
        <w:r w:rsidRPr="00F81F7B">
          <w:rPr>
            <w:rStyle w:val="Hyperlink"/>
            <w:sz w:val="16"/>
            <w:szCs w:val="16"/>
          </w:rPr>
          <w:t>https://www.minnpost.com/politics-policy/2018/07/how-abolish-ice-became-left-s-new-rallying-cry/</w:t>
        </w:r>
      </w:hyperlink>
      <w:r w:rsidRPr="00F81F7B">
        <w:rPr>
          <w:sz w:val="16"/>
          <w:szCs w:val="16"/>
        </w:rPr>
        <w:t>]</w:t>
      </w:r>
    </w:p>
    <w:p w14:paraId="70337B70" w14:textId="77777777" w:rsidR="00FB3D4D" w:rsidRPr="00F81F7B" w:rsidRDefault="00FB3D4D" w:rsidP="00FB3D4D"/>
    <w:p w14:paraId="02135E6B" w14:textId="77777777" w:rsidR="00FB3D4D" w:rsidRPr="00F81F7B" w:rsidRDefault="00FB3D4D" w:rsidP="00FB3D4D">
      <w:pPr>
        <w:rPr>
          <w:rStyle w:val="StyleUnderline"/>
        </w:rPr>
      </w:pPr>
      <w:r w:rsidRPr="00F81F7B">
        <w:rPr>
          <w:sz w:val="12"/>
        </w:rPr>
        <w:t xml:space="preserve">First District </w:t>
      </w:r>
      <w:r w:rsidRPr="00F81F7B">
        <w:rPr>
          <w:rStyle w:val="StyleUnderline"/>
        </w:rPr>
        <w:t>DFL Rep. Tim Walz</w:t>
      </w:r>
      <w:r w:rsidRPr="00F81F7B">
        <w:rPr>
          <w:sz w:val="12"/>
        </w:rPr>
        <w:t xml:space="preserve">, who is running for governor, </w:t>
      </w:r>
      <w:r w:rsidRPr="00F81F7B">
        <w:rPr>
          <w:rStyle w:val="StyleUnderline"/>
        </w:rPr>
        <w:t>said he supported an independent investigation</w:t>
      </w:r>
      <w:r w:rsidRPr="00F81F7B">
        <w:rPr>
          <w:sz w:val="12"/>
        </w:rPr>
        <w:t xml:space="preserve"> into the actions of the Trump administration on immigration, </w:t>
      </w:r>
      <w:r w:rsidRPr="00F81F7B">
        <w:rPr>
          <w:rStyle w:val="StyleUnderline"/>
        </w:rPr>
        <w:t>but did not favor abolishing ICE.</w:t>
      </w:r>
      <w:r w:rsidRPr="00F81F7B">
        <w:rPr>
          <w:sz w:val="12"/>
        </w:rPr>
        <w:t xml:space="preserve"> “</w:t>
      </w:r>
      <w:r w:rsidRPr="00F81F7B">
        <w:rPr>
          <w:rStyle w:val="StyleUnderline"/>
        </w:rPr>
        <w:t>As far as</w:t>
      </w:r>
      <w:r w:rsidRPr="00F81F7B">
        <w:rPr>
          <w:sz w:val="12"/>
        </w:rPr>
        <w:t xml:space="preserve"> DHS and </w:t>
      </w:r>
      <w:r w:rsidRPr="00F81F7B">
        <w:rPr>
          <w:rStyle w:val="StyleUnderline"/>
        </w:rPr>
        <w:t>ICE are concerned</w:t>
      </w:r>
      <w:r w:rsidRPr="00F81F7B">
        <w:rPr>
          <w:sz w:val="12"/>
        </w:rPr>
        <w:t xml:space="preserve">, </w:t>
      </w:r>
      <w:r w:rsidRPr="00F81F7B">
        <w:rPr>
          <w:rStyle w:val="StyleUnderline"/>
        </w:rPr>
        <w:t>I strongly support</w:t>
      </w:r>
      <w:r w:rsidRPr="00F81F7B">
        <w:rPr>
          <w:sz w:val="12"/>
        </w:rPr>
        <w:t xml:space="preserve"> holding the administration accountable as well as </w:t>
      </w:r>
      <w:r w:rsidRPr="00F81F7B">
        <w:rPr>
          <w:rStyle w:val="StyleUnderline"/>
        </w:rPr>
        <w:t>majorly reforming these institutions to ensure they uphold our sacred values of freedom and democracy</w:t>
      </w:r>
      <w:r w:rsidRPr="00F81F7B">
        <w:rPr>
          <w:sz w:val="12"/>
        </w:rPr>
        <w:t xml:space="preserve">,” he said in a statement. </w:t>
      </w:r>
      <w:r w:rsidRPr="00F81F7B">
        <w:rPr>
          <w:rStyle w:val="StyleUnderline"/>
        </w:rPr>
        <w:t>Some Democrats are cautioning the party to pull back on the abolish ICE push.</w:t>
      </w:r>
      <w:r w:rsidRPr="00F81F7B">
        <w:rPr>
          <w:sz w:val="12"/>
        </w:rPr>
        <w:t xml:space="preserve"> One of them is Leah Phifer, a former DFL candidate for the 8th Congressional District seat whose own ties to the agency proved an obstacle in her quest for the party’s endorsement in that </w:t>
      </w:r>
      <w:proofErr w:type="gramStart"/>
      <w:r w:rsidRPr="00F81F7B">
        <w:rPr>
          <w:sz w:val="12"/>
        </w:rPr>
        <w:t>closely-watched</w:t>
      </w:r>
      <w:proofErr w:type="gramEnd"/>
      <w:r w:rsidRPr="00F81F7B">
        <w:rPr>
          <w:sz w:val="12"/>
        </w:rPr>
        <w:t xml:space="preserve"> race. Some activists hammered Phifer because she once worked for ICE, and they worked to link her to the Trump immigration crackdown. </w:t>
      </w:r>
      <w:r w:rsidRPr="00F81F7B">
        <w:rPr>
          <w:rStyle w:val="StyleUnderline"/>
        </w:rPr>
        <w:t>“Policy shouldn’t be built on slogans like ‘build the wall’ or ‘abolish ICE,’”</w:t>
      </w:r>
      <w:r w:rsidRPr="00F81F7B">
        <w:rPr>
          <w:sz w:val="12"/>
        </w:rPr>
        <w:t xml:space="preserve"> Phifer said in an email to </w:t>
      </w:r>
      <w:proofErr w:type="spellStart"/>
      <w:r w:rsidRPr="00F81F7B">
        <w:rPr>
          <w:sz w:val="12"/>
        </w:rPr>
        <w:t>MinnPost</w:t>
      </w:r>
      <w:proofErr w:type="spellEnd"/>
      <w:r w:rsidRPr="00F81F7B">
        <w:rPr>
          <w:sz w:val="12"/>
        </w:rPr>
        <w:t xml:space="preserve">. </w:t>
      </w:r>
      <w:r w:rsidRPr="00F81F7B">
        <w:rPr>
          <w:rStyle w:val="StyleUnderline"/>
        </w:rPr>
        <w:t>“It just makes it harder — and takes even longer — to solve a problem that needed to be fixed yesterday. Elected officials moving to the ends of the ideological spectrum means less people are left in that critical common ground where large-scale legislation is crafted and passed.”</w:t>
      </w:r>
    </w:p>
    <w:p w14:paraId="3C19E38C" w14:textId="77777777" w:rsidR="00FB3D4D" w:rsidRPr="00F81F7B" w:rsidRDefault="00FB3D4D" w:rsidP="00FB3D4D">
      <w:pPr>
        <w:rPr>
          <w:rStyle w:val="StyleUnderline"/>
        </w:rPr>
      </w:pPr>
    </w:p>
    <w:p w14:paraId="26FC7BC3" w14:textId="77777777" w:rsidR="00FB3D4D" w:rsidRPr="00F81F7B" w:rsidRDefault="00FB3D4D" w:rsidP="00FB3D4D">
      <w:pPr>
        <w:pStyle w:val="Heading4"/>
      </w:pPr>
      <w:r w:rsidRPr="00F81F7B">
        <w:t xml:space="preserve">Abolishing ICE solves nothing – real world examples of legislation to abolish ICE would only shift abuse to another agency. </w:t>
      </w:r>
      <w:proofErr w:type="gramStart"/>
      <w:r w:rsidRPr="00F81F7B">
        <w:t>Don’t</w:t>
      </w:r>
      <w:proofErr w:type="gramEnd"/>
      <w:r w:rsidRPr="00F81F7B">
        <w:t xml:space="preserve"> let them defend more than the text of their plan.</w:t>
      </w:r>
    </w:p>
    <w:p w14:paraId="3F249D30" w14:textId="77777777" w:rsidR="00FB3D4D" w:rsidRPr="00F81F7B" w:rsidRDefault="00FB3D4D" w:rsidP="00FB3D4D">
      <w:pPr>
        <w:rPr>
          <w:sz w:val="16"/>
          <w:szCs w:val="16"/>
        </w:rPr>
      </w:pPr>
      <w:proofErr w:type="spellStart"/>
      <w:r w:rsidRPr="00F81F7B">
        <w:rPr>
          <w:rStyle w:val="Style13ptBold"/>
        </w:rPr>
        <w:t>Crennen</w:t>
      </w:r>
      <w:proofErr w:type="spellEnd"/>
      <w:r w:rsidRPr="00F81F7B">
        <w:rPr>
          <w:rStyle w:val="Style13ptBold"/>
        </w:rPr>
        <w:t>-Dunlap 19 - J.D. candidate at the University of Denver College of Law</w:t>
      </w:r>
      <w:r w:rsidRPr="00F81F7B">
        <w:t xml:space="preserve"> </w:t>
      </w:r>
      <w:r w:rsidRPr="00F81F7B">
        <w:rPr>
          <w:sz w:val="16"/>
          <w:szCs w:val="16"/>
        </w:rPr>
        <w:t xml:space="preserve">[Allison Abolishing the </w:t>
      </w:r>
      <w:proofErr w:type="spellStart"/>
      <w:r w:rsidRPr="00F81F7B">
        <w:rPr>
          <w:sz w:val="16"/>
          <w:szCs w:val="16"/>
        </w:rPr>
        <w:t>ICEberg</w:t>
      </w:r>
      <w:proofErr w:type="spellEnd"/>
      <w:r w:rsidRPr="00F81F7B">
        <w:rPr>
          <w:sz w:val="16"/>
          <w:szCs w:val="16"/>
        </w:rPr>
        <w:t xml:space="preserve"> (January 3, 2019). Denver Law Review, Vol. 96, No. 148, 2019, Available at SSRN: </w:t>
      </w:r>
      <w:hyperlink r:id="rId15" w:tgtFrame="_blank" w:history="1">
        <w:r w:rsidRPr="00F81F7B">
          <w:rPr>
            <w:rStyle w:val="Hyperlink"/>
            <w:sz w:val="16"/>
            <w:szCs w:val="16"/>
          </w:rPr>
          <w:t>https://ssrn.com/abstract=3311574</w:t>
        </w:r>
      </w:hyperlink>
      <w:r w:rsidRPr="00F81F7B">
        <w:rPr>
          <w:sz w:val="16"/>
          <w:szCs w:val="16"/>
        </w:rPr>
        <w:t>]</w:t>
      </w:r>
    </w:p>
    <w:p w14:paraId="7AAF20DC" w14:textId="77777777" w:rsidR="00FB3D4D" w:rsidRPr="00F81F7B" w:rsidRDefault="00FB3D4D" w:rsidP="00FB3D4D"/>
    <w:p w14:paraId="2B8CA3BD" w14:textId="77777777" w:rsidR="00FB3D4D" w:rsidRPr="00F81F7B" w:rsidRDefault="00FB3D4D" w:rsidP="00FB3D4D">
      <w:pPr>
        <w:rPr>
          <w:sz w:val="12"/>
        </w:rPr>
      </w:pPr>
      <w:r w:rsidRPr="00F81F7B">
        <w:rPr>
          <w:sz w:val="12"/>
        </w:rPr>
        <w:t xml:space="preserve">In short, </w:t>
      </w:r>
      <w:r w:rsidRPr="00F81F7B">
        <w:rPr>
          <w:rStyle w:val="StyleUnderline"/>
        </w:rPr>
        <w:t xml:space="preserve">the legal mechanisms that enable a racialized system of mass detention and deportation were established long before ICE came into existence.  </w:t>
      </w:r>
      <w:r w:rsidRPr="00F81F7B">
        <w:rPr>
          <w:sz w:val="12"/>
        </w:rPr>
        <w:t xml:space="preserve">After the attacks of September 11th, Congress abolished the United States Immigration and Naturalization Service (INS), which was previously responsible for immigration enforcement, and established DHS, which would both “prevent terrorist attacks within the United States” and “carry out all functions of entities transferred to the Department,” including those related to immigration enforcement. Funding for ICE has increased steadily since its 2003 founding, starting at $3.1 billion in 2003 and reaching $6.4 billion in fiscal year 2017. </w:t>
      </w:r>
      <w:r w:rsidRPr="00F81F7B">
        <w:rPr>
          <w:rStyle w:val="StyleUnderline"/>
        </w:rPr>
        <w:t>Today, ICE plays one part in administering a massive and highly racialized system of detention and deportation justified by rhetoric that conflates migration with criminality.</w:t>
      </w:r>
      <w:r w:rsidRPr="00F81F7B">
        <w:rPr>
          <w:sz w:val="12"/>
        </w:rPr>
        <w:t xml:space="preserve"> Although the federal government has deported and sometimes detained migrants since it first declared its authority to do so, detention and deportation rates have exploded during the past few decades. DHS reports that the federal government formally removed 2,801 people in 1892.58 Between 1892 and 1970, the average number of annual removals was 15,329, and the highest number of migrants removed in any given year was 37,651 in 1914.59 In comparison, ICE reported 240,255 removals in fiscal year 201660 and 226,119 in fiscal year 2017. Over the past ten years, formal removals reached their peak in fiscal year 2012 when ICE reported 409,849 removals.62 During the Obama Administration alone, ICE removed roughly three million people from the interior of the U.S.63 And since 1996, the federal government has formally removed 5,823,240 people.64 Detention rates have similarly skyrocketed.65 For most of the twentieth century, immigration detention was the exception rather than the rule.66 In 1980, immigration officials had the capacity to detain about 1,800 migrants daily. In 1994, the average number of migrants in detention on any given day was 6,785.68 In 2004, that number was 21,298.69 By 2017, DHS was detaining approximately 38,106 migrants every day, and DHS has set a target of detaining 47,000 migrant detainees daily during fiscal year 2019.70 Today, the U.S. government incarcerates hundreds of thousands of migrants annually in civil immigration detention. Since 1996, the population of migrant detainees has tripled, and the U.S. now operates the world’s largest immigration detention system. </w:t>
      </w:r>
      <w:r w:rsidRPr="00F81F7B">
        <w:rPr>
          <w:rStyle w:val="StyleUnderline"/>
        </w:rPr>
        <w:t>ICE is but one player in this mammoth regime. Given that ICE is but one entity in a system that had been designed to produce mass detention and deportation before ICE ever existed, what might it mean to abolish ICE? The simplest answer to this question is, “nothing,” and proposals have been set forth that would accomplish just that.</w:t>
      </w:r>
      <w:r w:rsidRPr="00F81F7B">
        <w:rPr>
          <w:sz w:val="12"/>
        </w:rPr>
        <w:t xml:space="preserve"> The call to abolish ICE is significant, however, if it is a call to abolish the United </w:t>
      </w:r>
      <w:proofErr w:type="spellStart"/>
      <w:r w:rsidRPr="00F81F7B">
        <w:rPr>
          <w:sz w:val="12"/>
        </w:rPr>
        <w:t>States’s</w:t>
      </w:r>
      <w:proofErr w:type="spellEnd"/>
      <w:r w:rsidRPr="00F81F7B">
        <w:rPr>
          <w:sz w:val="12"/>
        </w:rPr>
        <w:t xml:space="preserve"> overall punitive approach to migration rather than a single agency. </w:t>
      </w:r>
      <w:r w:rsidRPr="00F81F7B">
        <w:rPr>
          <w:rStyle w:val="StyleUnderline"/>
        </w:rPr>
        <w:t>Taken literally, the call to abolish ICE is virtually meaningless. Abolishing this agency would be simple and produce few, if any, changes to current practice if ICE’s duties were merely distributed among existing agencies or assigned to a new agency bearing a name other than “ICE</w:t>
      </w:r>
      <w:r w:rsidRPr="00F81F7B">
        <w:rPr>
          <w:sz w:val="12"/>
        </w:rPr>
        <w:t xml:space="preserve">.” Indeed, the Homeland Security Act of 200275 abolished INS76 and simply distributed its duties to other agencies, including by establishing ICE. Similarly, </w:t>
      </w:r>
      <w:r w:rsidRPr="00F81F7B">
        <w:rPr>
          <w:rStyle w:val="StyleUnderline"/>
        </w:rPr>
        <w:t>the Establishing a Humane Immigration Enforcement System Act,79 a bill introduced by certain democratic lawmaker</w:t>
      </w:r>
      <w:r w:rsidRPr="00F81F7B">
        <w:rPr>
          <w:sz w:val="12"/>
        </w:rPr>
        <w:t xml:space="preserve">s on July 12, 2018, </w:t>
      </w:r>
      <w:r w:rsidRPr="00F81F7B">
        <w:rPr>
          <w:rStyle w:val="StyleUnderline"/>
        </w:rPr>
        <w:t>would abolish ICE within one year but retain “any essential functions carried out by ICE that do not violate fundamental due process and human rights.” The bill thus leaves the door open for a simple transfer of functions to another agency. Further, the bill endorses immigration detention and might even expand it, providing that some agency would “</w:t>
      </w:r>
      <w:proofErr w:type="spellStart"/>
      <w:r w:rsidRPr="00F81F7B">
        <w:rPr>
          <w:rStyle w:val="StyleUnderline"/>
        </w:rPr>
        <w:t>prioritiz</w:t>
      </w:r>
      <w:proofErr w:type="spellEnd"/>
      <w:r w:rsidRPr="00F81F7B">
        <w:rPr>
          <w:rStyle w:val="StyleUnderline"/>
        </w:rPr>
        <w:t>[e] the hiring of personnel to address the legal, health, and social-service needs of detained individuals.” Under this bill, abolition means little</w:t>
      </w:r>
      <w:r w:rsidRPr="00F81F7B">
        <w:rPr>
          <w:sz w:val="12"/>
        </w:rPr>
        <w:t xml:space="preserve">. </w:t>
      </w:r>
    </w:p>
    <w:p w14:paraId="4D726167" w14:textId="77777777" w:rsidR="00FB3D4D" w:rsidRPr="00F81F7B" w:rsidRDefault="00FB3D4D" w:rsidP="00FB3D4D"/>
    <w:p w14:paraId="24647CDE" w14:textId="2F5DE4AD" w:rsidR="003A18F4" w:rsidRPr="003A18F4" w:rsidRDefault="003A18F4" w:rsidP="003A18F4">
      <w:pPr>
        <w:pStyle w:val="Heading3"/>
      </w:pPr>
      <w:r>
        <w:t>--Ext - Vagueness</w:t>
      </w:r>
    </w:p>
    <w:p w14:paraId="66A6DC9B" w14:textId="77777777" w:rsidR="003A18F4" w:rsidRPr="00F81F7B" w:rsidRDefault="003A18F4" w:rsidP="003A18F4">
      <w:pPr>
        <w:pStyle w:val="Heading4"/>
      </w:pPr>
      <w:r w:rsidRPr="00F81F7B">
        <w:t>Policies to Abolish ICE will fail because they lack practical details for implementation</w:t>
      </w:r>
    </w:p>
    <w:p w14:paraId="2A6A04B8" w14:textId="77777777" w:rsidR="003A18F4" w:rsidRPr="00F81F7B" w:rsidRDefault="003A18F4" w:rsidP="003A18F4">
      <w:r w:rsidRPr="00F81F7B">
        <w:rPr>
          <w:rStyle w:val="Style13ptBold"/>
        </w:rPr>
        <w:t xml:space="preserve">Ford 18- staff writer at The New </w:t>
      </w:r>
      <w:proofErr w:type="gramStart"/>
      <w:r w:rsidRPr="00F81F7B">
        <w:rPr>
          <w:rStyle w:val="Style13ptBold"/>
        </w:rPr>
        <w:t>Republic</w:t>
      </w:r>
      <w:r w:rsidRPr="00F81F7B">
        <w:rPr>
          <w:rStyle w:val="Style13ptBold"/>
          <w:sz w:val="16"/>
          <w:szCs w:val="16"/>
        </w:rPr>
        <w:t>.</w:t>
      </w:r>
      <w:r w:rsidRPr="00F81F7B">
        <w:rPr>
          <w:sz w:val="16"/>
          <w:szCs w:val="16"/>
        </w:rPr>
        <w:t>(</w:t>
      </w:r>
      <w:proofErr w:type="gramEnd"/>
      <w:r w:rsidRPr="00F81F7B">
        <w:rPr>
          <w:sz w:val="16"/>
          <w:szCs w:val="16"/>
        </w:rPr>
        <w:t xml:space="preserve">Matt July 18,2018,The New Republic, “OK, Abolish ICE. What then?” </w:t>
      </w:r>
      <w:hyperlink r:id="rId16">
        <w:r w:rsidRPr="00F81F7B">
          <w:rPr>
            <w:rStyle w:val="Hyperlink"/>
            <w:sz w:val="16"/>
            <w:szCs w:val="16"/>
          </w:rPr>
          <w:t>https://newrepublic.com/article/149945/ok-abolish-ice-then</w:t>
        </w:r>
      </w:hyperlink>
      <w:r w:rsidRPr="00F81F7B">
        <w:rPr>
          <w:sz w:val="16"/>
          <w:szCs w:val="16"/>
        </w:rPr>
        <w:t xml:space="preserve"> ,July 9,2020 AS)</w:t>
      </w:r>
    </w:p>
    <w:p w14:paraId="4043DB97" w14:textId="77777777" w:rsidR="003A18F4" w:rsidRPr="00F81F7B" w:rsidRDefault="003A18F4" w:rsidP="003A18F4">
      <w:pPr>
        <w:rPr>
          <w:lang w:val="en"/>
        </w:rPr>
      </w:pPr>
      <w:bookmarkStart w:id="0" w:name="_meiw6bvj2sie" w:colFirst="0" w:colLast="0"/>
      <w:bookmarkEnd w:id="0"/>
      <w:r w:rsidRPr="00F81F7B">
        <w:rPr>
          <w:lang w:val="en"/>
        </w:rPr>
        <w:t xml:space="preserve"> </w:t>
      </w:r>
    </w:p>
    <w:p w14:paraId="064BF40B" w14:textId="77777777" w:rsidR="003A18F4" w:rsidRPr="00F81F7B" w:rsidRDefault="003A18F4" w:rsidP="003A18F4">
      <w:pPr>
        <w:rPr>
          <w:sz w:val="12"/>
        </w:rPr>
      </w:pPr>
      <w:bookmarkStart w:id="1" w:name="_fkjlxlfz0s0" w:colFirst="0" w:colLast="0"/>
      <w:bookmarkEnd w:id="1"/>
      <w:r w:rsidRPr="00F81F7B">
        <w:rPr>
          <w:sz w:val="12"/>
          <w:lang w:val="en"/>
        </w:rPr>
        <w:t xml:space="preserve">A two-word rallying cry on the left against President Donald Trump’s immigration policies has grown into 2,700 words of federal legislation, as </w:t>
      </w:r>
      <w:r w:rsidRPr="00F81F7B">
        <w:rPr>
          <w:rStyle w:val="StyleUnderline"/>
        </w:rPr>
        <w:t xml:space="preserve">Democratic lawmakers last week </w:t>
      </w:r>
      <w:hyperlink r:id="rId17">
        <w:r w:rsidRPr="00F81F7B">
          <w:rPr>
            <w:rStyle w:val="StyleUnderline"/>
          </w:rPr>
          <w:t>introduced a bill</w:t>
        </w:r>
      </w:hyperlink>
      <w:r w:rsidRPr="00F81F7B">
        <w:rPr>
          <w:rStyle w:val="StyleUnderline"/>
        </w:rPr>
        <w:t xml:space="preserve"> that would abolish Immigration and Customs Enforcement</w:t>
      </w:r>
      <w:r w:rsidRPr="00F81F7B">
        <w:rPr>
          <w:sz w:val="12"/>
          <w:lang w:val="en"/>
        </w:rPr>
        <w:t xml:space="preserve">—the federal agency that carries out deportations and enforces many of the nation’s immigration laws—and redistribute its powers elsewhere in the federal government. </w:t>
      </w:r>
      <w:bookmarkStart w:id="2" w:name="_7rhb636x57b6" w:colFirst="0" w:colLast="0"/>
      <w:bookmarkEnd w:id="2"/>
      <w:r w:rsidRPr="00F81F7B">
        <w:rPr>
          <w:sz w:val="12"/>
          <w:lang w:val="en"/>
        </w:rPr>
        <w:t xml:space="preserve">“Sadly, President Trump has so misused ICE that the agency can no longer accomplish its goals effectively,” Wisconsin Representative Mark </w:t>
      </w:r>
      <w:proofErr w:type="spellStart"/>
      <w:r w:rsidRPr="00F81F7B">
        <w:rPr>
          <w:sz w:val="12"/>
          <w:lang w:val="en"/>
        </w:rPr>
        <w:t>Pocan</w:t>
      </w:r>
      <w:proofErr w:type="spellEnd"/>
      <w:r w:rsidRPr="00F81F7B">
        <w:rPr>
          <w:sz w:val="12"/>
          <w:lang w:val="en"/>
        </w:rPr>
        <w:t xml:space="preserve">, one of the Democrats who introduced the bill, said in a statement. “As a result, the best path forward is this legislation, which would end ICE and transfer its critical functions to other executive agencies.” </w:t>
      </w:r>
      <w:bookmarkStart w:id="3" w:name="_ei9p3bl4fwse" w:colFirst="0" w:colLast="0"/>
      <w:bookmarkEnd w:id="3"/>
      <w:r w:rsidRPr="00F81F7B">
        <w:rPr>
          <w:rStyle w:val="StyleUnderline"/>
        </w:rPr>
        <w:t xml:space="preserve">Turning that idea into policy </w:t>
      </w:r>
      <w:proofErr w:type="gramStart"/>
      <w:r w:rsidRPr="00F81F7B">
        <w:rPr>
          <w:rStyle w:val="StyleUnderline"/>
        </w:rPr>
        <w:t>isn’t</w:t>
      </w:r>
      <w:proofErr w:type="gramEnd"/>
      <w:r w:rsidRPr="00F81F7B">
        <w:rPr>
          <w:rStyle w:val="StyleUnderline"/>
        </w:rPr>
        <w:t xml:space="preserve"> as straightforward as the slogan suggests. There’s been ample debate about the politics of abolishing ICE</w:t>
      </w:r>
      <w:r w:rsidRPr="00F81F7B">
        <w:rPr>
          <w:sz w:val="12"/>
        </w:rPr>
        <w:t xml:space="preserve">: </w:t>
      </w:r>
      <w:hyperlink r:id="rId18">
        <w:r w:rsidRPr="00F81F7B">
          <w:rPr>
            <w:rStyle w:val="Hyperlink"/>
            <w:sz w:val="12"/>
          </w:rPr>
          <w:t>whether Democrats can unite around it</w:t>
        </w:r>
      </w:hyperlink>
      <w:r w:rsidRPr="00F81F7B">
        <w:rPr>
          <w:sz w:val="12"/>
        </w:rPr>
        <w:t xml:space="preserve">, </w:t>
      </w:r>
      <w:hyperlink r:id="rId19">
        <w:r w:rsidRPr="00F81F7B">
          <w:rPr>
            <w:rStyle w:val="Hyperlink"/>
            <w:sz w:val="12"/>
          </w:rPr>
          <w:t>how it will play among Republicans</w:t>
        </w:r>
      </w:hyperlink>
      <w:r w:rsidRPr="00F81F7B">
        <w:rPr>
          <w:sz w:val="12"/>
        </w:rPr>
        <w:t xml:space="preserve">, </w:t>
      </w:r>
      <w:hyperlink r:id="rId20">
        <w:r w:rsidRPr="00F81F7B">
          <w:rPr>
            <w:rStyle w:val="Hyperlink"/>
            <w:sz w:val="12"/>
          </w:rPr>
          <w:t>whom it will help or harm in the November midterm elections</w:t>
        </w:r>
      </w:hyperlink>
      <w:r w:rsidRPr="00F81F7B">
        <w:rPr>
          <w:sz w:val="12"/>
        </w:rPr>
        <w:t xml:space="preserve">. </w:t>
      </w:r>
      <w:r w:rsidRPr="00F81F7B">
        <w:rPr>
          <w:rStyle w:val="StyleUnderline"/>
        </w:rPr>
        <w:t xml:space="preserve">But the actual policy of abolishing ICE, a </w:t>
      </w:r>
      <w:hyperlink r:id="rId21">
        <w:r w:rsidRPr="00F81F7B">
          <w:rPr>
            <w:rStyle w:val="StyleUnderline"/>
          </w:rPr>
          <w:t>$6 billion agency</w:t>
        </w:r>
      </w:hyperlink>
      <w:r w:rsidRPr="00F81F7B">
        <w:rPr>
          <w:rStyle w:val="StyleUnderline"/>
        </w:rPr>
        <w:t xml:space="preserve"> that employs more than 20,000 people, has received much less scrutiny. Which of the agency’s responsibilities—which extend well beyond immigration enforcement—should be eliminated entirely, and which should be preserved? And where should the latter go? </w:t>
      </w:r>
      <w:bookmarkStart w:id="4" w:name="_af2ys06wz5gq" w:colFirst="0" w:colLast="0"/>
      <w:bookmarkEnd w:id="4"/>
      <w:r w:rsidRPr="00F81F7B">
        <w:rPr>
          <w:rStyle w:val="StyleUnderline"/>
        </w:rPr>
        <w:t xml:space="preserve">The Democrats’ bill provides few answers. Most of its text is devoted to describing ICE’s flaws: </w:t>
      </w:r>
      <w:r w:rsidRPr="00F81F7B">
        <w:rPr>
          <w:sz w:val="12"/>
        </w:rPr>
        <w:t xml:space="preserve">providing inadequate medical care at its facilities, turning a blind eye to sexual abuse against detainees, offering insufficient budget justifications to Congress, and more. </w:t>
      </w:r>
    </w:p>
    <w:p w14:paraId="2ADE08B6" w14:textId="77777777" w:rsidR="003A18F4" w:rsidRPr="00F81F7B" w:rsidRDefault="003A18F4" w:rsidP="003A18F4"/>
    <w:p w14:paraId="7686FA53" w14:textId="77777777" w:rsidR="003A18F4" w:rsidRPr="00F81F7B" w:rsidRDefault="003A18F4" w:rsidP="003A18F4"/>
    <w:p w14:paraId="752E5E1E" w14:textId="7BC8686C" w:rsidR="003A18F4" w:rsidRPr="00F81F7B" w:rsidRDefault="003A18F4" w:rsidP="003A18F4">
      <w:pPr>
        <w:pStyle w:val="Heading3"/>
      </w:pPr>
      <w:r>
        <w:t>--Ext – Another Agency</w:t>
      </w:r>
    </w:p>
    <w:p w14:paraId="1F4BFA1C" w14:textId="77777777" w:rsidR="003A18F4" w:rsidRPr="00F81F7B" w:rsidRDefault="003A18F4" w:rsidP="003A18F4">
      <w:pPr>
        <w:pStyle w:val="Heading4"/>
      </w:pPr>
      <w:r w:rsidRPr="00F81F7B">
        <w:t xml:space="preserve">Plan </w:t>
      </w:r>
      <w:proofErr w:type="gramStart"/>
      <w:r w:rsidRPr="00F81F7B">
        <w:t>doesn’t</w:t>
      </w:r>
      <w:proofErr w:type="gramEnd"/>
      <w:r w:rsidRPr="00F81F7B">
        <w:t xml:space="preserve"> solve all family separations or deportations – the Customs and Border Patrol are responsible for the worst abuses</w:t>
      </w:r>
    </w:p>
    <w:p w14:paraId="40C6D6D1" w14:textId="77777777" w:rsidR="003A18F4" w:rsidRPr="00F81F7B" w:rsidRDefault="003A18F4" w:rsidP="003A18F4">
      <w:r w:rsidRPr="00F81F7B">
        <w:rPr>
          <w:b/>
          <w:bCs/>
        </w:rPr>
        <w:t xml:space="preserve">Godfrey, 18 - Political Reporter for the Atlantic </w:t>
      </w:r>
      <w:r w:rsidRPr="00F81F7B">
        <w:rPr>
          <w:sz w:val="16"/>
          <w:szCs w:val="16"/>
        </w:rPr>
        <w:t xml:space="preserve">[Elaine6-07-18The Atlantic “What ‘Abolish ICE’ Actually Means” </w:t>
      </w:r>
      <w:hyperlink r:id="rId22" w:history="1">
        <w:r w:rsidRPr="00F81F7B">
          <w:rPr>
            <w:rStyle w:val="Hyperlink"/>
            <w:sz w:val="16"/>
            <w:szCs w:val="16"/>
          </w:rPr>
          <w:t>https://www.theatlantic.com/politics/archive/2018/07/what-abolish-ice-actually-means/564752/06-07-20IM</w:t>
        </w:r>
      </w:hyperlink>
      <w:r w:rsidRPr="00F81F7B">
        <w:rPr>
          <w:sz w:val="16"/>
          <w:szCs w:val="16"/>
        </w:rPr>
        <w:t>]</w:t>
      </w:r>
    </w:p>
    <w:p w14:paraId="272BF72E" w14:textId="77777777" w:rsidR="003A18F4" w:rsidRPr="00F81F7B" w:rsidRDefault="003A18F4" w:rsidP="003A18F4">
      <w:pPr>
        <w:rPr>
          <w:i/>
          <w:iCs/>
        </w:rPr>
      </w:pPr>
    </w:p>
    <w:p w14:paraId="5CB65EB9" w14:textId="77777777" w:rsidR="003A18F4" w:rsidRPr="00F81F7B" w:rsidRDefault="003A18F4" w:rsidP="003A18F4">
      <w:pPr>
        <w:rPr>
          <w:sz w:val="12"/>
        </w:rPr>
      </w:pPr>
      <w:r w:rsidRPr="00F81F7B">
        <w:rPr>
          <w:sz w:val="12"/>
        </w:rPr>
        <w:t xml:space="preserve">Last month alone, ICE had conducted some of its largest raids. Agents in Salem, Ohio, </w:t>
      </w:r>
      <w:hyperlink r:id="rId23" w:history="1">
        <w:r w:rsidRPr="00F81F7B">
          <w:rPr>
            <w:rStyle w:val="Hyperlink"/>
            <w:sz w:val="12"/>
          </w:rPr>
          <w:t>arrested</w:t>
        </w:r>
      </w:hyperlink>
      <w:r w:rsidRPr="00F81F7B">
        <w:rPr>
          <w:sz w:val="12"/>
        </w:rPr>
        <w:t xml:space="preserve"> 146 employees at a meat-processing plant on June 20. In the same state, two weeks earlier, ICE had </w:t>
      </w:r>
      <w:hyperlink r:id="rId24" w:history="1">
        <w:r w:rsidRPr="00F81F7B">
          <w:rPr>
            <w:rStyle w:val="Hyperlink"/>
            <w:sz w:val="12"/>
          </w:rPr>
          <w:t>detained 114 workers</w:t>
        </w:r>
      </w:hyperlink>
      <w:r w:rsidRPr="00F81F7B">
        <w:rPr>
          <w:sz w:val="12"/>
        </w:rPr>
        <w:t xml:space="preserve"> at a nursery, leaving at least 100 local children without one or both of their parents. Reports of smaller-scale ICE arrests have been met with public outcry: In March, the arrest of a San Diego </w:t>
      </w:r>
      <w:hyperlink r:id="rId25" w:history="1">
        <w:r w:rsidRPr="00F81F7B">
          <w:rPr>
            <w:rStyle w:val="Hyperlink"/>
            <w:sz w:val="12"/>
          </w:rPr>
          <w:t>mother</w:t>
        </w:r>
      </w:hyperlink>
      <w:r w:rsidRPr="00F81F7B">
        <w:rPr>
          <w:sz w:val="12"/>
        </w:rPr>
        <w:t xml:space="preserve"> in front of her children prompted an ACLU class-action lawsuit. On May 9, the arrest of 32 men at a concrete plant in Mount Pleasant, Iowa, triggered an existential </w:t>
      </w:r>
      <w:hyperlink r:id="rId26" w:history="1">
        <w:r w:rsidRPr="00F81F7B">
          <w:rPr>
            <w:rStyle w:val="Hyperlink"/>
            <w:sz w:val="12"/>
          </w:rPr>
          <w:t>crisis</w:t>
        </w:r>
      </w:hyperlink>
      <w:r w:rsidRPr="00F81F7B">
        <w:rPr>
          <w:sz w:val="12"/>
        </w:rPr>
        <w:t xml:space="preserve"> for the small town’s religious community.</w:t>
      </w:r>
      <w:r w:rsidRPr="00F81F7B">
        <w:rPr>
          <w:u w:val="single"/>
        </w:rPr>
        <w:t xml:space="preserve"> </w:t>
      </w:r>
      <w:r w:rsidRPr="00F81F7B">
        <w:rPr>
          <w:sz w:val="12"/>
        </w:rPr>
        <w:t xml:space="preserve">Families in five towns across northern Kentucky are </w:t>
      </w:r>
      <w:hyperlink r:id="rId27" w:history="1">
        <w:r w:rsidRPr="00F81F7B">
          <w:rPr>
            <w:rStyle w:val="Hyperlink"/>
            <w:sz w:val="12"/>
          </w:rPr>
          <w:t>reportedly still reeling</w:t>
        </w:r>
      </w:hyperlink>
      <w:r w:rsidRPr="00F81F7B">
        <w:rPr>
          <w:u w:val="single"/>
        </w:rPr>
        <w:t xml:space="preserve"> after </w:t>
      </w:r>
      <w:r w:rsidRPr="00F81F7B">
        <w:rPr>
          <w:sz w:val="12"/>
        </w:rPr>
        <w:t xml:space="preserve">an </w:t>
      </w:r>
      <w:r w:rsidRPr="00F81F7B">
        <w:rPr>
          <w:u w:val="single"/>
        </w:rPr>
        <w:t xml:space="preserve">ICE operation swept up 22 men and women </w:t>
      </w:r>
      <w:r w:rsidRPr="00F81F7B">
        <w:rPr>
          <w:sz w:val="12"/>
        </w:rPr>
        <w:t xml:space="preserve">a few weeks before Christmas. </w:t>
      </w:r>
      <w:r w:rsidRPr="00F81F7B">
        <w:rPr>
          <w:rStyle w:val="StyleUnderline"/>
        </w:rPr>
        <w:t>Much of the energy behind the current “Abolish ICE” movement was generated by a different kind of family separation</w:t>
      </w:r>
      <w:r w:rsidRPr="00F81F7B">
        <w:rPr>
          <w:sz w:val="12"/>
        </w:rPr>
        <w:t xml:space="preserve">, thousands of miles away from Kentucky </w:t>
      </w:r>
      <w:r w:rsidRPr="00F81F7B">
        <w:rPr>
          <w:rStyle w:val="StyleUnderline"/>
        </w:rPr>
        <w:t>at the border between the U.S. and Mexico, where</w:t>
      </w:r>
      <w:r w:rsidRPr="00F81F7B">
        <w:rPr>
          <w:sz w:val="12"/>
        </w:rPr>
        <w:t xml:space="preserve"> </w:t>
      </w:r>
      <w:r w:rsidRPr="00F81F7B">
        <w:rPr>
          <w:u w:val="single"/>
        </w:rPr>
        <w:t>2,300 migrant children have been taken from their parents after they entered the country</w:t>
      </w:r>
      <w:r w:rsidRPr="00F81F7B">
        <w:rPr>
          <w:sz w:val="12"/>
        </w:rPr>
        <w:t xml:space="preserve"> illegally</w:t>
      </w:r>
      <w:r w:rsidRPr="00F81F7B">
        <w:rPr>
          <w:u w:val="single"/>
        </w:rPr>
        <w:t xml:space="preserve">. </w:t>
      </w:r>
      <w:proofErr w:type="gramStart"/>
      <w:r w:rsidRPr="00F81F7B">
        <w:rPr>
          <w:rStyle w:val="StyleUnderline"/>
        </w:rPr>
        <w:t>It’s</w:t>
      </w:r>
      <w:proofErr w:type="gramEnd"/>
      <w:r w:rsidRPr="00F81F7B">
        <w:rPr>
          <w:rStyle w:val="StyleUnderline"/>
        </w:rPr>
        <w:t xml:space="preserve"> important to note that Customs and Border Protection, not ICE, is the body responsible for implementing the administration’s zero-tolerance immigration policy that has led to this separation</w:t>
      </w:r>
      <w:r w:rsidRPr="00F81F7B">
        <w:rPr>
          <w:sz w:val="12"/>
        </w:rPr>
        <w:t xml:space="preserve">. However, ICE is tasked with housing adult detainees while they go through deportation proceedings, and is expected to help parents locate their children after they’ve been separated, according to a </w:t>
      </w:r>
      <w:hyperlink r:id="rId28" w:history="1">
        <w:r w:rsidRPr="00F81F7B">
          <w:rPr>
            <w:rStyle w:val="Hyperlink"/>
            <w:sz w:val="12"/>
          </w:rPr>
          <w:t>fact sheet</w:t>
        </w:r>
      </w:hyperlink>
      <w:r w:rsidRPr="00F81F7B">
        <w:rPr>
          <w:sz w:val="12"/>
        </w:rPr>
        <w:t xml:space="preserve"> from CBP.</w:t>
      </w:r>
    </w:p>
    <w:p w14:paraId="5B5CD631" w14:textId="77777777" w:rsidR="003A18F4" w:rsidRPr="00F81F7B" w:rsidRDefault="003A18F4" w:rsidP="003A18F4"/>
    <w:p w14:paraId="139200BA" w14:textId="77777777" w:rsidR="003A18F4" w:rsidRPr="00F81F7B" w:rsidRDefault="003A18F4" w:rsidP="003A18F4"/>
    <w:p w14:paraId="63329AC3" w14:textId="77777777" w:rsidR="003A18F4" w:rsidRPr="00F81F7B" w:rsidRDefault="003A18F4" w:rsidP="003A18F4"/>
    <w:p w14:paraId="2330E03E" w14:textId="77777777" w:rsidR="00FB3D4D" w:rsidRPr="00F81F7B" w:rsidRDefault="00FB3D4D" w:rsidP="00FB3D4D">
      <w:pPr>
        <w:pStyle w:val="Heading4"/>
      </w:pPr>
      <w:r w:rsidRPr="00F81F7B">
        <w:t xml:space="preserve">Abolishing ICE </w:t>
      </w:r>
      <w:proofErr w:type="gramStart"/>
      <w:r w:rsidRPr="00F81F7B">
        <w:t>won’t</w:t>
      </w:r>
      <w:proofErr w:type="gramEnd"/>
      <w:r w:rsidRPr="00F81F7B">
        <w:t xml:space="preserve"> solve – another agency will replicate the harms</w:t>
      </w:r>
    </w:p>
    <w:p w14:paraId="25177B4C" w14:textId="77777777" w:rsidR="00FB3D4D" w:rsidRPr="00F81F7B" w:rsidRDefault="00FB3D4D" w:rsidP="00FB3D4D">
      <w:pPr>
        <w:rPr>
          <w:sz w:val="16"/>
          <w:szCs w:val="16"/>
        </w:rPr>
      </w:pPr>
      <w:proofErr w:type="spellStart"/>
      <w:r w:rsidRPr="00F81F7B">
        <w:rPr>
          <w:rStyle w:val="Style13ptBold"/>
        </w:rPr>
        <w:t>Loffman</w:t>
      </w:r>
      <w:proofErr w:type="spellEnd"/>
      <w:r w:rsidRPr="00F81F7B">
        <w:rPr>
          <w:rStyle w:val="Style13ptBold"/>
        </w:rPr>
        <w:t xml:space="preserve"> 2018 – PBS politics producer</w:t>
      </w:r>
      <w:r w:rsidRPr="00F81F7B">
        <w:rPr>
          <w:sz w:val="16"/>
          <w:szCs w:val="16"/>
        </w:rPr>
        <w:t xml:space="preserve"> [Matt, 07-6-18, PBS, “What’s driving the movement to Abolish ICE?”, </w:t>
      </w:r>
      <w:hyperlink r:id="rId29" w:history="1">
        <w:r w:rsidRPr="00F81F7B">
          <w:rPr>
            <w:sz w:val="16"/>
            <w:szCs w:val="16"/>
          </w:rPr>
          <w:t>https://www.pbs.org/newshour/politics/whats-driving-the-movement-to-abolish-ice</w:t>
        </w:r>
      </w:hyperlink>
      <w:r w:rsidRPr="00F81F7B">
        <w:rPr>
          <w:sz w:val="16"/>
          <w:szCs w:val="16"/>
        </w:rPr>
        <w:t>, ACC 07-13-20, AR]</w:t>
      </w:r>
    </w:p>
    <w:p w14:paraId="10E1E51C" w14:textId="77777777" w:rsidR="00FB3D4D" w:rsidRPr="00F81F7B" w:rsidRDefault="00FB3D4D" w:rsidP="00FB3D4D">
      <w:pPr>
        <w:rPr>
          <w:rFonts w:cs="Calibri"/>
          <w:sz w:val="14"/>
        </w:rPr>
      </w:pPr>
    </w:p>
    <w:p w14:paraId="451F1620" w14:textId="77777777" w:rsidR="00FB3D4D" w:rsidRPr="00F81F7B" w:rsidRDefault="00FB3D4D" w:rsidP="00FB3D4D">
      <w:pPr>
        <w:rPr>
          <w:sz w:val="12"/>
        </w:rPr>
      </w:pPr>
      <w:r w:rsidRPr="00F81F7B">
        <w:rPr>
          <w:sz w:val="12"/>
        </w:rPr>
        <w:t xml:space="preserve">Some type of action — whether legislatively or in the courts — could become more likely if protests grow louder, Kang said. “What we’ve seen in the past is that when people protest and protest enough, there actually is change,” Kang said. “These protests do have an impact in helping to raising awareness of problems with our immigration bureaucracy and achieving some degree of reforms. </w:t>
      </w:r>
      <w:r w:rsidRPr="00F81F7B">
        <w:rPr>
          <w:rStyle w:val="StyleUnderline"/>
        </w:rPr>
        <w:t>These reforms are limited, but sometimes reforms can happen.” Still, Kang notes, “just getting rid of ICE isn’t going to solve the problem.” Congress would likely just shift responsibility for interior immigration enforcement to other agencies inside the Department of Homeland Security, like Customs and Border Protection.</w:t>
      </w:r>
      <w:r w:rsidRPr="00F81F7B">
        <w:rPr>
          <w:sz w:val="12"/>
        </w:rPr>
        <w:t xml:space="preserve"> Instead, Lee says 21st century questions about “balancing national security and economic prosperity” require a comprehensive analysis of immigration in the United States. “The calls for abolishing ICE </w:t>
      </w:r>
      <w:proofErr w:type="gramStart"/>
      <w:r w:rsidRPr="00F81F7B">
        <w:rPr>
          <w:sz w:val="12"/>
        </w:rPr>
        <w:t>is</w:t>
      </w:r>
      <w:proofErr w:type="gramEnd"/>
      <w:r w:rsidRPr="00F81F7B">
        <w:rPr>
          <w:sz w:val="12"/>
        </w:rPr>
        <w:t xml:space="preserve"> part of a much larger reimagining of our country’s relationship with immigration,” she said, the latest iteration of an immigration struggle the federal government has wrestled with for more than 100 years.</w:t>
      </w:r>
    </w:p>
    <w:p w14:paraId="54A090E2" w14:textId="77777777" w:rsidR="00FB3D4D" w:rsidRPr="00F81F7B" w:rsidRDefault="00FB3D4D" w:rsidP="00FB3D4D"/>
    <w:p w14:paraId="2EE2FDFA" w14:textId="77777777" w:rsidR="00FB3D4D" w:rsidRPr="00F81F7B" w:rsidRDefault="00FB3D4D" w:rsidP="00FB3D4D"/>
    <w:p w14:paraId="28E104EF" w14:textId="40443AA8" w:rsidR="00D35CFC" w:rsidRPr="00F81F7B" w:rsidRDefault="003A18F4" w:rsidP="003A18F4">
      <w:pPr>
        <w:pStyle w:val="Heading3"/>
      </w:pPr>
      <w:r>
        <w:t>--Ext – Comprehensive Immigration Reform</w:t>
      </w:r>
    </w:p>
    <w:p w14:paraId="0C05BC16" w14:textId="77777777" w:rsidR="00D35CFC" w:rsidRPr="00F81F7B" w:rsidRDefault="00D35CFC" w:rsidP="00D35CFC">
      <w:pPr>
        <w:pStyle w:val="Heading4"/>
      </w:pPr>
      <w:r w:rsidRPr="00F81F7B">
        <w:t>Comprehensive immigration reform is necessary to solve the case – Abolishing ICE only addresses the agency, not the policy</w:t>
      </w:r>
    </w:p>
    <w:p w14:paraId="530D40E7" w14:textId="77777777" w:rsidR="00D35CFC" w:rsidRPr="00F81F7B" w:rsidRDefault="00D35CFC" w:rsidP="00D35CFC">
      <w:r w:rsidRPr="00F81F7B">
        <w:rPr>
          <w:rStyle w:val="Style13ptBold"/>
        </w:rPr>
        <w:t xml:space="preserve">Ford 18- staff writer at The New </w:t>
      </w:r>
      <w:proofErr w:type="gramStart"/>
      <w:r w:rsidRPr="00F81F7B">
        <w:rPr>
          <w:rStyle w:val="Style13ptBold"/>
        </w:rPr>
        <w:t>Republic</w:t>
      </w:r>
      <w:r w:rsidRPr="00F81F7B">
        <w:rPr>
          <w:rStyle w:val="Style13ptBold"/>
          <w:sz w:val="16"/>
          <w:szCs w:val="16"/>
        </w:rPr>
        <w:t>.</w:t>
      </w:r>
      <w:r w:rsidRPr="00F81F7B">
        <w:rPr>
          <w:sz w:val="16"/>
          <w:szCs w:val="16"/>
        </w:rPr>
        <w:t>(</w:t>
      </w:r>
      <w:proofErr w:type="gramEnd"/>
      <w:r w:rsidRPr="00F81F7B">
        <w:rPr>
          <w:sz w:val="16"/>
          <w:szCs w:val="16"/>
        </w:rPr>
        <w:t xml:space="preserve">Matt July 18,2018,The New Republic, “OK, Abolish ICE. What then?” </w:t>
      </w:r>
      <w:hyperlink r:id="rId30">
        <w:r w:rsidRPr="00F81F7B">
          <w:rPr>
            <w:rStyle w:val="Hyperlink"/>
            <w:sz w:val="16"/>
            <w:szCs w:val="16"/>
          </w:rPr>
          <w:t>https://newrepublic.com/article/149945/ok-abolish-ice-then</w:t>
        </w:r>
      </w:hyperlink>
      <w:r w:rsidRPr="00F81F7B">
        <w:rPr>
          <w:sz w:val="16"/>
          <w:szCs w:val="16"/>
        </w:rPr>
        <w:t xml:space="preserve"> ,July 9,2020 AS)</w:t>
      </w:r>
    </w:p>
    <w:p w14:paraId="3E7FBE80" w14:textId="77777777" w:rsidR="00D35CFC" w:rsidRPr="00F81F7B" w:rsidRDefault="00D35CFC" w:rsidP="00D35CFC"/>
    <w:p w14:paraId="45BC1382" w14:textId="77777777" w:rsidR="00D35CFC" w:rsidRPr="00F81F7B" w:rsidRDefault="00D35CFC" w:rsidP="00D35CFC">
      <w:pPr>
        <w:rPr>
          <w:rStyle w:val="StyleUnderline"/>
        </w:rPr>
      </w:pPr>
      <w:bookmarkStart w:id="5" w:name="_fqwcnqliorax" w:colFirst="0" w:colLast="0"/>
      <w:bookmarkEnd w:id="5"/>
      <w:r w:rsidRPr="00F81F7B">
        <w:rPr>
          <w:rStyle w:val="StyleUnderline"/>
        </w:rPr>
        <w:t xml:space="preserve">Sarah Saldana, who served as ICE’s director from 2014 to January 2017, told me that abolishing the agency would be “nonsensical.” She took issue with the idea of approaching immigration in a piecemeal manner instead of addressing </w:t>
      </w:r>
      <w:proofErr w:type="gramStart"/>
      <w:r w:rsidRPr="00F81F7B">
        <w:rPr>
          <w:rStyle w:val="StyleUnderline"/>
        </w:rPr>
        <w:t>it as a whole</w:t>
      </w:r>
      <w:proofErr w:type="gramEnd"/>
      <w:r w:rsidRPr="00F81F7B">
        <w:rPr>
          <w:rStyle w:val="StyleUnderline"/>
        </w:rPr>
        <w:t>. “This is not a question of the agency</w:t>
      </w:r>
      <w:r w:rsidRPr="00F81F7B">
        <w:rPr>
          <w:sz w:val="12"/>
        </w:rPr>
        <w:t xml:space="preserve"> and its people, it’s a question of enforcement and how you go about it,” Saldana said. </w:t>
      </w:r>
      <w:r w:rsidRPr="00F81F7B">
        <w:rPr>
          <w:rStyle w:val="StyleUnderline"/>
        </w:rPr>
        <w:t>“The answer still is comprehensive immigration reform, but nobody has had to respond to the fact that it’s been years now that Congress has ignored a very important issue.”</w:t>
      </w:r>
    </w:p>
    <w:p w14:paraId="5B45485A" w14:textId="77777777" w:rsidR="00D35CFC" w:rsidRPr="00F81F7B" w:rsidRDefault="00D35CFC" w:rsidP="00D35CFC">
      <w:pPr>
        <w:rPr>
          <w:rStyle w:val="StyleUnderline"/>
        </w:rPr>
      </w:pPr>
    </w:p>
    <w:p w14:paraId="0BF594A4" w14:textId="77777777" w:rsidR="00D35CFC" w:rsidRPr="00F81F7B" w:rsidRDefault="00D35CFC" w:rsidP="00D35CFC">
      <w:pPr>
        <w:rPr>
          <w:rStyle w:val="Style13ptBold"/>
        </w:rPr>
      </w:pPr>
    </w:p>
    <w:p w14:paraId="77C2194A" w14:textId="77777777" w:rsidR="003A18F4" w:rsidRPr="003A18F4" w:rsidRDefault="003A18F4" w:rsidP="003A18F4">
      <w:pPr>
        <w:pStyle w:val="Heading3"/>
      </w:pPr>
      <w:r w:rsidRPr="003A18F4">
        <w:t xml:space="preserve">--AT We </w:t>
      </w:r>
      <w:proofErr w:type="gramStart"/>
      <w:r w:rsidRPr="003A18F4">
        <w:t>won’t</w:t>
      </w:r>
      <w:proofErr w:type="gramEnd"/>
      <w:r w:rsidRPr="003A18F4">
        <w:t xml:space="preserve"> replace ICE</w:t>
      </w:r>
    </w:p>
    <w:p w14:paraId="6C513201" w14:textId="77777777" w:rsidR="003A18F4" w:rsidRPr="00F81F7B" w:rsidRDefault="003A18F4" w:rsidP="003A18F4">
      <w:pPr>
        <w:pStyle w:val="Heading4"/>
      </w:pPr>
      <w:r w:rsidRPr="00F81F7B">
        <w:t>Empirically, real world attempts to abolish ICE always include a replacement</w:t>
      </w:r>
    </w:p>
    <w:p w14:paraId="01F82F9A" w14:textId="77777777" w:rsidR="003A18F4" w:rsidRPr="00F81F7B" w:rsidRDefault="003A18F4" w:rsidP="003A18F4">
      <w:pPr>
        <w:rPr>
          <w:sz w:val="16"/>
          <w:szCs w:val="16"/>
        </w:rPr>
      </w:pPr>
      <w:proofErr w:type="spellStart"/>
      <w:r w:rsidRPr="00F81F7B">
        <w:rPr>
          <w:rStyle w:val="Style13ptBold"/>
        </w:rPr>
        <w:t>Loffman</w:t>
      </w:r>
      <w:proofErr w:type="spellEnd"/>
      <w:r w:rsidRPr="00F81F7B">
        <w:rPr>
          <w:rStyle w:val="Style13ptBold"/>
        </w:rPr>
        <w:t xml:space="preserve"> 2018 – PBS politics producer</w:t>
      </w:r>
      <w:r w:rsidRPr="00F81F7B">
        <w:rPr>
          <w:sz w:val="16"/>
          <w:szCs w:val="16"/>
        </w:rPr>
        <w:t xml:space="preserve"> [Matt, 07-6-18, PBS, “What’s driving the movement to Abolish ICE?”, </w:t>
      </w:r>
      <w:hyperlink r:id="rId31" w:history="1">
        <w:r w:rsidRPr="00F81F7B">
          <w:rPr>
            <w:sz w:val="16"/>
            <w:szCs w:val="16"/>
          </w:rPr>
          <w:t>https://www.pbs.org/newshour/politics/whats-driving-the-movement-to-abolish-ice</w:t>
        </w:r>
      </w:hyperlink>
      <w:r w:rsidRPr="00F81F7B">
        <w:rPr>
          <w:sz w:val="16"/>
          <w:szCs w:val="16"/>
        </w:rPr>
        <w:t>, ACC 07-13-20, AR]</w:t>
      </w:r>
    </w:p>
    <w:p w14:paraId="2946D554" w14:textId="77777777" w:rsidR="003A18F4" w:rsidRPr="00F81F7B" w:rsidRDefault="003A18F4" w:rsidP="003A18F4">
      <w:pPr>
        <w:rPr>
          <w:rFonts w:eastAsia="Times New Roman"/>
          <w:sz w:val="16"/>
          <w:szCs w:val="16"/>
        </w:rPr>
      </w:pPr>
    </w:p>
    <w:p w14:paraId="1D72BBB5" w14:textId="77777777" w:rsidR="003A18F4" w:rsidRPr="00F81F7B" w:rsidRDefault="003A18F4" w:rsidP="003A18F4">
      <w:pPr>
        <w:rPr>
          <w:rFonts w:cs="Calibri"/>
          <w:sz w:val="12"/>
        </w:rPr>
      </w:pPr>
      <w:r w:rsidRPr="00F81F7B">
        <w:rPr>
          <w:rFonts w:cs="Calibri"/>
          <w:sz w:val="12"/>
        </w:rPr>
        <w:t xml:space="preserve">In the past week, Immigration and Customs Enforcement has become the target of a growing number of Democrats in Congress who are unhappy with the Trump administration’s immigration priorities — especially its separation of families at the border.  </w:t>
      </w:r>
      <w:r w:rsidRPr="00F81F7B">
        <w:rPr>
          <w:rStyle w:val="StyleUnderline"/>
        </w:rPr>
        <w:t>Progressive activists have been calling to abolish ICE</w:t>
      </w:r>
      <w:r w:rsidRPr="00F81F7B">
        <w:rPr>
          <w:rFonts w:cs="Calibri"/>
          <w:sz w:val="12"/>
        </w:rPr>
        <w:t xml:space="preserve"> for months, and this week, one protester was arrested after climbing the base of the Statue of Liberty on the Fourth of July. These activists have recently been joined by </w:t>
      </w:r>
      <w:r w:rsidRPr="00F81F7B">
        <w:rPr>
          <w:rStyle w:val="StyleUnderline"/>
        </w:rPr>
        <w:t>Democratic Sens.</w:t>
      </w:r>
      <w:r w:rsidRPr="00F81F7B">
        <w:rPr>
          <w:rFonts w:cs="Calibri"/>
          <w:sz w:val="12"/>
        </w:rPr>
        <w:t xml:space="preserve"> Elizabeth </w:t>
      </w:r>
      <w:r w:rsidRPr="00F81F7B">
        <w:rPr>
          <w:rStyle w:val="StyleUnderline"/>
        </w:rPr>
        <w:t>Warren</w:t>
      </w:r>
      <w:r w:rsidRPr="00F81F7B">
        <w:rPr>
          <w:rFonts w:cs="Calibri"/>
          <w:sz w:val="12"/>
        </w:rPr>
        <w:t xml:space="preserve"> of Massachusetts and Kirsten </w:t>
      </w:r>
      <w:r w:rsidRPr="00F81F7B">
        <w:rPr>
          <w:rStyle w:val="StyleUnderline"/>
        </w:rPr>
        <w:t>Gillibrand</w:t>
      </w:r>
      <w:r w:rsidRPr="00F81F7B">
        <w:rPr>
          <w:rFonts w:cs="Calibri"/>
          <w:sz w:val="12"/>
        </w:rPr>
        <w:t xml:space="preserve"> of New York</w:t>
      </w:r>
      <w:r w:rsidRPr="00F81F7B">
        <w:rPr>
          <w:rStyle w:val="StyleUnderline"/>
        </w:rPr>
        <w:t>, along with Alexandria Ocasio-Cortez</w:t>
      </w:r>
      <w:r w:rsidRPr="00F81F7B">
        <w:rPr>
          <w:rFonts w:cs="Calibri"/>
          <w:sz w:val="12"/>
        </w:rPr>
        <w:t xml:space="preserve">, the Democratic socialist who defeated Democratic Caucus Chair Rep. Joe Crowley in a primary race last week, </w:t>
      </w:r>
      <w:r w:rsidRPr="00F81F7B">
        <w:rPr>
          <w:rStyle w:val="StyleUnderline"/>
        </w:rPr>
        <w:t>using the dismantling of ICE as a major part of her platform. “I believe you should get rid of [ICE], start over, reimagine it and build something that actually works,”</w:t>
      </w:r>
      <w:r w:rsidRPr="00F81F7B">
        <w:rPr>
          <w:rFonts w:cs="Calibri"/>
          <w:sz w:val="12"/>
        </w:rPr>
        <w:t xml:space="preserve"> Gillibrand told CNN. </w:t>
      </w:r>
    </w:p>
    <w:p w14:paraId="5597BE1C" w14:textId="77777777" w:rsidR="003A18F4" w:rsidRPr="00F81F7B" w:rsidRDefault="003A18F4" w:rsidP="003A18F4">
      <w:pPr>
        <w:rPr>
          <w:rFonts w:cs="Calibri"/>
          <w:sz w:val="14"/>
        </w:rPr>
      </w:pPr>
    </w:p>
    <w:p w14:paraId="34F8AF32" w14:textId="77777777" w:rsidR="003A18F4" w:rsidRDefault="003A18F4" w:rsidP="00D35CFC">
      <w:pPr>
        <w:pStyle w:val="Heading3"/>
      </w:pPr>
    </w:p>
    <w:p w14:paraId="5FAEAD92" w14:textId="148B0983" w:rsidR="007822A3" w:rsidRPr="00D35CFC" w:rsidRDefault="00D35CFC" w:rsidP="00D35CFC">
      <w:pPr>
        <w:pStyle w:val="Heading3"/>
      </w:pPr>
      <w:proofErr w:type="spellStart"/>
      <w:r>
        <w:t>Statism</w:t>
      </w:r>
      <w:proofErr w:type="spellEnd"/>
      <w:r w:rsidRPr="00D35CFC">
        <w:t xml:space="preserve"> </w:t>
      </w:r>
      <w:r>
        <w:t xml:space="preserve">K </w:t>
      </w:r>
      <w:r w:rsidRPr="00D35CFC">
        <w:t>- Alternative</w:t>
      </w:r>
    </w:p>
    <w:p w14:paraId="4B45AA0E" w14:textId="77777777" w:rsidR="007822A3" w:rsidRPr="00F81F7B" w:rsidRDefault="007822A3" w:rsidP="007822A3">
      <w:pPr>
        <w:pStyle w:val="Heading4"/>
      </w:pPr>
      <w:r w:rsidRPr="00F81F7B">
        <w:t>Community Resistance to ICE can prevent deportations without government policy that is gridlocked in Congress</w:t>
      </w:r>
    </w:p>
    <w:p w14:paraId="4A99CA21" w14:textId="77777777" w:rsidR="007822A3" w:rsidRPr="00F81F7B" w:rsidRDefault="007822A3" w:rsidP="007822A3">
      <w:pPr>
        <w:rPr>
          <w:rFonts w:eastAsia="Times New Roman" w:cs="Calibri"/>
          <w:sz w:val="16"/>
          <w:szCs w:val="16"/>
        </w:rPr>
      </w:pPr>
      <w:r w:rsidRPr="00F81F7B">
        <w:rPr>
          <w:rStyle w:val="Style13ptBold"/>
        </w:rPr>
        <w:t>Mathis 2019 – freelance writer</w:t>
      </w:r>
      <w:r w:rsidRPr="00F81F7B">
        <w:rPr>
          <w:rFonts w:cs="Calibri"/>
          <w:sz w:val="16"/>
          <w:szCs w:val="16"/>
        </w:rPr>
        <w:t xml:space="preserve"> [Joel, 07-23-19, The Week, “Immigration raids are </w:t>
      </w:r>
      <w:proofErr w:type="spellStart"/>
      <w:r w:rsidRPr="00F81F7B">
        <w:rPr>
          <w:rFonts w:cs="Calibri"/>
          <w:sz w:val="16"/>
          <w:szCs w:val="16"/>
        </w:rPr>
        <w:t>traumatising</w:t>
      </w:r>
      <w:proofErr w:type="spellEnd"/>
      <w:r w:rsidRPr="00F81F7B">
        <w:rPr>
          <w:rFonts w:cs="Calibri"/>
          <w:sz w:val="16"/>
          <w:szCs w:val="16"/>
        </w:rPr>
        <w:t xml:space="preserve"> American communities”, </w:t>
      </w:r>
      <w:hyperlink r:id="rId32" w:history="1">
        <w:r w:rsidRPr="00F81F7B">
          <w:rPr>
            <w:rStyle w:val="Hyperlink"/>
            <w:rFonts w:cs="Calibri"/>
            <w:sz w:val="16"/>
            <w:szCs w:val="16"/>
          </w:rPr>
          <w:t>https://theweek.com/articles/854331/immigration-raids-are-traumatizing-american-communities</w:t>
        </w:r>
      </w:hyperlink>
      <w:r w:rsidRPr="00F81F7B">
        <w:rPr>
          <w:rFonts w:eastAsia="Times New Roman" w:cs="Calibri"/>
          <w:sz w:val="16"/>
          <w:szCs w:val="16"/>
        </w:rPr>
        <w:t>, ACC 07-10-20]</w:t>
      </w:r>
    </w:p>
    <w:p w14:paraId="08EC352D" w14:textId="77777777" w:rsidR="007822A3" w:rsidRPr="00F81F7B" w:rsidRDefault="007822A3" w:rsidP="007822A3">
      <w:pPr>
        <w:rPr>
          <w:rFonts w:cs="Calibri"/>
          <w:sz w:val="14"/>
        </w:rPr>
      </w:pPr>
    </w:p>
    <w:p w14:paraId="68C0A303" w14:textId="77777777" w:rsidR="007822A3" w:rsidRPr="00F81F7B" w:rsidRDefault="007822A3" w:rsidP="007822A3">
      <w:pPr>
        <w:rPr>
          <w:rFonts w:cs="Calibri"/>
          <w:sz w:val="10"/>
          <w:szCs w:val="20"/>
        </w:rPr>
      </w:pPr>
      <w:r w:rsidRPr="00F81F7B">
        <w:rPr>
          <w:rFonts w:cs="Calibri"/>
          <w:sz w:val="10"/>
          <w:szCs w:val="20"/>
        </w:rPr>
        <w:t xml:space="preserve">The people of Hermitage, Tennessee are heroes. </w:t>
      </w:r>
      <w:r w:rsidRPr="00F81F7B">
        <w:rPr>
          <w:rStyle w:val="StyleUnderline"/>
        </w:rPr>
        <w:t>On Monday, agents from U.S. Immigration and Customs Enforcement tried to arrest a Hermitage man — an undocumented migrant — as he left his home. They failed to make the arrest, however, because the man's neighbors formed a human chain to protect him. After four hours, the ICE agents gave up.</w:t>
      </w:r>
      <w:r w:rsidRPr="00F81F7B">
        <w:rPr>
          <w:rFonts w:cs="Calibri"/>
          <w:sz w:val="10"/>
          <w:szCs w:val="20"/>
        </w:rPr>
        <w:t xml:space="preserve"> "I could see if these people were bad criminals, but they're not, they're just trying to provide for their kids," Stacey Farley, a neighbor, told reporters. "The family don't bother nobody, they work every day, they come home, the kids jump on their trampoline, it's just a community." </w:t>
      </w:r>
      <w:r w:rsidRPr="00F81F7B">
        <w:rPr>
          <w:rStyle w:val="StyleUnderline"/>
        </w:rPr>
        <w:t xml:space="preserve">The people of Hermitage did what you hope Americans will do when an outsider threatens their community: They </w:t>
      </w:r>
      <w:proofErr w:type="gramStart"/>
      <w:r w:rsidRPr="00F81F7B">
        <w:rPr>
          <w:rStyle w:val="StyleUnderline"/>
        </w:rPr>
        <w:t>joined together</w:t>
      </w:r>
      <w:proofErr w:type="gramEnd"/>
      <w:r w:rsidRPr="00F81F7B">
        <w:rPr>
          <w:rStyle w:val="StyleUnderline"/>
        </w:rPr>
        <w:t xml:space="preserve"> and resisted. </w:t>
      </w:r>
      <w:proofErr w:type="gramStart"/>
      <w:r w:rsidRPr="00F81F7B">
        <w:rPr>
          <w:rStyle w:val="StyleUnderline"/>
        </w:rPr>
        <w:t>That's</w:t>
      </w:r>
      <w:proofErr w:type="gramEnd"/>
      <w:r w:rsidRPr="00F81F7B">
        <w:rPr>
          <w:rStyle w:val="StyleUnderline"/>
        </w:rPr>
        <w:t xml:space="preserve"> what heroes do</w:t>
      </w:r>
      <w:r w:rsidRPr="00F81F7B">
        <w:rPr>
          <w:rFonts w:cs="Calibri"/>
          <w:sz w:val="10"/>
          <w:szCs w:val="20"/>
        </w:rPr>
        <w:t xml:space="preserve">. While that was happening, though, a bigger immigration crackdown seemed to be in the offing. The federal government announced Monday that it is dispensing with due process — "streamlining" immigration enforcement — to allow ICE agents to confront suspected migrants anywhere they can find them and ship them out of the country without so much as a court hearing. If ICE catches you on the street and you can't prove immediately that you're a citizen, or that you've lived in the U.S. more than two years, the agency will be able to ship you out of country in a matter of days. This new, tougher policy promises to be a disaster. To understand why, all you </w:t>
      </w:r>
      <w:proofErr w:type="gramStart"/>
      <w:r w:rsidRPr="00F81F7B">
        <w:rPr>
          <w:rFonts w:cs="Calibri"/>
          <w:sz w:val="10"/>
          <w:szCs w:val="20"/>
        </w:rPr>
        <w:t>have to</w:t>
      </w:r>
      <w:proofErr w:type="gramEnd"/>
      <w:r w:rsidRPr="00F81F7B">
        <w:rPr>
          <w:rFonts w:cs="Calibri"/>
          <w:sz w:val="10"/>
          <w:szCs w:val="20"/>
        </w:rPr>
        <w:t xml:space="preserve"> do is look at what happened in Hermitage on Monday. ICE raids are intended to remove unwanted outsiders from American communities, but they often end up disrupting those communities instead. In many cases, hawkish immigration enforcement does more harm than good: Research suggests the effects of ICE raids on local communities can be, quite literally, </w:t>
      </w:r>
      <w:proofErr w:type="gramStart"/>
      <w:r w:rsidRPr="00F81F7B">
        <w:rPr>
          <w:rFonts w:cs="Calibri"/>
          <w:sz w:val="10"/>
          <w:szCs w:val="20"/>
        </w:rPr>
        <w:t>traumatic</w:t>
      </w:r>
      <w:proofErr w:type="gramEnd"/>
      <w:r w:rsidRPr="00F81F7B">
        <w:rPr>
          <w:rFonts w:cs="Calibri"/>
          <w:sz w:val="10"/>
          <w:szCs w:val="20"/>
        </w:rPr>
        <w:t xml:space="preserve"> and disastrous. President Trump and the immigration hawks justify these policies by presenting illegal immigration as a disaster for America. Don't forget that when announcing his run for president, Trump said that "when Mexico sends its people, they're not sending their best. </w:t>
      </w:r>
      <w:proofErr w:type="gramStart"/>
      <w:r w:rsidRPr="00F81F7B">
        <w:rPr>
          <w:rFonts w:cs="Calibri"/>
          <w:sz w:val="10"/>
          <w:szCs w:val="20"/>
        </w:rPr>
        <w:t>They're</w:t>
      </w:r>
      <w:proofErr w:type="gramEnd"/>
      <w:r w:rsidRPr="00F81F7B">
        <w:rPr>
          <w:rFonts w:cs="Calibri"/>
          <w:sz w:val="10"/>
          <w:szCs w:val="20"/>
        </w:rPr>
        <w:t xml:space="preserve"> sending people that have lots of problems, and they're bringing those problems with us. </w:t>
      </w:r>
      <w:proofErr w:type="gramStart"/>
      <w:r w:rsidRPr="00F81F7B">
        <w:rPr>
          <w:rFonts w:cs="Calibri"/>
          <w:sz w:val="10"/>
          <w:szCs w:val="20"/>
        </w:rPr>
        <w:t>They're</w:t>
      </w:r>
      <w:proofErr w:type="gramEnd"/>
      <w:r w:rsidRPr="00F81F7B">
        <w:rPr>
          <w:rFonts w:cs="Calibri"/>
          <w:sz w:val="10"/>
          <w:szCs w:val="20"/>
        </w:rPr>
        <w:t xml:space="preserve"> bringing drugs. </w:t>
      </w:r>
      <w:proofErr w:type="gramStart"/>
      <w:r w:rsidRPr="00F81F7B">
        <w:rPr>
          <w:rFonts w:cs="Calibri"/>
          <w:sz w:val="10"/>
          <w:szCs w:val="20"/>
        </w:rPr>
        <w:t>They're</w:t>
      </w:r>
      <w:proofErr w:type="gramEnd"/>
      <w:r w:rsidRPr="00F81F7B">
        <w:rPr>
          <w:rFonts w:cs="Calibri"/>
          <w:sz w:val="10"/>
          <w:szCs w:val="20"/>
        </w:rPr>
        <w:t xml:space="preserve"> bringing crime. </w:t>
      </w:r>
      <w:proofErr w:type="gramStart"/>
      <w:r w:rsidRPr="00F81F7B">
        <w:rPr>
          <w:rFonts w:cs="Calibri"/>
          <w:sz w:val="10"/>
          <w:szCs w:val="20"/>
        </w:rPr>
        <w:t>They're</w:t>
      </w:r>
      <w:proofErr w:type="gramEnd"/>
      <w:r w:rsidRPr="00F81F7B">
        <w:rPr>
          <w:rFonts w:cs="Calibri"/>
          <w:sz w:val="10"/>
          <w:szCs w:val="20"/>
        </w:rPr>
        <w:t xml:space="preserve"> rapists. And some, I assume, are good people." This narrative simply </w:t>
      </w:r>
      <w:proofErr w:type="gramStart"/>
      <w:r w:rsidRPr="00F81F7B">
        <w:rPr>
          <w:rFonts w:cs="Calibri"/>
          <w:sz w:val="10"/>
          <w:szCs w:val="20"/>
        </w:rPr>
        <w:t>isn't</w:t>
      </w:r>
      <w:proofErr w:type="gramEnd"/>
      <w:r w:rsidRPr="00F81F7B">
        <w:rPr>
          <w:rFonts w:cs="Calibri"/>
          <w:sz w:val="10"/>
          <w:szCs w:val="20"/>
        </w:rPr>
        <w:t xml:space="preserve"> supported by the data: Studies show that undocumented migrants have a lower crime rate than native-born Americans. But forget the dry statistics for a second. </w:t>
      </w:r>
      <w:proofErr w:type="gramStart"/>
      <w:r w:rsidRPr="00F81F7B">
        <w:rPr>
          <w:rFonts w:cs="Calibri"/>
          <w:sz w:val="10"/>
          <w:szCs w:val="20"/>
        </w:rPr>
        <w:t>It's</w:t>
      </w:r>
      <w:proofErr w:type="gramEnd"/>
      <w:r w:rsidRPr="00F81F7B">
        <w:rPr>
          <w:rFonts w:cs="Calibri"/>
          <w:sz w:val="10"/>
          <w:szCs w:val="20"/>
        </w:rPr>
        <w:t xml:space="preserve"> true that a sudden influx of immigrants can sometimes cause a backlash among longtime residents. Just as often, however, the lived experience of cities and towns across the country is that migrants, documented or not, stitch themselves into the fabric of the community: They go to church, they send their kids to school, they own local businesses. When these people are suddenly snatched away, the communities they leave behind are wounded. </w:t>
      </w:r>
      <w:proofErr w:type="gramStart"/>
      <w:r w:rsidRPr="00F81F7B">
        <w:rPr>
          <w:rFonts w:cs="Calibri"/>
          <w:sz w:val="10"/>
          <w:szCs w:val="20"/>
        </w:rPr>
        <w:t>That's</w:t>
      </w:r>
      <w:proofErr w:type="gramEnd"/>
      <w:r w:rsidRPr="00F81F7B">
        <w:rPr>
          <w:rFonts w:cs="Calibri"/>
          <w:sz w:val="10"/>
          <w:szCs w:val="20"/>
        </w:rPr>
        <w:t xml:space="preserve"> why neighbors fight back. </w:t>
      </w:r>
      <w:proofErr w:type="gramStart"/>
      <w:r w:rsidRPr="00F81F7B">
        <w:rPr>
          <w:rFonts w:cs="Calibri"/>
          <w:sz w:val="10"/>
          <w:szCs w:val="20"/>
        </w:rPr>
        <w:t>It's</w:t>
      </w:r>
      <w:proofErr w:type="gramEnd"/>
      <w:r w:rsidRPr="00F81F7B">
        <w:rPr>
          <w:rFonts w:cs="Calibri"/>
          <w:sz w:val="10"/>
          <w:szCs w:val="20"/>
        </w:rPr>
        <w:t xml:space="preserve"> not just Hermitage. In Lawrence, Kansas, where I live, hundreds of residents mobilized last year when immigration officials grabbed a longtime local resident off his front lawn. Thankfully, that man was eventually returned to his family and the community. In Granger, Indiana, an uproar ensued when a longtime resident — the owner of a popular local cafe — was deported. </w:t>
      </w:r>
      <w:r w:rsidRPr="00F81F7B">
        <w:rPr>
          <w:rStyle w:val="StyleUnderline"/>
        </w:rPr>
        <w:t>The town of Mount Pleasant, Iowa, meanwhile, has a plan to protect children caught up in deportation efforts. These are just a few examples</w:t>
      </w:r>
      <w:r w:rsidRPr="00F81F7B">
        <w:rPr>
          <w:rFonts w:cs="Calibri"/>
          <w:sz w:val="10"/>
          <w:szCs w:val="20"/>
        </w:rPr>
        <w:t xml:space="preserve"> — not of political correctness run amok, but </w:t>
      </w:r>
      <w:r w:rsidRPr="00F81F7B">
        <w:rPr>
          <w:rStyle w:val="StyleUnderline"/>
        </w:rPr>
        <w:t>of communities protecting themselves and their people</w:t>
      </w:r>
      <w:r w:rsidRPr="00F81F7B">
        <w:rPr>
          <w:rFonts w:cs="Calibri"/>
          <w:sz w:val="10"/>
          <w:szCs w:val="20"/>
        </w:rPr>
        <w:t xml:space="preserve">. Immigration hawks will, no doubt, be angered by what happened in Hermitage. The man who evaded arrest is in the United States illegally, they will say. If he wants to live here, he should have tried to come to the country through approved means. That argument </w:t>
      </w:r>
      <w:proofErr w:type="gramStart"/>
      <w:r w:rsidRPr="00F81F7B">
        <w:rPr>
          <w:rFonts w:cs="Calibri"/>
          <w:sz w:val="10"/>
          <w:szCs w:val="20"/>
        </w:rPr>
        <w:t>isn't</w:t>
      </w:r>
      <w:proofErr w:type="gramEnd"/>
      <w:r w:rsidRPr="00F81F7B">
        <w:rPr>
          <w:rFonts w:cs="Calibri"/>
          <w:sz w:val="10"/>
          <w:szCs w:val="20"/>
        </w:rPr>
        <w:t xml:space="preserve"> entirely wrong. The law matters. But </w:t>
      </w:r>
      <w:proofErr w:type="gramStart"/>
      <w:r w:rsidRPr="00F81F7B">
        <w:rPr>
          <w:rFonts w:cs="Calibri"/>
          <w:sz w:val="10"/>
          <w:szCs w:val="20"/>
        </w:rPr>
        <w:t>it's</w:t>
      </w:r>
      <w:proofErr w:type="gramEnd"/>
      <w:r w:rsidRPr="00F81F7B">
        <w:rPr>
          <w:rFonts w:cs="Calibri"/>
          <w:sz w:val="10"/>
          <w:szCs w:val="20"/>
        </w:rPr>
        <w:t xml:space="preserve"> not entirely right, either. It assumes that U.S. immigration law, as currently constructed, is correctly constituted, that the process is reasonable, and that it reflects the democratic will of the American people. In fact, </w:t>
      </w:r>
      <w:r w:rsidRPr="00F81F7B">
        <w:rPr>
          <w:rStyle w:val="StyleUnderline"/>
        </w:rPr>
        <w:t>polls show American voters generally think that immigration strengthens the country. Meanwhile, efforts to reform immigration laws have been consistently blocked by a small minority in Congress</w:t>
      </w:r>
      <w:r w:rsidRPr="00F81F7B">
        <w:rPr>
          <w:rFonts w:cs="Calibri"/>
          <w:sz w:val="10"/>
          <w:szCs w:val="20"/>
        </w:rPr>
        <w:t xml:space="preserve"> since the administration of former President George W. Bush. </w:t>
      </w:r>
      <w:r w:rsidRPr="00F81F7B">
        <w:rPr>
          <w:rStyle w:val="StyleUnderline"/>
        </w:rPr>
        <w:t>So</w:t>
      </w:r>
      <w:r w:rsidRPr="00F81F7B">
        <w:rPr>
          <w:rFonts w:cs="Calibri"/>
          <w:sz w:val="10"/>
          <w:szCs w:val="20"/>
        </w:rPr>
        <w:t xml:space="preserve">, in the absence of wise and just lawmaking, </w:t>
      </w:r>
      <w:r w:rsidRPr="00F81F7B">
        <w:rPr>
          <w:rStyle w:val="StyleUnderline"/>
        </w:rPr>
        <w:t>residents of towns and cities across the country are right to use legal means of resisting ICE's enforcement efforts.</w:t>
      </w:r>
      <w:r w:rsidRPr="00F81F7B">
        <w:rPr>
          <w:rFonts w:cs="Calibri"/>
          <w:sz w:val="10"/>
          <w:szCs w:val="20"/>
        </w:rPr>
        <w:t xml:space="preserve"> They probably have a better sense than Trump about who really belongs in their community. Just ask them. "We don't want to see anything happen to them," Hermitage resident Angela Glass said of the family ICE agents tried to disrupt. "They're good people. </w:t>
      </w:r>
      <w:proofErr w:type="gramStart"/>
      <w:r w:rsidRPr="00F81F7B">
        <w:rPr>
          <w:rFonts w:cs="Calibri"/>
          <w:sz w:val="10"/>
          <w:szCs w:val="20"/>
        </w:rPr>
        <w:t>They've</w:t>
      </w:r>
      <w:proofErr w:type="gramEnd"/>
      <w:r w:rsidRPr="00F81F7B">
        <w:rPr>
          <w:rFonts w:cs="Calibri"/>
          <w:sz w:val="10"/>
          <w:szCs w:val="20"/>
        </w:rPr>
        <w:t xml:space="preserve"> been here 14 years, leave them alone. To me, they're considered Americans."</w:t>
      </w:r>
    </w:p>
    <w:p w14:paraId="413A959D" w14:textId="4EFDF8A5" w:rsidR="007822A3" w:rsidRDefault="007822A3" w:rsidP="007822A3">
      <w:pPr>
        <w:rPr>
          <w:b/>
          <w:bCs/>
        </w:rPr>
      </w:pPr>
    </w:p>
    <w:p w14:paraId="0038BCDE" w14:textId="17A54E82" w:rsidR="00D35CFC" w:rsidRPr="00D35CFC" w:rsidRDefault="00D35CFC" w:rsidP="00D35CFC">
      <w:pPr>
        <w:pStyle w:val="Heading3"/>
      </w:pPr>
      <w:r w:rsidRPr="00D35CFC">
        <w:t xml:space="preserve">Elections </w:t>
      </w:r>
      <w:r>
        <w:t xml:space="preserve">– Trump Bad </w:t>
      </w:r>
      <w:r w:rsidR="003A18F4">
        <w:t>–</w:t>
      </w:r>
      <w:r>
        <w:t xml:space="preserve"> </w:t>
      </w:r>
      <w:r w:rsidR="003A18F4">
        <w:t xml:space="preserve">GOP </w:t>
      </w:r>
      <w:r w:rsidRPr="00D35CFC">
        <w:t>Links</w:t>
      </w:r>
    </w:p>
    <w:p w14:paraId="3553D152" w14:textId="77777777" w:rsidR="003A18F4" w:rsidRPr="00F81F7B" w:rsidRDefault="003A18F4" w:rsidP="003A18F4">
      <w:pPr>
        <w:pStyle w:val="Heading4"/>
      </w:pPr>
      <w:r w:rsidRPr="00F81F7B">
        <w:t>Abolishing ICE helps Republicans win the election – polls prove that it will hurt democrats at the polls</w:t>
      </w:r>
    </w:p>
    <w:p w14:paraId="6B92059C" w14:textId="77777777" w:rsidR="003A18F4" w:rsidRPr="00F81F7B" w:rsidRDefault="003A18F4" w:rsidP="003A18F4">
      <w:r w:rsidRPr="00F81F7B">
        <w:rPr>
          <w:rStyle w:val="Style13ptBold"/>
        </w:rPr>
        <w:t xml:space="preserve">Ford 18- staff writer at The New </w:t>
      </w:r>
      <w:proofErr w:type="gramStart"/>
      <w:r w:rsidRPr="00F81F7B">
        <w:rPr>
          <w:rStyle w:val="Style13ptBold"/>
        </w:rPr>
        <w:t>Republic</w:t>
      </w:r>
      <w:r w:rsidRPr="00F81F7B">
        <w:rPr>
          <w:rStyle w:val="Style13ptBold"/>
          <w:sz w:val="16"/>
          <w:szCs w:val="16"/>
        </w:rPr>
        <w:t>.</w:t>
      </w:r>
      <w:r w:rsidRPr="00F81F7B">
        <w:rPr>
          <w:sz w:val="16"/>
          <w:szCs w:val="16"/>
        </w:rPr>
        <w:t>(</w:t>
      </w:r>
      <w:proofErr w:type="gramEnd"/>
      <w:r w:rsidRPr="00F81F7B">
        <w:rPr>
          <w:sz w:val="16"/>
          <w:szCs w:val="16"/>
        </w:rPr>
        <w:t xml:space="preserve">Matt July 18,2018,The New Republic, “OK, Abolish ICE. What then?” </w:t>
      </w:r>
      <w:hyperlink r:id="rId33">
        <w:r w:rsidRPr="00F81F7B">
          <w:rPr>
            <w:rStyle w:val="Hyperlink"/>
            <w:sz w:val="16"/>
            <w:szCs w:val="16"/>
          </w:rPr>
          <w:t>https://newrepublic.com/article/149945/ok-abolish-ice-then</w:t>
        </w:r>
      </w:hyperlink>
      <w:r w:rsidRPr="00F81F7B">
        <w:rPr>
          <w:sz w:val="16"/>
          <w:szCs w:val="16"/>
        </w:rPr>
        <w:t xml:space="preserve"> ,July 9,2020 AS)</w:t>
      </w:r>
    </w:p>
    <w:p w14:paraId="5BEE352B" w14:textId="77777777" w:rsidR="003A18F4" w:rsidRPr="00F81F7B" w:rsidRDefault="003A18F4" w:rsidP="003A18F4"/>
    <w:p w14:paraId="5C7AAA6E" w14:textId="77777777" w:rsidR="003A18F4" w:rsidRPr="00F81F7B" w:rsidRDefault="003A18F4" w:rsidP="003A18F4">
      <w:pPr>
        <w:rPr>
          <w:sz w:val="12"/>
        </w:rPr>
      </w:pPr>
      <w:bookmarkStart w:id="6" w:name="_5ynuuaf78ekv" w:colFirst="0" w:colLast="0"/>
      <w:bookmarkEnd w:id="6"/>
      <w:r w:rsidRPr="00F81F7B">
        <w:rPr>
          <w:sz w:val="12"/>
        </w:rPr>
        <w:t>As the idea of abolishing ICE went mainstream, so did criticism of it. The White House, perhaps trying to refocus the immigration debate after its family-separation debacle, rallied to the agency’s defense.</w:t>
      </w:r>
      <w:r w:rsidRPr="00F81F7B">
        <w:rPr>
          <w:rStyle w:val="StyleUnderline"/>
        </w:rPr>
        <w:t xml:space="preserve"> Vice President Mike Pence visited ICE’s headquarters and </w:t>
      </w:r>
      <w:hyperlink r:id="rId34">
        <w:r w:rsidRPr="00F81F7B">
          <w:rPr>
            <w:rStyle w:val="StyleUnderline"/>
          </w:rPr>
          <w:t>vowed</w:t>
        </w:r>
      </w:hyperlink>
      <w:r w:rsidRPr="00F81F7B">
        <w:rPr>
          <w:rStyle w:val="StyleUnderline"/>
        </w:rPr>
        <w:t xml:space="preserve"> that the administration would “never” abolish it. </w:t>
      </w:r>
      <w:r w:rsidRPr="00F81F7B">
        <w:rPr>
          <w:sz w:val="12"/>
        </w:rPr>
        <w:t xml:space="preserve">In a July 1 interview, Trump </w:t>
      </w:r>
      <w:hyperlink r:id="rId35">
        <w:r w:rsidRPr="00F81F7B">
          <w:rPr>
            <w:rStyle w:val="Hyperlink"/>
            <w:sz w:val="12"/>
          </w:rPr>
          <w:t>said</w:t>
        </w:r>
      </w:hyperlink>
      <w:r w:rsidRPr="00F81F7B">
        <w:rPr>
          <w:sz w:val="12"/>
        </w:rPr>
        <w:t xml:space="preserve">, “You get rid of ICE, you’re going to have a country that you’re going to be afraid to walk out of your house.” </w:t>
      </w:r>
      <w:r w:rsidRPr="00F81F7B">
        <w:rPr>
          <w:rStyle w:val="StyleUnderline"/>
        </w:rPr>
        <w:t>He also predicted that calls to abolish ICE would harm Democrats’ electoral chances in the November midterms, a possibility that some Democrats also feared. (</w:t>
      </w:r>
      <w:hyperlink r:id="rId36">
        <w:r w:rsidRPr="00F81F7B">
          <w:rPr>
            <w:rStyle w:val="StyleUnderline"/>
          </w:rPr>
          <w:t>One recent poll</w:t>
        </w:r>
      </w:hyperlink>
      <w:r w:rsidRPr="00F81F7B">
        <w:rPr>
          <w:rStyle w:val="StyleUnderline"/>
        </w:rPr>
        <w:t xml:space="preserve"> found that 54 percent of Americans support keeping the agency intact.) </w:t>
      </w:r>
      <w:bookmarkStart w:id="7" w:name="_fp9e55qd6544" w:colFirst="0" w:colLast="0"/>
      <w:bookmarkEnd w:id="7"/>
      <w:r w:rsidRPr="00F81F7B">
        <w:rPr>
          <w:rStyle w:val="StyleUnderline"/>
        </w:rPr>
        <w:t>Concerns about abolishing ICE, both as a political strategy and a practical effort, extended beyond Republicans. Eric Holder, an attorney general for President Barack Obama, described the push as a “</w:t>
      </w:r>
      <w:hyperlink r:id="rId37">
        <w:r w:rsidRPr="00F81F7B">
          <w:rPr>
            <w:rStyle w:val="StyleUnderline"/>
          </w:rPr>
          <w:t>gift to Republicans</w:t>
        </w:r>
      </w:hyperlink>
      <w:r w:rsidRPr="00F81F7B">
        <w:rPr>
          <w:rStyle w:val="StyleUnderline"/>
        </w:rPr>
        <w:t xml:space="preserve">.” </w:t>
      </w:r>
      <w:proofErr w:type="spellStart"/>
      <w:r w:rsidRPr="00F81F7B">
        <w:rPr>
          <w:rStyle w:val="StyleUnderline"/>
        </w:rPr>
        <w:t>Jeh</w:t>
      </w:r>
      <w:proofErr w:type="spellEnd"/>
      <w:r w:rsidRPr="00F81F7B">
        <w:rPr>
          <w:rStyle w:val="StyleUnderline"/>
        </w:rPr>
        <w:t xml:space="preserve"> Johnson, who served as the secretary for homeland security under Obama, </w:t>
      </w:r>
      <w:hyperlink r:id="rId38">
        <w:r w:rsidRPr="00F81F7B">
          <w:rPr>
            <w:rStyle w:val="StyleUnderline"/>
          </w:rPr>
          <w:t>compared it</w:t>
        </w:r>
      </w:hyperlink>
      <w:r w:rsidRPr="00F81F7B">
        <w:rPr>
          <w:rStyle w:val="StyleUnderline"/>
        </w:rPr>
        <w:t xml:space="preserve"> to Trump’s ephemeral pledge to build a wall on the U.S.-Mexico border. </w:t>
      </w:r>
      <w:r w:rsidRPr="00F81F7B">
        <w:rPr>
          <w:sz w:val="12"/>
        </w:rPr>
        <w:t>“If Americans don’t like ICE’s current enforcement polices, the public should demand a change in those policies, or a change in the leaders who promulgate those policies,” he wrote for The Washington Post.</w:t>
      </w:r>
    </w:p>
    <w:p w14:paraId="68E928CE" w14:textId="77777777" w:rsidR="003A18F4" w:rsidRPr="00F81F7B" w:rsidRDefault="003A18F4" w:rsidP="003A18F4"/>
    <w:p w14:paraId="53CF67C9" w14:textId="77777777" w:rsidR="003A18F4" w:rsidRPr="00F81F7B" w:rsidRDefault="003A18F4" w:rsidP="003A18F4"/>
    <w:p w14:paraId="56CD7B03" w14:textId="77777777" w:rsidR="003A18F4" w:rsidRPr="00F81F7B" w:rsidRDefault="003A18F4" w:rsidP="003A18F4">
      <w:pPr>
        <w:rPr>
          <w:rStyle w:val="Style13ptBold"/>
        </w:rPr>
      </w:pPr>
    </w:p>
    <w:p w14:paraId="4C4582F8" w14:textId="77777777" w:rsidR="003A18F4" w:rsidRPr="00F81F7B" w:rsidRDefault="003A18F4" w:rsidP="003A18F4">
      <w:pPr>
        <w:pStyle w:val="Heading4"/>
      </w:pPr>
      <w:r w:rsidRPr="00F81F7B">
        <w:t>Trump’s Pro-ICE policy stance hurts him in the election – it links him to family separation which is unpopular</w:t>
      </w:r>
    </w:p>
    <w:p w14:paraId="21BE3D56" w14:textId="77777777" w:rsidR="003A18F4" w:rsidRPr="00F81F7B" w:rsidRDefault="003A18F4" w:rsidP="003A18F4">
      <w:pPr>
        <w:rPr>
          <w:sz w:val="16"/>
          <w:szCs w:val="16"/>
        </w:rPr>
      </w:pPr>
      <w:proofErr w:type="spellStart"/>
      <w:r w:rsidRPr="00F81F7B">
        <w:rPr>
          <w:rStyle w:val="Style13ptBold"/>
        </w:rPr>
        <w:t>Kuz</w:t>
      </w:r>
      <w:proofErr w:type="spellEnd"/>
      <w:r w:rsidRPr="00F81F7B">
        <w:rPr>
          <w:rStyle w:val="Style13ptBold"/>
        </w:rPr>
        <w:t>, 2018 – correspondent for the Christian Science Monitor</w:t>
      </w:r>
      <w:r w:rsidRPr="00F81F7B">
        <w:t xml:space="preserve"> </w:t>
      </w:r>
      <w:r w:rsidRPr="00F81F7B">
        <w:rPr>
          <w:sz w:val="16"/>
          <w:szCs w:val="16"/>
        </w:rPr>
        <w:t>[Martin July 31, 2018 “Abolish ICE, Reform it, Or What?” https://www.csmonitor.com/USA/Politics/2018/0731/Abolish-ICE-Reform-it-Or-what]</w:t>
      </w:r>
    </w:p>
    <w:p w14:paraId="1A43CC89" w14:textId="77777777" w:rsidR="003A18F4" w:rsidRPr="00F81F7B" w:rsidRDefault="003A18F4" w:rsidP="003A18F4"/>
    <w:p w14:paraId="360A5167" w14:textId="77777777" w:rsidR="003A18F4" w:rsidRPr="00F81F7B" w:rsidRDefault="003A18F4" w:rsidP="003A18F4">
      <w:pPr>
        <w:rPr>
          <w:sz w:val="12"/>
        </w:rPr>
      </w:pPr>
      <w:r w:rsidRPr="00F81F7B">
        <w:rPr>
          <w:sz w:val="12"/>
        </w:rPr>
        <w:t xml:space="preserve">The administration, after rescinding its policy, appeared to fall short of complying with a court-ordered deadline to reunite families by last Thursday, with federal officials ruling more than 700 children ineligible to return to parental custody. </w:t>
      </w:r>
      <w:r w:rsidRPr="00F81F7B">
        <w:rPr>
          <w:rStyle w:val="StyleUnderline"/>
        </w:rPr>
        <w:t xml:space="preserve">Hiroshi </w:t>
      </w:r>
      <w:proofErr w:type="spellStart"/>
      <w:r w:rsidRPr="00F81F7B">
        <w:rPr>
          <w:rStyle w:val="StyleUnderline"/>
        </w:rPr>
        <w:t>Motomura</w:t>
      </w:r>
      <w:proofErr w:type="spellEnd"/>
      <w:r w:rsidRPr="00F81F7B">
        <w:rPr>
          <w:rStyle w:val="StyleUnderline"/>
        </w:rPr>
        <w:t>, a law professor at the University of California, Los Angeles, suggests that the strong opposition to ICE taking children from parents presents an opportunity for Democrats in November</w:t>
      </w:r>
      <w:r w:rsidRPr="00F81F7B">
        <w:rPr>
          <w:sz w:val="12"/>
        </w:rPr>
        <w:t>. He contends that, on its own, “Abolish ICE” leaves Democrats vulnerable to inflated charges of promoting open borders and gutting immigration policy. But linking the slogan to the demand that children remain with their parents could unify Democrats while luring independent voters and moderate Republicans. “</w:t>
      </w:r>
      <w:r w:rsidRPr="00F81F7B">
        <w:rPr>
          <w:rStyle w:val="StyleUnderline"/>
        </w:rPr>
        <w:t>The center of gravity of the ‘Abolish ICE’ movement is ‘keep families together,</w:t>
      </w:r>
      <w:proofErr w:type="gramStart"/>
      <w:r w:rsidRPr="00F81F7B">
        <w:rPr>
          <w:rStyle w:val="StyleUnderline"/>
        </w:rPr>
        <w:t>’ ”</w:t>
      </w:r>
      <w:proofErr w:type="gramEnd"/>
      <w:r w:rsidRPr="00F81F7B">
        <w:rPr>
          <w:rStyle w:val="StyleUnderline"/>
        </w:rPr>
        <w:t xml:space="preserve"> says Mr. </w:t>
      </w:r>
      <w:proofErr w:type="spellStart"/>
      <w:r w:rsidRPr="00F81F7B">
        <w:rPr>
          <w:rStyle w:val="StyleUnderline"/>
        </w:rPr>
        <w:t>Motomura</w:t>
      </w:r>
      <w:proofErr w:type="spellEnd"/>
      <w:r w:rsidRPr="00F81F7B">
        <w:rPr>
          <w:rStyle w:val="StyleUnderline"/>
        </w:rPr>
        <w:t xml:space="preserve">, the author of several books on immigration. “That’s a deeply resonant message, </w:t>
      </w:r>
      <w:r w:rsidRPr="00F81F7B">
        <w:rPr>
          <w:sz w:val="12"/>
        </w:rPr>
        <w:t xml:space="preserve">and I think there’s tremendous potential to get voters who call themselves centrists and even conservatives to say the administration has gone too far.” </w:t>
      </w:r>
      <w:r w:rsidRPr="00F81F7B">
        <w:rPr>
          <w:rStyle w:val="StyleUnderline"/>
        </w:rPr>
        <w:t>Trump’s hard line on immigration has elicited criticism from disparate interest groups,</w:t>
      </w:r>
      <w:r w:rsidRPr="00F81F7B">
        <w:rPr>
          <w:sz w:val="12"/>
        </w:rPr>
        <w:t xml:space="preserve"> including the US Chamber of Commerce, the American Medical Association, Silicon Valley, and higher education leaders. </w:t>
      </w:r>
      <w:proofErr w:type="gramStart"/>
      <w:r w:rsidRPr="00F81F7B">
        <w:rPr>
          <w:sz w:val="12"/>
        </w:rPr>
        <w:t>In light of</w:t>
      </w:r>
      <w:proofErr w:type="gramEnd"/>
      <w:r w:rsidRPr="00F81F7B">
        <w:rPr>
          <w:sz w:val="12"/>
        </w:rPr>
        <w:t xml:space="preserve"> that wide-ranging disapproval, Mr. </w:t>
      </w:r>
      <w:proofErr w:type="spellStart"/>
      <w:r w:rsidRPr="00F81F7B">
        <w:rPr>
          <w:rStyle w:val="StyleUnderline"/>
        </w:rPr>
        <w:t>Gundavaram</w:t>
      </w:r>
      <w:proofErr w:type="spellEnd"/>
      <w:r w:rsidRPr="00F81F7B">
        <w:rPr>
          <w:rStyle w:val="StyleUnderline"/>
        </w:rPr>
        <w:t>, who teaches immigration law at Northeastern, predicts the president himself will sustain the anti-ICE campaign more than any other factor. “Advocates know they can count on the administration to do more harm to more people because its policies are so incendiary</w:t>
      </w:r>
      <w:r w:rsidRPr="00F81F7B">
        <w:rPr>
          <w:sz w:val="12"/>
        </w:rPr>
        <w:t>,” he says. “</w:t>
      </w:r>
      <w:proofErr w:type="gramStart"/>
      <w:r w:rsidRPr="00F81F7B">
        <w:rPr>
          <w:sz w:val="12"/>
        </w:rPr>
        <w:t>So</w:t>
      </w:r>
      <w:proofErr w:type="gramEnd"/>
      <w:r w:rsidRPr="00F81F7B">
        <w:rPr>
          <w:sz w:val="12"/>
        </w:rPr>
        <w:t xml:space="preserve"> I think the momentum for change will continue to increase.”</w:t>
      </w:r>
    </w:p>
    <w:p w14:paraId="44E1A7A5" w14:textId="39AA9BA1" w:rsidR="003A18F4" w:rsidRDefault="003A18F4" w:rsidP="003A18F4"/>
    <w:p w14:paraId="0B56E631" w14:textId="77777777" w:rsidR="003A18F4" w:rsidRPr="00F81F7B" w:rsidRDefault="003A18F4" w:rsidP="003A18F4">
      <w:pPr>
        <w:pStyle w:val="Heading4"/>
      </w:pPr>
      <w:r w:rsidRPr="00F81F7B">
        <w:t>Support for Abolishing ICE is increasing – times and ideas have progressed</w:t>
      </w:r>
    </w:p>
    <w:p w14:paraId="1FC9AD36" w14:textId="77777777" w:rsidR="003A18F4" w:rsidRPr="00F81F7B" w:rsidRDefault="003A18F4" w:rsidP="003A18F4">
      <w:proofErr w:type="spellStart"/>
      <w:r w:rsidRPr="00F81F7B">
        <w:rPr>
          <w:rStyle w:val="Style13ptBold"/>
        </w:rPr>
        <w:t>Narea</w:t>
      </w:r>
      <w:proofErr w:type="spellEnd"/>
      <w:r w:rsidRPr="00F81F7B">
        <w:rPr>
          <w:rStyle w:val="Style13ptBold"/>
        </w:rPr>
        <w:t>, 2020 – immigration reporter for Vox</w:t>
      </w:r>
      <w:r w:rsidRPr="00F81F7B">
        <w:t xml:space="preserve"> </w:t>
      </w:r>
      <w:r w:rsidRPr="00F81F7B">
        <w:rPr>
          <w:sz w:val="16"/>
          <w:szCs w:val="16"/>
        </w:rPr>
        <w:t xml:space="preserve">[Nicole “How “abolish ICE” helped bring abolitionist ideas into the mainstream” Jul 9, 2020, </w:t>
      </w:r>
      <w:hyperlink r:id="rId39" w:history="1">
        <w:r w:rsidRPr="00F81F7B">
          <w:rPr>
            <w:rStyle w:val="Hyperlink"/>
            <w:sz w:val="16"/>
            <w:szCs w:val="16"/>
          </w:rPr>
          <w:t>https://www.vox.com/policy-and-politics/2020/7/9/21307137/abolish-ice-police-immigrant-black-lives-matter</w:t>
        </w:r>
      </w:hyperlink>
      <w:r w:rsidRPr="00F81F7B">
        <w:rPr>
          <w:sz w:val="16"/>
          <w:szCs w:val="16"/>
        </w:rPr>
        <w:t>]</w:t>
      </w:r>
    </w:p>
    <w:p w14:paraId="1706A811" w14:textId="77777777" w:rsidR="003A18F4" w:rsidRPr="00F81F7B" w:rsidRDefault="003A18F4" w:rsidP="003A18F4"/>
    <w:p w14:paraId="756A5789" w14:textId="77777777" w:rsidR="003A18F4" w:rsidRPr="00F81F7B" w:rsidRDefault="003A18F4" w:rsidP="003A18F4">
      <w:pPr>
        <w:rPr>
          <w:rStyle w:val="StyleUnderline"/>
        </w:rPr>
      </w:pPr>
      <w:r w:rsidRPr="00F81F7B">
        <w:rPr>
          <w:rStyle w:val="StyleUnderline"/>
        </w:rPr>
        <w:t>Movements to abolish ICE</w:t>
      </w:r>
      <w:r w:rsidRPr="00F81F7B">
        <w:rPr>
          <w:sz w:val="12"/>
        </w:rPr>
        <w:t xml:space="preserve"> and the police </w:t>
      </w:r>
      <w:r w:rsidRPr="00F81F7B">
        <w:rPr>
          <w:rStyle w:val="StyleUnderline"/>
        </w:rPr>
        <w:t>have amassed significant support. By August 2018, about a quarter of Democrats supported calls to dismantle the agency and more than half had come to view the agency negatively.</w:t>
      </w:r>
      <w:r w:rsidRPr="00F81F7B">
        <w:rPr>
          <w:sz w:val="12"/>
        </w:rPr>
        <w:t xml:space="preserve"> Similarly, polls conducted in the wake of recent protests have shown an almost 15 percent increase in support for cuts to law enforcement funding. It would be wrong to stay that the movements’ messaging has had no impact, </w:t>
      </w:r>
      <w:r w:rsidRPr="00F81F7B">
        <w:rPr>
          <w:rStyle w:val="StyleUnderline"/>
        </w:rPr>
        <w:t>García Hernández said. “The notion of abolishing ICE has become one worthy of consideration by a much broader segment of society,” he said. “There has been an enormous shift.”</w:t>
      </w:r>
    </w:p>
    <w:p w14:paraId="0BAD07ED" w14:textId="77777777" w:rsidR="003A18F4" w:rsidRPr="00F81F7B" w:rsidRDefault="003A18F4" w:rsidP="003A18F4">
      <w:pPr>
        <w:rPr>
          <w:rStyle w:val="StyleUnderline"/>
        </w:rPr>
      </w:pPr>
    </w:p>
    <w:p w14:paraId="516F1692" w14:textId="6691C9ED" w:rsidR="003A18F4" w:rsidRPr="00D35CFC" w:rsidRDefault="003A18F4" w:rsidP="003A18F4">
      <w:pPr>
        <w:pStyle w:val="Heading3"/>
      </w:pPr>
      <w:r w:rsidRPr="00D35CFC">
        <w:t xml:space="preserve">Elections </w:t>
      </w:r>
      <w:r>
        <w:t xml:space="preserve">– Trump Bad </w:t>
      </w:r>
      <w:r>
        <w:t>–</w:t>
      </w:r>
      <w:r>
        <w:t xml:space="preserve"> </w:t>
      </w:r>
      <w:r>
        <w:t xml:space="preserve">Democrat </w:t>
      </w:r>
      <w:r w:rsidRPr="00D35CFC">
        <w:t>Links</w:t>
      </w:r>
    </w:p>
    <w:p w14:paraId="61213159" w14:textId="77777777" w:rsidR="003A18F4" w:rsidRPr="00F81F7B" w:rsidRDefault="003A18F4" w:rsidP="003A18F4"/>
    <w:p w14:paraId="134CF85A" w14:textId="77777777" w:rsidR="007822A3" w:rsidRPr="00F81F7B" w:rsidRDefault="007822A3" w:rsidP="007822A3">
      <w:pPr>
        <w:pStyle w:val="Heading4"/>
      </w:pPr>
      <w:r w:rsidRPr="00F81F7B">
        <w:t>Trump would use the plan to attack Democratic senators as weak.</w:t>
      </w:r>
    </w:p>
    <w:p w14:paraId="0AE05D01" w14:textId="77777777" w:rsidR="007822A3" w:rsidRPr="00F81F7B" w:rsidRDefault="007822A3" w:rsidP="007822A3">
      <w:pPr>
        <w:rPr>
          <w:sz w:val="16"/>
          <w:szCs w:val="16"/>
        </w:rPr>
      </w:pPr>
      <w:proofErr w:type="spellStart"/>
      <w:r w:rsidRPr="00F81F7B">
        <w:rPr>
          <w:rStyle w:val="Style13ptBold"/>
        </w:rPr>
        <w:t>Loffman</w:t>
      </w:r>
      <w:proofErr w:type="spellEnd"/>
      <w:r w:rsidRPr="00F81F7B">
        <w:rPr>
          <w:rStyle w:val="Style13ptBold"/>
        </w:rPr>
        <w:t xml:space="preserve"> 2018 – PBS politics producer</w:t>
      </w:r>
      <w:r w:rsidRPr="00F81F7B">
        <w:rPr>
          <w:sz w:val="16"/>
          <w:szCs w:val="16"/>
        </w:rPr>
        <w:t xml:space="preserve"> [Matt, 07-6-18, PBS, “What’s driving the movement to Abolish ICE?”, </w:t>
      </w:r>
      <w:hyperlink r:id="rId40" w:history="1">
        <w:r w:rsidRPr="00F81F7B">
          <w:rPr>
            <w:sz w:val="16"/>
            <w:szCs w:val="16"/>
          </w:rPr>
          <w:t>https://www.pbs.org/newshour/politics/whats-driving-the-movement-to-abolish-ice</w:t>
        </w:r>
      </w:hyperlink>
      <w:r w:rsidRPr="00F81F7B">
        <w:rPr>
          <w:sz w:val="16"/>
          <w:szCs w:val="16"/>
        </w:rPr>
        <w:t>, ACC 07-13-20, AR]</w:t>
      </w:r>
    </w:p>
    <w:p w14:paraId="5C5CADB4" w14:textId="77777777" w:rsidR="007822A3" w:rsidRPr="00F81F7B" w:rsidRDefault="007822A3" w:rsidP="007822A3">
      <w:pPr>
        <w:rPr>
          <w:rFonts w:cs="Calibri"/>
          <w:sz w:val="14"/>
        </w:rPr>
      </w:pPr>
    </w:p>
    <w:p w14:paraId="6A80B106" w14:textId="77777777" w:rsidR="007822A3" w:rsidRPr="00F81F7B" w:rsidRDefault="007822A3" w:rsidP="007822A3">
      <w:pPr>
        <w:rPr>
          <w:rFonts w:cs="Calibri"/>
          <w:sz w:val="12"/>
        </w:rPr>
      </w:pPr>
      <w:r w:rsidRPr="00F81F7B">
        <w:rPr>
          <w:rStyle w:val="StyleUnderline"/>
        </w:rPr>
        <w:t xml:space="preserve">Trump has criticized this idea </w:t>
      </w:r>
      <w:r w:rsidRPr="00F81F7B">
        <w:rPr>
          <w:rFonts w:cs="Calibri"/>
          <w:sz w:val="12"/>
        </w:rPr>
        <w:t>several times on Twitter</w:t>
      </w:r>
      <w:r w:rsidRPr="00F81F7B">
        <w:rPr>
          <w:rStyle w:val="StyleUnderline"/>
        </w:rPr>
        <w:t>, offering his support for the agency established in 2003 and accusing Democrats who support the efforts as wanting “open borders.” “Every day, the brave men and women of ICE are liberating communities from savage gangs like MS-13,” Trump</w:t>
      </w:r>
      <w:r w:rsidRPr="00F81F7B">
        <w:rPr>
          <w:rFonts w:cs="Calibri"/>
          <w:sz w:val="12"/>
        </w:rPr>
        <w:t xml:space="preserve"> wrote on Thursday. </w:t>
      </w:r>
      <w:r w:rsidRPr="00F81F7B">
        <w:rPr>
          <w:rStyle w:val="StyleUnderline"/>
        </w:rPr>
        <w:t>“We will NOT stand for these vile Democrat smears in law enforcement</w:t>
      </w:r>
      <w:r w:rsidRPr="00F81F7B">
        <w:rPr>
          <w:rFonts w:cs="Calibri"/>
          <w:sz w:val="12"/>
        </w:rPr>
        <w:t xml:space="preserve">. We will always stand proudly with the BRAVE HEROES of ICE and BORDER PATROL!” While some senators have called for re-examining ICE, </w:t>
      </w:r>
      <w:r w:rsidRPr="00F81F7B">
        <w:rPr>
          <w:rStyle w:val="StyleUnderline"/>
        </w:rPr>
        <w:t>calls to dismantle the agency have so far been led by a small but vocal group of progressive activists and lawmakers</w:t>
      </w:r>
      <w:r w:rsidRPr="00F81F7B">
        <w:rPr>
          <w:rFonts w:cs="Calibri"/>
          <w:sz w:val="12"/>
        </w:rPr>
        <w:t xml:space="preserve">. </w:t>
      </w:r>
      <w:r w:rsidRPr="00F81F7B">
        <w:rPr>
          <w:rStyle w:val="StyleUnderline"/>
        </w:rPr>
        <w:t xml:space="preserve">The White House </w:t>
      </w:r>
      <w:r w:rsidRPr="00F81F7B">
        <w:rPr>
          <w:rFonts w:cs="Calibri"/>
          <w:sz w:val="12"/>
        </w:rPr>
        <w:t xml:space="preserve">formally ended the practice of separating families at the border last month, and now faces court-ordered deadlines to reunite them. It </w:t>
      </w:r>
      <w:r w:rsidRPr="00F81F7B">
        <w:rPr>
          <w:rStyle w:val="StyleUnderline"/>
        </w:rPr>
        <w:t>has said any effort to dismantle ICE would “grind immigration enforcement to a halt,</w:t>
      </w:r>
      <w:r w:rsidRPr="00F81F7B">
        <w:rPr>
          <w:rFonts w:cs="Calibri"/>
          <w:sz w:val="12"/>
        </w:rPr>
        <w:t xml:space="preserve"> with devastating consequences for public safety.” According to </w:t>
      </w:r>
      <w:hyperlink r:id="rId41" w:history="1">
        <w:r w:rsidRPr="00F81F7B">
          <w:rPr>
            <w:rStyle w:val="Hyperlink"/>
            <w:rFonts w:cs="Calibri"/>
            <w:sz w:val="12"/>
            <w:bdr w:val="none" w:sz="0" w:space="0" w:color="auto" w:frame="1"/>
          </w:rPr>
          <w:t>data released by the White House</w:t>
        </w:r>
      </w:hyperlink>
      <w:r w:rsidRPr="00F81F7B">
        <w:rPr>
          <w:rFonts w:cs="Calibri"/>
          <w:sz w:val="12"/>
        </w:rPr>
        <w:t xml:space="preserve">, ICE agents arrested more than 127,000 undocumented immigrants with criminal convictions or charges in 2017, including more than 78,000 drug offenses and 1,800 homicides. Vice President Mike Pence reinforced the administration’s position Friday during a speech to ICE employees in Washington, D.C. “In this White House, let me be clear, we are with </w:t>
      </w:r>
      <w:proofErr w:type="gramStart"/>
      <w:r w:rsidRPr="00F81F7B">
        <w:rPr>
          <w:rFonts w:cs="Calibri"/>
          <w:sz w:val="12"/>
        </w:rPr>
        <w:t>you</w:t>
      </w:r>
      <w:proofErr w:type="gramEnd"/>
      <w:r w:rsidRPr="00F81F7B">
        <w:rPr>
          <w:rFonts w:cs="Calibri"/>
          <w:sz w:val="12"/>
        </w:rPr>
        <w:t xml:space="preserve"> 100 percent,” Pence said. “These spurious attacks on ICE by our political leaders must stop.” </w:t>
      </w:r>
      <w:r w:rsidRPr="00F81F7B">
        <w:rPr>
          <w:rStyle w:val="StyleUnderline"/>
        </w:rPr>
        <w:t>While some senators have called for re-examining ICE, calls to dismantle the agency have so far been led by a small but vocal group</w:t>
      </w:r>
      <w:r w:rsidRPr="00F81F7B">
        <w:rPr>
          <w:rFonts w:cs="Calibri"/>
          <w:sz w:val="12"/>
        </w:rPr>
        <w:t xml:space="preserve"> of progressive activists and lawmakers. </w:t>
      </w:r>
    </w:p>
    <w:p w14:paraId="66141CD4" w14:textId="77777777" w:rsidR="007822A3" w:rsidRPr="00F81F7B" w:rsidRDefault="007822A3" w:rsidP="007822A3">
      <w:pPr>
        <w:rPr>
          <w:rFonts w:cs="Calibri"/>
          <w:sz w:val="14"/>
        </w:rPr>
      </w:pPr>
    </w:p>
    <w:p w14:paraId="171584DD" w14:textId="77777777" w:rsidR="00D35CFC" w:rsidRPr="00F81F7B" w:rsidRDefault="00D35CFC" w:rsidP="00D35CFC">
      <w:pPr>
        <w:pStyle w:val="Heading4"/>
      </w:pPr>
      <w:r w:rsidRPr="00F81F7B">
        <w:t>Abolish ICE hurts Democrats – it divides party leaders and allows the Republicans to portray Democrats as radicals</w:t>
      </w:r>
    </w:p>
    <w:p w14:paraId="2F96C47D" w14:textId="77777777" w:rsidR="00D35CFC" w:rsidRPr="00F81F7B" w:rsidRDefault="00D35CFC" w:rsidP="00D35CFC">
      <w:pPr>
        <w:rPr>
          <w:sz w:val="16"/>
          <w:szCs w:val="16"/>
        </w:rPr>
      </w:pPr>
      <w:proofErr w:type="spellStart"/>
      <w:r w:rsidRPr="00F81F7B">
        <w:rPr>
          <w:rStyle w:val="Style13ptBold"/>
        </w:rPr>
        <w:t>Kuz</w:t>
      </w:r>
      <w:proofErr w:type="spellEnd"/>
      <w:r w:rsidRPr="00F81F7B">
        <w:rPr>
          <w:rStyle w:val="Style13ptBold"/>
        </w:rPr>
        <w:t>, 2018 – correspondent for the Christian Science Monitor</w:t>
      </w:r>
      <w:r w:rsidRPr="00F81F7B">
        <w:t xml:space="preserve"> </w:t>
      </w:r>
      <w:r w:rsidRPr="00F81F7B">
        <w:rPr>
          <w:sz w:val="16"/>
          <w:szCs w:val="16"/>
        </w:rPr>
        <w:t>[Martin July 31, 2018 “Abolish ICE, Reform it, Or What?” https://www.csmonitor.com/USA/Politics/2018/0731/Abolish-ICE-Reform-it-Or-what]</w:t>
      </w:r>
    </w:p>
    <w:p w14:paraId="45FCBDB6" w14:textId="77777777" w:rsidR="00D35CFC" w:rsidRPr="00F81F7B" w:rsidRDefault="00D35CFC" w:rsidP="00D35CFC"/>
    <w:p w14:paraId="0C06C1D7" w14:textId="77777777" w:rsidR="00D35CFC" w:rsidRPr="00F81F7B" w:rsidRDefault="00D35CFC" w:rsidP="00D35CFC">
      <w:pPr>
        <w:rPr>
          <w:sz w:val="12"/>
        </w:rPr>
      </w:pPr>
      <w:r w:rsidRPr="00F81F7B">
        <w:rPr>
          <w:rStyle w:val="StyleUnderline"/>
        </w:rPr>
        <w:t>The push to jettison the agency has divided prominent Democrats</w:t>
      </w:r>
      <w:r w:rsidRPr="00F81F7B">
        <w:rPr>
          <w:sz w:val="12"/>
        </w:rPr>
        <w:t xml:space="preserve">. Sens. Kirsten Gillibrand of New York and Elizabeth Warren of Massachusetts back the idea, along with Alexandria Ocasio-Cortez, a progressive who upset incumbent Rep. Joe Crowley in New York’s Democratic primary in June. Those advocating less drastic action include </w:t>
      </w:r>
      <w:r w:rsidRPr="00F81F7B">
        <w:rPr>
          <w:rStyle w:val="StyleUnderline"/>
        </w:rPr>
        <w:t>House minority leader Nancy Pelosi</w:t>
      </w:r>
      <w:r w:rsidRPr="00F81F7B">
        <w:rPr>
          <w:sz w:val="12"/>
        </w:rPr>
        <w:t xml:space="preserve"> and Rep. Maxine Waters, both of California, </w:t>
      </w:r>
      <w:r w:rsidRPr="00F81F7B">
        <w:rPr>
          <w:rStyle w:val="StyleUnderline"/>
        </w:rPr>
        <w:t xml:space="preserve">who support overhauling the agency. The caution of some party leaders aligns with a national poll that found </w:t>
      </w:r>
      <w:proofErr w:type="gramStart"/>
      <w:r w:rsidRPr="00F81F7B">
        <w:rPr>
          <w:rStyle w:val="StyleUnderline"/>
        </w:rPr>
        <w:t>a majority of</w:t>
      </w:r>
      <w:proofErr w:type="gramEnd"/>
      <w:r w:rsidRPr="00F81F7B">
        <w:rPr>
          <w:rStyle w:val="StyleUnderline"/>
        </w:rPr>
        <w:t xml:space="preserve"> Americans oppose scrapping ICE. As Republicans portray “Abolish ICE” as a radical scheme to end immigration enforcement and open the country’s borders, </w:t>
      </w:r>
      <w:r w:rsidRPr="00F81F7B">
        <w:rPr>
          <w:sz w:val="12"/>
        </w:rPr>
        <w:t>Democrats intend to emphasize a broad definition of the slogan, seeking to harness the movement’s energy while building consensus for reform. Their strategy appears informed by the “repeal Obamacare” pratfall of Republicans, who benefited at the polls for years by vowing to kill the Affordable Care Act, then failed to deliver in 2017 even with control of the House, Senate, and White House.</w:t>
      </w:r>
    </w:p>
    <w:p w14:paraId="7A471CF5" w14:textId="77777777" w:rsidR="00D35CFC" w:rsidRPr="00F81F7B" w:rsidRDefault="00D35CFC" w:rsidP="00D35CFC"/>
    <w:p w14:paraId="4A6DF3C2" w14:textId="77777777" w:rsidR="00D35CFC" w:rsidRPr="00F81F7B" w:rsidRDefault="00D35CFC" w:rsidP="00D35CFC">
      <w:pPr>
        <w:pStyle w:val="Heading4"/>
      </w:pPr>
      <w:r w:rsidRPr="00F81F7B">
        <w:t>Conservatives will exploit the plan’s Vagueness to hurt Democrats by painting them as weak on immigration</w:t>
      </w:r>
    </w:p>
    <w:p w14:paraId="772D2CCB" w14:textId="77777777" w:rsidR="00D35CFC" w:rsidRPr="00F81F7B" w:rsidRDefault="00D35CFC" w:rsidP="00D35CFC">
      <w:r w:rsidRPr="00F81F7B">
        <w:rPr>
          <w:b/>
          <w:bCs/>
        </w:rPr>
        <w:t xml:space="preserve">Godfrey, 18 - Political Reporter for the Atlantic </w:t>
      </w:r>
      <w:r w:rsidRPr="00F81F7B">
        <w:rPr>
          <w:sz w:val="16"/>
          <w:szCs w:val="16"/>
        </w:rPr>
        <w:t xml:space="preserve">[Elaine6-07-18The Atlantic “What ‘Abolish ICE’ Actually Means” </w:t>
      </w:r>
      <w:hyperlink r:id="rId42" w:history="1">
        <w:r w:rsidRPr="00F81F7B">
          <w:rPr>
            <w:rStyle w:val="Hyperlink"/>
            <w:sz w:val="16"/>
            <w:szCs w:val="16"/>
          </w:rPr>
          <w:t>https://www.theatlantic.com/politics/archive/2018/07/what-abolish-ice-actually-means/564752/06-07-20IM</w:t>
        </w:r>
      </w:hyperlink>
      <w:r w:rsidRPr="00F81F7B">
        <w:rPr>
          <w:sz w:val="16"/>
          <w:szCs w:val="16"/>
        </w:rPr>
        <w:t>]</w:t>
      </w:r>
    </w:p>
    <w:p w14:paraId="1B1C675A" w14:textId="77777777" w:rsidR="00D35CFC" w:rsidRPr="00F81F7B" w:rsidRDefault="00D35CFC" w:rsidP="00D35CFC"/>
    <w:p w14:paraId="2BB5A80F" w14:textId="77777777" w:rsidR="00D35CFC" w:rsidRPr="00F81F7B" w:rsidRDefault="00D35CFC" w:rsidP="00D35CFC">
      <w:pPr>
        <w:rPr>
          <w:sz w:val="10"/>
        </w:rPr>
      </w:pPr>
      <w:r w:rsidRPr="00F81F7B">
        <w:rPr>
          <w:sz w:val="10"/>
        </w:rPr>
        <w:t xml:space="preserve">Sean McElwee, a co-founder of Data for Progress and abolishice.org, has been a leader in the charge to eliminate ICE for several years. Abolish ICE “is fundamentally an anti-deportation movement,” he told me, and after the agency is gone, “the central aim has to be ensuring that mass deportation is not housed somewhere else in the government.” </w:t>
      </w:r>
      <w:r w:rsidRPr="00F81F7B">
        <w:rPr>
          <w:rStyle w:val="StyleUnderline"/>
        </w:rPr>
        <w:t>The question, then, is whether calling to abolish ICE means ending all or most internal immigration enforcement—or simply restructuring or replacing the agency itself. This is the area where Democratic lawmakers’ positions are less clear, and where conservatives see a political opportunity. Some politicians have stopped short of demanding the complete elimination of the agency</w:t>
      </w:r>
      <w:r w:rsidRPr="00F81F7B">
        <w:rPr>
          <w:sz w:val="10"/>
        </w:rPr>
        <w:t xml:space="preserve">. Senator Bernie Sanders, who had been </w:t>
      </w:r>
      <w:hyperlink r:id="rId43" w:history="1">
        <w:r w:rsidRPr="00F81F7B">
          <w:rPr>
            <w:rStyle w:val="Hyperlink"/>
            <w:sz w:val="10"/>
          </w:rPr>
          <w:t>reluctant</w:t>
        </w:r>
      </w:hyperlink>
      <w:r w:rsidRPr="00F81F7B">
        <w:rPr>
          <w:sz w:val="10"/>
        </w:rPr>
        <w:t xml:space="preserve"> to comment on the growing movement, released a vague statement on the issue on July 3: “Now, it is time to do what Americans overwhelmingly want: abolish the cruel, dysfunctional immigration system we have today and pass comprehensive immigration reform,” the statement said. “That will mean restructuring the agencies that enforce our immigration laws, including ICE.” Senator Kamala Harris of California, in a recent </w:t>
      </w:r>
      <w:hyperlink r:id="rId44" w:history="1">
        <w:r w:rsidRPr="00F81F7B">
          <w:rPr>
            <w:rStyle w:val="Hyperlink"/>
            <w:sz w:val="10"/>
          </w:rPr>
          <w:t>interview</w:t>
        </w:r>
      </w:hyperlink>
      <w:r w:rsidRPr="00F81F7B">
        <w:rPr>
          <w:sz w:val="10"/>
        </w:rPr>
        <w:t xml:space="preserve"> on MSNBC, said it would be necessary to “reexamine” the agency and perhaps consider “starting from scratch.” A spokesman for Harris told me that the senator hopes ICE funds can be directed more appropriately, and agents can be retrained “against targeting vulnerable populations such as victims of sexual assault or domestic violence, crime witnesses, pregnant women, and children.” </w:t>
      </w:r>
      <w:r w:rsidRPr="00F81F7B">
        <w:rPr>
          <w:rStyle w:val="StyleUnderline"/>
        </w:rPr>
        <w:t>Others, though, have suggested that ICE, as an agency, should be totally scrapped</w:t>
      </w:r>
      <w:r w:rsidRPr="00F81F7B">
        <w:rPr>
          <w:sz w:val="10"/>
        </w:rPr>
        <w:t xml:space="preserve">, which would require identifying and transferring its more urgent functions—such as combating human-rights abuses and rooting out criminals—to another agency. Democratic Representative Pramila Jayapal of Washington, one of the most outspoken lawmakers on the issue, said in an email that she wants “to eliminate the agency as it stands and restructure its functions, starting from scratch.” Jayapal, along with Representative Mark </w:t>
      </w:r>
      <w:proofErr w:type="spellStart"/>
      <w:r w:rsidRPr="00F81F7B">
        <w:rPr>
          <w:sz w:val="10"/>
        </w:rPr>
        <w:t>Pocan</w:t>
      </w:r>
      <w:proofErr w:type="spellEnd"/>
      <w:r w:rsidRPr="00F81F7B">
        <w:rPr>
          <w:sz w:val="10"/>
        </w:rPr>
        <w:t xml:space="preserve"> of Wisconsin, will soon be introducing legislation to dismantle the agency. “There will still be enforcement of immigration laws, but it must be without cruelty and abuse,” she said. </w:t>
      </w:r>
      <w:proofErr w:type="spellStart"/>
      <w:r w:rsidRPr="00F81F7B">
        <w:rPr>
          <w:sz w:val="10"/>
        </w:rPr>
        <w:t>Pocan</w:t>
      </w:r>
      <w:proofErr w:type="spellEnd"/>
      <w:r w:rsidRPr="00F81F7B">
        <w:rPr>
          <w:sz w:val="10"/>
        </w:rPr>
        <w:t xml:space="preserve"> told me the legislation would dissolve ICE within 12 </w:t>
      </w:r>
      <w:proofErr w:type="gramStart"/>
      <w:r w:rsidRPr="00F81F7B">
        <w:rPr>
          <w:sz w:val="10"/>
        </w:rPr>
        <w:t>months, and</w:t>
      </w:r>
      <w:proofErr w:type="gramEnd"/>
      <w:r w:rsidRPr="00F81F7B">
        <w:rPr>
          <w:sz w:val="10"/>
        </w:rPr>
        <w:t xml:space="preserve"> create a commission to recommend a new immigration enforcement system to Congress. When asked whether broader changes to internal immigration enforcement were necessary—if authorities should stop pursuing undocumented immigrants altogether—most of the lawmakers I spoke with brought the conversation back to what they viewed as ICE’s current flaws. “It’s the indiscriminate, random use of deportations” that </w:t>
      </w:r>
      <w:proofErr w:type="gramStart"/>
      <w:r w:rsidRPr="00F81F7B">
        <w:rPr>
          <w:sz w:val="10"/>
        </w:rPr>
        <w:t>has to</w:t>
      </w:r>
      <w:proofErr w:type="gramEnd"/>
      <w:r w:rsidRPr="00F81F7B">
        <w:rPr>
          <w:sz w:val="10"/>
        </w:rPr>
        <w:t xml:space="preserve"> stop, said </w:t>
      </w:r>
      <w:proofErr w:type="spellStart"/>
      <w:r w:rsidRPr="00F81F7B">
        <w:rPr>
          <w:sz w:val="10"/>
        </w:rPr>
        <w:t>Pocan</w:t>
      </w:r>
      <w:proofErr w:type="spellEnd"/>
      <w:r w:rsidRPr="00F81F7B">
        <w:rPr>
          <w:sz w:val="10"/>
        </w:rPr>
        <w:t xml:space="preserve">. “We know there are millions of people here who are technically not here legally, and yet many have been here for </w:t>
      </w:r>
      <w:proofErr w:type="gramStart"/>
      <w:r w:rsidRPr="00F81F7B">
        <w:rPr>
          <w:sz w:val="10"/>
        </w:rPr>
        <w:t>a very long</w:t>
      </w:r>
      <w:proofErr w:type="gramEnd"/>
      <w:r w:rsidRPr="00F81F7B">
        <w:rPr>
          <w:sz w:val="10"/>
        </w:rPr>
        <w:t xml:space="preserve"> time. I don’t think many people think that’s an effective use of ICE.” </w:t>
      </w:r>
      <w:r w:rsidRPr="00F81F7B">
        <w:rPr>
          <w:rStyle w:val="StyleUnderline"/>
        </w:rPr>
        <w:t xml:space="preserve">Most American adults, according to </w:t>
      </w:r>
      <w:hyperlink r:id="rId45" w:history="1">
        <w:r w:rsidRPr="00F81F7B">
          <w:rPr>
            <w:rStyle w:val="StyleUnderline"/>
          </w:rPr>
          <w:t>polling</w:t>
        </w:r>
      </w:hyperlink>
      <w:r w:rsidRPr="00F81F7B">
        <w:rPr>
          <w:rStyle w:val="StyleUnderline"/>
        </w:rPr>
        <w:t xml:space="preserve"> from Gallup, generally oppose deporting all undocumented immigrants, regardless of criminal background, living in the United States. But a recent HuffPost/YouGov </w:t>
      </w:r>
      <w:hyperlink r:id="rId46" w:history="1">
        <w:r w:rsidRPr="00F81F7B">
          <w:rPr>
            <w:rStyle w:val="StyleUnderline"/>
          </w:rPr>
          <w:t>poll</w:t>
        </w:r>
      </w:hyperlink>
      <w:r w:rsidRPr="00F81F7B">
        <w:rPr>
          <w:rStyle w:val="StyleUnderline"/>
        </w:rPr>
        <w:t xml:space="preserve"> found that public opinion on eliminating ICE altogether is mixed.</w:t>
      </w:r>
      <w:r w:rsidRPr="00F81F7B">
        <w:rPr>
          <w:sz w:val="10"/>
        </w:rPr>
        <w:t xml:space="preserve"> </w:t>
      </w:r>
      <w:r w:rsidRPr="00F81F7B">
        <w:rPr>
          <w:rStyle w:val="StyleUnderline"/>
        </w:rPr>
        <w:t>Roughly 21 percent of respondents said they support abolishing ICE, while 44 percent said they oppose it</w:t>
      </w:r>
      <w:r w:rsidRPr="00F81F7B">
        <w:rPr>
          <w:sz w:val="10"/>
        </w:rPr>
        <w:t xml:space="preserve"> and 35 percent were undecided. </w:t>
      </w:r>
      <w:r w:rsidRPr="00F81F7B">
        <w:rPr>
          <w:rStyle w:val="StyleUnderline"/>
        </w:rPr>
        <w:t>This is where the Republican argument has found traction, explained Chishti</w:t>
      </w:r>
      <w:r w:rsidRPr="00F81F7B">
        <w:rPr>
          <w:sz w:val="10"/>
        </w:rPr>
        <w:t>, from the Migration Policy Institute. “</w:t>
      </w:r>
      <w:r w:rsidRPr="00F81F7B">
        <w:rPr>
          <w:rStyle w:val="StyleUnderline"/>
        </w:rPr>
        <w:t>In the abstract it’s okay to say that, yes, [Democrats] believe deportations should still happen, but when you dig deeper, then the choices become very difficult.”</w:t>
      </w:r>
      <w:r w:rsidRPr="00F81F7B">
        <w:rPr>
          <w:sz w:val="10"/>
        </w:rPr>
        <w:t xml:space="preserve"> In other words, there </w:t>
      </w:r>
      <w:proofErr w:type="gramStart"/>
      <w:r w:rsidRPr="00F81F7B">
        <w:rPr>
          <w:sz w:val="10"/>
        </w:rPr>
        <w:t>hasn’t</w:t>
      </w:r>
      <w:proofErr w:type="gramEnd"/>
      <w:r w:rsidRPr="00F81F7B">
        <w:rPr>
          <w:sz w:val="10"/>
        </w:rPr>
        <w:t xml:space="preserve"> been a broader conversation about which undocumented immigrants could acceptably be removed by ICE and which shouldn’t be—and </w:t>
      </w:r>
      <w:r w:rsidRPr="00F81F7B">
        <w:rPr>
          <w:rStyle w:val="StyleUnderline"/>
        </w:rPr>
        <w:t>Republicans are taking advantage of that cloudiness to paint Democrats as weak on law enforcement</w:t>
      </w:r>
      <w:r w:rsidRPr="00F81F7B">
        <w:rPr>
          <w:sz w:val="10"/>
        </w:rPr>
        <w:t xml:space="preserve">. </w:t>
      </w:r>
      <w:bookmarkStart w:id="8" w:name="_Hlk45533589"/>
      <w:r w:rsidRPr="00F81F7B">
        <w:rPr>
          <w:sz w:val="10"/>
        </w:rPr>
        <w:t>“Just when you thought the Democrats couldn’t move farther to the left, leading members of the Democratic Party—including candidates for higher office—are actually openly advocating the abolition of ICE, an agency that protects the American people and our communities every single day,” Vice President Mike Pence said during a visit to the ICE headquarters in Washington, D.C., last week.” The official White House Twitter account came after Harris for “supporting the animals of MS-13” after she suggested reexamining ICE. And at a recent campaign rally in Great Falls, Montana, Trump told rally-goers that “a vote for the Democrats in November is a vote to let MS-13 run wild in our community … We will not stand for these vile Democrat smears against our law enforcement.”</w:t>
      </w:r>
    </w:p>
    <w:bookmarkEnd w:id="8"/>
    <w:p w14:paraId="72FD2269" w14:textId="77777777" w:rsidR="00D35CFC" w:rsidRPr="00F81F7B" w:rsidRDefault="00D35CFC" w:rsidP="00D35CFC"/>
    <w:p w14:paraId="741E039D" w14:textId="77777777" w:rsidR="00D35CFC" w:rsidRPr="00F81F7B" w:rsidRDefault="00D35CFC" w:rsidP="00D35CFC"/>
    <w:p w14:paraId="3E7D8669" w14:textId="77777777" w:rsidR="00D35CFC" w:rsidRPr="00F81F7B" w:rsidRDefault="00D35CFC" w:rsidP="00D35CFC"/>
    <w:p w14:paraId="7C94BEA6" w14:textId="77777777" w:rsidR="003A18F4" w:rsidRPr="00F81F7B" w:rsidRDefault="003A18F4" w:rsidP="003A18F4">
      <w:pPr>
        <w:pStyle w:val="Heading4"/>
      </w:pPr>
      <w:r w:rsidRPr="00F81F7B">
        <w:t xml:space="preserve">Republicans will use the plan to label Democrats </w:t>
      </w:r>
      <w:proofErr w:type="spellStart"/>
      <w:r w:rsidRPr="00F81F7B">
        <w:t>irreponsible</w:t>
      </w:r>
      <w:proofErr w:type="spellEnd"/>
    </w:p>
    <w:p w14:paraId="7162D712" w14:textId="77777777" w:rsidR="003A18F4" w:rsidRPr="00F81F7B" w:rsidRDefault="003A18F4" w:rsidP="003A18F4">
      <w:pPr>
        <w:rPr>
          <w:sz w:val="16"/>
          <w:szCs w:val="16"/>
        </w:rPr>
      </w:pPr>
      <w:proofErr w:type="spellStart"/>
      <w:r w:rsidRPr="00F81F7B">
        <w:rPr>
          <w:rStyle w:val="Style13ptBold"/>
        </w:rPr>
        <w:t>Brodey</w:t>
      </w:r>
      <w:proofErr w:type="spellEnd"/>
      <w:r w:rsidRPr="00F81F7B">
        <w:rPr>
          <w:rStyle w:val="Style13ptBold"/>
        </w:rPr>
        <w:t>, 2018 – Washington correspondent for the Minnesota Post</w:t>
      </w:r>
      <w:r w:rsidRPr="00F81F7B">
        <w:t xml:space="preserve"> </w:t>
      </w:r>
      <w:r w:rsidRPr="00F81F7B">
        <w:rPr>
          <w:sz w:val="16"/>
          <w:szCs w:val="16"/>
        </w:rPr>
        <w:t xml:space="preserve">[Sam 07/03/2018 How ‘Abolish ICE’ became the left’s new rallying cry </w:t>
      </w:r>
      <w:hyperlink r:id="rId47" w:history="1">
        <w:r w:rsidRPr="00F81F7B">
          <w:rPr>
            <w:rStyle w:val="Hyperlink"/>
            <w:sz w:val="16"/>
            <w:szCs w:val="16"/>
          </w:rPr>
          <w:t>https://www.minnpost.com/politics-policy/2018/07/how-abolish-ice-became-left-s-new-rallying-cry/</w:t>
        </w:r>
      </w:hyperlink>
      <w:r w:rsidRPr="00F81F7B">
        <w:rPr>
          <w:sz w:val="16"/>
          <w:szCs w:val="16"/>
        </w:rPr>
        <w:t>]</w:t>
      </w:r>
    </w:p>
    <w:p w14:paraId="77E1B59D" w14:textId="77777777" w:rsidR="003A18F4" w:rsidRPr="00F81F7B" w:rsidRDefault="003A18F4" w:rsidP="003A18F4">
      <w:pPr>
        <w:rPr>
          <w:rStyle w:val="StyleUnderline"/>
        </w:rPr>
      </w:pPr>
    </w:p>
    <w:p w14:paraId="29012D6A" w14:textId="77777777" w:rsidR="003A18F4" w:rsidRPr="00F81F7B" w:rsidRDefault="003A18F4" w:rsidP="003A18F4">
      <w:pPr>
        <w:rPr>
          <w:sz w:val="12"/>
        </w:rPr>
      </w:pPr>
      <w:r w:rsidRPr="00F81F7B">
        <w:rPr>
          <w:sz w:val="12"/>
        </w:rPr>
        <w:t xml:space="preserve">As Democrats debate, </w:t>
      </w:r>
      <w:r w:rsidRPr="00F81F7B">
        <w:rPr>
          <w:rStyle w:val="StyleUnderline"/>
        </w:rPr>
        <w:t xml:space="preserve">Republicans are attempting to make political hay out of the abolish ICE </w:t>
      </w:r>
      <w:proofErr w:type="gramStart"/>
      <w:r w:rsidRPr="00F81F7B">
        <w:rPr>
          <w:rStyle w:val="StyleUnderline"/>
        </w:rPr>
        <w:t>push, and</w:t>
      </w:r>
      <w:proofErr w:type="gramEnd"/>
      <w:r w:rsidRPr="00F81F7B">
        <w:rPr>
          <w:rStyle w:val="StyleUnderline"/>
        </w:rPr>
        <w:t xml:space="preserve"> are painting Democrats as a party of “open borders.” Trump himself thinks it’s a winning point for the GOP</w:t>
      </w:r>
      <w:r w:rsidRPr="00F81F7B">
        <w:rPr>
          <w:sz w:val="12"/>
        </w:rPr>
        <w:t>: he said on Fox News that if you get rid of ICE, “you’re going to have a country that you’re going to be afraid to walk out of your house. I love that issue if they’re going to actually do that.”</w:t>
      </w:r>
    </w:p>
    <w:p w14:paraId="2D380C35" w14:textId="77777777" w:rsidR="003A18F4" w:rsidRPr="00F81F7B" w:rsidRDefault="003A18F4" w:rsidP="003A18F4"/>
    <w:p w14:paraId="5A3918C8" w14:textId="77777777" w:rsidR="003A18F4" w:rsidRPr="00F81F7B" w:rsidRDefault="003A18F4" w:rsidP="003A18F4"/>
    <w:p w14:paraId="22ADE858" w14:textId="7DBB2E20" w:rsidR="003A18F4" w:rsidRPr="00F81F7B" w:rsidRDefault="003A18F4" w:rsidP="003A18F4">
      <w:pPr>
        <w:pStyle w:val="Heading3"/>
        <w:rPr>
          <w:rFonts w:eastAsia="Arial"/>
          <w:lang w:val="en"/>
        </w:rPr>
      </w:pPr>
      <w:r>
        <w:rPr>
          <w:rFonts w:eastAsia="Arial"/>
          <w:lang w:val="en"/>
        </w:rPr>
        <w:t>Elections – Trump Bad – Turns Case</w:t>
      </w:r>
    </w:p>
    <w:p w14:paraId="04B731D1" w14:textId="77777777" w:rsidR="003A18F4" w:rsidRPr="00F81F7B" w:rsidRDefault="003A18F4" w:rsidP="003A18F4">
      <w:pPr>
        <w:spacing w:line="276" w:lineRule="auto"/>
        <w:rPr>
          <w:rFonts w:eastAsia="Arial" w:cs="Arial"/>
          <w:sz w:val="22"/>
          <w:lang w:val="en"/>
        </w:rPr>
      </w:pPr>
    </w:p>
    <w:p w14:paraId="59D1DAA9" w14:textId="77777777" w:rsidR="00D35CFC" w:rsidRPr="00F81F7B" w:rsidRDefault="00D35CFC" w:rsidP="00D35CFC">
      <w:pPr>
        <w:pStyle w:val="Heading4"/>
      </w:pPr>
      <w:r w:rsidRPr="00F81F7B">
        <w:t>Disad turns case – Biden would solve ICE abuses without abolition</w:t>
      </w:r>
    </w:p>
    <w:p w14:paraId="62BE72DD" w14:textId="77777777" w:rsidR="00D35CFC" w:rsidRPr="00F81F7B" w:rsidRDefault="00D35CFC" w:rsidP="00D35CFC">
      <w:proofErr w:type="spellStart"/>
      <w:r w:rsidRPr="00F81F7B">
        <w:rPr>
          <w:rStyle w:val="Style13ptBold"/>
        </w:rPr>
        <w:t>Narea</w:t>
      </w:r>
      <w:proofErr w:type="spellEnd"/>
      <w:r w:rsidRPr="00F81F7B">
        <w:rPr>
          <w:rStyle w:val="Style13ptBold"/>
        </w:rPr>
        <w:t>, 2020 – immigration reporter for Vox</w:t>
      </w:r>
      <w:r w:rsidRPr="00F81F7B">
        <w:t xml:space="preserve"> </w:t>
      </w:r>
      <w:r w:rsidRPr="00F81F7B">
        <w:rPr>
          <w:sz w:val="16"/>
          <w:szCs w:val="16"/>
        </w:rPr>
        <w:t xml:space="preserve">[Nicole “How “abolish ICE” helped bring abolitionist ideas into the mainstream” Jul 9, 2020, </w:t>
      </w:r>
      <w:hyperlink r:id="rId48" w:history="1">
        <w:r w:rsidRPr="00F81F7B">
          <w:rPr>
            <w:rStyle w:val="Hyperlink"/>
            <w:sz w:val="16"/>
            <w:szCs w:val="16"/>
          </w:rPr>
          <w:t>https://www.vox.com/policy-and-politics/2020/7/9/21307137/abolish-ice-police-immigrant-black-lives-matter</w:t>
        </w:r>
      </w:hyperlink>
      <w:r w:rsidRPr="00F81F7B">
        <w:rPr>
          <w:sz w:val="16"/>
          <w:szCs w:val="16"/>
        </w:rPr>
        <w:t>]</w:t>
      </w:r>
    </w:p>
    <w:p w14:paraId="3F497096" w14:textId="77777777" w:rsidR="00D35CFC" w:rsidRPr="00F81F7B" w:rsidRDefault="00D35CFC" w:rsidP="00D35CFC"/>
    <w:p w14:paraId="7F70FE55" w14:textId="77777777" w:rsidR="00D35CFC" w:rsidRPr="00F81F7B" w:rsidRDefault="00D35CFC" w:rsidP="00D35CFC">
      <w:pPr>
        <w:rPr>
          <w:sz w:val="12"/>
        </w:rPr>
      </w:pPr>
      <w:r w:rsidRPr="00F81F7B">
        <w:rPr>
          <w:sz w:val="12"/>
        </w:rPr>
        <w:t xml:space="preserve">More moderate candidates, meanwhile, positioned themselves against outright abolition while still embracing more aggressive reforms than Democrats had in the past. </w:t>
      </w:r>
      <w:r w:rsidRPr="00F81F7B">
        <w:rPr>
          <w:rStyle w:val="StyleUnderline"/>
        </w:rPr>
        <w:t>Former Vice President Joe Biden, the presumptive Democratic nominee, would keep the agency intact but introduce reforms to improve accountability for ICE officials and limit its ability to target unauthorized immigrants who have not committed any crimes</w:t>
      </w:r>
      <w:r w:rsidRPr="00F81F7B">
        <w:rPr>
          <w:sz w:val="12"/>
        </w:rPr>
        <w:t>. California Sen. Kamala Harris, who is reportedly on the shortlist to be Biden’s running mate, was careful to distinguish between her proposal to “complete[</w:t>
      </w:r>
      <w:proofErr w:type="spellStart"/>
      <w:r w:rsidRPr="00F81F7B">
        <w:rPr>
          <w:sz w:val="12"/>
        </w:rPr>
        <w:t>ly</w:t>
      </w:r>
      <w:proofErr w:type="spellEnd"/>
      <w:r w:rsidRPr="00F81F7B">
        <w:rPr>
          <w:sz w:val="12"/>
        </w:rPr>
        <w:t>] overhaul” ICE and the calls to abolish it entirely.</w:t>
      </w:r>
    </w:p>
    <w:p w14:paraId="2CDA0CE6" w14:textId="228FC25E" w:rsidR="00D35CFC" w:rsidRDefault="00D35CFC" w:rsidP="00D35CFC"/>
    <w:p w14:paraId="002055D6" w14:textId="1A5E65CD" w:rsidR="00D35CFC" w:rsidRPr="00F81F7B" w:rsidRDefault="00D35CFC" w:rsidP="00D35CFC">
      <w:pPr>
        <w:pStyle w:val="Heading3"/>
      </w:pPr>
      <w:r>
        <w:t>Elections – Trump Good - Links</w:t>
      </w:r>
    </w:p>
    <w:p w14:paraId="288AD151" w14:textId="77777777" w:rsidR="00D35CFC" w:rsidRPr="00F81F7B" w:rsidRDefault="00D35CFC" w:rsidP="00D35CFC">
      <w:pPr>
        <w:pStyle w:val="Heading4"/>
      </w:pPr>
      <w:r w:rsidRPr="00F81F7B">
        <w:t>Plan Helps Democrats – linking ICE to Family Separation can unify Democrats</w:t>
      </w:r>
    </w:p>
    <w:p w14:paraId="708CE252" w14:textId="77777777" w:rsidR="00D35CFC" w:rsidRPr="00F81F7B" w:rsidRDefault="00D35CFC" w:rsidP="00D35CFC">
      <w:pPr>
        <w:rPr>
          <w:sz w:val="16"/>
          <w:szCs w:val="16"/>
        </w:rPr>
      </w:pPr>
      <w:proofErr w:type="spellStart"/>
      <w:r w:rsidRPr="00F81F7B">
        <w:rPr>
          <w:rStyle w:val="Style13ptBold"/>
        </w:rPr>
        <w:t>Kuz</w:t>
      </w:r>
      <w:proofErr w:type="spellEnd"/>
      <w:r w:rsidRPr="00F81F7B">
        <w:rPr>
          <w:rStyle w:val="Style13ptBold"/>
        </w:rPr>
        <w:t>, 2018 – correspondent for the Christian Science Monitor</w:t>
      </w:r>
      <w:r w:rsidRPr="00F81F7B">
        <w:t xml:space="preserve"> </w:t>
      </w:r>
      <w:r w:rsidRPr="00F81F7B">
        <w:rPr>
          <w:sz w:val="16"/>
          <w:szCs w:val="16"/>
        </w:rPr>
        <w:t>[Martin July 31, 2018 “Abolish ICE, Reform it, Or What?” https://www.csmonitor.com/USA/Politics/2018/0731/Abolish-ICE-Reform-it-Or-what]</w:t>
      </w:r>
    </w:p>
    <w:p w14:paraId="67D35215" w14:textId="77777777" w:rsidR="00D35CFC" w:rsidRPr="00F81F7B" w:rsidRDefault="00D35CFC" w:rsidP="00D35CFC"/>
    <w:p w14:paraId="3100D7DB" w14:textId="77777777" w:rsidR="00D35CFC" w:rsidRPr="00F81F7B" w:rsidRDefault="00D35CFC" w:rsidP="00D35CFC">
      <w:pPr>
        <w:rPr>
          <w:rStyle w:val="StyleUnderline"/>
        </w:rPr>
      </w:pPr>
      <w:r w:rsidRPr="00F81F7B">
        <w:rPr>
          <w:sz w:val="12"/>
        </w:rPr>
        <w:t xml:space="preserve">He contends that, </w:t>
      </w:r>
      <w:r w:rsidRPr="00F81F7B">
        <w:rPr>
          <w:rStyle w:val="StyleUnderline"/>
        </w:rPr>
        <w:t>on its own, “Abolish ICE” leaves Democrats vulnerable</w:t>
      </w:r>
      <w:r w:rsidRPr="00F81F7B">
        <w:rPr>
          <w:sz w:val="12"/>
        </w:rPr>
        <w:t xml:space="preserve"> to inflated charges of promoting open borders and gutting immigration policy. </w:t>
      </w:r>
      <w:r w:rsidRPr="00F81F7B">
        <w:rPr>
          <w:rStyle w:val="StyleUnderline"/>
        </w:rPr>
        <w:t>But linking the slogan to the demand that children remain with their parents could unify Democrats while luring independent voters and moderate Republicans. “The center of gravity of the ‘Abolish ICE’ movement is ‘keep families together,</w:t>
      </w:r>
      <w:proofErr w:type="gramStart"/>
      <w:r w:rsidRPr="00F81F7B">
        <w:rPr>
          <w:rStyle w:val="StyleUnderline"/>
        </w:rPr>
        <w:t>’ ”</w:t>
      </w:r>
      <w:proofErr w:type="gramEnd"/>
      <w:r w:rsidRPr="00F81F7B">
        <w:rPr>
          <w:rStyle w:val="StyleUnderline"/>
        </w:rPr>
        <w:t xml:space="preserve"> says Mr. </w:t>
      </w:r>
      <w:proofErr w:type="spellStart"/>
      <w:r w:rsidRPr="00F81F7B">
        <w:rPr>
          <w:rStyle w:val="StyleUnderline"/>
        </w:rPr>
        <w:t>Motomura</w:t>
      </w:r>
      <w:proofErr w:type="spellEnd"/>
      <w:r w:rsidRPr="00F81F7B">
        <w:rPr>
          <w:rStyle w:val="StyleUnderline"/>
        </w:rPr>
        <w:t>, the author of several books on immigration. “That’s a deeply resonant message, and I think there’s tremendous potential to get voters who call themselves centrists and even conservatives to say the administration has gone too far.”</w:t>
      </w:r>
    </w:p>
    <w:p w14:paraId="28D0B369" w14:textId="77777777" w:rsidR="00D35CFC" w:rsidRPr="00F81F7B" w:rsidRDefault="00D35CFC" w:rsidP="00D35CFC">
      <w:pPr>
        <w:pStyle w:val="Heading4"/>
      </w:pPr>
      <w:r w:rsidRPr="00F81F7B">
        <w:t>Support for Abolishing ICE is increasing – times and ideas have progressed</w:t>
      </w:r>
    </w:p>
    <w:p w14:paraId="697F9351" w14:textId="77777777" w:rsidR="00D35CFC" w:rsidRPr="00F81F7B" w:rsidRDefault="00D35CFC" w:rsidP="00D35CFC">
      <w:proofErr w:type="spellStart"/>
      <w:r w:rsidRPr="00F81F7B">
        <w:rPr>
          <w:rStyle w:val="Style13ptBold"/>
        </w:rPr>
        <w:t>Narea</w:t>
      </w:r>
      <w:proofErr w:type="spellEnd"/>
      <w:r w:rsidRPr="00F81F7B">
        <w:rPr>
          <w:rStyle w:val="Style13ptBold"/>
        </w:rPr>
        <w:t>, 2020 – immigration reporter for Vox</w:t>
      </w:r>
      <w:r w:rsidRPr="00F81F7B">
        <w:t xml:space="preserve"> </w:t>
      </w:r>
      <w:r w:rsidRPr="00F81F7B">
        <w:rPr>
          <w:sz w:val="16"/>
          <w:szCs w:val="16"/>
        </w:rPr>
        <w:t xml:space="preserve">[Nicole “How “abolish ICE” helped bring abolitionist ideas into the mainstream” Jul 9, 2020, </w:t>
      </w:r>
      <w:hyperlink r:id="rId49" w:history="1">
        <w:r w:rsidRPr="00F81F7B">
          <w:rPr>
            <w:rStyle w:val="Hyperlink"/>
            <w:sz w:val="16"/>
            <w:szCs w:val="16"/>
          </w:rPr>
          <w:t>https://www.vox.com/policy-and-politics/2020/7/9/21307137/abolish-ice-police-immigrant-black-lives-matter</w:t>
        </w:r>
      </w:hyperlink>
      <w:r w:rsidRPr="00F81F7B">
        <w:rPr>
          <w:sz w:val="16"/>
          <w:szCs w:val="16"/>
        </w:rPr>
        <w:t>]</w:t>
      </w:r>
    </w:p>
    <w:p w14:paraId="5E4371E6" w14:textId="77777777" w:rsidR="00D35CFC" w:rsidRPr="00F81F7B" w:rsidRDefault="00D35CFC" w:rsidP="00D35CFC"/>
    <w:p w14:paraId="5C757ED6" w14:textId="77777777" w:rsidR="00D35CFC" w:rsidRPr="00F81F7B" w:rsidRDefault="00D35CFC" w:rsidP="00D35CFC">
      <w:pPr>
        <w:rPr>
          <w:rStyle w:val="StyleUnderline"/>
        </w:rPr>
      </w:pPr>
      <w:r w:rsidRPr="00F81F7B">
        <w:rPr>
          <w:rStyle w:val="StyleUnderline"/>
        </w:rPr>
        <w:t>Movements to abolish ICE</w:t>
      </w:r>
      <w:r w:rsidRPr="00F81F7B">
        <w:rPr>
          <w:sz w:val="12"/>
        </w:rPr>
        <w:t xml:space="preserve"> and the police </w:t>
      </w:r>
      <w:r w:rsidRPr="00F81F7B">
        <w:rPr>
          <w:rStyle w:val="StyleUnderline"/>
        </w:rPr>
        <w:t>have amassed significant support. By August 2018, about a quarter of Democrats supported calls to dismantle the agency and more than half had come to view the agency negatively.</w:t>
      </w:r>
      <w:r w:rsidRPr="00F81F7B">
        <w:rPr>
          <w:sz w:val="12"/>
        </w:rPr>
        <w:t xml:space="preserve"> Similarly, polls conducted in the wake of recent protests have shown an almost 15 percent increase in support for cuts to law enforcement funding. It would be wrong to stay that the movements’ messaging has had no impact, </w:t>
      </w:r>
      <w:r w:rsidRPr="00F81F7B">
        <w:rPr>
          <w:rStyle w:val="StyleUnderline"/>
        </w:rPr>
        <w:t>García Hernández said. “The notion of abolishing ICE has become one worthy of consideration by a much broader segment of society,” he said. “There has been an enormous shift.”</w:t>
      </w:r>
    </w:p>
    <w:p w14:paraId="0865B970" w14:textId="77777777" w:rsidR="00D35CFC" w:rsidRPr="00F81F7B" w:rsidRDefault="00D35CFC" w:rsidP="00D35CFC"/>
    <w:p w14:paraId="6171A234" w14:textId="77777777" w:rsidR="00D35CFC" w:rsidRPr="00F81F7B" w:rsidRDefault="00D35CFC" w:rsidP="00D35CFC">
      <w:pPr>
        <w:pStyle w:val="Heading4"/>
      </w:pPr>
      <w:r w:rsidRPr="00F81F7B">
        <w:t xml:space="preserve">Abolish ICE </w:t>
      </w:r>
      <w:proofErr w:type="gramStart"/>
      <w:r w:rsidRPr="00F81F7B">
        <w:t>Hasn’t</w:t>
      </w:r>
      <w:proofErr w:type="gramEnd"/>
      <w:r w:rsidRPr="00F81F7B">
        <w:t xml:space="preserve"> hurt democrats – 2018 midterm elections empirically prove.</w:t>
      </w:r>
    </w:p>
    <w:p w14:paraId="5F6892F5" w14:textId="77777777" w:rsidR="00D35CFC" w:rsidRPr="00F81F7B" w:rsidRDefault="00D35CFC" w:rsidP="00D35CFC">
      <w:proofErr w:type="spellStart"/>
      <w:r w:rsidRPr="00F81F7B">
        <w:rPr>
          <w:rStyle w:val="Style13ptBold"/>
        </w:rPr>
        <w:t>Narea</w:t>
      </w:r>
      <w:proofErr w:type="spellEnd"/>
      <w:r w:rsidRPr="00F81F7B">
        <w:rPr>
          <w:rStyle w:val="Style13ptBold"/>
        </w:rPr>
        <w:t>, 2020 – immigration reporter for Vox</w:t>
      </w:r>
      <w:r w:rsidRPr="00F81F7B">
        <w:t xml:space="preserve"> </w:t>
      </w:r>
      <w:r w:rsidRPr="00F81F7B">
        <w:rPr>
          <w:sz w:val="16"/>
          <w:szCs w:val="16"/>
        </w:rPr>
        <w:t xml:space="preserve">[Nicole “How “abolish ICE” helped bring abolitionist ideas into the mainstream” Jul 9, 2020, </w:t>
      </w:r>
      <w:hyperlink r:id="rId50" w:history="1">
        <w:r w:rsidRPr="00F81F7B">
          <w:rPr>
            <w:rStyle w:val="Hyperlink"/>
            <w:sz w:val="16"/>
            <w:szCs w:val="16"/>
          </w:rPr>
          <w:t>https://www.vox.com/policy-and-politics/2020/7/9/21307137/abolish-ice-police-immigrant-black-lives-matter</w:t>
        </w:r>
      </w:hyperlink>
      <w:r w:rsidRPr="00F81F7B">
        <w:rPr>
          <w:sz w:val="16"/>
          <w:szCs w:val="16"/>
        </w:rPr>
        <w:t>]</w:t>
      </w:r>
    </w:p>
    <w:p w14:paraId="49DABAB0" w14:textId="77777777" w:rsidR="00D35CFC" w:rsidRPr="00F81F7B" w:rsidRDefault="00D35CFC" w:rsidP="00D35CFC"/>
    <w:p w14:paraId="6738CB2D" w14:textId="77777777" w:rsidR="00D35CFC" w:rsidRPr="00F81F7B" w:rsidRDefault="00D35CFC" w:rsidP="00D35CFC">
      <w:pPr>
        <w:rPr>
          <w:sz w:val="12"/>
        </w:rPr>
      </w:pPr>
      <w:r w:rsidRPr="00F81F7B">
        <w:rPr>
          <w:rStyle w:val="StyleUnderline"/>
        </w:rPr>
        <w:t xml:space="preserve">Over half of voters said in 2018 that they </w:t>
      </w:r>
      <w:proofErr w:type="gramStart"/>
      <w:r w:rsidRPr="00F81F7B">
        <w:rPr>
          <w:rStyle w:val="StyleUnderline"/>
        </w:rPr>
        <w:t>didn’t</w:t>
      </w:r>
      <w:proofErr w:type="gramEnd"/>
      <w:r w:rsidRPr="00F81F7B">
        <w:rPr>
          <w:rStyle w:val="StyleUnderline"/>
        </w:rPr>
        <w:t xml:space="preserve"> support dismantling ICE, and center-left commentators warned that endorsing the movement would cost Democrats congressional seats in the midterms. But that never came to pass. Instead, the idea became a rallying cry for protesters and eventually worked its way into presidential candidates’ platforms. </w:t>
      </w:r>
      <w:r w:rsidRPr="00F81F7B">
        <w:rPr>
          <w:sz w:val="12"/>
        </w:rPr>
        <w:t>Sen. Bernie Sanders and New York City Mayor Bill DeBlasio proposed breaking up ICE and redistributing its functions to other agencies.</w:t>
      </w:r>
    </w:p>
    <w:p w14:paraId="08D76401" w14:textId="77777777" w:rsidR="00D35CFC" w:rsidRPr="00F81F7B" w:rsidRDefault="00D35CFC" w:rsidP="00D35CFC"/>
    <w:p w14:paraId="2CA2CF34" w14:textId="1ACAB1A0" w:rsidR="007822A3" w:rsidRPr="00F81F7B" w:rsidRDefault="00D35CFC" w:rsidP="00D35CFC">
      <w:pPr>
        <w:pStyle w:val="Heading3"/>
      </w:pPr>
      <w:r>
        <w:t>Politics Links</w:t>
      </w:r>
    </w:p>
    <w:p w14:paraId="7CF3BDBA" w14:textId="77777777" w:rsidR="007822A3" w:rsidRPr="00F81F7B" w:rsidRDefault="007822A3" w:rsidP="007822A3">
      <w:pPr>
        <w:pStyle w:val="Heading4"/>
      </w:pPr>
      <w:r w:rsidRPr="00F81F7B">
        <w:t>Plan would cause a partisan controversy in Congress – most members support the Purpose of ICE</w:t>
      </w:r>
    </w:p>
    <w:p w14:paraId="2DC27F7C" w14:textId="77777777" w:rsidR="007822A3" w:rsidRPr="00F81F7B" w:rsidRDefault="007822A3" w:rsidP="007822A3">
      <w:pPr>
        <w:rPr>
          <w:sz w:val="16"/>
          <w:szCs w:val="16"/>
        </w:rPr>
      </w:pPr>
      <w:proofErr w:type="spellStart"/>
      <w:r w:rsidRPr="00F81F7B">
        <w:rPr>
          <w:rStyle w:val="Style13ptBold"/>
        </w:rPr>
        <w:t>Loffman</w:t>
      </w:r>
      <w:proofErr w:type="spellEnd"/>
      <w:r w:rsidRPr="00F81F7B">
        <w:rPr>
          <w:rStyle w:val="Style13ptBold"/>
        </w:rPr>
        <w:t xml:space="preserve"> 2018 – PBS politics producer</w:t>
      </w:r>
      <w:r w:rsidRPr="00F81F7B">
        <w:rPr>
          <w:sz w:val="16"/>
          <w:szCs w:val="16"/>
        </w:rPr>
        <w:t xml:space="preserve"> [Matt, 07-6-18, PBS, “What’s driving the movement to Abolish ICE?”, </w:t>
      </w:r>
      <w:hyperlink r:id="rId51" w:history="1">
        <w:r w:rsidRPr="00F81F7B">
          <w:rPr>
            <w:sz w:val="16"/>
            <w:szCs w:val="16"/>
          </w:rPr>
          <w:t>https://www.pbs.org/newshour/politics/whats-driving-the-movement-to-abolish-ice</w:t>
        </w:r>
      </w:hyperlink>
      <w:r w:rsidRPr="00F81F7B">
        <w:rPr>
          <w:sz w:val="16"/>
          <w:szCs w:val="16"/>
        </w:rPr>
        <w:t>, ACC 07-13-20, AR]</w:t>
      </w:r>
    </w:p>
    <w:p w14:paraId="19A175B7" w14:textId="77777777" w:rsidR="007822A3" w:rsidRPr="00F81F7B" w:rsidRDefault="007822A3" w:rsidP="007822A3">
      <w:pPr>
        <w:rPr>
          <w:rFonts w:cs="Calibri"/>
          <w:sz w:val="14"/>
        </w:rPr>
      </w:pPr>
    </w:p>
    <w:p w14:paraId="622DB3C3" w14:textId="77777777" w:rsidR="007822A3" w:rsidRPr="00F81F7B" w:rsidRDefault="007822A3" w:rsidP="007822A3">
      <w:pPr>
        <w:rPr>
          <w:rFonts w:cs="Calibri"/>
          <w:sz w:val="10"/>
        </w:rPr>
      </w:pPr>
      <w:proofErr w:type="gramStart"/>
      <w:r w:rsidRPr="00F81F7B">
        <w:rPr>
          <w:rFonts w:cs="Calibri"/>
          <w:sz w:val="10"/>
        </w:rPr>
        <w:t>What’s</w:t>
      </w:r>
      <w:proofErr w:type="gramEnd"/>
      <w:r w:rsidRPr="00F81F7B">
        <w:rPr>
          <w:rFonts w:cs="Calibri"/>
          <w:sz w:val="10"/>
        </w:rPr>
        <w:t xml:space="preserve"> next? </w:t>
      </w:r>
      <w:r w:rsidRPr="00F81F7B">
        <w:rPr>
          <w:rStyle w:val="StyleUnderline"/>
        </w:rPr>
        <w:t>The idea of abolishing ICE has so far only attracted limited support from some Democrats in Congress</w:t>
      </w:r>
      <w:r w:rsidRPr="00F81F7B">
        <w:rPr>
          <w:rFonts w:cs="Calibri"/>
          <w:sz w:val="10"/>
        </w:rPr>
        <w:t xml:space="preserve">. Rep. Mark </w:t>
      </w:r>
      <w:proofErr w:type="spellStart"/>
      <w:r w:rsidRPr="00F81F7B">
        <w:rPr>
          <w:rFonts w:cs="Calibri"/>
          <w:sz w:val="10"/>
        </w:rPr>
        <w:t>Pocan</w:t>
      </w:r>
      <w:proofErr w:type="spellEnd"/>
      <w:r w:rsidRPr="00F81F7B">
        <w:rPr>
          <w:rFonts w:cs="Calibri"/>
          <w:sz w:val="10"/>
        </w:rPr>
        <w:t xml:space="preserve">, D-Wis., already introduced a bill to abolish ICE, and Washington Democratic Reps. Adam Smith and Pramila Jayapal are working on another. </w:t>
      </w:r>
      <w:r w:rsidRPr="00F81F7B">
        <w:rPr>
          <w:rStyle w:val="StyleUnderline"/>
        </w:rPr>
        <w:t>But any attempt to phase out ICE is likely face strong opposition in the Republican-controlled House and Senate</w:t>
      </w:r>
      <w:r w:rsidRPr="00F81F7B">
        <w:rPr>
          <w:rFonts w:cs="Calibri"/>
          <w:sz w:val="10"/>
        </w:rPr>
        <w:t xml:space="preserve">. </w:t>
      </w:r>
      <w:r w:rsidRPr="00F81F7B">
        <w:rPr>
          <w:rStyle w:val="StyleUnderline"/>
        </w:rPr>
        <w:t>Supporters of the agency</w:t>
      </w:r>
      <w:r w:rsidRPr="00F81F7B">
        <w:rPr>
          <w:rFonts w:cs="Calibri"/>
          <w:sz w:val="10"/>
        </w:rPr>
        <w:t xml:space="preserve">, like former acting ICE director Thomas Homan, who retired at the end of last month after 30 years in immigration enforcement, </w:t>
      </w:r>
      <w:r w:rsidRPr="00F81F7B">
        <w:rPr>
          <w:rStyle w:val="StyleUnderline"/>
        </w:rPr>
        <w:t>say ICE agents are simply doing their job as prescribed by the law</w:t>
      </w:r>
      <w:r w:rsidRPr="00F81F7B">
        <w:rPr>
          <w:rFonts w:cs="Calibri"/>
          <w:sz w:val="10"/>
        </w:rPr>
        <w:t xml:space="preserve">. </w:t>
      </w:r>
      <w:r w:rsidRPr="00F81F7B">
        <w:rPr>
          <w:sz w:val="10"/>
        </w:rPr>
        <w:t>“The system needs to be fixed. I’m the first one to agree to that,” </w:t>
      </w:r>
      <w:hyperlink r:id="rId52" w:anchor="transcript" w:history="1">
        <w:r w:rsidRPr="00F81F7B">
          <w:rPr>
            <w:rStyle w:val="Hyperlink"/>
            <w:sz w:val="10"/>
          </w:rPr>
          <w:t>Homan told PBS NewsHour anchor Judy Woodruff in May</w:t>
        </w:r>
      </w:hyperlink>
      <w:r w:rsidRPr="00F81F7B">
        <w:rPr>
          <w:sz w:val="10"/>
        </w:rPr>
        <w:t>. “</w:t>
      </w:r>
      <w:r w:rsidRPr="00F81F7B">
        <w:rPr>
          <w:rStyle w:val="StyleUnderline"/>
        </w:rPr>
        <w:t xml:space="preserve">If the law </w:t>
      </w:r>
      <w:proofErr w:type="gramStart"/>
      <w:r w:rsidRPr="00F81F7B">
        <w:rPr>
          <w:rStyle w:val="StyleUnderline"/>
        </w:rPr>
        <w:t>doesn’t</w:t>
      </w:r>
      <w:proofErr w:type="gramEnd"/>
      <w:r w:rsidRPr="00F81F7B">
        <w:rPr>
          <w:rStyle w:val="StyleUnderline"/>
        </w:rPr>
        <w:t xml:space="preserve"> work, then fix the law. </w:t>
      </w:r>
      <w:proofErr w:type="gramStart"/>
      <w:r w:rsidRPr="00F81F7B">
        <w:rPr>
          <w:rStyle w:val="StyleUnderline"/>
        </w:rPr>
        <w:t>Don’t</w:t>
      </w:r>
      <w:proofErr w:type="gramEnd"/>
      <w:r w:rsidRPr="00F81F7B">
        <w:rPr>
          <w:rStyle w:val="StyleUnderline"/>
        </w:rPr>
        <w:t xml:space="preserve"> ask the law enforcement officer to ignore it.</w:t>
      </w:r>
      <w:r w:rsidRPr="00F81F7B">
        <w:rPr>
          <w:rFonts w:cs="Calibri"/>
          <w:sz w:val="10"/>
        </w:rPr>
        <w:t xml:space="preserve"> No one asks the FBI to ignore their job. No one asks the DEA to do their job. We’re no different.” “If the law </w:t>
      </w:r>
      <w:proofErr w:type="gramStart"/>
      <w:r w:rsidRPr="00F81F7B">
        <w:rPr>
          <w:rFonts w:cs="Calibri"/>
          <w:sz w:val="10"/>
        </w:rPr>
        <w:t>doesn’t</w:t>
      </w:r>
      <w:proofErr w:type="gramEnd"/>
      <w:r w:rsidRPr="00F81F7B">
        <w:rPr>
          <w:rFonts w:cs="Calibri"/>
          <w:sz w:val="10"/>
        </w:rPr>
        <w:t xml:space="preserve"> work, then fix the law. Don’t ask the law enforcement officer to ignore it.”- Former Acting ICE Director Thomas Homan People like </w:t>
      </w:r>
      <w:r w:rsidRPr="00F81F7B">
        <w:rPr>
          <w:rStyle w:val="StyleUnderline"/>
        </w:rPr>
        <w:t>Sen. Angus King, I-Maine, have hesitated to call for abolishing the agency altogether,</w:t>
      </w:r>
      <w:r w:rsidRPr="00F81F7B">
        <w:rPr>
          <w:rFonts w:cs="Calibri"/>
          <w:sz w:val="10"/>
        </w:rPr>
        <w:t xml:space="preserve">  though they have encouraged Congress to re-examine </w:t>
      </w:r>
      <w:proofErr w:type="spellStart"/>
      <w:r w:rsidRPr="00F81F7B">
        <w:rPr>
          <w:rFonts w:cs="Calibri"/>
          <w:sz w:val="10"/>
        </w:rPr>
        <w:t>it.“</w:t>
      </w:r>
      <w:r w:rsidRPr="00F81F7B">
        <w:rPr>
          <w:rStyle w:val="StyleUnderline"/>
        </w:rPr>
        <w:t>I</w:t>
      </w:r>
      <w:proofErr w:type="spellEnd"/>
      <w:r w:rsidRPr="00F81F7B">
        <w:rPr>
          <w:rStyle w:val="StyleUnderline"/>
        </w:rPr>
        <w:t xml:space="preserve"> don’t know how you abolish an agency without abolishing the function, and I think the function is necessary</w:t>
      </w:r>
      <w:r w:rsidRPr="00F81F7B">
        <w:rPr>
          <w:rFonts w:cs="Calibri"/>
          <w:sz w:val="10"/>
        </w:rPr>
        <w:t>,” </w:t>
      </w:r>
      <w:hyperlink r:id="rId53" w:history="1">
        <w:r w:rsidRPr="00F81F7B">
          <w:rPr>
            <w:rStyle w:val="StyleUnderline"/>
            <w:sz w:val="10"/>
          </w:rPr>
          <w:t>he said</w:t>
        </w:r>
        <w:r w:rsidRPr="00F81F7B">
          <w:rPr>
            <w:rStyle w:val="Hyperlink"/>
            <w:rFonts w:cs="Calibri"/>
            <w:sz w:val="10"/>
            <w:bdr w:val="none" w:sz="0" w:space="0" w:color="auto" w:frame="1"/>
          </w:rPr>
          <w:t xml:space="preserve"> Sunday on NBC’s “Meet The Press.”</w:t>
        </w:r>
      </w:hyperlink>
      <w:r w:rsidRPr="00F81F7B">
        <w:rPr>
          <w:rFonts w:cs="Calibri"/>
          <w:sz w:val="10"/>
        </w:rPr>
        <w:t xml:space="preserve"> But he also said it makes a “hell of a lot of sense” to take a close look at how they’re carrying out enforcement, adding, “there are a lot of questions to be answered.” </w:t>
      </w:r>
    </w:p>
    <w:p w14:paraId="0E562838" w14:textId="77777777" w:rsidR="007822A3" w:rsidRPr="00F81F7B" w:rsidRDefault="007822A3" w:rsidP="007822A3">
      <w:pPr>
        <w:rPr>
          <w:rFonts w:cs="Calibri"/>
          <w:sz w:val="14"/>
        </w:rPr>
      </w:pPr>
    </w:p>
    <w:p w14:paraId="1A51A0CC" w14:textId="4951DE90" w:rsidR="007822A3" w:rsidRPr="00F81F7B" w:rsidRDefault="00D35CFC" w:rsidP="00D35CFC">
      <w:pPr>
        <w:pStyle w:val="Heading3"/>
      </w:pPr>
      <w:r>
        <w:t>HSI PIC</w:t>
      </w:r>
    </w:p>
    <w:p w14:paraId="48926B48" w14:textId="77777777" w:rsidR="007822A3" w:rsidRPr="00F81F7B" w:rsidRDefault="007822A3" w:rsidP="007822A3">
      <w:pPr>
        <w:rPr>
          <w:rFonts w:cs="Calibri"/>
          <w:sz w:val="14"/>
        </w:rPr>
      </w:pPr>
    </w:p>
    <w:p w14:paraId="6EBBCB7D" w14:textId="77777777" w:rsidR="007822A3" w:rsidRPr="00F81F7B" w:rsidRDefault="007822A3" w:rsidP="007822A3">
      <w:pPr>
        <w:pStyle w:val="Heading4"/>
      </w:pPr>
      <w:r w:rsidRPr="00F81F7B">
        <w:t xml:space="preserve">Just abolishing ERO solves the abuses, but leaves HSI which </w:t>
      </w:r>
      <w:proofErr w:type="gramStart"/>
      <w:r w:rsidRPr="00F81F7B">
        <w:t>actually protect</w:t>
      </w:r>
      <w:proofErr w:type="gramEnd"/>
      <w:r w:rsidRPr="00F81F7B">
        <w:t xml:space="preserve"> public safety</w:t>
      </w:r>
    </w:p>
    <w:p w14:paraId="357A7764" w14:textId="77777777" w:rsidR="007822A3" w:rsidRPr="00F81F7B" w:rsidRDefault="007822A3" w:rsidP="007822A3">
      <w:r w:rsidRPr="00F81F7B">
        <w:rPr>
          <w:rStyle w:val="Style13ptBold"/>
        </w:rPr>
        <w:t>Hong 19 - professor of law at Boston College Law School</w:t>
      </w:r>
      <w:r w:rsidRPr="00F81F7B">
        <w:t xml:space="preserve"> </w:t>
      </w:r>
      <w:r w:rsidRPr="00F81F7B">
        <w:rPr>
          <w:sz w:val="16"/>
          <w:szCs w:val="16"/>
        </w:rPr>
        <w:t xml:space="preserve">[Kari E., 10 Reasons Why Congress Should Defund ICE's Deportation Force (March 11, 2019). 43 NYU Review of Law &amp; Social Change Harbinger 2019, Available at SSRN: </w:t>
      </w:r>
      <w:hyperlink r:id="rId54" w:history="1">
        <w:r w:rsidRPr="00F81F7B">
          <w:rPr>
            <w:rStyle w:val="Hyperlink"/>
            <w:sz w:val="16"/>
            <w:szCs w:val="16"/>
          </w:rPr>
          <w:t>https://ssrn.com/abstract=3350664</w:t>
        </w:r>
      </w:hyperlink>
      <w:r w:rsidRPr="00F81F7B">
        <w:rPr>
          <w:sz w:val="16"/>
          <w:szCs w:val="16"/>
        </w:rPr>
        <w:t>]</w:t>
      </w:r>
    </w:p>
    <w:p w14:paraId="36431045" w14:textId="77777777" w:rsidR="007822A3" w:rsidRPr="00F81F7B" w:rsidRDefault="007822A3" w:rsidP="007822A3"/>
    <w:p w14:paraId="45D3F1D8" w14:textId="77777777" w:rsidR="007822A3" w:rsidRPr="00F81F7B" w:rsidRDefault="007822A3" w:rsidP="007822A3">
      <w:pPr>
        <w:rPr>
          <w:sz w:val="16"/>
        </w:rPr>
      </w:pPr>
      <w:r w:rsidRPr="00F81F7B">
        <w:rPr>
          <w:sz w:val="16"/>
        </w:rPr>
        <w:t xml:space="preserve">Calls to abolish ICE, the Immigration and Customs Enforcement agency tasked with deportations, are growing. </w:t>
      </w:r>
      <w:r w:rsidRPr="00F81F7B">
        <w:rPr>
          <w:rStyle w:val="StyleUnderline"/>
        </w:rPr>
        <w:t>ICE consists of two agencies – Homeland Security Investigations (HSI), which investigates transnational criminal matters, and Enforcement and Removal Operations (ERO), which deports non-citizens. The calls to abolish ICE focus on the latter, the ERO deportation force</w:t>
      </w:r>
      <w:r w:rsidRPr="00F81F7B">
        <w:rPr>
          <w:sz w:val="16"/>
        </w:rPr>
        <w:t>.</w:t>
      </w:r>
      <w:r w:rsidRPr="00F81F7B">
        <w:rPr>
          <w:rStyle w:val="StyleUnderline"/>
        </w:rPr>
        <w:t xml:space="preserve"> </w:t>
      </w:r>
      <w:r w:rsidRPr="00F81F7B">
        <w:rPr>
          <w:sz w:val="16"/>
        </w:rPr>
        <w:t xml:space="preserve">Defenders proffer that the idea is silly, that abolition could harm public safety, or that advocates of abolition must first explain what, if anything, would replace the agency. Those reasons are not persuasive. The first ignores that federal agencies are not eternal and have been created and eliminated as our country’s priorities change. The second reason is refuted by numerous studies establishing that immigrants are less—not more—likely to be involved in criminal activity than citizens. And of great import, the third reason has not stopped Congress from similarly defunding the federal enforcement of marijuana laws in states that have legalized medical marijuana.  This example shows that Congress does not need “an actual proposal for what should replace [enforcement], or even if it should be replaced at all” before defunding enforcement that is no longer a policy priority. </w:t>
      </w:r>
      <w:r w:rsidRPr="00F81F7B">
        <w:rPr>
          <w:rStyle w:val="StyleUnderline"/>
        </w:rPr>
        <w:t>This essay enters the debate by proposing a middle ground to the calls to abolish ICE. While Congress is likely to continue funding HSI agency functions, as they are understood as matters of actual public safety, Congress should defund the arrests, detentions, and deportations of millions of people just for being without status. This call, then, is to defund all functions of the ERO deportation force. By stopping short of ICE abolition, the agency could be funded when, and if, Congress creates a legitimate mandate for the agency to follow; a purpose that the agency now lacks</w:t>
      </w:r>
      <w:r w:rsidRPr="00F81F7B">
        <w:rPr>
          <w:sz w:val="16"/>
        </w:rPr>
        <w:t xml:space="preserve">. </w:t>
      </w:r>
    </w:p>
    <w:p w14:paraId="6EF1CFF2" w14:textId="77777777" w:rsidR="007822A3" w:rsidRPr="00F81F7B" w:rsidRDefault="007822A3" w:rsidP="007822A3"/>
    <w:p w14:paraId="4DC36702" w14:textId="77777777" w:rsidR="007822A3" w:rsidRPr="00F81F7B" w:rsidRDefault="007822A3" w:rsidP="007822A3">
      <w:pPr>
        <w:rPr>
          <w:rStyle w:val="Style13ptBold"/>
        </w:rPr>
      </w:pPr>
    </w:p>
    <w:p w14:paraId="6BE2FA35" w14:textId="77777777" w:rsidR="007822A3" w:rsidRPr="00F81F7B" w:rsidRDefault="007822A3" w:rsidP="007822A3">
      <w:pPr>
        <w:pStyle w:val="Heading4"/>
      </w:pPr>
      <w:r w:rsidRPr="00F81F7B">
        <w:t>Abolishing ICE eliminates HSI, which is key to solve human trafficking and proliferation</w:t>
      </w:r>
    </w:p>
    <w:p w14:paraId="7DA5B524" w14:textId="77777777" w:rsidR="007822A3" w:rsidRPr="00F81F7B" w:rsidRDefault="007822A3" w:rsidP="007822A3">
      <w:r w:rsidRPr="00F81F7B">
        <w:rPr>
          <w:rStyle w:val="Style13ptBold"/>
        </w:rPr>
        <w:t xml:space="preserve">Ford 18- staff writer at The New </w:t>
      </w:r>
      <w:proofErr w:type="gramStart"/>
      <w:r w:rsidRPr="00F81F7B">
        <w:rPr>
          <w:rStyle w:val="Style13ptBold"/>
        </w:rPr>
        <w:t>Republic</w:t>
      </w:r>
      <w:r w:rsidRPr="00F81F7B">
        <w:rPr>
          <w:rStyle w:val="Style13ptBold"/>
          <w:sz w:val="16"/>
          <w:szCs w:val="16"/>
        </w:rPr>
        <w:t>.</w:t>
      </w:r>
      <w:r w:rsidRPr="00F81F7B">
        <w:rPr>
          <w:sz w:val="16"/>
          <w:szCs w:val="16"/>
        </w:rPr>
        <w:t>(</w:t>
      </w:r>
      <w:proofErr w:type="gramEnd"/>
      <w:r w:rsidRPr="00F81F7B">
        <w:rPr>
          <w:sz w:val="16"/>
          <w:szCs w:val="16"/>
        </w:rPr>
        <w:t xml:space="preserve">Matt July 18,2018,The New Republic, “OK, Abolish ICE. What then?” </w:t>
      </w:r>
      <w:hyperlink r:id="rId55">
        <w:r w:rsidRPr="00F81F7B">
          <w:rPr>
            <w:rStyle w:val="Hyperlink"/>
            <w:sz w:val="16"/>
            <w:szCs w:val="16"/>
          </w:rPr>
          <w:t>https://newrepublic.com/article/149945/ok-abolish-ice-then</w:t>
        </w:r>
      </w:hyperlink>
      <w:r w:rsidRPr="00F81F7B">
        <w:rPr>
          <w:sz w:val="16"/>
          <w:szCs w:val="16"/>
        </w:rPr>
        <w:t xml:space="preserve"> ,July 9,2020 AS)</w:t>
      </w:r>
    </w:p>
    <w:p w14:paraId="592329E0" w14:textId="77777777" w:rsidR="007822A3" w:rsidRPr="00F81F7B" w:rsidRDefault="007822A3" w:rsidP="007822A3">
      <w:pPr>
        <w:rPr>
          <w:rStyle w:val="StyleUnderline"/>
        </w:rPr>
      </w:pPr>
    </w:p>
    <w:p w14:paraId="350A63B2" w14:textId="77777777" w:rsidR="007822A3" w:rsidRPr="00F81F7B" w:rsidRDefault="007822A3" w:rsidP="007822A3">
      <w:pPr>
        <w:rPr>
          <w:sz w:val="12"/>
        </w:rPr>
      </w:pPr>
      <w:bookmarkStart w:id="9" w:name="_xtd6mwkwrctp" w:colFirst="0" w:colLast="0"/>
      <w:bookmarkEnd w:id="9"/>
      <w:r w:rsidRPr="00F81F7B">
        <w:rPr>
          <w:rStyle w:val="StyleUnderline"/>
        </w:rPr>
        <w:t xml:space="preserve">While immigration enforcement receives the most attention, it only accounts for a third of ICE’s budget, according to Saldana. “If you do abolish ICE, </w:t>
      </w:r>
      <w:r w:rsidRPr="00F81F7B">
        <w:rPr>
          <w:sz w:val="12"/>
        </w:rPr>
        <w:t xml:space="preserve">you’re abolishing the United States’ representation in immigration court, </w:t>
      </w:r>
      <w:r w:rsidRPr="00F81F7B">
        <w:rPr>
          <w:rStyle w:val="StyleUnderline"/>
        </w:rPr>
        <w:t>you’re abolishing the extraordinary work that investigative agents do on the Homeland Security Investigations side,” she said. “That’s the half of ICE that does investigative work, which is human trafficking, child exploitation, international crime, military-arms proliferation—all of that is under ICE</w:t>
      </w:r>
      <w:r w:rsidRPr="00F81F7B">
        <w:rPr>
          <w:sz w:val="12"/>
        </w:rPr>
        <w:t>.”</w:t>
      </w:r>
    </w:p>
    <w:p w14:paraId="6A9F7E06" w14:textId="77777777" w:rsidR="007822A3" w:rsidRPr="00F81F7B" w:rsidRDefault="007822A3" w:rsidP="007822A3"/>
    <w:p w14:paraId="03B2AEA2" w14:textId="36770894" w:rsidR="007822A3" w:rsidRPr="003A18F4" w:rsidRDefault="003A18F4" w:rsidP="003A18F4">
      <w:pPr>
        <w:pStyle w:val="Heading3"/>
      </w:pPr>
      <w:r w:rsidRPr="003A18F4">
        <w:t>--AT – HSI will be moved</w:t>
      </w:r>
    </w:p>
    <w:p w14:paraId="78E23964" w14:textId="77777777" w:rsidR="007822A3" w:rsidRPr="00F81F7B" w:rsidRDefault="007822A3" w:rsidP="007822A3">
      <w:pPr>
        <w:pStyle w:val="Heading4"/>
      </w:pPr>
      <w:r w:rsidRPr="00F81F7B">
        <w:t>Even if HSI is kept, it cannot succeed without ICE – the ERO coordinates closely with them</w:t>
      </w:r>
    </w:p>
    <w:p w14:paraId="19C0A88B" w14:textId="77777777" w:rsidR="007822A3" w:rsidRPr="00F81F7B" w:rsidRDefault="007822A3" w:rsidP="007822A3">
      <w:r w:rsidRPr="00F81F7B">
        <w:rPr>
          <w:rStyle w:val="Style13ptBold"/>
        </w:rPr>
        <w:t xml:space="preserve">Ford 18- staff writer at The New </w:t>
      </w:r>
      <w:proofErr w:type="gramStart"/>
      <w:r w:rsidRPr="00F81F7B">
        <w:rPr>
          <w:rStyle w:val="Style13ptBold"/>
        </w:rPr>
        <w:t>Republic</w:t>
      </w:r>
      <w:r w:rsidRPr="00F81F7B">
        <w:rPr>
          <w:rStyle w:val="Style13ptBold"/>
          <w:sz w:val="16"/>
          <w:szCs w:val="16"/>
        </w:rPr>
        <w:t>.</w:t>
      </w:r>
      <w:r w:rsidRPr="00F81F7B">
        <w:rPr>
          <w:sz w:val="16"/>
          <w:szCs w:val="16"/>
        </w:rPr>
        <w:t>(</w:t>
      </w:r>
      <w:proofErr w:type="gramEnd"/>
      <w:r w:rsidRPr="00F81F7B">
        <w:rPr>
          <w:sz w:val="16"/>
          <w:szCs w:val="16"/>
        </w:rPr>
        <w:t xml:space="preserve">Matt July 18,2018,The New Republic, “OK, Abolish ICE. What then?” </w:t>
      </w:r>
      <w:hyperlink r:id="rId56">
        <w:r w:rsidRPr="00F81F7B">
          <w:rPr>
            <w:rStyle w:val="Hyperlink"/>
            <w:sz w:val="16"/>
            <w:szCs w:val="16"/>
          </w:rPr>
          <w:t>https://newrepublic.com/article/149945/ok-abolish-ice-then</w:t>
        </w:r>
      </w:hyperlink>
      <w:r w:rsidRPr="00F81F7B">
        <w:rPr>
          <w:sz w:val="16"/>
          <w:szCs w:val="16"/>
        </w:rPr>
        <w:t xml:space="preserve"> ,July 9,2020 AS)</w:t>
      </w:r>
    </w:p>
    <w:p w14:paraId="0F0E8FAD" w14:textId="77777777" w:rsidR="007822A3" w:rsidRPr="00F81F7B" w:rsidRDefault="007822A3" w:rsidP="007822A3"/>
    <w:p w14:paraId="3CAA95A6" w14:textId="77777777" w:rsidR="007822A3" w:rsidRPr="00F81F7B" w:rsidRDefault="007822A3" w:rsidP="007822A3">
      <w:pPr>
        <w:rPr>
          <w:rStyle w:val="StyleUnderline"/>
        </w:rPr>
      </w:pPr>
      <w:bookmarkStart w:id="10" w:name="_fwhpg1e00h84" w:colFirst="0" w:colLast="0"/>
      <w:bookmarkEnd w:id="10"/>
      <w:r w:rsidRPr="00F81F7B">
        <w:rPr>
          <w:sz w:val="10"/>
          <w:lang w:val="en"/>
        </w:rPr>
        <w:t xml:space="preserve">As Saldana notes, Immigration and Customs Enforcement does more than its name suggests. </w:t>
      </w:r>
      <w:r w:rsidRPr="00F81F7B">
        <w:rPr>
          <w:sz w:val="10"/>
        </w:rPr>
        <w:t xml:space="preserve">(Poor nomenclature is </w:t>
      </w:r>
      <w:hyperlink r:id="rId57">
        <w:r w:rsidRPr="00F81F7B">
          <w:rPr>
            <w:rStyle w:val="Hyperlink"/>
            <w:sz w:val="10"/>
          </w:rPr>
          <w:t>something of a tradition</w:t>
        </w:r>
      </w:hyperlink>
      <w:r w:rsidRPr="00F81F7B">
        <w:rPr>
          <w:sz w:val="10"/>
          <w:lang w:val="en"/>
        </w:rPr>
        <w:t xml:space="preserve"> for the Department of Homeland Security.) Most of ICE’s public profile comes from a single office within the agency: Enforcement and Removal Operations, or ERO, which carries out deportations and removals. Democrats have likened it to the “deportation force” that Trump promised to build on the campaign trail. ERO agents have reportedly responded to the new mandate </w:t>
      </w:r>
      <w:hyperlink r:id="rId58">
        <w:r w:rsidRPr="00F81F7B">
          <w:rPr>
            <w:u w:val="single"/>
            <w:lang w:val="en"/>
          </w:rPr>
          <w:t>with enthusiasm</w:t>
        </w:r>
      </w:hyperlink>
      <w:r w:rsidRPr="00F81F7B">
        <w:rPr>
          <w:sz w:val="10"/>
          <w:lang w:val="en"/>
        </w:rPr>
        <w:t xml:space="preserve">. </w:t>
      </w:r>
      <w:bookmarkStart w:id="11" w:name="_7sy94fjam35z" w:colFirst="0" w:colLast="0"/>
      <w:bookmarkEnd w:id="11"/>
      <w:r w:rsidRPr="00F81F7B">
        <w:rPr>
          <w:rStyle w:val="StyleUnderline"/>
        </w:rPr>
        <w:t>The second major office within the agency is Homeland Security Investigations, which resembles a traditional federal law-enforcement agency.</w:t>
      </w:r>
      <w:r w:rsidRPr="00F81F7B">
        <w:rPr>
          <w:sz w:val="10"/>
          <w:lang w:val="en"/>
        </w:rPr>
        <w:t xml:space="preserve"> The office was formed by the 2003 merger of the investigative divisions of the INS and the Treasury Department’s Customs Service.</w:t>
      </w:r>
      <w:r w:rsidRPr="00F81F7B">
        <w:rPr>
          <w:b/>
          <w:sz w:val="10"/>
          <w:lang w:val="en"/>
        </w:rPr>
        <w:t xml:space="preserve"> </w:t>
      </w:r>
      <w:r w:rsidRPr="00F81F7B">
        <w:rPr>
          <w:rStyle w:val="StyleUnderline"/>
        </w:rPr>
        <w:t xml:space="preserve">Its agents investigate crimes that often cross international borders: customs violations, human trafficking, child exploitation, cyber-related offenses, smuggling </w:t>
      </w:r>
      <w:proofErr w:type="gramStart"/>
      <w:r w:rsidRPr="00F81F7B">
        <w:rPr>
          <w:rStyle w:val="StyleUnderline"/>
        </w:rPr>
        <w:t>firearms</w:t>
      </w:r>
      <w:proofErr w:type="gramEnd"/>
      <w:r w:rsidRPr="00F81F7B">
        <w:rPr>
          <w:rStyle w:val="StyleUnderline"/>
        </w:rPr>
        <w:t xml:space="preserve"> or drugs, and more. </w:t>
      </w:r>
      <w:r w:rsidRPr="00F81F7B">
        <w:rPr>
          <w:sz w:val="10"/>
          <w:lang w:val="en"/>
        </w:rPr>
        <w:t xml:space="preserve">Its broad portfolio mirrors the FBI’s role within the Justice Department, albeit at a smaller scale. </w:t>
      </w:r>
      <w:r w:rsidRPr="00F81F7B">
        <w:rPr>
          <w:rStyle w:val="StyleUnderline"/>
        </w:rPr>
        <w:t xml:space="preserve">While </w:t>
      </w:r>
      <w:proofErr w:type="gramStart"/>
      <w:r w:rsidRPr="00F81F7B">
        <w:rPr>
          <w:rStyle w:val="StyleUnderline"/>
        </w:rPr>
        <w:t>they’re</w:t>
      </w:r>
      <w:proofErr w:type="gramEnd"/>
      <w:r w:rsidRPr="00F81F7B">
        <w:rPr>
          <w:rStyle w:val="StyleUnderline"/>
        </w:rPr>
        <w:t xml:space="preserve"> structurally separate, HSI and ERO cooperate closely on day-to-day affairs.</w:t>
      </w:r>
    </w:p>
    <w:p w14:paraId="72370EE5" w14:textId="77777777" w:rsidR="007822A3" w:rsidRPr="00F81F7B" w:rsidRDefault="007822A3" w:rsidP="007822A3">
      <w:pPr>
        <w:rPr>
          <w:rStyle w:val="Style13ptBold"/>
        </w:rPr>
      </w:pPr>
      <w:bookmarkStart w:id="12" w:name="_8s7v39umvotg" w:colFirst="0" w:colLast="0"/>
      <w:bookmarkEnd w:id="12"/>
    </w:p>
    <w:p w14:paraId="454366F2" w14:textId="77777777" w:rsidR="007822A3" w:rsidRPr="00F81F7B" w:rsidRDefault="007822A3" w:rsidP="007822A3">
      <w:pPr>
        <w:pStyle w:val="Heading4"/>
      </w:pPr>
      <w:r w:rsidRPr="00F81F7B">
        <w:t>Even if HSI were separated, they still depend on ERO for detention</w:t>
      </w:r>
    </w:p>
    <w:p w14:paraId="45D12E9A" w14:textId="77777777" w:rsidR="007822A3" w:rsidRPr="00F81F7B" w:rsidRDefault="007822A3" w:rsidP="007822A3">
      <w:r w:rsidRPr="00F81F7B">
        <w:rPr>
          <w:rStyle w:val="Style13ptBold"/>
        </w:rPr>
        <w:t xml:space="preserve">Ford 18- staff writer at The New </w:t>
      </w:r>
      <w:proofErr w:type="gramStart"/>
      <w:r w:rsidRPr="00F81F7B">
        <w:rPr>
          <w:rStyle w:val="Style13ptBold"/>
        </w:rPr>
        <w:t>Republic</w:t>
      </w:r>
      <w:r w:rsidRPr="00F81F7B">
        <w:rPr>
          <w:rStyle w:val="Style13ptBold"/>
          <w:sz w:val="16"/>
          <w:szCs w:val="16"/>
        </w:rPr>
        <w:t>.</w:t>
      </w:r>
      <w:r w:rsidRPr="00F81F7B">
        <w:rPr>
          <w:sz w:val="16"/>
          <w:szCs w:val="16"/>
        </w:rPr>
        <w:t>(</w:t>
      </w:r>
      <w:proofErr w:type="gramEnd"/>
      <w:r w:rsidRPr="00F81F7B">
        <w:rPr>
          <w:sz w:val="16"/>
          <w:szCs w:val="16"/>
        </w:rPr>
        <w:t xml:space="preserve">Matt July 18,2018,The New Republic, “OK, Abolish ICE. What then?” </w:t>
      </w:r>
      <w:hyperlink r:id="rId59">
        <w:r w:rsidRPr="00F81F7B">
          <w:rPr>
            <w:rStyle w:val="Hyperlink"/>
            <w:sz w:val="16"/>
            <w:szCs w:val="16"/>
          </w:rPr>
          <w:t>https://newrepublic.com/article/149945/ok-abolish-ice-then</w:t>
        </w:r>
      </w:hyperlink>
      <w:r w:rsidRPr="00F81F7B">
        <w:rPr>
          <w:sz w:val="16"/>
          <w:szCs w:val="16"/>
        </w:rPr>
        <w:t xml:space="preserve"> ,July 9,2020 AS)</w:t>
      </w:r>
    </w:p>
    <w:p w14:paraId="04F597E0" w14:textId="77777777" w:rsidR="007822A3" w:rsidRPr="00F81F7B" w:rsidRDefault="007822A3" w:rsidP="007822A3">
      <w:pPr>
        <w:rPr>
          <w:lang w:val="en"/>
        </w:rPr>
      </w:pPr>
    </w:p>
    <w:p w14:paraId="5CD01C41" w14:textId="77777777" w:rsidR="007822A3" w:rsidRPr="00F81F7B" w:rsidRDefault="007822A3" w:rsidP="007822A3">
      <w:pPr>
        <w:rPr>
          <w:rStyle w:val="StyleUnderline"/>
        </w:rPr>
      </w:pPr>
      <w:bookmarkStart w:id="13" w:name="_m0m1pha8fucz" w:colFirst="0" w:colLast="0"/>
      <w:bookmarkEnd w:id="13"/>
      <w:r w:rsidRPr="00F81F7B">
        <w:rPr>
          <w:sz w:val="10"/>
          <w:lang w:val="en"/>
        </w:rPr>
        <w:t xml:space="preserve">In their letter to Nielsen, </w:t>
      </w:r>
      <w:r w:rsidRPr="00F81F7B">
        <w:rPr>
          <w:rStyle w:val="StyleUnderline"/>
        </w:rPr>
        <w:t>the agents framed the splitting of ERO and HSI as the logical endpoint of ICE’s evolution since its establishment in 2003 as part of the new Department of Homeland Security</w:t>
      </w:r>
      <w:r w:rsidRPr="00F81F7B">
        <w:rPr>
          <w:sz w:val="10"/>
          <w:lang w:val="en"/>
        </w:rPr>
        <w:t xml:space="preserve">. In 2003, ICE </w:t>
      </w:r>
      <w:hyperlink r:id="rId60">
        <w:proofErr w:type="spellStart"/>
        <w:r w:rsidRPr="00F81F7B">
          <w:rPr>
            <w:u w:val="single"/>
            <w:lang w:val="en"/>
          </w:rPr>
          <w:t>absorbed</w:t>
        </w:r>
      </w:hyperlink>
      <w:r w:rsidRPr="00F81F7B">
        <w:rPr>
          <w:sz w:val="10"/>
          <w:lang w:val="en"/>
        </w:rPr>
        <w:t>the</w:t>
      </w:r>
      <w:proofErr w:type="spellEnd"/>
      <w:r w:rsidRPr="00F81F7B">
        <w:rPr>
          <w:sz w:val="10"/>
          <w:lang w:val="en"/>
        </w:rPr>
        <w:t xml:space="preserve"> federal air marshals program from the Transportation Security Administration, another recent establishment, only to send the program back there two years later. The Federal Protective Service, which protects thousands of federal buildings across the country, also came to ICE from the General Services Administration in 2003. It was later </w:t>
      </w:r>
      <w:hyperlink r:id="rId61">
        <w:r w:rsidRPr="00F81F7B">
          <w:rPr>
            <w:u w:val="single"/>
            <w:lang w:val="en"/>
          </w:rPr>
          <w:t xml:space="preserve">moved </w:t>
        </w:r>
        <w:proofErr w:type="spellStart"/>
        <w:r w:rsidRPr="00F81F7B">
          <w:rPr>
            <w:u w:val="single"/>
            <w:lang w:val="en"/>
          </w:rPr>
          <w:t>elsewhere</w:t>
        </w:r>
      </w:hyperlink>
      <w:r w:rsidRPr="00F81F7B">
        <w:rPr>
          <w:sz w:val="10"/>
          <w:lang w:val="en"/>
        </w:rPr>
        <w:t>within</w:t>
      </w:r>
      <w:proofErr w:type="spellEnd"/>
      <w:r w:rsidRPr="00F81F7B">
        <w:rPr>
          <w:sz w:val="10"/>
          <w:lang w:val="en"/>
        </w:rPr>
        <w:t xml:space="preserve"> DHS in 2009. </w:t>
      </w:r>
      <w:bookmarkStart w:id="14" w:name="_1elpj04dt9hz" w:colFirst="0" w:colLast="0"/>
      <w:bookmarkEnd w:id="14"/>
      <w:r w:rsidRPr="00F81F7B">
        <w:rPr>
          <w:sz w:val="10"/>
          <w:lang w:val="en"/>
        </w:rPr>
        <w:t xml:space="preserve">Saldana said that the letter reflected </w:t>
      </w:r>
      <w:r w:rsidRPr="00F81F7B">
        <w:rPr>
          <w:rStyle w:val="StyleUnderline"/>
        </w:rPr>
        <w:t>long-running concerns among HSI agents about their ties to immigration enforcement that predate Trump.</w:t>
      </w:r>
      <w:r w:rsidRPr="00F81F7B">
        <w:rPr>
          <w:sz w:val="10"/>
          <w:lang w:val="en"/>
        </w:rPr>
        <w:t xml:space="preserve"> Under the Obama administration, the office persuaded department officials to change its original name—ICE Office of Investigations—to something less overtly connected to the agency to which it belonged. </w:t>
      </w:r>
      <w:r w:rsidRPr="00F81F7B">
        <w:rPr>
          <w:rStyle w:val="StyleUnderline"/>
        </w:rPr>
        <w:t>Saldana noted that HSI and ERO would still work closely together if split apart. HSI’s investigations often target people who enter the country illegally or attempt to do so, and ERO is the primary office that holds and detains undocumented immigrants.</w:t>
      </w:r>
    </w:p>
    <w:p w14:paraId="36D8C613" w14:textId="77777777" w:rsidR="007822A3" w:rsidRPr="00F81F7B" w:rsidRDefault="007822A3" w:rsidP="007822A3">
      <w:pPr>
        <w:rPr>
          <w:lang w:val="en"/>
        </w:rPr>
      </w:pPr>
      <w:bookmarkStart w:id="15" w:name="_k2ob5lx1ecv4" w:colFirst="0" w:colLast="0"/>
      <w:bookmarkEnd w:id="15"/>
    </w:p>
    <w:p w14:paraId="3533A649" w14:textId="624B51BE" w:rsidR="007822A3" w:rsidRPr="003A18F4" w:rsidRDefault="003A18F4" w:rsidP="003A18F4">
      <w:pPr>
        <w:pStyle w:val="Heading3"/>
      </w:pPr>
      <w:r w:rsidRPr="003A18F4">
        <w:t>--Ext – Politics Net Benefit</w:t>
      </w:r>
    </w:p>
    <w:p w14:paraId="197F2121" w14:textId="77777777" w:rsidR="007822A3" w:rsidRPr="00F81F7B" w:rsidRDefault="007822A3" w:rsidP="007822A3">
      <w:pPr>
        <w:pStyle w:val="Heading4"/>
      </w:pPr>
      <w:r w:rsidRPr="00F81F7B">
        <w:t>Effective HSI operations give ICE credibility – it takes political capital to challenge it.</w:t>
      </w:r>
      <w:bookmarkStart w:id="16" w:name="_nc0gw3da75ft" w:colFirst="0" w:colLast="0"/>
      <w:bookmarkEnd w:id="16"/>
    </w:p>
    <w:p w14:paraId="3D26A3F7" w14:textId="77777777" w:rsidR="007822A3" w:rsidRPr="00F81F7B" w:rsidRDefault="007822A3" w:rsidP="007822A3">
      <w:bookmarkStart w:id="17" w:name="_r83azq68uo2x" w:colFirst="0" w:colLast="0"/>
      <w:bookmarkEnd w:id="17"/>
      <w:r w:rsidRPr="00F81F7B">
        <w:rPr>
          <w:rStyle w:val="Style13ptBold"/>
        </w:rPr>
        <w:t xml:space="preserve">Ford 18- staff writer at The New </w:t>
      </w:r>
      <w:proofErr w:type="gramStart"/>
      <w:r w:rsidRPr="00F81F7B">
        <w:rPr>
          <w:rStyle w:val="Style13ptBold"/>
        </w:rPr>
        <w:t>Republic</w:t>
      </w:r>
      <w:r w:rsidRPr="00F81F7B">
        <w:rPr>
          <w:rStyle w:val="Style13ptBold"/>
          <w:sz w:val="16"/>
          <w:szCs w:val="16"/>
        </w:rPr>
        <w:t>.</w:t>
      </w:r>
      <w:r w:rsidRPr="00F81F7B">
        <w:rPr>
          <w:sz w:val="16"/>
          <w:szCs w:val="16"/>
        </w:rPr>
        <w:t>(</w:t>
      </w:r>
      <w:proofErr w:type="gramEnd"/>
      <w:r w:rsidRPr="00F81F7B">
        <w:rPr>
          <w:sz w:val="16"/>
          <w:szCs w:val="16"/>
        </w:rPr>
        <w:t xml:space="preserve">Matt July 18,2018,The New Republic, “OK, Abolish ICE. What then?” </w:t>
      </w:r>
      <w:hyperlink r:id="rId62">
        <w:r w:rsidRPr="00F81F7B">
          <w:rPr>
            <w:rStyle w:val="Hyperlink"/>
            <w:sz w:val="16"/>
            <w:szCs w:val="16"/>
          </w:rPr>
          <w:t>https://newrepublic.com/article/149945/ok-abolish-ice-then</w:t>
        </w:r>
      </w:hyperlink>
      <w:r w:rsidRPr="00F81F7B">
        <w:rPr>
          <w:sz w:val="16"/>
          <w:szCs w:val="16"/>
        </w:rPr>
        <w:t xml:space="preserve"> ,July 9,2020 AS)</w:t>
      </w:r>
    </w:p>
    <w:p w14:paraId="0E6CFE52" w14:textId="77777777" w:rsidR="007822A3" w:rsidRPr="00F81F7B" w:rsidRDefault="007822A3" w:rsidP="007822A3"/>
    <w:p w14:paraId="06653D20" w14:textId="77777777" w:rsidR="007822A3" w:rsidRPr="00F81F7B" w:rsidRDefault="007822A3" w:rsidP="007822A3">
      <w:pPr>
        <w:rPr>
          <w:sz w:val="12"/>
          <w:lang w:val="en"/>
        </w:rPr>
      </w:pPr>
      <w:bookmarkStart w:id="18" w:name="_9eab7npnkogj" w:colFirst="0" w:colLast="0"/>
      <w:bookmarkEnd w:id="18"/>
      <w:r w:rsidRPr="00F81F7B">
        <w:rPr>
          <w:rStyle w:val="StyleUnderline"/>
        </w:rPr>
        <w:t xml:space="preserve">There </w:t>
      </w:r>
      <w:proofErr w:type="gramStart"/>
      <w:r w:rsidRPr="00F81F7B">
        <w:rPr>
          <w:rStyle w:val="StyleUnderline"/>
        </w:rPr>
        <w:t>isn’t</w:t>
      </w:r>
      <w:proofErr w:type="gramEnd"/>
      <w:r w:rsidRPr="00F81F7B">
        <w:rPr>
          <w:rStyle w:val="StyleUnderline"/>
        </w:rPr>
        <w:t xml:space="preserve"> a consensus among activists whether Homeland Security Investigations should be made independent within DHS, absorbed by another department, or divided up another way. “</w:t>
      </w:r>
      <w:r w:rsidRPr="00F81F7B">
        <w:rPr>
          <w:sz w:val="12"/>
        </w:rPr>
        <w:t>I think there’s a pretty diverse view within the immigrant-justice community as to how benign an institution HSI is,”</w:t>
      </w:r>
      <w:r w:rsidRPr="00F81F7B">
        <w:rPr>
          <w:rStyle w:val="StyleUnderline"/>
        </w:rPr>
        <w:t xml:space="preserve"> </w:t>
      </w:r>
      <w:r w:rsidRPr="00F81F7B">
        <w:rPr>
          <w:sz w:val="12"/>
          <w:lang w:val="en"/>
        </w:rPr>
        <w:t>McElwee said. “</w:t>
      </w:r>
      <w:r w:rsidRPr="00F81F7B">
        <w:rPr>
          <w:rStyle w:val="StyleUnderline"/>
        </w:rPr>
        <w:t>It’s a very sexy agency in the sense that if you’re a Democrat who doesn’t want to say abolish ICE, you can say, ‘Look, they did something about child trafficking,’ which gives the agency some political capital.”</w:t>
      </w:r>
    </w:p>
    <w:p w14:paraId="74E6A3FA" w14:textId="77777777" w:rsidR="007822A3" w:rsidRPr="00F81F7B" w:rsidRDefault="007822A3" w:rsidP="007822A3">
      <w:pPr>
        <w:rPr>
          <w:lang w:val="en"/>
        </w:rPr>
      </w:pPr>
    </w:p>
    <w:p w14:paraId="4F2DA63B" w14:textId="77777777" w:rsidR="007822A3" w:rsidRPr="00F81F7B" w:rsidRDefault="007822A3" w:rsidP="007822A3">
      <w:pPr>
        <w:rPr>
          <w:lang w:val="en"/>
        </w:rPr>
      </w:pPr>
    </w:p>
    <w:sectPr w:rsidR="007822A3" w:rsidRPr="00F81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0778352"/>
    <w:docVar w:name="VerbatimVersion" w:val="5.1"/>
  </w:docVars>
  <w:rsids>
    <w:rsidRoot w:val="007822A3"/>
    <w:rsid w:val="000139A3"/>
    <w:rsid w:val="00100833"/>
    <w:rsid w:val="00104529"/>
    <w:rsid w:val="00105942"/>
    <w:rsid w:val="00107396"/>
    <w:rsid w:val="00144A4C"/>
    <w:rsid w:val="00176AB0"/>
    <w:rsid w:val="00177B7D"/>
    <w:rsid w:val="0018322D"/>
    <w:rsid w:val="001B5776"/>
    <w:rsid w:val="001E527A"/>
    <w:rsid w:val="001F78CE"/>
    <w:rsid w:val="00251FC7"/>
    <w:rsid w:val="002545BD"/>
    <w:rsid w:val="002855A7"/>
    <w:rsid w:val="002B146A"/>
    <w:rsid w:val="002B5E17"/>
    <w:rsid w:val="002E22D2"/>
    <w:rsid w:val="00315690"/>
    <w:rsid w:val="00316B75"/>
    <w:rsid w:val="00325646"/>
    <w:rsid w:val="003460F2"/>
    <w:rsid w:val="0038158C"/>
    <w:rsid w:val="003902BA"/>
    <w:rsid w:val="003A09E2"/>
    <w:rsid w:val="003A18F4"/>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822A3"/>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6167B"/>
    <w:rsid w:val="00A93661"/>
    <w:rsid w:val="00A95652"/>
    <w:rsid w:val="00AC0AB8"/>
    <w:rsid w:val="00B33C6D"/>
    <w:rsid w:val="00B42C0C"/>
    <w:rsid w:val="00B4508F"/>
    <w:rsid w:val="00B55AD5"/>
    <w:rsid w:val="00B8057C"/>
    <w:rsid w:val="00BD6238"/>
    <w:rsid w:val="00BF593B"/>
    <w:rsid w:val="00BF773A"/>
    <w:rsid w:val="00BF7E81"/>
    <w:rsid w:val="00C13773"/>
    <w:rsid w:val="00C17CC8"/>
    <w:rsid w:val="00C83417"/>
    <w:rsid w:val="00C9604F"/>
    <w:rsid w:val="00CA19AA"/>
    <w:rsid w:val="00CC4F2F"/>
    <w:rsid w:val="00CC5298"/>
    <w:rsid w:val="00CD736E"/>
    <w:rsid w:val="00CD798D"/>
    <w:rsid w:val="00CE161E"/>
    <w:rsid w:val="00CF59A8"/>
    <w:rsid w:val="00D325A9"/>
    <w:rsid w:val="00D35CFC"/>
    <w:rsid w:val="00D36A8A"/>
    <w:rsid w:val="00D61409"/>
    <w:rsid w:val="00D6691E"/>
    <w:rsid w:val="00D71170"/>
    <w:rsid w:val="00DA1C92"/>
    <w:rsid w:val="00DA25D4"/>
    <w:rsid w:val="00DA6538"/>
    <w:rsid w:val="00DC684E"/>
    <w:rsid w:val="00E15E75"/>
    <w:rsid w:val="00E5262C"/>
    <w:rsid w:val="00EC7DC4"/>
    <w:rsid w:val="00ED30CF"/>
    <w:rsid w:val="00F176EF"/>
    <w:rsid w:val="00F45E10"/>
    <w:rsid w:val="00F6364A"/>
    <w:rsid w:val="00F9113A"/>
    <w:rsid w:val="00FB3D4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9AA42"/>
  <w15:chartTrackingRefBased/>
  <w15:docId w15:val="{0CD5DE64-5F9E-47D0-8144-C1DBD65F6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A18F4"/>
    <w:pPr>
      <w:spacing w:after="0" w:line="240" w:lineRule="auto"/>
    </w:pPr>
    <w:rPr>
      <w:rFonts w:ascii="Georgia" w:hAnsi="Georgia"/>
      <w:sz w:val="20"/>
    </w:rPr>
  </w:style>
  <w:style w:type="paragraph" w:styleId="Heading1">
    <w:name w:val="heading 1"/>
    <w:aliases w:val="Pocket"/>
    <w:basedOn w:val="Normal"/>
    <w:next w:val="Normal"/>
    <w:link w:val="Heading1Char"/>
    <w:qFormat/>
    <w:rsid w:val="003A18F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A18F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A18F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A18F4"/>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3A18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18F4"/>
  </w:style>
  <w:style w:type="character" w:customStyle="1" w:styleId="Heading1Char">
    <w:name w:val="Heading 1 Char"/>
    <w:aliases w:val="Pocket Char"/>
    <w:basedOn w:val="DefaultParagraphFont"/>
    <w:link w:val="Heading1"/>
    <w:rsid w:val="003A18F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A18F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3A18F4"/>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3A18F4"/>
    <w:rPr>
      <w:rFonts w:ascii="Georgia" w:eastAsiaTheme="majorEastAsia" w:hAnsi="Georgia" w:cstheme="majorBidi"/>
      <w:b/>
      <w:iCs/>
    </w:rPr>
  </w:style>
  <w:style w:type="character" w:styleId="Emphasis">
    <w:name w:val="Emphasis"/>
    <w:basedOn w:val="DefaultParagraphFont"/>
    <w:uiPriority w:val="7"/>
    <w:qFormat/>
    <w:rsid w:val="003A18F4"/>
    <w:rPr>
      <w:rFonts w:ascii="Georgia" w:hAnsi="Georgia"/>
      <w:b/>
      <w:i w:val="0"/>
      <w:iCs/>
      <w:sz w:val="22"/>
      <w:u w:val="single"/>
      <w:bdr w:val="none" w:sz="0" w:space="0" w:color="auto"/>
    </w:rPr>
  </w:style>
  <w:style w:type="character" w:customStyle="1" w:styleId="Style13ptBold">
    <w:name w:val="Style 13 pt Bold"/>
    <w:aliases w:val="Cite"/>
    <w:basedOn w:val="DefaultParagraphFont"/>
    <w:uiPriority w:val="5"/>
    <w:qFormat/>
    <w:rsid w:val="003A18F4"/>
    <w:rPr>
      <w:b/>
      <w:bCs/>
      <w:sz w:val="22"/>
      <w:u w:val="none"/>
    </w:rPr>
  </w:style>
  <w:style w:type="character" w:customStyle="1" w:styleId="StyleUnderline">
    <w:name w:val="Style Underline"/>
    <w:aliases w:val="Underline"/>
    <w:basedOn w:val="DefaultParagraphFont"/>
    <w:uiPriority w:val="6"/>
    <w:qFormat/>
    <w:rsid w:val="003A18F4"/>
    <w:rPr>
      <w:b w:val="0"/>
      <w:sz w:val="22"/>
      <w:u w:val="single"/>
    </w:rPr>
  </w:style>
  <w:style w:type="character" w:styleId="Hyperlink">
    <w:name w:val="Hyperlink"/>
    <w:basedOn w:val="DefaultParagraphFont"/>
    <w:uiPriority w:val="99"/>
    <w:unhideWhenUsed/>
    <w:rsid w:val="003A18F4"/>
    <w:rPr>
      <w:color w:val="auto"/>
      <w:u w:val="none"/>
    </w:rPr>
  </w:style>
  <w:style w:type="character" w:styleId="FollowedHyperlink">
    <w:name w:val="FollowedHyperlink"/>
    <w:basedOn w:val="DefaultParagraphFont"/>
    <w:uiPriority w:val="99"/>
    <w:semiHidden/>
    <w:unhideWhenUsed/>
    <w:rsid w:val="003A18F4"/>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srn.com/abstract=3311574" TargetMode="External"/><Relationship Id="rId18" Type="http://schemas.openxmlformats.org/officeDocument/2006/relationships/hyperlink" Target="https://www.theatlantic.com/politics/archive/2018/07/how-to-counter-donald-trump-on-ms13-and-ice/564734/" TargetMode="External"/><Relationship Id="rId26" Type="http://schemas.openxmlformats.org/officeDocument/2006/relationships/hyperlink" Target="https://www.nytimes.com/2018/07/03/us/ice-raid-iowa-churches.html" TargetMode="External"/><Relationship Id="rId39" Type="http://schemas.openxmlformats.org/officeDocument/2006/relationships/hyperlink" Target="https://www.vox.com/policy-and-politics/2020/7/9/21307137/abolish-ice-police-immigrant-black-lives-matter" TargetMode="External"/><Relationship Id="rId21" Type="http://schemas.openxmlformats.org/officeDocument/2006/relationships/hyperlink" Target="https://www.ice.gov/about" TargetMode="External"/><Relationship Id="rId34" Type="http://schemas.openxmlformats.org/officeDocument/2006/relationships/hyperlink" Target="https://abcnews.go.com/Politics/abolish-ice-pence-staff-ice-hq/story?id=56411327" TargetMode="External"/><Relationship Id="rId42" Type="http://schemas.openxmlformats.org/officeDocument/2006/relationships/hyperlink" Target="https://www.theatlantic.com/politics/archive/2018/07/what-abolish-ice-actually-means/564752/06-07-20IM" TargetMode="External"/><Relationship Id="rId47" Type="http://schemas.openxmlformats.org/officeDocument/2006/relationships/hyperlink" Target="https://www.minnpost.com/politics-policy/2018/07/how-abolish-ice-became-left-s-new-rallying-cry/" TargetMode="External"/><Relationship Id="rId50" Type="http://schemas.openxmlformats.org/officeDocument/2006/relationships/hyperlink" Target="https://www.vox.com/policy-and-politics/2020/7/9/21307137/abolish-ice-police-immigrant-black-lives-matter" TargetMode="External"/><Relationship Id="rId55" Type="http://schemas.openxmlformats.org/officeDocument/2006/relationships/hyperlink" Target="https://newrepublic.com/article/149945/ok-abolish-ice-then" TargetMode="External"/><Relationship Id="rId63" Type="http://schemas.openxmlformats.org/officeDocument/2006/relationships/fontTable" Target="fontTable.xml"/><Relationship Id="rId7" Type="http://schemas.openxmlformats.org/officeDocument/2006/relationships/hyperlink" Target="https://www.theatlantic.com/politics/archive/2018/07/what-abolish-ice-actually-means/564752/" TargetMode="External"/><Relationship Id="rId2" Type="http://schemas.openxmlformats.org/officeDocument/2006/relationships/numbering" Target="numbering.xml"/><Relationship Id="rId16" Type="http://schemas.openxmlformats.org/officeDocument/2006/relationships/hyperlink" Target="https://newrepublic.com/article/149945/ok-abolish-ice-then" TargetMode="External"/><Relationship Id="rId20" Type="http://schemas.openxmlformats.org/officeDocument/2006/relationships/hyperlink" Target="https://www.npr.org/2018/07/03/625507824/4-questions-about-the-call-to-abolish-ice" TargetMode="External"/><Relationship Id="rId29" Type="http://schemas.openxmlformats.org/officeDocument/2006/relationships/hyperlink" Target="https://www.pbs.org/newshour/politics/whats-driving-the-movement-to-abolish-ice" TargetMode="External"/><Relationship Id="rId41" Type="http://schemas.openxmlformats.org/officeDocument/2006/relationships/hyperlink" Target="https://www.whitehouse.gov/briefings-statements/abolishing-ice-erase-americas-borders-open-floodgates-crime-drugs-terrorism/" TargetMode="External"/><Relationship Id="rId54" Type="http://schemas.openxmlformats.org/officeDocument/2006/relationships/hyperlink" Target="https://ssrn.com/abstract=3350664" TargetMode="External"/><Relationship Id="rId62" Type="http://schemas.openxmlformats.org/officeDocument/2006/relationships/hyperlink" Target="https://newrepublic.com/article/149945/ok-abolish-ice-then" TargetMode="External"/><Relationship Id="rId1" Type="http://schemas.openxmlformats.org/officeDocument/2006/relationships/customXml" Target="../customXml/item1.xml"/><Relationship Id="rId6" Type="http://schemas.openxmlformats.org/officeDocument/2006/relationships/hyperlink" Target="https://www.theatlantic.com/politics/archive/2018/07/what-abolish-ice-actually-means/564752/" TargetMode="External"/><Relationship Id="rId11" Type="http://schemas.openxmlformats.org/officeDocument/2006/relationships/hyperlink" Target="https://www.cnn.com/2018/07/01/opinions/democrats-mistake-abolish-ice-platform-zelizer/index.html" TargetMode="External"/><Relationship Id="rId24" Type="http://schemas.openxmlformats.org/officeDocument/2006/relationships/hyperlink" Target="https://www.washingtonpost.com/news/national/wp/2018/06/30/feature/are-you-alone-now-after-raid-immigrant-families-are-separated-in-the-american-heartland/" TargetMode="External"/><Relationship Id="rId32" Type="http://schemas.openxmlformats.org/officeDocument/2006/relationships/hyperlink" Target="https://theweek.com/articles/854331/immigration-raids-are-traumatizing-american-communities" TargetMode="External"/><Relationship Id="rId37" Type="http://schemas.openxmlformats.org/officeDocument/2006/relationships/hyperlink" Target="https://www.nbcnews.com/meet-the-press/video/holder-call-to-eliminate-ice-a-gift-to-republicans-should-focus-on-separated-families-1276633667995" TargetMode="External"/><Relationship Id="rId40" Type="http://schemas.openxmlformats.org/officeDocument/2006/relationships/hyperlink" Target="https://www.pbs.org/newshour/politics/whats-driving-the-movement-to-abolish-ice" TargetMode="External"/><Relationship Id="rId45" Type="http://schemas.openxmlformats.org/officeDocument/2006/relationships/hyperlink" Target="https://news.gallup.com/poll/1660/immigration.aspx" TargetMode="External"/><Relationship Id="rId53" Type="http://schemas.openxmlformats.org/officeDocument/2006/relationships/hyperlink" Target="https://www.nbcnews.com/meet-the-press/video/king-absolutely-we-should-examine-ice-1262863939724" TargetMode="External"/><Relationship Id="rId58" Type="http://schemas.openxmlformats.org/officeDocument/2006/relationships/hyperlink" Target="https://www.nytimes.com/2017/02/25/us/ice-immigrant-deportations-trump.html" TargetMode="External"/><Relationship Id="rId5" Type="http://schemas.openxmlformats.org/officeDocument/2006/relationships/webSettings" Target="webSettings.xml"/><Relationship Id="rId15" Type="http://schemas.openxmlformats.org/officeDocument/2006/relationships/hyperlink" Target="https://ssrn.com/abstract=3311574" TargetMode="External"/><Relationship Id="rId23" Type="http://schemas.openxmlformats.org/officeDocument/2006/relationships/hyperlink" Target="https://www.washingtonpost.com/news/post-nation/wp/2018/06/20/ice-arrests-nearly-150-meat-plant-workers-in-latest-immigration-raid-in-ohio/" TargetMode="External"/><Relationship Id="rId28" Type="http://schemas.openxmlformats.org/officeDocument/2006/relationships/hyperlink" Target="https://www.cbp.gov/newsroom/zero-tolerance-immigration-prosecutions-family-fact-sheet" TargetMode="External"/><Relationship Id="rId36" Type="http://schemas.openxmlformats.org/officeDocument/2006/relationships/hyperlink" Target="https://www.politico.com/story/2018/07/11/immigration-ice-abolish-poll-708703" TargetMode="External"/><Relationship Id="rId49" Type="http://schemas.openxmlformats.org/officeDocument/2006/relationships/hyperlink" Target="https://www.vox.com/policy-and-politics/2020/7/9/21307137/abolish-ice-police-immigrant-black-lives-matter" TargetMode="External"/><Relationship Id="rId57" Type="http://schemas.openxmlformats.org/officeDocument/2006/relationships/hyperlink" Target="https://newrepublic.com/article/147099/dismantle-department-homeland-security" TargetMode="External"/><Relationship Id="rId61" Type="http://schemas.openxmlformats.org/officeDocument/2006/relationships/hyperlink" Target="https://www.dhs.gov/news/2009/10/29/transfer-federal-protective-service-national-protection-and-programs-directorate" TargetMode="External"/><Relationship Id="rId10" Type="http://schemas.openxmlformats.org/officeDocument/2006/relationships/hyperlink" Target="http://www.people-press.org/2018/06/20/voters-more-focused-on-control-of-congress-and-the-president-than-in-past-midterms/" TargetMode="External"/><Relationship Id="rId19" Type="http://schemas.openxmlformats.org/officeDocument/2006/relationships/hyperlink" Target="https://www.cbsnews.com/news/push-by-liberal-democrats-to-abolish-ice-delights-gop/" TargetMode="External"/><Relationship Id="rId31" Type="http://schemas.openxmlformats.org/officeDocument/2006/relationships/hyperlink" Target="https://www.pbs.org/newshour/politics/whats-driving-the-movement-to-abolish-ice" TargetMode="External"/><Relationship Id="rId44" Type="http://schemas.openxmlformats.org/officeDocument/2006/relationships/hyperlink" Target="https://www.youtube.com/watch?v=Ctxq7a3-uIA" TargetMode="External"/><Relationship Id="rId52" Type="http://schemas.openxmlformats.org/officeDocument/2006/relationships/hyperlink" Target="https://www.pbs.org/newshour/show/outgoing-ice-director-says-separating-parents-and-children-is-sad-but-part-of-the-job" TargetMode="External"/><Relationship Id="rId60" Type="http://schemas.openxmlformats.org/officeDocument/2006/relationships/hyperlink" Target="https://www.govexec.com/defense/2003/09/air-marshals-depart-tsa-join-law-enforcement-bureau/14841/" TargetMode="External"/><Relationship Id="rId4" Type="http://schemas.openxmlformats.org/officeDocument/2006/relationships/settings" Target="settings.xml"/><Relationship Id="rId9" Type="http://schemas.openxmlformats.org/officeDocument/2006/relationships/hyperlink" Target="https://www.cnn.com/2018/06/18/politics/immigration-trump-approval/index.html" TargetMode="External"/><Relationship Id="rId14" Type="http://schemas.openxmlformats.org/officeDocument/2006/relationships/hyperlink" Target="https://www.minnpost.com/politics-policy/2018/07/how-abolish-ice-became-left-s-new-rallying-cry/" TargetMode="External"/><Relationship Id="rId22" Type="http://schemas.openxmlformats.org/officeDocument/2006/relationships/hyperlink" Target="https://www.theatlantic.com/politics/archive/2018/07/what-abolish-ice-actually-means/564752/06-07-20IM" TargetMode="External"/><Relationship Id="rId27" Type="http://schemas.openxmlformats.org/officeDocument/2006/relationships/hyperlink" Target="https://apnews.com/2349feae4c134107ae927d9d7e797759" TargetMode="External"/><Relationship Id="rId30" Type="http://schemas.openxmlformats.org/officeDocument/2006/relationships/hyperlink" Target="https://newrepublic.com/article/149945/ok-abolish-ice-then" TargetMode="External"/><Relationship Id="rId35" Type="http://schemas.openxmlformats.org/officeDocument/2006/relationships/hyperlink" Target="https://www.nytimes.com/2018/07/01/us/politics/trump-interview-ice-trade-nafta.html" TargetMode="External"/><Relationship Id="rId43" Type="http://schemas.openxmlformats.org/officeDocument/2006/relationships/hyperlink" Target="https://www.cnn.com/videos/politics/2018/06/24/sotu-sanders-ice.cnn/video/playlists/atv-road-to-the-white-house-automated/" TargetMode="External"/><Relationship Id="rId48" Type="http://schemas.openxmlformats.org/officeDocument/2006/relationships/hyperlink" Target="https://www.vox.com/policy-and-politics/2020/7/9/21307137/abolish-ice-police-immigrant-black-lives-matter" TargetMode="External"/><Relationship Id="rId56" Type="http://schemas.openxmlformats.org/officeDocument/2006/relationships/hyperlink" Target="https://newrepublic.com/article/149945/ok-abolish-ice-then" TargetMode="External"/><Relationship Id="rId64" Type="http://schemas.openxmlformats.org/officeDocument/2006/relationships/theme" Target="theme/theme1.xml"/><Relationship Id="rId8" Type="http://schemas.openxmlformats.org/officeDocument/2006/relationships/hyperlink" Target="https://www.cnn.com/2018/07/03/us/separated-families-countdown/index.html" TargetMode="External"/><Relationship Id="rId51" Type="http://schemas.openxmlformats.org/officeDocument/2006/relationships/hyperlink" Target="https://www.pbs.org/newshour/politics/whats-driving-the-movement-to-abolish-ice" TargetMode="External"/><Relationship Id="rId3" Type="http://schemas.openxmlformats.org/officeDocument/2006/relationships/styles" Target="styles.xml"/><Relationship Id="rId12" Type="http://schemas.openxmlformats.org/officeDocument/2006/relationships/hyperlink" Target="https://www.cnn.com/videos/politics/2018/07/01/tammy-duckworth-democrats-call-to-abolish-replace-ice-sot-vpx.cnn" TargetMode="External"/><Relationship Id="rId17" Type="http://schemas.openxmlformats.org/officeDocument/2006/relationships/hyperlink" Target="https://pocan.house.gov/media-center/press-releases/members-of-congress-introduce-legislation-to-terminate-ice-and-transfer" TargetMode="External"/><Relationship Id="rId25" Type="http://schemas.openxmlformats.org/officeDocument/2006/relationships/hyperlink" Target="http://abc7.com/ice-agents-arrest-mom-in-front-of-children-in-san-diego/3196448/" TargetMode="External"/><Relationship Id="rId33" Type="http://schemas.openxmlformats.org/officeDocument/2006/relationships/hyperlink" Target="https://newrepublic.com/article/149945/ok-abolish-ice-then" TargetMode="External"/><Relationship Id="rId38" Type="http://schemas.openxmlformats.org/officeDocument/2006/relationships/hyperlink" Target="https://www.washingtonpost.com/opinions/ice-needs-reform-not-abolition/2018/07/06/5d2cec0e-8133-11e8-b658-4f4d2a1aeef1_story.html" TargetMode="External"/><Relationship Id="rId46" Type="http://schemas.openxmlformats.org/officeDocument/2006/relationships/hyperlink" Target="https://www.huffingtonpost.com/entry/abolishing-ice-not-popular-yet_us_5b3a3916e4b08c3a8f6c803d" TargetMode="External"/><Relationship Id="rId59" Type="http://schemas.openxmlformats.org/officeDocument/2006/relationships/hyperlink" Target="https://newrepublic.com/article/149945/ok-abolish-ice-th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25831-E09B-47E3-9DB8-AF61FF704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1</Pages>
  <Words>9122</Words>
  <Characters>51996</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dc:creator>
  <cp:keywords>5.1.1</cp:keywords>
  <dc:description/>
  <cp:lastModifiedBy>Tim Alderete</cp:lastModifiedBy>
  <cp:revision>3</cp:revision>
  <dcterms:created xsi:type="dcterms:W3CDTF">2020-07-23T04:30:00Z</dcterms:created>
  <dcterms:modified xsi:type="dcterms:W3CDTF">2020-07-26T18:17:00Z</dcterms:modified>
</cp:coreProperties>
</file>