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EE4B30" w14:textId="34579901" w:rsidR="009B4EFD" w:rsidRDefault="009B4EFD" w:rsidP="009B4EFD">
      <w:pPr>
        <w:pStyle w:val="Heading1"/>
      </w:pPr>
      <w:r>
        <w:t>ELECTIONS 2</w:t>
      </w:r>
      <w:r w:rsidR="00330131">
        <w:t xml:space="preserve"> – BFHPR</w:t>
      </w:r>
    </w:p>
    <w:p w14:paraId="3E171ECC" w14:textId="28B6797D" w:rsidR="00330131" w:rsidRDefault="00330131" w:rsidP="00EA3133">
      <w:pPr>
        <w:pStyle w:val="Heading2"/>
      </w:pPr>
      <w:r>
        <w:t>NEGATIVE</w:t>
      </w:r>
    </w:p>
    <w:p w14:paraId="3A6B2284" w14:textId="7EE1F8EA" w:rsidR="00EA3133" w:rsidRPr="00E55757" w:rsidRDefault="00EA3133" w:rsidP="00EA3133">
      <w:pPr>
        <w:pStyle w:val="Heading2"/>
      </w:pPr>
      <w:r>
        <w:t>MULTI-PURPOSE</w:t>
      </w:r>
    </w:p>
    <w:p w14:paraId="04CB3DEE" w14:textId="77777777" w:rsidR="00B62D60" w:rsidRDefault="00B62D60" w:rsidP="00B62D60">
      <w:pPr>
        <w:pStyle w:val="Heading3"/>
      </w:pPr>
      <w:r>
        <w:t>U – swing states</w:t>
      </w:r>
    </w:p>
    <w:p w14:paraId="041389CA" w14:textId="37532B0D" w:rsidR="00B62D60" w:rsidRPr="00963ADC" w:rsidRDefault="00B62D60" w:rsidP="00B62D60">
      <w:pPr>
        <w:pStyle w:val="Heading4"/>
      </w:pPr>
      <w:r>
        <w:t>Trumps losing in swing states---but there is still time</w:t>
      </w:r>
    </w:p>
    <w:p w14:paraId="7C99B1F1" w14:textId="59DFF98F" w:rsidR="00B62D60" w:rsidRDefault="00B62D60" w:rsidP="00B62D60">
      <w:r w:rsidRPr="002A6AF2">
        <w:rPr>
          <w:rStyle w:val="Style13ptBold"/>
        </w:rPr>
        <w:t xml:space="preserve">Cohn, </w:t>
      </w:r>
      <w:r w:rsidR="00954BAD">
        <w:rPr>
          <w:rStyle w:val="Style13ptBold"/>
        </w:rPr>
        <w:t>6-25</w:t>
      </w:r>
      <w:r>
        <w:t>---[Nate Cohn, D</w:t>
      </w:r>
      <w:r w:rsidRPr="002A6AF2">
        <w:t>omestic correspondent for The Upshot at The New York Times</w:t>
      </w:r>
      <w:r>
        <w:t xml:space="preserve"> who</w:t>
      </w:r>
      <w:r w:rsidRPr="002A6AF2">
        <w:t xml:space="preserve"> covers elections, polling and demographics</w:t>
      </w:r>
      <w:r>
        <w:t xml:space="preserve">, "In Poll, Trump Falls Far Behind Biden in Six Key Battleground States", No Publication, 6-25-2020, </w:t>
      </w:r>
      <w:hyperlink r:id="rId6" w:history="1">
        <w:r w:rsidR="00954BAD" w:rsidRPr="008B1A8E">
          <w:rPr>
            <w:rStyle w:val="Hyperlink"/>
          </w:rPr>
          <w:t>https://www.nytimes.com/2020/06/25/upshot/poll-2020-biden-battlegrounds.html]//Mango</w:t>
        </w:r>
      </w:hyperlink>
    </w:p>
    <w:p w14:paraId="521E2C08" w14:textId="77777777" w:rsidR="00954BAD" w:rsidRPr="002A6AF2" w:rsidRDefault="00954BAD" w:rsidP="00B62D60"/>
    <w:p w14:paraId="2F4C6728" w14:textId="77777777" w:rsidR="00B62D60" w:rsidRPr="00954BAD" w:rsidRDefault="00B62D60" w:rsidP="00B62D60">
      <w:pPr>
        <w:rPr>
          <w:sz w:val="14"/>
        </w:rPr>
      </w:pPr>
      <w:r w:rsidRPr="00954BAD">
        <w:rPr>
          <w:rStyle w:val="StyleUnderline"/>
        </w:rPr>
        <w:t>President Trump has lost significant ground in the six battleground states</w:t>
      </w:r>
      <w:r w:rsidRPr="00954BAD">
        <w:rPr>
          <w:sz w:val="14"/>
        </w:rPr>
        <w:t xml:space="preserve"> that clinched his Electoral College victory in 2016, according to New York Times/Siena College surveys, with Joseph R. Biden Jr. opening double-digit leads in Michigan, Pennsylvania and Wisconsin. </w:t>
      </w:r>
      <w:r w:rsidRPr="00954BAD">
        <w:rPr>
          <w:rStyle w:val="StyleUnderline"/>
        </w:rPr>
        <w:t xml:space="preserve">Mr. Trump’s once-commanding advantage among white voters has </w:t>
      </w:r>
      <w:r w:rsidRPr="00954BAD">
        <w:rPr>
          <w:rStyle w:val="Emphasis"/>
        </w:rPr>
        <w:t>nearly vanished</w:t>
      </w:r>
      <w:r w:rsidRPr="00954BAD">
        <w:rPr>
          <w:rStyle w:val="StyleUnderline"/>
        </w:rPr>
        <w:t xml:space="preserve">, a development that would all but preclude the president’s re-election if it persisted. </w:t>
      </w:r>
      <w:r w:rsidRPr="00954BAD">
        <w:rPr>
          <w:sz w:val="22"/>
          <w:u w:val="single"/>
        </w:rPr>
        <w:t xml:space="preserve">Mr. Biden now has a </w:t>
      </w:r>
      <w:r w:rsidRPr="00954BAD">
        <w:rPr>
          <w:rStyle w:val="Emphasis"/>
        </w:rPr>
        <w:t>21-point lead</w:t>
      </w:r>
      <w:r w:rsidRPr="00954BAD">
        <w:rPr>
          <w:sz w:val="22"/>
          <w:u w:val="single"/>
        </w:rPr>
        <w:t xml:space="preserve"> among white college graduates, and the president is losing among white voters in the three Northern battleground states — not by much</w:t>
      </w:r>
      <w:r w:rsidRPr="00954BAD">
        <w:rPr>
          <w:sz w:val="14"/>
        </w:rPr>
        <w:t xml:space="preserve">, but he won them by nearly 10 points in 2016. Four years ago, Mr. </w:t>
      </w:r>
      <w:r w:rsidRPr="00954BAD">
        <w:rPr>
          <w:sz w:val="22"/>
          <w:u w:val="single"/>
        </w:rPr>
        <w:t>Trump’s strength in the disproportionately white working-class battleground states allowed him to win the Electoral College while losing the popular vote</w:t>
      </w:r>
      <w:r w:rsidRPr="00954BAD">
        <w:rPr>
          <w:sz w:val="14"/>
        </w:rPr>
        <w:t xml:space="preserve">. The surveys indicate that the president continues to fare better in these relatively white battleground states than he does nationwide. </w:t>
      </w:r>
      <w:r w:rsidRPr="00954BAD">
        <w:rPr>
          <w:sz w:val="22"/>
          <w:u w:val="single"/>
        </w:rPr>
        <w:t xml:space="preserve">A separate Times/Siena survey released on Wednesday found Mr. Biden leading by </w:t>
      </w:r>
      <w:r w:rsidRPr="00954BAD">
        <w:rPr>
          <w:rStyle w:val="Emphasis"/>
        </w:rPr>
        <w:t>14 points nationwide</w:t>
      </w:r>
      <w:r w:rsidRPr="00954BAD">
        <w:rPr>
          <w:sz w:val="14"/>
        </w:rPr>
        <w:t xml:space="preserve">, 50 percent to 36 percent. Mr. Biden would win the presidency with at least 333 electoral votes, far more than the 270 needed, if he won all six of the states surveyed and held those won by Hillary Clinton four years ago. </w:t>
      </w:r>
      <w:r w:rsidRPr="00954BAD">
        <w:rPr>
          <w:sz w:val="22"/>
          <w:u w:val="single"/>
        </w:rPr>
        <w:t xml:space="preserve">Most combinations of any three of the six states </w:t>
      </w:r>
      <w:r w:rsidRPr="00954BAD">
        <w:rPr>
          <w:sz w:val="14"/>
        </w:rPr>
        <w:t xml:space="preserve">— which also include Florida, Arizona and North Carolina — </w:t>
      </w:r>
      <w:r w:rsidRPr="00954BAD">
        <w:rPr>
          <w:sz w:val="22"/>
          <w:u w:val="single"/>
        </w:rPr>
        <w:t>would suffice.</w:t>
      </w:r>
      <w:r w:rsidRPr="00954BAD">
        <w:rPr>
          <w:sz w:val="14"/>
        </w:rPr>
        <w:t xml:space="preserve"> With a little more than four months to go until the election, </w:t>
      </w:r>
      <w:r w:rsidRPr="00954BAD">
        <w:rPr>
          <w:rStyle w:val="Emphasis"/>
          <w:sz w:val="30"/>
          <w:szCs w:val="30"/>
        </w:rPr>
        <w:t>there is still time</w:t>
      </w:r>
      <w:r w:rsidRPr="00954BAD">
        <w:rPr>
          <w:sz w:val="22"/>
          <w:u w:val="single"/>
        </w:rPr>
        <w:t xml:space="preserve"> for the president’s political standing to recover, just as it did on so many occasions four years ago. He maintains a substantial advantage on the </w:t>
      </w:r>
      <w:r w:rsidRPr="00954BAD">
        <w:rPr>
          <w:rStyle w:val="Emphasis"/>
        </w:rPr>
        <w:t>economy</w:t>
      </w:r>
      <w:r w:rsidRPr="00954BAD">
        <w:rPr>
          <w:sz w:val="14"/>
        </w:rPr>
        <w:t xml:space="preserve">, which could become an even more central issue in what has already been a volatile election cycle. And many of the undecided voters in these states lean Republican, and may end up returning to their party’s nominee. But for now, the </w:t>
      </w:r>
      <w:r w:rsidRPr="00954BAD">
        <w:rPr>
          <w:sz w:val="22"/>
          <w:u w:val="single"/>
        </w:rPr>
        <w:t>findings confirm that the president’s political standing has deteriorated sharply since October, when Times/Siena polls found Mr. Biden ahead by just two percentage points</w:t>
      </w:r>
      <w:r w:rsidRPr="00954BAD">
        <w:rPr>
          <w:sz w:val="14"/>
        </w:rPr>
        <w:t xml:space="preserve"> across the same six states (the average gap is now nine points). Since then, the nation has faced a series of crises that would pose a grave political challenge to any president seeking re-election. The polls suggest that battleground-state voters believe the president has struggled to meet the moment. Over all, </w:t>
      </w:r>
      <w:r w:rsidRPr="00954BAD">
        <w:rPr>
          <w:sz w:val="22"/>
          <w:u w:val="single"/>
        </w:rPr>
        <w:t>42 percent of voters in the battleground states approve of how Mr. Trump is handling his job as president, while 54 percent disapprove. These six​ states — with their mix of major cities, old industrial hubs, growing suburbs, and even farmland</w:t>
      </w:r>
      <w:r w:rsidRPr="00954BAD">
        <w:rPr>
          <w:sz w:val="14"/>
        </w:rPr>
        <w:t xml:space="preserve"> — together deliver a grim judgment of Mr. Trump on recent issues that have shaken American life. His handling of the pandemic and the protests after the death of George Floyd help explain his erosion across both old and new battlegrounds. </w:t>
      </w:r>
      <w:r w:rsidRPr="00954BAD">
        <w:rPr>
          <w:rStyle w:val="StyleUnderline"/>
        </w:rPr>
        <w:t xml:space="preserve">President Trump has the most support among voters in dealing with the economy, the least on issues </w:t>
      </w:r>
      <w:r w:rsidRPr="00954BAD">
        <w:rPr>
          <w:rStyle w:val="Emphasis"/>
        </w:rPr>
        <w:t>connected to race</w:t>
      </w:r>
      <w:r w:rsidRPr="00954BAD">
        <w:rPr>
          <w:sz w:val="14"/>
        </w:rPr>
        <w:t xml:space="preserve">. </w:t>
      </w:r>
    </w:p>
    <w:p w14:paraId="204D781A" w14:textId="751CA5F7" w:rsidR="00214221" w:rsidRDefault="00214221" w:rsidP="009B4EFD">
      <w:pPr>
        <w:pStyle w:val="Heading3"/>
      </w:pPr>
      <w:r>
        <w:t>U – AT Biden win inevitably</w:t>
      </w:r>
    </w:p>
    <w:p w14:paraId="6717F5FB" w14:textId="25CBDD07" w:rsidR="00A83AEB" w:rsidRDefault="00AE0A93" w:rsidP="00A83AEB">
      <w:pPr>
        <w:pStyle w:val="Heading4"/>
      </w:pPr>
      <w:r>
        <w:t xml:space="preserve">Biden win is </w:t>
      </w:r>
      <w:r w:rsidRPr="00AE0A93">
        <w:rPr>
          <w:u w:val="single"/>
        </w:rPr>
        <w:t>not inevitable</w:t>
      </w:r>
      <w:r>
        <w:t xml:space="preserve">---Trump can </w:t>
      </w:r>
      <w:r w:rsidRPr="00AE0A93">
        <w:rPr>
          <w:u w:val="single"/>
        </w:rPr>
        <w:t>capitalize on the unexpected</w:t>
      </w:r>
      <w:r>
        <w:t xml:space="preserve"> to secure victory</w:t>
      </w:r>
    </w:p>
    <w:p w14:paraId="49A9DE01" w14:textId="1ECDB83F" w:rsidR="00A83AEB" w:rsidRDefault="00A83AEB" w:rsidP="00A83AEB">
      <w:r w:rsidRPr="00AE0A93">
        <w:rPr>
          <w:rStyle w:val="Style13ptBold"/>
        </w:rPr>
        <w:t>Enten 7-5</w:t>
      </w:r>
      <w:r>
        <w:t>-2020</w:t>
      </w:r>
      <w:r w:rsidR="00954BAD">
        <w:t>, election analyst @ CNN</w:t>
      </w:r>
      <w:r>
        <w:t xml:space="preserve"> (Harry, “Trump faces a now historical disadvantage,” </w:t>
      </w:r>
      <w:r w:rsidRPr="00AE0A93">
        <w:rPr>
          <w:i/>
          <w:iCs/>
        </w:rPr>
        <w:t>CNN</w:t>
      </w:r>
      <w:r>
        <w:t xml:space="preserve">, </w:t>
      </w:r>
      <w:hyperlink r:id="rId7" w:history="1">
        <w:r w:rsidR="00AE0A93" w:rsidRPr="008B1A8E">
          <w:rPr>
            <w:rStyle w:val="Hyperlink"/>
          </w:rPr>
          <w:t>https://www.cnn.com/2020/07/05/politics/polls-july-analysis/index.html)//BB</w:t>
        </w:r>
      </w:hyperlink>
    </w:p>
    <w:p w14:paraId="3D2C9D5E" w14:textId="77777777" w:rsidR="00AE0A93" w:rsidRPr="00A83AEB" w:rsidRDefault="00AE0A93" w:rsidP="00A83AEB"/>
    <w:p w14:paraId="6E393F1A" w14:textId="4909D6CC" w:rsidR="00A83AEB" w:rsidRDefault="00A83AEB" w:rsidP="00A83AEB">
      <w:r w:rsidRPr="00AE0A93">
        <w:rPr>
          <w:rStyle w:val="StyleUnderline"/>
        </w:rPr>
        <w:t>A new</w:t>
      </w:r>
      <w:r>
        <w:t xml:space="preserve"> Monmouth University </w:t>
      </w:r>
      <w:r w:rsidRPr="00AE0A93">
        <w:rPr>
          <w:rStyle w:val="StyleUnderline"/>
        </w:rPr>
        <w:t xml:space="preserve">poll finds former Vice President Joe Biden with a 53% to 41% lead over </w:t>
      </w:r>
      <w:r>
        <w:t xml:space="preserve">President Donald </w:t>
      </w:r>
      <w:r w:rsidRPr="00AE0A93">
        <w:rPr>
          <w:rStyle w:val="StyleUnderline"/>
        </w:rPr>
        <w:t>Trump</w:t>
      </w:r>
      <w:r>
        <w:t>.</w:t>
      </w:r>
      <w:r w:rsidR="00AE0A93">
        <w:t xml:space="preserve"> </w:t>
      </w:r>
      <w:r>
        <w:t>The average live interview poll conducted over the last month has Biden ahead by a similar 11-point margin.</w:t>
      </w:r>
      <w:r w:rsidR="00AE0A93">
        <w:t xml:space="preserve"> </w:t>
      </w:r>
      <w:r>
        <w:t>What's the point: Usually, this is the point where someone like myself says we have four months to go until the election and polls are a snapshot in time. Both of those statements are true, but they obscure an important fact.</w:t>
      </w:r>
      <w:r w:rsidR="00AE0A93">
        <w:t xml:space="preserve"> </w:t>
      </w:r>
      <w:r w:rsidRPr="00AE0A93">
        <w:rPr>
          <w:rStyle w:val="StyleUnderline"/>
        </w:rPr>
        <w:t>Polls taken around Independence Day in an election year are actually pretty highly correlated with</w:t>
      </w:r>
      <w:r>
        <w:t xml:space="preserve"> the November </w:t>
      </w:r>
      <w:r w:rsidRPr="00AE0A93">
        <w:rPr>
          <w:rStyle w:val="StyleUnderline"/>
        </w:rPr>
        <w:t>results</w:t>
      </w:r>
      <w:r>
        <w:t xml:space="preserve"> in incumbent contests. </w:t>
      </w:r>
      <w:r w:rsidRPr="00AE0A93">
        <w:rPr>
          <w:rStyle w:val="StyleUnderline"/>
        </w:rPr>
        <w:t>That means Trump is in a lot of trouble</w:t>
      </w:r>
      <w:r>
        <w:t>.</w:t>
      </w:r>
      <w:r w:rsidR="00AE0A93">
        <w:t xml:space="preserve"> </w:t>
      </w:r>
      <w:r>
        <w:t>Take a look at the 13 incumbent elections dating all the way back to 1940. Usually going all the way back in time will lead you to find a lot of volatile campaigns, as more modern ones tend to be more steady.</w:t>
      </w:r>
      <w:r w:rsidR="00AE0A93">
        <w:t xml:space="preserve"> </w:t>
      </w:r>
      <w:r>
        <w:t>Yet, since 1940, the final result differs from the polls at this point by an average of just 7 points. The median difference is only about 4.5 points.</w:t>
      </w:r>
      <w:r w:rsidR="00AE0A93">
        <w:t xml:space="preserve"> </w:t>
      </w:r>
      <w:r>
        <w:t>View Trump and Biden head-to-head polling</w:t>
      </w:r>
      <w:r w:rsidR="00AE0A93">
        <w:t xml:space="preserve"> </w:t>
      </w:r>
      <w:r w:rsidRPr="00AE0A93">
        <w:rPr>
          <w:rStyle w:val="StyleUnderline"/>
        </w:rPr>
        <w:t>These should be quite worrisome for Trump</w:t>
      </w:r>
      <w:r>
        <w:t xml:space="preserve"> given he's already down double-digits, and there's no guarantee any polling miss would benefit him.</w:t>
      </w:r>
      <w:r w:rsidR="00AE0A93">
        <w:t xml:space="preserve"> </w:t>
      </w:r>
      <w:r>
        <w:t>Indeed, we can translate past polling to give us odds about the current election. At least 8-in-10 to 9-in-10 times based solely on the horserace polling, Biden would be expected to take more votes in the fall.</w:t>
      </w:r>
      <w:r w:rsidR="00AE0A93">
        <w:t xml:space="preserve"> </w:t>
      </w:r>
      <w:r>
        <w:t>More troublesome for Trump: no one in an incumbent presidential election has been polling above 50% at this point like Biden and gone on to lose.</w:t>
      </w:r>
      <w:r w:rsidR="00AE0A93">
        <w:t xml:space="preserve"> </w:t>
      </w:r>
      <w:r w:rsidRPr="00AE0A93">
        <w:rPr>
          <w:rStyle w:val="StyleUnderline"/>
        </w:rPr>
        <w:t>In other words, Trump</w:t>
      </w:r>
      <w:r>
        <w:t xml:space="preserve"> already </w:t>
      </w:r>
      <w:r w:rsidRPr="00AE0A93">
        <w:rPr>
          <w:rStyle w:val="Emphasis"/>
        </w:rPr>
        <w:t>needs something quite unusual to occur</w:t>
      </w:r>
      <w:r w:rsidRPr="00AE0A93">
        <w:rPr>
          <w:rStyle w:val="StyleUnderline"/>
        </w:rPr>
        <w:t xml:space="preserve"> in order to come back in this race</w:t>
      </w:r>
      <w:r>
        <w:t>.</w:t>
      </w:r>
      <w:r w:rsidR="00AE0A93">
        <w:t xml:space="preserve"> </w:t>
      </w:r>
      <w:r>
        <w:t>Many of the previously hopeful examples for Trump are no longer ones that should make Trump happy.</w:t>
      </w:r>
      <w:r w:rsidR="00AE0A93">
        <w:t xml:space="preserve"> </w:t>
      </w:r>
      <w:r>
        <w:t>Republican Wendell Willkie significantly cut an over 20-point deficit in early 1940 to be within about 10 points of Democrat Franklin Roosevelt in July 1940. Willkie would lose by 10 points.</w:t>
      </w:r>
      <w:r w:rsidR="00AE0A93">
        <w:t xml:space="preserve"> </w:t>
      </w:r>
      <w:r>
        <w:t>Democrat Jimmy Carter had jumped out to a mid-single digit advantage over non-elected incumbent Republican Gerald Ford in early July 1976, after being down in the winter. Carter would win by 2 points in the fall.</w:t>
      </w:r>
      <w:r w:rsidR="00AE0A93">
        <w:t xml:space="preserve"> </w:t>
      </w:r>
      <w:r>
        <w:t>Republican Ronald Reagan blew past Carter to an 11-point lead by early July in 1980 despite trailing by double-digits a few months earlier. Reagan emerged victorious by 10 points in the fall.</w:t>
      </w:r>
      <w:r w:rsidR="00AE0A93">
        <w:t xml:space="preserve"> </w:t>
      </w:r>
      <w:r>
        <w:t>Even Republican George H.W. Bush's lead over Democrat Bill Clinton had turned into basically a tie by this point, after Clinton was down nearly 40 points in some of the earliest polling of the race. By July 10, Clinton was ahead in some polling before going on to win by a little less than 6 points in the fall.</w:t>
      </w:r>
      <w:r w:rsidR="00AE0A93">
        <w:t xml:space="preserve"> </w:t>
      </w:r>
      <w:r>
        <w:t>View 2020 presidential election polling</w:t>
      </w:r>
      <w:r w:rsidR="00AE0A93">
        <w:t xml:space="preserve"> </w:t>
      </w:r>
      <w:r>
        <w:t>There have been only two races since 1940 in which the difference between the polls now and the eventual result was greater than the margin by which Trump is down now.</w:t>
      </w:r>
      <w:r w:rsidR="00AE0A93">
        <w:t xml:space="preserve"> </w:t>
      </w:r>
      <w:r>
        <w:t>Democrat Lyndon Johnson's 56-point blowout edge over Republican Barry Goldwater translated into a 23-point blowout in the fall. Johnson's advantage, however, defied the bounds of political gravity, as he still was likely benefiting from a polling bump after succeeding the assassinated John Kennedy.</w:t>
      </w:r>
      <w:r w:rsidR="00AE0A93">
        <w:t xml:space="preserve"> </w:t>
      </w:r>
      <w:r>
        <w:t>The only really good example for Trump is Democrat Harry Truman in 1948. He was down by a little over 10 points to Republican Thomas Dewey. Truman would win by a little less than 5 points. Unlike Biden, however, Dewey was under 50%.</w:t>
      </w:r>
      <w:r w:rsidR="00AE0A93">
        <w:t xml:space="preserve"> </w:t>
      </w:r>
      <w:r w:rsidRPr="00AE0A93">
        <w:rPr>
          <w:rStyle w:val="StyleUnderline"/>
        </w:rPr>
        <w:t xml:space="preserve">Now, the past isn't necessarily prologue. </w:t>
      </w:r>
      <w:r w:rsidRPr="00AE0A93">
        <w:rPr>
          <w:rStyle w:val="Emphasis"/>
        </w:rPr>
        <w:t>There is time for volatility</w:t>
      </w:r>
      <w:r>
        <w:t xml:space="preserve">. </w:t>
      </w:r>
      <w:r w:rsidRPr="00AE0A93">
        <w:rPr>
          <w:rStyle w:val="StyleUnderline"/>
        </w:rPr>
        <w:t>The polls will probably bounce around during the convention period</w:t>
      </w:r>
      <w:r>
        <w:t xml:space="preserve">. (Part of the reason the first 10 days of July are a good snapshot is that it is usually after the primary season but before the conventions.) </w:t>
      </w:r>
      <w:r w:rsidRPr="00AE0A93">
        <w:rPr>
          <w:rStyle w:val="Emphasis"/>
        </w:rPr>
        <w:t>Trump could close the gap and could very well win</w:t>
      </w:r>
      <w:r>
        <w:t>.</w:t>
      </w:r>
    </w:p>
    <w:p w14:paraId="4D52D849" w14:textId="6400CF14" w:rsidR="008D1947" w:rsidRDefault="004E4A88" w:rsidP="008D1947">
      <w:pPr>
        <w:pStyle w:val="Heading4"/>
      </w:pPr>
      <w:r>
        <w:t>Seriously, do you all remember 2016?</w:t>
      </w:r>
    </w:p>
    <w:p w14:paraId="11D64B0D" w14:textId="2D385AAE" w:rsidR="008D1947" w:rsidRDefault="008D1947" w:rsidP="008D1947">
      <w:r w:rsidRPr="00AE0A93">
        <w:rPr>
          <w:rStyle w:val="Style13ptBold"/>
        </w:rPr>
        <w:t>Garrison 7-5</w:t>
      </w:r>
      <w:r>
        <w:t xml:space="preserve">-2020 (Joey, “‘Grim resolve’: Biden is up big and the Senate is in sight, but Democrats still haunted by fear of letdown,” USA Today, </w:t>
      </w:r>
      <w:hyperlink r:id="rId8" w:history="1">
        <w:r w:rsidR="00F46583" w:rsidRPr="008B1A8E">
          <w:rPr>
            <w:rStyle w:val="Hyperlink"/>
          </w:rPr>
          <w:t>https://www.usatoday.com/story/news/politics/2020/07/05/joe-biden-up-big-and-senate-grasps-dems-haunted-fear-letdown/3284392001/</w:t>
        </w:r>
      </w:hyperlink>
      <w:r>
        <w:t>)</w:t>
      </w:r>
      <w:r w:rsidR="00F46583">
        <w:t>//BB</w:t>
      </w:r>
    </w:p>
    <w:p w14:paraId="3710EDD1" w14:textId="77777777" w:rsidR="00F46583" w:rsidRPr="008D1947" w:rsidRDefault="00F46583" w:rsidP="008D1947"/>
    <w:p w14:paraId="2F15A1E3" w14:textId="068C2B1F" w:rsidR="008D1947" w:rsidRDefault="008D1947" w:rsidP="008D1947">
      <w:r w:rsidRPr="004E4A88">
        <w:rPr>
          <w:rStyle w:val="Emphasis"/>
        </w:rPr>
        <w:t>Democrats have heard this story before</w:t>
      </w:r>
      <w:r>
        <w:t>.</w:t>
      </w:r>
    </w:p>
    <w:p w14:paraId="74DB331A" w14:textId="3FBA6FBF" w:rsidR="008D1947" w:rsidRDefault="008D1947" w:rsidP="008D1947">
      <w:r w:rsidRPr="004E4A88">
        <w:rPr>
          <w:rStyle w:val="StyleUnderline"/>
        </w:rPr>
        <w:t>Their standard-bearer builds a sizable lead in the race for president against</w:t>
      </w:r>
      <w:r>
        <w:t xml:space="preserve"> Donald </w:t>
      </w:r>
      <w:r w:rsidRPr="004E4A88">
        <w:rPr>
          <w:rStyle w:val="StyleUnderline"/>
        </w:rPr>
        <w:t>Trump</w:t>
      </w:r>
      <w:r>
        <w:t xml:space="preserve">. </w:t>
      </w:r>
      <w:r w:rsidRPr="004E4A88">
        <w:rPr>
          <w:rStyle w:val="StyleUnderline"/>
        </w:rPr>
        <w:t xml:space="preserve">Everything seems pointed in their direction. </w:t>
      </w:r>
      <w:r w:rsidRPr="004E4A88">
        <w:rPr>
          <w:rStyle w:val="Emphasis"/>
        </w:rPr>
        <w:t>Pundits talk about a Democratic victory like it’s inevitable</w:t>
      </w:r>
      <w:r>
        <w:t>.</w:t>
      </w:r>
      <w:r w:rsidR="00F46583">
        <w:t xml:space="preserve"> </w:t>
      </w:r>
      <w:r w:rsidRPr="004E4A88">
        <w:rPr>
          <w:rStyle w:val="StyleUnderline"/>
        </w:rPr>
        <w:t>Then it doesn’t happen</w:t>
      </w:r>
      <w:r>
        <w:t>.</w:t>
      </w:r>
      <w:r w:rsidR="00F46583">
        <w:t xml:space="preserve"> </w:t>
      </w:r>
      <w:r>
        <w:t>Still licking their wounds four years after Hillary Clinton’s stinging loss, Democrats are grappling with heightened expectations that didn’t seem possible at the start of the year. Presumptive Democratic nominee Joe Biden cruised to a double-digit lead nationally weeks ago and has stayed there as President Trump takes a pounding over his handling of the coronavirus crisis, high unemployment and the fallout from nationwide protests over police brutality.</w:t>
      </w:r>
      <w:r w:rsidR="00F46583">
        <w:t xml:space="preserve"> </w:t>
      </w:r>
      <w:r>
        <w:t>Not only does Biden lead polls in every battleground state – a wider command than Clinton ever had – the former vice president is either ahead or competitive in states that the GOP must carry, including Texas, Georgia, Iowa, Ohio and Missouri. Democrats also have a path to take control of the Senate.</w:t>
      </w:r>
      <w:r w:rsidR="00F46583">
        <w:t xml:space="preserve"> </w:t>
      </w:r>
      <w:r>
        <w:t>More:Trump trails Biden in Michigan, Wisconsin, Pennsylvania, Florida, North Carolina and Arizona, poll finds</w:t>
      </w:r>
      <w:r w:rsidR="00F46583">
        <w:t xml:space="preserve"> </w:t>
      </w:r>
      <w:r>
        <w:t>Democratic presidential candidate Joe Biden leads in polling in battleground states.</w:t>
      </w:r>
      <w:r w:rsidR="00F46583">
        <w:t xml:space="preserve"> </w:t>
      </w:r>
      <w:r>
        <w:t xml:space="preserve">On one hand, </w:t>
      </w:r>
      <w:r w:rsidRPr="004E4A88">
        <w:rPr>
          <w:rStyle w:val="StyleUnderline"/>
        </w:rPr>
        <w:t>Democrats are gushing about their prospects: a chance for a sweeping victory</w:t>
      </w:r>
      <w:r>
        <w:t xml:space="preserve">, not just eking out a win, </w:t>
      </w:r>
      <w:r w:rsidRPr="004E4A88">
        <w:rPr>
          <w:rStyle w:val="StyleUnderline"/>
        </w:rPr>
        <w:t>to deliver a clear repudiation of the Trump era and unseat Mitch McConnell as Senate majority leader</w:t>
      </w:r>
      <w:r>
        <w:t>.</w:t>
      </w:r>
      <w:r w:rsidR="00F46583">
        <w:t xml:space="preserve"> </w:t>
      </w:r>
      <w:r w:rsidRPr="004E4A88">
        <w:rPr>
          <w:rStyle w:val="Emphasis"/>
        </w:rPr>
        <w:t>But</w:t>
      </w:r>
      <w:r>
        <w:t xml:space="preserve"> they’re not able to shake off their painful memories of </w:t>
      </w:r>
      <w:r w:rsidRPr="004E4A88">
        <w:rPr>
          <w:rStyle w:val="Emphasis"/>
        </w:rPr>
        <w:t>2016</w:t>
      </w:r>
      <w:r>
        <w:t>, when many Democrats falsely assumed that the Republican Party’s nomination of a reality TV show host with no elected office experience would ensure a Clinton victory in November.</w:t>
      </w:r>
      <w:r w:rsidR="00F46583">
        <w:t xml:space="preserve"> </w:t>
      </w:r>
      <w:r>
        <w:t xml:space="preserve">"That </w:t>
      </w:r>
      <w:r w:rsidRPr="004E4A88">
        <w:rPr>
          <w:rStyle w:val="Emphasis"/>
        </w:rPr>
        <w:t>memory can't be erased</w:t>
      </w:r>
      <w:r>
        <w:t>," said Luis Heredia, executive director of the Arizona Education Association, the state's teachers union, and a Democratic National Committee member. He recalled watching swing states Pennsylvania and Michigan quickly collapse for Democrats on election night. “That memory is still very fresh, especially for me.”</w:t>
      </w:r>
      <w:r w:rsidR="00F46583">
        <w:t xml:space="preserve"> </w:t>
      </w:r>
      <w:r>
        <w:t>"You remind people that a poll is just a poll," Heredia said. "It's a moment in time on Tuesday morning when somebody answered a call. Let's not get carried away. We should be winning by 20 points, given the circumstances. Winning by 6 points is still too close for us to say that we're ahead of the game."</w:t>
      </w:r>
      <w:r w:rsidR="00F46583">
        <w:t xml:space="preserve"> </w:t>
      </w:r>
      <w:r>
        <w:t>Different dynamics in 2020 than 2016</w:t>
      </w:r>
      <w:r w:rsidR="00F46583">
        <w:t xml:space="preserve"> </w:t>
      </w:r>
      <w:r>
        <w:t>In interviews with DNC members from six battleground states, including party leaders, each came back to an old campaign cliche: “Take nothing for granted.”</w:t>
      </w:r>
      <w:r w:rsidR="00F46583">
        <w:t xml:space="preserve"> </w:t>
      </w:r>
      <w:r>
        <w:t>Democratic anxiety is assuaged a bit by the different circumstances this time around: Trump is an incumbent, unable to run as a businessman outsider fighting to “drain the swamp.” Multiple crises – including a pandemic that’s resulted in more than 129,000 American deaths – are part of his record. He just wrapped up arguably the most difficult month in his presidency, capped by a controversy over reports that Russia offered bounties to the Taliban to kill U.S. soldiers.</w:t>
      </w:r>
      <w:r w:rsidR="00F46583">
        <w:t xml:space="preserve"> </w:t>
      </w:r>
      <w:r>
        <w:t>Perhaps most significantly, Biden lacks the low favorability and trustworthiness marks that doomed Clinton, whose polarization gave Trump an opening many Democrats did not see.</w:t>
      </w:r>
      <w:r w:rsidR="00F46583">
        <w:t xml:space="preserve"> </w:t>
      </w:r>
      <w:r>
        <w:t>There is a major warning sign for Democrats: Despite Biden’s sizable lead, his supporters are significantly less enthusiastic about him than Trump’s loyalists are of the president, polling shows.</w:t>
      </w:r>
      <w:r w:rsidR="00F46583">
        <w:t xml:space="preserve"> </w:t>
      </w:r>
      <w:r>
        <w:t>“Democrats across Wisconsin have two reactions to this moment,” said Ben Wikler, chairman of the Wisconsin Democratic Party. “The first is that Trump is an unmitigated disaster, and polls demonstrate that everyone knows he’s bad. The second reaction is that we have learned our lesson from 2016.”</w:t>
      </w:r>
      <w:r w:rsidR="00F46583">
        <w:t xml:space="preserve"> </w:t>
      </w:r>
      <w:r>
        <w:t>President Donald Trump enjoys an advantage in the enthusiasm of his supporters.</w:t>
      </w:r>
      <w:r w:rsidR="00F46583">
        <w:t xml:space="preserve"> </w:t>
      </w:r>
      <w:r>
        <w:t xml:space="preserve">He said </w:t>
      </w:r>
      <w:r w:rsidRPr="004E4A88">
        <w:rPr>
          <w:rStyle w:val="Emphasis"/>
        </w:rPr>
        <w:t>Democrats “can’t take their foot off the gas even for a second”</w:t>
      </w:r>
      <w:r>
        <w:t xml:space="preserve"> by buying too much into the polls, noting that </w:t>
      </w:r>
      <w:r w:rsidRPr="004E4A88">
        <w:rPr>
          <w:rStyle w:val="StyleUnderline"/>
        </w:rPr>
        <w:t>Clinton led Trump by as many as 15 percentage points</w:t>
      </w:r>
      <w:r>
        <w:t xml:space="preserve"> in Wisconsin after the Democratic National Convention in August 2016. Trump ended up winning Wisconsin by less than 1 percentage point.</w:t>
      </w:r>
      <w:r w:rsidR="00F46583">
        <w:t xml:space="preserve"> </w:t>
      </w:r>
      <w:r>
        <w:t>“I would encapsulate it as ‘grim resolve,’ ” Wikler said of the mood among Democrats. It’s “mystifying that Trump even has the scraps of support he has,” given his troubles. He said Democrats fear Trump is “willing to cheat his way back into power” by limiting voter access and refusing to accept results.</w:t>
      </w:r>
      <w:r w:rsidR="00F46583">
        <w:t xml:space="preserve"> </w:t>
      </w:r>
      <w:r w:rsidRPr="00F46583">
        <w:rPr>
          <w:rStyle w:val="StyleUnderline"/>
        </w:rPr>
        <w:t xml:space="preserve">There are four months left before the election, </w:t>
      </w:r>
      <w:r w:rsidRPr="00F46583">
        <w:rPr>
          <w:rStyle w:val="Emphasis"/>
        </w:rPr>
        <w:t>enough time for the race to upend again</w:t>
      </w:r>
      <w:r>
        <w:t>.</w:t>
      </w:r>
    </w:p>
    <w:p w14:paraId="1F4B406D" w14:textId="0B15B0D7" w:rsidR="00BE4B38" w:rsidRDefault="00BE4B38" w:rsidP="00BE4B38">
      <w:pPr>
        <w:pStyle w:val="Heading4"/>
      </w:pPr>
      <w:r>
        <w:t>Biden will win now, but it’s not inevitable --- Dukakis and Bush prove</w:t>
      </w:r>
    </w:p>
    <w:p w14:paraId="24F357E9" w14:textId="77777777" w:rsidR="00BE4B38" w:rsidRDefault="00BE4B38" w:rsidP="00BE4B38">
      <w:r w:rsidRPr="00BE4B38">
        <w:rPr>
          <w:rStyle w:val="Style13ptBold"/>
        </w:rPr>
        <w:t>Skelley 6-25</w:t>
      </w:r>
      <w:r>
        <w:t>-2020 (Geoffrey, “Biden Has A Historically Large Lead Over Trump, But It Could Disappear</w:t>
      </w:r>
    </w:p>
    <w:p w14:paraId="4B73FCFB" w14:textId="00C73D43" w:rsidR="00BE4B38" w:rsidRDefault="00BE4B38" w:rsidP="00BE4B38">
      <w:r>
        <w:t>Just ask Michael Dukakis or George W. Bush.,” https://fivethirtyeight.com/features/biden-has-a-historically-large-lead-over-trump-but-it-could-disappear/?cid=taboola_rcc_r)//BB</w:t>
      </w:r>
    </w:p>
    <w:p w14:paraId="3BBCF935" w14:textId="77777777" w:rsidR="00BE4B38" w:rsidRDefault="00BE4B38" w:rsidP="00BE4B38"/>
    <w:p w14:paraId="6E5DCB40" w14:textId="0719B87D" w:rsidR="00BE4B38" w:rsidRPr="008D1947" w:rsidRDefault="00BE4B38" w:rsidP="008D1947">
      <w:r>
        <w:t xml:space="preserve">Of course, </w:t>
      </w:r>
      <w:r w:rsidRPr="00BE4B38">
        <w:rPr>
          <w:rStyle w:val="StyleUnderline"/>
        </w:rPr>
        <w:t>there are still four months to go until Election Day, but the fact that Biden has such a sizable lead</w:t>
      </w:r>
      <w:r>
        <w:t xml:space="preserve"> — already bigger than Hillary Clinton’s largest lead over Trump, which peaked at 7.5 points in 2016 — </w:t>
      </w:r>
      <w:r w:rsidRPr="00BE4B38">
        <w:rPr>
          <w:rStyle w:val="StyleUnderline"/>
        </w:rPr>
        <w:t>is notable</w:t>
      </w:r>
      <w:r>
        <w:t xml:space="preserve">. Heck, even Barack Obama never led by more than 8 points in our 2008 national average, and that wound up being a blowout. [Related: Our 2020 National Polling Averages] It’s not just Biden’s margin that stands out, either; he’s also only one of three candidates to crack the 50 percent mark at this point in the cycle. (The other two were Richard Nixon in 1972 and Ronald Reagan in 1984, both of whom were incumbents who went on to win landslide victories by 23 and 18 points, respectively.) </w:t>
      </w:r>
      <w:r w:rsidRPr="00BE4B38">
        <w:rPr>
          <w:rStyle w:val="StyleUnderline"/>
        </w:rPr>
        <w:t>It’s unlikely that Biden wins by that sort of margin</w:t>
      </w:r>
      <w:r>
        <w:t xml:space="preserve">, given our increasingly polarized politics, </w:t>
      </w:r>
      <w:r w:rsidRPr="00BE4B38">
        <w:rPr>
          <w:rStyle w:val="StyleUnderline"/>
        </w:rPr>
        <w:t>but</w:t>
      </w:r>
      <w:r>
        <w:t xml:space="preserve"> it is a sign that there are fewer undecided or third-party voters for Trump to pick up to help improve his position. </w:t>
      </w:r>
      <w:r w:rsidRPr="00BE4B38">
        <w:rPr>
          <w:rStyle w:val="StyleUnderline"/>
        </w:rPr>
        <w:t>It also doesn’t bode well for Trump</w:t>
      </w:r>
      <w:r>
        <w:t xml:space="preserve"> that he is in the worst position of any incumbent since Jimmy Carter in 1980. </w:t>
      </w:r>
      <w:r w:rsidRPr="00BE4B38">
        <w:rPr>
          <w:rStyle w:val="Emphasis"/>
        </w:rPr>
        <w:t>But</w:t>
      </w:r>
      <w:r>
        <w:t xml:space="preserve"> </w:t>
      </w:r>
      <w:r w:rsidRPr="00BE4B38">
        <w:rPr>
          <w:rStyle w:val="StyleUnderline"/>
        </w:rPr>
        <w:t>before you declare Biden the winner, remember his lead is not insurmountable</w:t>
      </w:r>
      <w:r>
        <w:t xml:space="preserve">. Polls closer to November could very well show a race that is tightening. At this point in the 1988 cycle, Michael Dukakis led nationally by almost 5 points, and in 2000, George W. Bush was up by nearly 8 points. But Dukakis ended up losing by nearly 8 points in November while Bush narrowly lost the popular vote. (He still won the Electoral College, thanks to Florida.) So </w:t>
      </w:r>
      <w:r w:rsidRPr="00BE4B38">
        <w:rPr>
          <w:rStyle w:val="StyleUnderline"/>
        </w:rPr>
        <w:t xml:space="preserve">Trump still has </w:t>
      </w:r>
      <w:r w:rsidRPr="00BE4B38">
        <w:rPr>
          <w:rStyle w:val="Emphasis"/>
        </w:rPr>
        <w:t>plenty of time to recover</w:t>
      </w:r>
      <w:r w:rsidRPr="00BE4B38">
        <w:rPr>
          <w:rStyle w:val="StyleUnderline"/>
        </w:rPr>
        <w:t xml:space="preserve"> enough ground to win in the Electoral College even if he loses the national popular vote</w:t>
      </w:r>
      <w:r>
        <w:t xml:space="preserve"> — after all, </w:t>
      </w:r>
      <w:r w:rsidRPr="00BE4B38">
        <w:rPr>
          <w:rStyle w:val="StyleUnderline"/>
        </w:rPr>
        <w:t>he did it in 2016</w:t>
      </w:r>
      <w:r>
        <w:t xml:space="preserve">. </w:t>
      </w:r>
      <w:r w:rsidRPr="00BE4B38">
        <w:rPr>
          <w:rStyle w:val="StyleUnderline"/>
        </w:rPr>
        <w:t>That said, if Biden’s current national lead holds steady, it would</w:t>
      </w:r>
      <w:r>
        <w:t xml:space="preserve"> almost certainly </w:t>
      </w:r>
      <w:r w:rsidRPr="00BE4B38">
        <w:rPr>
          <w:rStyle w:val="StyleUnderline"/>
        </w:rPr>
        <w:t>neutralize Trump’s potential edge in the Electoral College</w:t>
      </w:r>
      <w:r>
        <w:t xml:space="preserve">. </w:t>
      </w:r>
      <w:r w:rsidRPr="00BE4B38">
        <w:rPr>
          <w:rStyle w:val="Emphasis"/>
        </w:rPr>
        <w:t>But as Dukakis and Bush show us, a lot can change between now and November</w:t>
      </w:r>
      <w:r>
        <w:t>.</w:t>
      </w:r>
    </w:p>
    <w:p w14:paraId="628143B3" w14:textId="77777777" w:rsidR="00214221" w:rsidRPr="00600262" w:rsidRDefault="00214221" w:rsidP="00214221">
      <w:pPr>
        <w:pStyle w:val="Heading4"/>
      </w:pPr>
      <w:r>
        <w:t>Point leads narrow leading up to the election---current leads deteriorate</w:t>
      </w:r>
    </w:p>
    <w:p w14:paraId="140F1F38" w14:textId="769953E0" w:rsidR="00214221" w:rsidRDefault="00214221" w:rsidP="00214221">
      <w:r w:rsidRPr="00D3000F">
        <w:rPr>
          <w:rStyle w:val="Style13ptBold"/>
        </w:rPr>
        <w:t>Campbell and Mann</w:t>
      </w:r>
      <w:r>
        <w:t xml:space="preserve">, </w:t>
      </w:r>
      <w:r w:rsidRPr="00D3000F">
        <w:rPr>
          <w:rStyle w:val="Style13ptBold"/>
        </w:rPr>
        <w:t>96</w:t>
      </w:r>
      <w:r>
        <w:t xml:space="preserve">---[James E. Campbell and Thomas E. Mann, Thomas E. Mann is a Senior Fellow in Governance Studies at The Brookings Institution and Resident Scholar and James E. Campbell is a UB Distinguished Professor of political science at the University at Buffalo,"Forecasting the Presidential Election: What can we learn from the models?", Brookings, 9-1-1996, </w:t>
      </w:r>
      <w:hyperlink r:id="rId9" w:history="1">
        <w:r w:rsidR="00E32C8D" w:rsidRPr="008B1A8E">
          <w:rPr>
            <w:rStyle w:val="Hyperlink"/>
          </w:rPr>
          <w:t>https://www.brookings.edu/articles/forecasting-the-presidential-election-what-can-we-learn-from-the-models/]//Mango</w:t>
        </w:r>
      </w:hyperlink>
    </w:p>
    <w:p w14:paraId="63A8DAC9" w14:textId="77777777" w:rsidR="00E32C8D" w:rsidRPr="00D3000F" w:rsidRDefault="00E32C8D" w:rsidP="00214221"/>
    <w:p w14:paraId="5BFF0C21" w14:textId="73BD7325" w:rsidR="00214221" w:rsidRPr="00E32C8D" w:rsidRDefault="00214221" w:rsidP="00214221">
      <w:pPr>
        <w:rPr>
          <w:sz w:val="22"/>
          <w:u w:val="single"/>
        </w:rPr>
      </w:pPr>
      <w:r w:rsidRPr="00E32C8D">
        <w:rPr>
          <w:sz w:val="22"/>
          <w:u w:val="single"/>
        </w:rPr>
        <w:t xml:space="preserve">Campaigns </w:t>
      </w:r>
      <w:r w:rsidRPr="00E32C8D">
        <w:rPr>
          <w:rStyle w:val="Emphasis"/>
        </w:rPr>
        <w:t>narrow the lead of front-runners</w:t>
      </w:r>
      <w:r w:rsidRPr="00E32C8D">
        <w:rPr>
          <w:sz w:val="14"/>
        </w:rPr>
        <w:t xml:space="preserve">. </w:t>
      </w:r>
      <w:r w:rsidRPr="00E32C8D">
        <w:rPr>
          <w:sz w:val="22"/>
          <w:u w:val="single"/>
        </w:rPr>
        <w:t xml:space="preserve">The presidential race </w:t>
      </w:r>
      <w:r w:rsidRPr="00E32C8D">
        <w:rPr>
          <w:rStyle w:val="Emphasis"/>
        </w:rPr>
        <w:t>almost always tightens up</w:t>
      </w:r>
      <w:r w:rsidRPr="00E32C8D">
        <w:rPr>
          <w:sz w:val="22"/>
          <w:u w:val="single"/>
        </w:rPr>
        <w:t xml:space="preserve"> over the course of the campaign. In </w:t>
      </w:r>
      <w:r w:rsidRPr="00E32C8D">
        <w:rPr>
          <w:rStyle w:val="Emphasis"/>
        </w:rPr>
        <w:t>10 of the 12</w:t>
      </w:r>
      <w:r w:rsidRPr="00E32C8D">
        <w:rPr>
          <w:sz w:val="22"/>
          <w:u w:val="single"/>
        </w:rPr>
        <w:t xml:space="preserve"> elections since 1948, the front-runners lead in June has notably declined or evaporated by election day</w:t>
      </w:r>
      <w:r w:rsidRPr="00E32C8D">
        <w:rPr>
          <w:sz w:val="14"/>
        </w:rPr>
        <w:t xml:space="preserve">. The two exceptions, both working to the advantage of incumbents seeking reelection, were in 1972 when Richard Nixon widened his lead over the ill-fated George McGovern and in 1984 when Ronald Reagan extended his lead over Walter Mondale. </w:t>
      </w:r>
      <w:r w:rsidRPr="00E32C8D">
        <w:rPr>
          <w:sz w:val="22"/>
          <w:u w:val="single"/>
        </w:rPr>
        <w:t xml:space="preserve">Campaigns narrow the front-runnerþs lead for many reasons. Once the campaign heats up, any </w:t>
      </w:r>
      <w:r w:rsidRPr="00E32C8D">
        <w:rPr>
          <w:rStyle w:val="Emphasis"/>
        </w:rPr>
        <w:t>recognition advantage</w:t>
      </w:r>
      <w:r w:rsidRPr="00E32C8D">
        <w:rPr>
          <w:sz w:val="22"/>
          <w:u w:val="single"/>
        </w:rPr>
        <w:t xml:space="preserve"> that either candidate might have had disappears</w:t>
      </w:r>
      <w:r w:rsidRPr="00E32C8D">
        <w:rPr>
          <w:sz w:val="14"/>
        </w:rPr>
        <w:t xml:space="preserve">. Excepting the incumbents Rose Garden strategy, the playing field is nearly level. </w:t>
      </w:r>
      <w:r w:rsidRPr="00E32C8D">
        <w:rPr>
          <w:sz w:val="22"/>
          <w:u w:val="single"/>
        </w:rPr>
        <w:t>Both candidates have plenty of money, good advisors, and loads of media coverage. Whatever party divisions plagued a candidate on his way to the nomination can heal through the convention and into the campaign.</w:t>
      </w:r>
      <w:r w:rsidRPr="00E32C8D">
        <w:rPr>
          <w:sz w:val="14"/>
        </w:rPr>
        <w:t xml:space="preserve"> For instance, </w:t>
      </w:r>
      <w:r w:rsidRPr="00E32C8D">
        <w:rPr>
          <w:sz w:val="22"/>
          <w:u w:val="single"/>
        </w:rPr>
        <w:t xml:space="preserve">after the bitter 1968 Democratic Convention in Chicago, Hubert Humphrey trailed Richard Nixon by 12 points in the polls. By election day the gap had closed to a </w:t>
      </w:r>
      <w:r w:rsidRPr="00E32C8D">
        <w:rPr>
          <w:rStyle w:val="Emphasis"/>
        </w:rPr>
        <w:t>single point.</w:t>
      </w:r>
      <w:r w:rsidRPr="00E32C8D">
        <w:rPr>
          <w:sz w:val="14"/>
        </w:rPr>
        <w:t xml:space="preserve"> Leads also close because big leads simply cannot be sustained. </w:t>
      </w:r>
      <w:r w:rsidRPr="00E32C8D">
        <w:rPr>
          <w:sz w:val="22"/>
          <w:u w:val="single"/>
        </w:rPr>
        <w:t xml:space="preserve">Two-party politics is </w:t>
      </w:r>
      <w:r w:rsidRPr="00E32C8D">
        <w:rPr>
          <w:rStyle w:val="Emphasis"/>
        </w:rPr>
        <w:t>too competitive</w:t>
      </w:r>
      <w:r w:rsidRPr="00E32C8D">
        <w:rPr>
          <w:sz w:val="22"/>
          <w:u w:val="single"/>
        </w:rPr>
        <w:t xml:space="preserve"> to preserve wide margins, as campaigns activate the underlying partisan attachments of voters. Add the medias </w:t>
      </w:r>
      <w:r w:rsidRPr="00E32C8D">
        <w:rPr>
          <w:rStyle w:val="Emphasis"/>
        </w:rPr>
        <w:t>closer scrutiny</w:t>
      </w:r>
      <w:r w:rsidRPr="00E32C8D">
        <w:rPr>
          <w:sz w:val="22"/>
          <w:u w:val="single"/>
        </w:rPr>
        <w:t xml:space="preserve"> of front-runners and their desire for a real contest, and leads are bound to erode</w:t>
      </w:r>
      <w:r w:rsidRPr="00E32C8D">
        <w:t>.</w:t>
      </w:r>
    </w:p>
    <w:p w14:paraId="5CEA566E" w14:textId="42748F35" w:rsidR="00B62D60" w:rsidRDefault="00B62D60" w:rsidP="009B4EFD">
      <w:pPr>
        <w:pStyle w:val="Heading3"/>
      </w:pPr>
      <w:r>
        <w:t>U – Upshot good</w:t>
      </w:r>
    </w:p>
    <w:p w14:paraId="75CE79C1" w14:textId="77777777" w:rsidR="00B62D60" w:rsidRPr="00B44B3B" w:rsidRDefault="00B62D60" w:rsidP="00B62D60">
      <w:pPr>
        <w:pStyle w:val="Heading4"/>
      </w:pPr>
      <w:r>
        <w:t>NY times predictions are good---they assume partisanship, education, and low turnout groups</w:t>
      </w:r>
    </w:p>
    <w:p w14:paraId="0D21E896" w14:textId="3D147E07" w:rsidR="00B62D60" w:rsidRDefault="00B62D60" w:rsidP="00B62D60">
      <w:r w:rsidRPr="002A6AF2">
        <w:rPr>
          <w:rStyle w:val="Style13ptBold"/>
        </w:rPr>
        <w:t>Cohn, 20</w:t>
      </w:r>
      <w:r>
        <w:t>---[Nate Cohn, D</w:t>
      </w:r>
      <w:r w:rsidRPr="002A6AF2">
        <w:t>omestic correspondent for The Upshot at The New York Times</w:t>
      </w:r>
      <w:r>
        <w:t xml:space="preserve"> who</w:t>
      </w:r>
      <w:r w:rsidRPr="002A6AF2">
        <w:t xml:space="preserve"> covers elections, polling and demographics</w:t>
      </w:r>
      <w:r>
        <w:t xml:space="preserve">, "Second-Guessing Our Poll? First, Take a Look at How It Works", NY Times, 6-23-2020, </w:t>
      </w:r>
      <w:hyperlink r:id="rId10" w:history="1">
        <w:r w:rsidR="00E32C8D" w:rsidRPr="008B1A8E">
          <w:rPr>
            <w:rStyle w:val="Hyperlink"/>
          </w:rPr>
          <w:t>https://www.nytimes.com/2020/06/23/upshot/poll-2020-election-method.html]//Mango</w:t>
        </w:r>
      </w:hyperlink>
    </w:p>
    <w:p w14:paraId="37B5291B" w14:textId="77777777" w:rsidR="00E32C8D" w:rsidRPr="002A6AF2" w:rsidRDefault="00E32C8D" w:rsidP="00B62D60"/>
    <w:p w14:paraId="68E4858D" w14:textId="77777777" w:rsidR="00B62D60" w:rsidRPr="00E32C8D" w:rsidRDefault="00B62D60" w:rsidP="00B62D60">
      <w:pPr>
        <w:rPr>
          <w:sz w:val="12"/>
        </w:rPr>
      </w:pPr>
      <w:r w:rsidRPr="00E32C8D">
        <w:rPr>
          <w:rStyle w:val="StyleUnderline"/>
        </w:rPr>
        <w:t>The New York Times/Siena College will release its first national survey of the 2020 cycle</w:t>
      </w:r>
      <w:r w:rsidRPr="00E32C8D">
        <w:rPr>
          <w:sz w:val="12"/>
        </w:rPr>
        <w:t xml:space="preserve">, followed on Thursday by polls of the six states likeliest to decide the presidency: Pennsylvania, Wisconsin, Michigan, Florida, Arizona and North Carolina. Today, we release one element of the data: the methodology and composition of the sample. This offers a detailed look at how the poll was conducted. In exchange, we ask one small favor. If you have a problem with how we did the poll, say so now; we will have little sympathy if you criticize the poll only after you find out you don’t like the results. Don’t read this to mean anything about our results tomorrow. We’ve had the idea for a while of publishing our methodology before releasing the results, and indicated our intention to do so a few weeks ago. The results may be exactly what you expect. Or not. We’ll also take it as an opportunity to discuss how the poll works and our methodological choices, and why you should trust it despite all that happened four years ago. </w:t>
      </w:r>
      <w:r w:rsidRPr="00E32C8D">
        <w:rPr>
          <w:sz w:val="22"/>
          <w:u w:val="single"/>
        </w:rPr>
        <w:t>What is the Times/Siena poll? It’s a telephone survey of registered voters, which starts with a data set known as the voter file: a list of everyone registered to vote in a state</w:t>
      </w:r>
      <w:r w:rsidRPr="00E32C8D">
        <w:rPr>
          <w:sz w:val="12"/>
        </w:rPr>
        <w:t xml:space="preserve">. This contains rich data on every voter, like age and party registration. We get our voter files from L2, a nonpartisan voter data vendor (L2 has worked with the Trump campaign as well as with progressive organizations like Latino Decisions and HaystaqDNA). These files also include a telephone number for most, though not all, registered voters. Many voters provide their number on their voter registration forms. In other cases, the telephone numbers have been matched from commercial records, based on a person’s name and address. </w:t>
      </w:r>
      <w:r w:rsidRPr="00E32C8D">
        <w:rPr>
          <w:sz w:val="22"/>
          <w:u w:val="single"/>
        </w:rPr>
        <w:t>We draw a sample of these numbers, and our friends at Siena College and at a variety of call centers across the country dial away</w:t>
      </w:r>
      <w:r w:rsidRPr="00E32C8D">
        <w:rPr>
          <w:sz w:val="12"/>
        </w:rPr>
        <w:t xml:space="preserve">. And yes, we call cellphone numbers. Over all, about two-thirds of our interviews are usually completed on cellphones, including nearly all of our interviews among respondents under age 40. </w:t>
      </w:r>
      <w:r w:rsidRPr="00E32C8D">
        <w:rPr>
          <w:sz w:val="22"/>
          <w:u w:val="single"/>
        </w:rPr>
        <w:t xml:space="preserve">Why should we care about your polls after 2016? This may be hard to believe, but we felt </w:t>
      </w:r>
      <w:r w:rsidRPr="00E32C8D">
        <w:rPr>
          <w:rStyle w:val="Emphasis"/>
        </w:rPr>
        <w:t>pretty good</w:t>
      </w:r>
      <w:r w:rsidRPr="00E32C8D">
        <w:rPr>
          <w:sz w:val="22"/>
          <w:u w:val="single"/>
        </w:rPr>
        <w:t xml:space="preserve"> about our polling in 2016</w:t>
      </w:r>
      <w:r w:rsidRPr="00E32C8D">
        <w:rPr>
          <w:sz w:val="12"/>
        </w:rPr>
        <w:t xml:space="preserve">. </w:t>
      </w:r>
      <w:r w:rsidRPr="00E32C8D">
        <w:rPr>
          <w:sz w:val="22"/>
          <w:u w:val="single"/>
        </w:rPr>
        <w:t>The final Times/Siena polls</w:t>
      </w:r>
      <w:r w:rsidRPr="00E32C8D">
        <w:rPr>
          <w:sz w:val="12"/>
        </w:rPr>
        <w:t xml:space="preserve">, in Florida and North Carolina, </w:t>
      </w:r>
      <w:r w:rsidRPr="00E32C8D">
        <w:rPr>
          <w:sz w:val="22"/>
          <w:u w:val="single"/>
        </w:rPr>
        <w:t>had the president ahead or tied over the last 10 days of the race</w:t>
      </w:r>
      <w:r w:rsidRPr="00E32C8D">
        <w:rPr>
          <w:sz w:val="12"/>
        </w:rPr>
        <w:t xml:space="preserve">. Only one other live-interview pollster (the highly regarded Ann Selzer poll) found Mr. Trump leading in top-tier battleground states over the final stretch. </w:t>
      </w:r>
      <w:r w:rsidRPr="00E32C8D">
        <w:rPr>
          <w:sz w:val="22"/>
          <w:u w:val="single"/>
        </w:rPr>
        <w:t>Other surveys showing President Trump ahead appeared to do so because they did not contact voters via cellphone, and as a consequence would have tended to lean toward the G.O.P.</w:t>
      </w:r>
      <w:r w:rsidRPr="00E32C8D">
        <w:rPr>
          <w:sz w:val="12"/>
        </w:rPr>
        <w:t xml:space="preserve"> Other high-quality polls also performed solidly in 2016. Most national polls, for instance, fared very well, including </w:t>
      </w:r>
      <w:r w:rsidRPr="00E32C8D">
        <w:rPr>
          <w:sz w:val="22"/>
          <w:u w:val="single"/>
        </w:rPr>
        <w:t xml:space="preserve">the final New York Times/CBS News survey that had Hillary Clinton ahead by three points nationwide, </w:t>
      </w:r>
      <w:r w:rsidRPr="00E32C8D">
        <w:rPr>
          <w:rStyle w:val="Emphasis"/>
        </w:rPr>
        <w:t>less than a percentage point</w:t>
      </w:r>
      <w:r w:rsidRPr="00E32C8D">
        <w:rPr>
          <w:sz w:val="22"/>
          <w:u w:val="single"/>
        </w:rPr>
        <w:t xml:space="preserve"> from her final popular vote margin</w:t>
      </w:r>
      <w:r w:rsidRPr="00E32C8D">
        <w:rPr>
          <w:sz w:val="12"/>
        </w:rPr>
        <w:t xml:space="preserve">. When we analyzed our data after the election, we assessed that we were right for the right reasons, like showing Mr. Trump with a wide lead among white working-class voters, and that there were opportunities to refine our approach. We reached a different conclusion than you might expect: </w:t>
      </w:r>
      <w:r w:rsidRPr="00E32C8D">
        <w:rPr>
          <w:sz w:val="22"/>
          <w:u w:val="single"/>
        </w:rPr>
        <w:t xml:space="preserve">If we could go back, we would have wanted more of our own polling in 2016, not less. In 2018, we conducted a greater number of political surveys. </w:t>
      </w:r>
      <w:r w:rsidRPr="00E32C8D">
        <w:rPr>
          <w:sz w:val="12"/>
        </w:rPr>
        <w:t xml:space="preserve">We had an average error of around three points over nearly 50 polls of House races over the final three weeks, with virtually no bias toward either party. Over the final 10 days, the average error was just over two points. Out of more than 400 pollsters, </w:t>
      </w:r>
      <w:r w:rsidRPr="00E32C8D">
        <w:rPr>
          <w:sz w:val="22"/>
          <w:u w:val="single"/>
        </w:rPr>
        <w:t xml:space="preserve">the Times/Siena poll is one of six to earn an </w:t>
      </w:r>
      <w:r w:rsidRPr="00E32C8D">
        <w:rPr>
          <w:rStyle w:val="Emphasis"/>
        </w:rPr>
        <w:t>A-plus rating</w:t>
      </w:r>
      <w:r w:rsidRPr="00E32C8D">
        <w:rPr>
          <w:sz w:val="22"/>
          <w:u w:val="single"/>
        </w:rPr>
        <w:t xml:space="preserve"> from FiveThirtyEight</w:t>
      </w:r>
      <w:r w:rsidRPr="00E32C8D">
        <w:rPr>
          <w:sz w:val="12"/>
        </w:rPr>
        <w:t xml:space="preserve">. Why do you think these polls are good? </w:t>
      </w:r>
      <w:r w:rsidRPr="00E32C8D">
        <w:rPr>
          <w:sz w:val="22"/>
          <w:u w:val="single"/>
        </w:rPr>
        <w:t xml:space="preserve">There are three major advantages that we think help explain our track record and offer cause for confidence: </w:t>
      </w:r>
      <w:r w:rsidRPr="00E32C8D">
        <w:rPr>
          <w:rStyle w:val="Emphasis"/>
        </w:rPr>
        <w:t>Partisanship</w:t>
      </w:r>
      <w:r w:rsidRPr="00E32C8D">
        <w:rPr>
          <w:sz w:val="22"/>
          <w:u w:val="single"/>
        </w:rPr>
        <w:t>. Perhaps our most important advantage over even other high-quality pollsters is that we can adjust for the partisan makeup of the electorate</w:t>
      </w:r>
      <w:r w:rsidRPr="00E32C8D">
        <w:rPr>
          <w:sz w:val="12"/>
        </w:rPr>
        <w:t xml:space="preserve">, using data available on voter registration files. For instance, we can make sure we have the right number of registered Republicans or Democrats, the right number of people who voted in the 2020 Democratic primary, the right number of precincts that voted heavily for Mr. Trump. This works best in states with party registration, like Pennsylvania or Florida, and is harder in the states without it, like Wisconsin or Michigan, but even in the worst cases it’s a lot better than nothing. This is possible only because we start our poll with a voter registration file (not all pollsters do). It doesn’t ensure our results are perfect (and a poll can still be top-notch without this step), but it gives us extra confidence that we’re not fundamentally missing Democrats or Republicans, who may at times become more or less likely to respond to surveys. And we go even further: </w:t>
      </w:r>
      <w:r w:rsidRPr="00E32C8D">
        <w:rPr>
          <w:sz w:val="22"/>
          <w:u w:val="single"/>
        </w:rPr>
        <w:t xml:space="preserve">We complete not just the right number of interviews with Democrats and Republicans, but also the right number by </w:t>
      </w:r>
      <w:r w:rsidRPr="00E32C8D">
        <w:rPr>
          <w:rStyle w:val="Emphasis"/>
        </w:rPr>
        <w:t>race</w:t>
      </w:r>
      <w:r w:rsidRPr="00E32C8D">
        <w:rPr>
          <w:sz w:val="22"/>
          <w:u w:val="single"/>
        </w:rPr>
        <w:t xml:space="preserve"> and </w:t>
      </w:r>
      <w:r w:rsidRPr="00E32C8D">
        <w:rPr>
          <w:rStyle w:val="Emphasis"/>
        </w:rPr>
        <w:t>region</w:t>
      </w:r>
      <w:r w:rsidRPr="00E32C8D">
        <w:rPr>
          <w:sz w:val="12"/>
        </w:rPr>
        <w:t xml:space="preserve">. So, for instance, we have the right number of Hispanic registered Republicans in Miami-Dade County. To our knowledge, that’s an assurance that no other public pollster can make. </w:t>
      </w:r>
      <w:r w:rsidRPr="00E32C8D">
        <w:rPr>
          <w:rStyle w:val="Emphasis"/>
        </w:rPr>
        <w:t>Education</w:t>
      </w:r>
      <w:r w:rsidRPr="00E32C8D">
        <w:rPr>
          <w:sz w:val="22"/>
          <w:u w:val="single"/>
        </w:rPr>
        <w:t>. Our samples are adjusted to properly represent voters without a college degree, based on census data. Many state pollsters still don’t adjust their samples by education, and this is considered one of the major reasons that state polls overestimated Mrs. Clinton’s standing in 2016</w:t>
      </w:r>
      <w:r w:rsidRPr="00E32C8D">
        <w:rPr>
          <w:sz w:val="12"/>
        </w:rPr>
        <w:t xml:space="preserve">. Contacting hard-to-reach groups. We spend a lot of money to complete interviews with groups that all pollsters struggle to reach: low-turnout voters like younger people or Hispanics. </w:t>
      </w:r>
      <w:r w:rsidRPr="00E32C8D">
        <w:rPr>
          <w:rStyle w:val="StyleUnderline"/>
        </w:rPr>
        <w:t>These groups are always important, but properly representing low-turnout voters — especially low-turnout registered Democrats, who are often surprisingly favorable to Mr. Trump</w:t>
      </w:r>
      <w:r w:rsidRPr="00E32C8D">
        <w:rPr>
          <w:sz w:val="12"/>
        </w:rPr>
        <w:t xml:space="preserve"> — was an essential part of why our polls were closer to the mark than most other polls in our postelection analysis of 2016 surveys. </w:t>
      </w:r>
    </w:p>
    <w:p w14:paraId="21E461DE" w14:textId="77777777" w:rsidR="00B62D60" w:rsidRDefault="00B62D60" w:rsidP="00B62D60">
      <w:pPr>
        <w:pStyle w:val="Heading4"/>
      </w:pPr>
      <w:r>
        <w:t>Upshot has a A+ rating---its accurate</w:t>
      </w:r>
    </w:p>
    <w:p w14:paraId="518B4DDA" w14:textId="1534FEDC" w:rsidR="00B62D60" w:rsidRDefault="00B62D60" w:rsidP="00B62D60">
      <w:r w:rsidRPr="006D65D3">
        <w:rPr>
          <w:rStyle w:val="Style13ptBold"/>
        </w:rPr>
        <w:t>Skelley, 20</w:t>
      </w:r>
      <w:r>
        <w:t xml:space="preserve">---[Geoffrey Skelley, Geoffrey Skelley is an elections analyst at FiveThirtyEight,"New Polling Shows Trump’s Electoral College Advantage Is Slipping", FiveThirtyEight, 6-25-2020, </w:t>
      </w:r>
      <w:hyperlink r:id="rId11" w:history="1">
        <w:r w:rsidR="00E32C8D" w:rsidRPr="008B1A8E">
          <w:rPr>
            <w:rStyle w:val="Hyperlink"/>
          </w:rPr>
          <w:t>https://fivethirtyeight.com/features/new-polling-shows-trumps-electoral-college-advantage-is-slipping/?cid=referral_taboola_feed]//Mango</w:t>
        </w:r>
      </w:hyperlink>
    </w:p>
    <w:p w14:paraId="3D73A21A" w14:textId="77777777" w:rsidR="00E32C8D" w:rsidRDefault="00E32C8D" w:rsidP="00B62D60"/>
    <w:p w14:paraId="0CA6CB35" w14:textId="3C68A31A" w:rsidR="00B62D60" w:rsidRPr="00E32C8D" w:rsidRDefault="00B62D60" w:rsidP="00B62D60">
      <w:pPr>
        <w:rPr>
          <w:sz w:val="14"/>
        </w:rPr>
      </w:pPr>
      <w:r w:rsidRPr="00B44B3B">
        <w:rPr>
          <w:u w:val="single"/>
        </w:rPr>
        <w:t>A new batch of polls released by The New York Times Upshot</w:t>
      </w:r>
      <w:r w:rsidRPr="00B44B3B">
        <w:rPr>
          <w:sz w:val="14"/>
        </w:rPr>
        <w:t xml:space="preserve">/Siena College this morning </w:t>
      </w:r>
      <w:r w:rsidRPr="00B44B3B">
        <w:rPr>
          <w:u w:val="single"/>
        </w:rPr>
        <w:t>has caused a stir as they gave former Vice President Joe Biden leads ranging from 6 to 11 percentage points</w:t>
      </w:r>
      <w:r w:rsidRPr="00B44B3B">
        <w:rPr>
          <w:sz w:val="14"/>
        </w:rPr>
        <w:t xml:space="preserve"> in six key battleground states: Arizona, Florida, Michigan, North Carolina, Pennsylvania and Wisconsin. </w:t>
      </w:r>
      <w:r w:rsidRPr="00B44B3B">
        <w:rPr>
          <w:u w:val="single"/>
        </w:rPr>
        <w:t>Yet these surveys largely reinforced what our polling averages already showed: Biden has a sizable edge over President Trump in the states that are most likely to be the tipping point in the Electoral College</w:t>
      </w:r>
      <w:r w:rsidRPr="00B44B3B">
        <w:rPr>
          <w:sz w:val="14"/>
        </w:rPr>
        <w:t xml:space="preserve">, and he leads or is running even with Trump in some states that leaned Republican in 2016. As a result, Trump’s much-ballyhooed Electoral College advantage doesn’t look strong enough to save him — for the moment, at least. </w:t>
      </w:r>
      <w:r w:rsidRPr="00B44B3B">
        <w:rPr>
          <w:u w:val="single"/>
        </w:rPr>
        <w:t xml:space="preserve">The Times/Siena is one of the most highly-rated pollsters in FiveThirtyEight’s Pollster Ratings — one of six with an </w:t>
      </w:r>
      <w:r w:rsidRPr="00B44B3B">
        <w:rPr>
          <w:rStyle w:val="Emphasis"/>
        </w:rPr>
        <w:t>A+ mark</w:t>
      </w:r>
      <w:r w:rsidRPr="00B44B3B">
        <w:rPr>
          <w:sz w:val="14"/>
        </w:rPr>
        <w:t xml:space="preserve"> — so </w:t>
      </w:r>
      <w:r w:rsidRPr="00B44B3B">
        <w:rPr>
          <w:u w:val="single"/>
        </w:rPr>
        <w:t>these new surveys did adjust our averages a bit, most notably in Pennsylvania</w:t>
      </w:r>
      <w:r w:rsidRPr="00B44B3B">
        <w:rPr>
          <w:sz w:val="14"/>
        </w:rPr>
        <w:t>. There had been few high-quality polls conducted in the Keystone State, so our polling average did shift roughly 1.5 points in Biden’s favor because of the Times/Siena survey, which found Biden up by 10 points.</w:t>
      </w:r>
    </w:p>
    <w:p w14:paraId="04BD0020" w14:textId="28ADA6D5" w:rsidR="00AE0A93" w:rsidRDefault="00AE0A93" w:rsidP="009B4EFD">
      <w:pPr>
        <w:pStyle w:val="Heading3"/>
      </w:pPr>
      <w:r>
        <w:t>L – CJR</w:t>
      </w:r>
    </w:p>
    <w:p w14:paraId="28E5F326" w14:textId="77777777" w:rsidR="00AE0A93" w:rsidRDefault="00AE0A93" w:rsidP="00AE0A93">
      <w:pPr>
        <w:pStyle w:val="Heading4"/>
      </w:pPr>
      <w:r>
        <w:t xml:space="preserve">Criminal justice reform is </w:t>
      </w:r>
      <w:r w:rsidRPr="00AE0A93">
        <w:rPr>
          <w:u w:val="single"/>
        </w:rPr>
        <w:t>exactly</w:t>
      </w:r>
      <w:r>
        <w:t xml:space="preserve"> what Trump needs to turn around his current slide</w:t>
      </w:r>
    </w:p>
    <w:p w14:paraId="18ADD45F" w14:textId="77777777" w:rsidR="00AE0A93" w:rsidRDefault="00AE0A93" w:rsidP="00AE0A93">
      <w:r w:rsidRPr="00AE0A93">
        <w:rPr>
          <w:rStyle w:val="Style13ptBold"/>
        </w:rPr>
        <w:t>Reston 6-14</w:t>
      </w:r>
      <w:r>
        <w:t>-2020 (Maeve, “</w:t>
      </w:r>
      <w:r w:rsidRPr="00AE0A93">
        <w:rPr>
          <w:rStyle w:val="StyleUnderline"/>
        </w:rPr>
        <w:t>Trump looks out of touch</w:t>
      </w:r>
      <w:r>
        <w:t xml:space="preserve"> now, </w:t>
      </w:r>
      <w:r w:rsidRPr="00AE0A93">
        <w:rPr>
          <w:rStyle w:val="Emphasis"/>
        </w:rPr>
        <w:t>but it's too early to say he's doomed in November</w:t>
      </w:r>
      <w:r>
        <w:t xml:space="preserve">,” CNN, </w:t>
      </w:r>
      <w:hyperlink r:id="rId12" w:history="1">
        <w:r w:rsidRPr="008B1A8E">
          <w:rPr>
            <w:rStyle w:val="Hyperlink"/>
          </w:rPr>
          <w:t>https://www.cnn.com/2020/06/14/politics/us-election-trump-campaign-strategy/index.html)//BB</w:t>
        </w:r>
      </w:hyperlink>
    </w:p>
    <w:p w14:paraId="5FB8F2A3" w14:textId="77777777" w:rsidR="00AE0A93" w:rsidRPr="00B53720" w:rsidRDefault="00AE0A93" w:rsidP="00AE0A93"/>
    <w:p w14:paraId="34F75720" w14:textId="051DE82D" w:rsidR="00AE0A93" w:rsidRPr="001B1F9A" w:rsidRDefault="00AE0A93" w:rsidP="00AE0A93">
      <w:pPr>
        <w:rPr>
          <w:sz w:val="12"/>
        </w:rPr>
      </w:pPr>
      <w:r w:rsidRPr="00AE0A93">
        <w:rPr>
          <w:rStyle w:val="StyleUnderline"/>
        </w:rPr>
        <w:t>As</w:t>
      </w:r>
      <w:r w:rsidRPr="00AE0A93">
        <w:rPr>
          <w:sz w:val="12"/>
        </w:rPr>
        <w:t xml:space="preserve"> President Donald </w:t>
      </w:r>
      <w:r w:rsidRPr="00AE0A93">
        <w:rPr>
          <w:rStyle w:val="StyleUnderline"/>
        </w:rPr>
        <w:t>Trump falls farther behind</w:t>
      </w:r>
      <w:r w:rsidRPr="00AE0A93">
        <w:rPr>
          <w:sz w:val="12"/>
        </w:rPr>
        <w:t xml:space="preserve"> Joe Biden </w:t>
      </w:r>
      <w:r w:rsidRPr="00AE0A93">
        <w:rPr>
          <w:rStyle w:val="StyleUnderline"/>
        </w:rPr>
        <w:t xml:space="preserve">in national polls, the </w:t>
      </w:r>
      <w:r w:rsidRPr="00AE0A93">
        <w:rPr>
          <w:rStyle w:val="Emphasis"/>
        </w:rPr>
        <w:t>conventional wisdom</w:t>
      </w:r>
      <w:r w:rsidRPr="00AE0A93">
        <w:rPr>
          <w:rStyle w:val="StyleUnderline"/>
        </w:rPr>
        <w:t xml:space="preserve"> among coastal elites is that Trump will pay a price</w:t>
      </w:r>
      <w:r w:rsidRPr="00AE0A93">
        <w:rPr>
          <w:sz w:val="12"/>
        </w:rPr>
        <w:t xml:space="preserve"> in November for his defiance of the cultural change sweeping America. Though it is still 141 days from the November 3 election, </w:t>
      </w:r>
      <w:r w:rsidRPr="00AE0A93">
        <w:rPr>
          <w:rStyle w:val="StyleUnderline"/>
        </w:rPr>
        <w:t>the polls of the moment look grim for Trump</w:t>
      </w:r>
      <w:r w:rsidRPr="00AE0A93">
        <w:rPr>
          <w:sz w:val="12"/>
        </w:rPr>
        <w:t xml:space="preserve">. </w:t>
      </w:r>
      <w:r w:rsidRPr="00AE0A93">
        <w:rPr>
          <w:rStyle w:val="StyleUnderline"/>
        </w:rPr>
        <w:t>He continues to struggle with female voters, many of whom are exhausted by his divisive tone</w:t>
      </w:r>
      <w:r w:rsidRPr="00AE0A93">
        <w:rPr>
          <w:sz w:val="12"/>
        </w:rPr>
        <w:t xml:space="preserve"> and punitive tweets. Biden is posting double-digit leads in national polls while campaigning (mostly) from his basement in the midst of the pandemic. </w:t>
      </w:r>
      <w:r w:rsidRPr="00AE0A93">
        <w:rPr>
          <w:rStyle w:val="StyleUnderline"/>
        </w:rPr>
        <w:t>And Trump's self-inflicted errors in the weeks since George Floyd's death</w:t>
      </w:r>
      <w:r w:rsidRPr="00AE0A93">
        <w:rPr>
          <w:sz w:val="12"/>
        </w:rPr>
        <w:t xml:space="preserve"> -- from the administration's clearing of Lafayette Square for Trump's bible-wielding photo-op to the President's tone-deaf assertion that he can fix systematic racism in America quickly and easily -- </w:t>
      </w:r>
      <w:r w:rsidRPr="00AE0A93">
        <w:rPr>
          <w:rStyle w:val="StyleUnderline"/>
        </w:rPr>
        <w:t>made even some Republicans wince</w:t>
      </w:r>
      <w:r w:rsidRPr="00AE0A93">
        <w:rPr>
          <w:sz w:val="12"/>
        </w:rPr>
        <w:t xml:space="preserve">. </w:t>
      </w:r>
      <w:r w:rsidRPr="00AE0A93">
        <w:rPr>
          <w:rStyle w:val="StyleUnderline"/>
        </w:rPr>
        <w:t xml:space="preserve">But Trump proved in 2016 that he is </w:t>
      </w:r>
      <w:r w:rsidRPr="00AE0A93">
        <w:rPr>
          <w:rStyle w:val="Emphasis"/>
        </w:rPr>
        <w:t>smarter than most people think</w:t>
      </w:r>
      <w:r w:rsidRPr="00AE0A93">
        <w:rPr>
          <w:rStyle w:val="StyleUnderline"/>
        </w:rPr>
        <w:t xml:space="preserve"> about electoral strategy</w:t>
      </w:r>
      <w:r w:rsidRPr="00AE0A93">
        <w:rPr>
          <w:sz w:val="12"/>
        </w:rPr>
        <w:t xml:space="preserve">. In interviews with both Republican and Democratic strategists this past week there was near unanimity that no one can predict how an issue like racial injustice will play out in November -- especially when American lives and livelihoods are on the line during a pandemic and a frightening economic collapse. Strategists from both parties also noted that Democrats are playing a dangerous game if they believe Trump's inflammatory tweets and threats will cost him the election (a miscalculation some Democrats made in 2016). While the President has been widely criticized for vilifying protesters, calling on governors to dominate demonstrators in the streets and for hammering his "law and order" message, Democrats may be equally at risk of overplaying their hand as pressure mounts from activists on the left to slash police budgets or "defund the police;" as Minneapolis moves to disband its police department; and as protesters occupy the area around Seattle's East Precinct. "Here's the good news for Trump, Republicans are going to be far more tolerant of police reforms than Democrats will be in terms of embracing the cops -- the idea that they're not the enemy," said Republican Sen. Lindsey Graham of South Carolina, who chairs the Senate Judiciary Committee. "Joe Biden's problem is -- how do you embrace law and order with a very militant base?" Graham said. Noting the controversy over disbanding police departments around the country as a counterpoint to Trump's polling deficit among female voters, he added: "I think most people, but particularly women with kids in charge of a family, want to pick up the phone and have a cop on the other end and not a social worker." Trump tried to channel a similar public safety message in the lead up to the 2018 midterms when he stoked fears about "migrant caravans" that he claimed were coming across the border and endangering Americans, while promising a "law and order" response. Whether Trump's calls for a law-and-order approach will resonate in November remains unclear. Recent poll numbers point to the paradox of the current moment. A Pew Research Center survey released last week showed that two-thirds of US adults now say they support the Black Lives Matter movement. And six in 10 American adults said they believe Trump's response to the protests has been wrong. But on the flip side, the new ABC News-Ipsos poll showed that 64% of Americans oppose the effort to "defund the police" with 60% stating that they do not support reducing police department budgets and reallocating the money for mental health, housing and education programs. Biden said last week that he does not support the calls by some activists to defund the police, but Republicans still see an opportunity to criticize Biden on that issue, in part because he said he supports "conditioning federal aid to police" based on whether departments can "meet certain basic standards of decency and honorableness." One prominent Democratic leader, Rep. Jim Clyburn of South Carolina, has warned that the calls to defund the police are confusing the debate. "Nobody is going to defund the police," Clyburn on Sunday told CNN's Jake Tapper on "State of the Union." "We can restructure the police forces. Restructure, re-imagine policing... The fact of the matter is that police have a role to play." The deadly police shooting of another black man in Atlanta on Friday reignited the debate over the use of deadly force. Rayshard Brooks, 27, who failed a sobriety test administered by police after they responded to a call about a man sleeping in a parked vehicle, resisted arrest and grabbed one of the officer's Tasers, according to the Georgia Bureau of Investigation. A cell phone video taken by an eyewitness, captured the struggle between two officers and Brooks, who eventually appears to break free and start running away. The incident set off a fresh round of protests in Atlanta Saturday night -- with hundreds blocking a major interstate -- and the fast-food restaurant where Brooks was killed was set on fire. Atlanta Police Chief Erika Shields resigned within 24 hours of the shooting. </w:t>
      </w:r>
      <w:r w:rsidRPr="00AE0A93">
        <w:rPr>
          <w:rStyle w:val="StyleUnderline"/>
        </w:rPr>
        <w:t>The former vice president's challenge in the months ahead will be finding common ground within a Democratic Party that is already showing deep divisions</w:t>
      </w:r>
      <w:r w:rsidRPr="00AE0A93">
        <w:rPr>
          <w:sz w:val="12"/>
        </w:rPr>
        <w:t xml:space="preserve"> about how to rectify racial injustice. </w:t>
      </w:r>
      <w:r w:rsidRPr="00AE0A93">
        <w:rPr>
          <w:rStyle w:val="StyleUnderline"/>
        </w:rPr>
        <w:t>One of Trump's key strengths is that his core supporters are enthusiastic about his reelection campaign</w:t>
      </w:r>
      <w:r w:rsidRPr="00AE0A93">
        <w:rPr>
          <w:sz w:val="12"/>
        </w:rPr>
        <w:t xml:space="preserve">, </w:t>
      </w:r>
      <w:r w:rsidRPr="00AE0A93">
        <w:rPr>
          <w:rStyle w:val="StyleUnderline"/>
        </w:rPr>
        <w:t xml:space="preserve">which may give him </w:t>
      </w:r>
      <w:r w:rsidRPr="00AE0A93">
        <w:rPr>
          <w:rStyle w:val="Emphasis"/>
        </w:rPr>
        <w:t>wide latitude</w:t>
      </w:r>
      <w:r w:rsidRPr="00AE0A93">
        <w:rPr>
          <w:rStyle w:val="StyleUnderline"/>
        </w:rPr>
        <w:t xml:space="preserve"> to broker a GOP compromise on police reform</w:t>
      </w:r>
      <w:r w:rsidRPr="00AE0A93">
        <w:rPr>
          <w:sz w:val="12"/>
        </w:rPr>
        <w:t xml:space="preserve"> issues. On Sunday, Republican Sens. Tim Scott of South Carolina and James Lankford of Oklahoma, two of the lawmakers working on a GOP police reform package expected to be outlined this week, signaled they are looking at ideas that could draw bipartisan consensus. Lankford told CNN's Tapper that he supports a ban on chokeholds and said he and the legislative team have been speaking both with police chiefs and activists to gather "the best ideas" and figure out "how can we actually get something done." "Democrats have put out a proposal. The President is putting out a proposal. We're going to put out a proposal from the Senate," Lankford said. "Those will all be combined. And we will try to get good legislation done." Scott said Sunday on NBC's "Meet the Press" that the President is "engaging now in a way that is constructive and helpful." He said the executive order that Trump is expected to lay out this week "really does reference a national database strengthening, a national database on police misconduct from my understanding." "It also talks about the importance of co-responders from a mental health perspective -- that both law enforcement and communities like that approach. So I think he's weighing in at the right time in a constructive manner," Scott told Chuck Todd. </w:t>
      </w:r>
      <w:r w:rsidRPr="00AE0A93">
        <w:rPr>
          <w:rStyle w:val="StyleUnderline"/>
        </w:rPr>
        <w:t xml:space="preserve">Trump allies are increasingly playing up his work on sentencing reform </w:t>
      </w:r>
      <w:r w:rsidRPr="00AE0A93">
        <w:rPr>
          <w:sz w:val="12"/>
        </w:rPr>
        <w:t xml:space="preserve">as a possible precursor to measures he could support that would rein in police officers who Trump views as "bad apples." In the President's interview with Fox News anchor Harris Faulkner last week, </w:t>
      </w:r>
      <w:r w:rsidRPr="00AE0A93">
        <w:rPr>
          <w:rStyle w:val="StyleUnderline"/>
        </w:rPr>
        <w:t>he also signaled his disapproval of police chokeholds</w:t>
      </w:r>
      <w:r w:rsidRPr="00AE0A93">
        <w:rPr>
          <w:sz w:val="12"/>
        </w:rPr>
        <w:t xml:space="preserve"> -- a policy area where there could be bipartisan agreement on Capitol Hill. While many Americans were shocked by the images of authorities pushing back peaceful protesters from the White House with chemical irritants and flash bangs, the President's allies believe his law-and-order message has resonated with Americans who were also shocked by images of shattered windows along Chicago's Michigan Avenue, burning police cars and boarded up storefronts in cities where the plywood has yet to come down. </w:t>
      </w:r>
      <w:r w:rsidRPr="00AE0A93">
        <w:rPr>
          <w:rStyle w:val="StyleUnderline"/>
        </w:rPr>
        <w:t xml:space="preserve">All of that suggests that </w:t>
      </w:r>
      <w:r w:rsidRPr="00AE0A93">
        <w:rPr>
          <w:rStyle w:val="Emphasis"/>
        </w:rPr>
        <w:t>there may still be a middle path</w:t>
      </w:r>
      <w:r w:rsidRPr="00AE0A93">
        <w:rPr>
          <w:rStyle w:val="StyleUnderline"/>
        </w:rPr>
        <w:t xml:space="preserve"> here for the President</w:t>
      </w:r>
      <w:r w:rsidRPr="00AE0A93">
        <w:rPr>
          <w:sz w:val="12"/>
        </w:rPr>
        <w:t xml:space="preserve"> as the nation contemplates the next steps </w:t>
      </w:r>
      <w:r w:rsidRPr="001B1F9A">
        <w:rPr>
          <w:rStyle w:val="Emphasis"/>
        </w:rPr>
        <w:t>in</w:t>
      </w:r>
      <w:r w:rsidRPr="00AE0A93">
        <w:rPr>
          <w:sz w:val="12"/>
        </w:rPr>
        <w:t xml:space="preserve"> the </w:t>
      </w:r>
      <w:r w:rsidRPr="00AE0A93">
        <w:rPr>
          <w:rStyle w:val="Emphasis"/>
          <w:sz w:val="30"/>
          <w:szCs w:val="30"/>
        </w:rPr>
        <w:t>criminal justice reform</w:t>
      </w:r>
      <w:r w:rsidRPr="00AE0A93">
        <w:rPr>
          <w:sz w:val="12"/>
        </w:rPr>
        <w:t xml:space="preserve"> conversation. CNN's Kevin Liptak and Kaitlan Collins reported last week that </w:t>
      </w:r>
      <w:r w:rsidRPr="00AE0A93">
        <w:rPr>
          <w:rStyle w:val="StyleUnderline"/>
        </w:rPr>
        <w:t xml:space="preserve">a number of Trump's advisers, from White House aides to members of Congress to corporate executives, have encouraged the President to </w:t>
      </w:r>
      <w:r w:rsidRPr="00AE0A93">
        <w:rPr>
          <w:sz w:val="12"/>
        </w:rPr>
        <w:t xml:space="preserve">adjust his tone and </w:t>
      </w:r>
      <w:r w:rsidRPr="001B1F9A">
        <w:rPr>
          <w:rStyle w:val="Emphasis"/>
        </w:rPr>
        <w:t>meet the moment</w:t>
      </w:r>
      <w:r w:rsidRPr="00AE0A93">
        <w:rPr>
          <w:sz w:val="12"/>
        </w:rPr>
        <w:t>.</w:t>
      </w:r>
    </w:p>
    <w:p w14:paraId="2EC0A0DB" w14:textId="25BB1803" w:rsidR="00E7681B" w:rsidRDefault="001B1F9A" w:rsidP="00E7681B">
      <w:pPr>
        <w:pStyle w:val="Heading4"/>
      </w:pPr>
      <w:r>
        <w:t xml:space="preserve">CJR is a </w:t>
      </w:r>
      <w:r w:rsidRPr="006A604F">
        <w:rPr>
          <w:u w:val="single"/>
        </w:rPr>
        <w:t>winning</w:t>
      </w:r>
      <w:r>
        <w:t xml:space="preserve"> campaign issue</w:t>
      </w:r>
    </w:p>
    <w:p w14:paraId="2EE7C2EF" w14:textId="73A0088F" w:rsidR="00E7681B" w:rsidRDefault="00E7681B" w:rsidP="00E7681B">
      <w:r w:rsidRPr="001B1F9A">
        <w:rPr>
          <w:rStyle w:val="Style13ptBold"/>
        </w:rPr>
        <w:t>Busansky</w:t>
      </w:r>
      <w:r>
        <w:t xml:space="preserve"> and Lehrer </w:t>
      </w:r>
      <w:r w:rsidRPr="001B1F9A">
        <w:rPr>
          <w:rStyle w:val="Style13ptBold"/>
        </w:rPr>
        <w:t>19</w:t>
      </w:r>
      <w:r>
        <w:t xml:space="preserve"> - *president of Impact Justice, **president of the R Street Institute. (Alex and Eli, “Voters are driving justice reform,” </w:t>
      </w:r>
      <w:hyperlink r:id="rId13" w:history="1">
        <w:r w:rsidR="001B1F9A" w:rsidRPr="008B1A8E">
          <w:rPr>
            <w:rStyle w:val="Hyperlink"/>
          </w:rPr>
          <w:t>https://thehill.com/opinion/criminal-justice/437174-voters-are-driving-justice-reform)//BB</w:t>
        </w:r>
      </w:hyperlink>
    </w:p>
    <w:p w14:paraId="64B7D893" w14:textId="77777777" w:rsidR="001B1F9A" w:rsidRPr="00A30154" w:rsidRDefault="001B1F9A" w:rsidP="00E7681B"/>
    <w:p w14:paraId="37B82718" w14:textId="77616CD6" w:rsidR="00E7681B" w:rsidRPr="00E7681B" w:rsidRDefault="00E7681B" w:rsidP="00E7681B">
      <w:r>
        <w:t xml:space="preserve">When crime rates soared between the 1970s and early 1990s, Democrats and Republicans alike did everything possible to avoid being labeled “soft on crime.” As crime has dropped, however, </w:t>
      </w:r>
      <w:r w:rsidRPr="00FF4069">
        <w:rPr>
          <w:rStyle w:val="StyleUnderline"/>
        </w:rPr>
        <w:t>reforms that ease punitive measures</w:t>
      </w:r>
      <w:r>
        <w:t xml:space="preserve">, reduce correctional populations from the current level of more than 2.2 million, and give people who are formerly incarcerated a fresh start </w:t>
      </w:r>
      <w:r w:rsidRPr="00FF4069">
        <w:rPr>
          <w:rStyle w:val="StyleUnderline"/>
        </w:rPr>
        <w:t>have become a bipartisan cause</w:t>
      </w:r>
      <w:r>
        <w:t xml:space="preserve">. Results from the 2018 midterms, particularly ballot measures backed by voters, should provide important advice for gearing up for the 2020 cycle. </w:t>
      </w:r>
      <w:r w:rsidRPr="00FF4069">
        <w:rPr>
          <w:rStyle w:val="StyleUnderline"/>
        </w:rPr>
        <w:t>Criminal justice reform has become a winning issue with voters and advocates should pay heed</w:t>
      </w:r>
      <w:r>
        <w:t xml:space="preserve">. Polling data make it clear how voters feel nationally. In a recent article, pollster Celinda Lake says that by a two to one margin, voters believe that our country relies too much on incarcerating people. A national poll last year by Public Opinion Strategies showed that 68 percent of Republicans, 78 percent of Independents, and 80 percent of Democrats support significant reform. Places across the nation with very different politics have followed suit and moved towards significant justice system reforms. In Florida, the same voters who narrowly elected a conservative governor, defeated a Democratic senator, and returned Republican control of the legislature, passed a measure allowing people with felony convictions to vote. This historic vote enfranchised 10 percent of the voting age people and more than 20 percent of African American adults in the state. Conservative Louisiana repealed its Jim Crow era law allowing jurors to convict without being unanimous. Colorado, while electing a Democratic governor and returning a Democratic legislature, passed meaningful reforms to outdated prison labor rules. In Tennessee, the liberal city of Nashville approved new police monitoring efforts. This trend has lessons for what works at the state level and ought to give a significant tailwind to those looking to organize for the next cycle. Efforts are already underway to make Nebraska and Mississippi the latest states to legalize medical marijuana. This decriminalization of a drug that is now widely accepted is an important step because it reduces justice system involvement for many, particularly people of color, who are simply not dangerous to anyone. Likewise, Los Angeles County recently approved a plan to close the downtown Men’s Central Jail, while killing a proposal to convert a detention facility into a women’s jail. Next year, Los Angeles County voters will decide whether to pass a jail reform ballot measure. </w:t>
      </w:r>
      <w:r w:rsidRPr="00FF4069">
        <w:rPr>
          <w:rStyle w:val="StyleUnderline"/>
        </w:rPr>
        <w:t>Looking to 2020, citizens are already hearing justice reform touted by candidates of both parties</w:t>
      </w:r>
      <w:r>
        <w:t xml:space="preserve">. That is not surprising, and it is only going to increase. Politicians are catching up with American voters, who have already realized that both </w:t>
      </w:r>
      <w:r w:rsidRPr="00FF4069">
        <w:rPr>
          <w:rStyle w:val="StyleUnderline"/>
        </w:rPr>
        <w:t>easing some unnecessarily harsh measures and helping those who have made mistakes become productive members of society</w:t>
      </w:r>
      <w:r>
        <w:t xml:space="preserve"> is not just a good and right idea, it </w:t>
      </w:r>
      <w:r w:rsidRPr="00FF4069">
        <w:rPr>
          <w:rStyle w:val="Emphasis"/>
        </w:rPr>
        <w:t>is a winning campaign issue</w:t>
      </w:r>
      <w:r>
        <w:t>.</w:t>
      </w:r>
    </w:p>
    <w:p w14:paraId="5DC502FD" w14:textId="448ADDCD" w:rsidR="00F74D5C" w:rsidRDefault="00F74D5C" w:rsidP="009B4EFD">
      <w:pPr>
        <w:pStyle w:val="Heading3"/>
      </w:pPr>
      <w:r>
        <w:t>L – marijuana</w:t>
      </w:r>
    </w:p>
    <w:p w14:paraId="1E6BDE50" w14:textId="03888409" w:rsidR="00F74D5C" w:rsidRDefault="00F74D5C" w:rsidP="00F74D5C">
      <w:pPr>
        <w:pStyle w:val="Heading4"/>
      </w:pPr>
      <w:r>
        <w:t>Marijuana legalization swings the election for Trump</w:t>
      </w:r>
      <w:r w:rsidR="006A604F">
        <w:t>---there are single issue pot voters and they are especially prominent in swing states</w:t>
      </w:r>
    </w:p>
    <w:p w14:paraId="2B3C5890" w14:textId="5218BF41" w:rsidR="00F74D5C" w:rsidRDefault="00F74D5C" w:rsidP="00F74D5C">
      <w:r w:rsidRPr="0067648B">
        <w:rPr>
          <w:rStyle w:val="Style13ptBold"/>
        </w:rPr>
        <w:t>Tesler 20</w:t>
      </w:r>
      <w:r w:rsidR="008D2F91">
        <w:t>,</w:t>
      </w:r>
      <w:r>
        <w:t xml:space="preserve"> PhD, Associate professor of political science at the University of California at Irvine, (Michael, “Why Joe Biden could swing votes by campaigning to legalize marijuana” </w:t>
      </w:r>
      <w:r w:rsidRPr="006A604F">
        <w:rPr>
          <w:i/>
          <w:iCs/>
        </w:rPr>
        <w:t>Washington Post</w:t>
      </w:r>
      <w:r>
        <w:t xml:space="preserve">, </w:t>
      </w:r>
      <w:hyperlink r:id="rId14" w:history="1">
        <w:r w:rsidRPr="00276013">
          <w:rPr>
            <w:rStyle w:val="Hyperlink"/>
          </w:rPr>
          <w:t>https://www.washingtonpost.com/politics/2020/04/20/why-joe-biden-could-swing-votes-by-campaigning-legalize-marijuana/</w:t>
        </w:r>
      </w:hyperlink>
      <w:r>
        <w:t>)</w:t>
      </w:r>
      <w:r w:rsidR="006A604F">
        <w:t>//BB</w:t>
      </w:r>
    </w:p>
    <w:p w14:paraId="451E5A50" w14:textId="77777777" w:rsidR="00F74D5C" w:rsidRPr="0067648B" w:rsidRDefault="00F74D5C" w:rsidP="00F74D5C"/>
    <w:p w14:paraId="387B8C46" w14:textId="77777777" w:rsidR="00F74D5C" w:rsidRPr="007011CF" w:rsidRDefault="00F74D5C" w:rsidP="00F74D5C">
      <w:r w:rsidRPr="005C2FFF">
        <w:rPr>
          <w:rStyle w:val="StyleUnderline"/>
        </w:rPr>
        <w:t>Marijuana has even become a winning political issue, with a remarkable rise in public support for legalization</w:t>
      </w:r>
      <w:r w:rsidRPr="005C2FFF">
        <w:t xml:space="preserve"> over the past two decades. Two-thirds of Americans back legal recreational use, up from one-third 20 years ago. But </w:t>
      </w:r>
      <w:r w:rsidRPr="005C2FFF">
        <w:rPr>
          <w:rStyle w:val="StyleUnderline"/>
        </w:rPr>
        <w:t>the political benefits</w:t>
      </w:r>
      <w:r w:rsidRPr="005C2FFF">
        <w:t xml:space="preserve"> of running on legalization </w:t>
      </w:r>
      <w:r w:rsidRPr="005C2FFF">
        <w:rPr>
          <w:rStyle w:val="StyleUnderline"/>
        </w:rPr>
        <w:t>extend beyond that. Legalization is popular in swing states and among swing voters. It’s also one of the only policies that is important to voters across the political spectrum</w:t>
      </w:r>
      <w:r w:rsidRPr="005C2FFF">
        <w:t xml:space="preserve">. </w:t>
      </w:r>
      <w:r w:rsidRPr="005C2FFF">
        <w:rPr>
          <w:rStyle w:val="StyleUnderline"/>
        </w:rPr>
        <w:t>Together, those facts make marijuana an especially potent campaign issue.</w:t>
      </w:r>
      <w:r w:rsidRPr="005C2FFF">
        <w:t xml:space="preserve"> Most voters in every state support marijuana legalization Recreational marijuana use for adults over the age of 21 is legal in only 11 states, but marijuana legalization has broad support throughout the country. The map above shows that a majority of voters in every state supports legalization. Over the past three years, the polling firm Civiqs has asked 140,000 registered voters their opinions about legal cannabis. Scrolling across the map shows those results by state. You can see by doing so that statewide support for legalization ranges from about 55 percent in North Dakota to about 79 percent in Oregon and Washington. More importantly, the map shows that </w:t>
      </w:r>
      <w:r w:rsidRPr="005C2FFF">
        <w:rPr>
          <w:rStyle w:val="StyleUnderline"/>
        </w:rPr>
        <w:t>marijuana legalization is also popular in the handful of battleground states that will determine who wins the 2020 presidential election</w:t>
      </w:r>
      <w:r w:rsidRPr="005C2FFF">
        <w:t xml:space="preserve">. Swing-state support for legal cannabis ranges from a low 65 percent in Minnesota to a high of 67 percent in New Hampshire. Undecided and third-party voters support legal cannabis Marijuana isn’t just popular in swing states. It’s also popular with swing voters. We can look at how small, but potentially pivotal, groups feel about legalization in the UCLA/Nationscape data, an enormous academic survey that has interviewed more than 200,000 registered voters since the summer of 2019. The graph above shows public opinion about marijuana legalization among undecided 2020 voters, third-party voters from 2016 and pure independents who don’t lean toward one of the two major parties. As you can see, </w:t>
      </w:r>
      <w:r w:rsidRPr="005C2FFF">
        <w:rPr>
          <w:rStyle w:val="StyleUnderline"/>
        </w:rPr>
        <w:t>independent and undecided voters support marijuana legalization by more than a 2-to-1 margin</w:t>
      </w:r>
      <w:r w:rsidRPr="005C2FFF">
        <w:t xml:space="preserve">. Americans who voted for Gary Johnson and Jill Stein in 2016 — third-party candidates who both made marijuana legalization central to their presidential bids — even more strongly support legalizing cannabis. Marijuana legalization is important to voters </w:t>
      </w:r>
      <w:r w:rsidRPr="005C2FFF">
        <w:rPr>
          <w:rStyle w:val="StyleUnderline"/>
        </w:rPr>
        <w:t>It’s one thing to say that voters support</w:t>
      </w:r>
      <w:r w:rsidRPr="005C2FFF">
        <w:t xml:space="preserve"> legalizing </w:t>
      </w:r>
      <w:r w:rsidRPr="005C2FFF">
        <w:rPr>
          <w:rStyle w:val="StyleUnderline"/>
        </w:rPr>
        <w:t>marijuana</w:t>
      </w:r>
      <w:r w:rsidRPr="005C2FFF">
        <w:t xml:space="preserve">. </w:t>
      </w:r>
      <w:r w:rsidRPr="005C2FFF">
        <w:rPr>
          <w:rStyle w:val="StyleUnderline"/>
        </w:rPr>
        <w:t>It’s quite another to say they would actually vote for a presidential candidate based on this policy</w:t>
      </w:r>
      <w:r w:rsidRPr="005C2FFF">
        <w:t xml:space="preserve">. Americans rarely vote for president based on a single issue. Voters are much more likely to change their opinions about significant campaign issues based on their previous opinions about the candidates than they are to change their votes based on the candidates’ positions on issues. </w:t>
      </w:r>
      <w:r w:rsidRPr="005C2FFF">
        <w:rPr>
          <w:rStyle w:val="StyleUnderline"/>
        </w:rPr>
        <w:t>Nevertheless, a few issues arouse so much passion that candidates’ positions sometimes matter</w:t>
      </w:r>
      <w:r w:rsidRPr="005C2FFF">
        <w:t xml:space="preserve">. Opinions about immigration policy, for example, strongly predicted voting for candidates from different parties in the 2012 and 2016 presidential elections. </w:t>
      </w:r>
      <w:r w:rsidRPr="005C2FFF">
        <w:rPr>
          <w:rStyle w:val="Emphasis"/>
        </w:rPr>
        <w:t>Marijuana legalization appears to be one of these strongly held, gut-level issues</w:t>
      </w:r>
      <w:r w:rsidRPr="005C2FFF">
        <w:t xml:space="preserve">, too. </w:t>
      </w:r>
      <w:r w:rsidRPr="005C2FFF">
        <w:rPr>
          <w:rStyle w:val="StyleUnderline"/>
        </w:rPr>
        <w:t>Political science research from the 1970s found that Americans as a whole held stronger views about marijuana than just about any other public policy</w:t>
      </w:r>
      <w:r w:rsidRPr="005C2FFF">
        <w:t xml:space="preserve">. No, voting by mail does not give either party an advantage. A much newer study also shows that marijuana legalization is one of the more important issues to voters. To better understand voter priorities, political scientists Lynn Vavreck, John Sides and Chris Tausanovitch embedded a series of innovative “conjoint experiments” into the UCLA/Nationscape survey. The experiments forced voters to decide repeatedly from among random collections of policy outcomes. Those repeated choices revealed the relative importance of more than 50 prominent issues. When Vavreck and colleagues presented their results, they showed a clear pattern: Marijuana legalization was not only popular across the political spectrum, but it was also one of the more important issues to Democrats, Republicans and independents. Of course, legalizing marijuana was not as important to voters as the most polarizing issues of the day, such as impeachment and the border wall. But it was a more important priority to voters than any of the fiscal issues that dominate so much political debate, such as taxes and health care, especially among pure independents who do not lean toward either party. Implications for 2020 To be sure, the popularity of marijuana </w:t>
      </w:r>
      <w:r w:rsidRPr="005C2FFF">
        <w:rPr>
          <w:rStyle w:val="Emphasis"/>
        </w:rPr>
        <w:t>legalization</w:t>
      </w:r>
      <w:r w:rsidRPr="005C2FFF">
        <w:t xml:space="preserve"> and its importance to many voters would only </w:t>
      </w:r>
      <w:r w:rsidRPr="005C2FFF">
        <w:rPr>
          <w:rStyle w:val="Emphasis"/>
        </w:rPr>
        <w:t>matter in a close 2020 election</w:t>
      </w:r>
      <w:r w:rsidRPr="005C2FFF">
        <w:t xml:space="preserve">. Most voters are already locked into their choices, given how polarized party supporters are and how strongly Americans feel about President Trump. But the data still suggest that Joe Biden is missing a big political opportunity to run on legalization in a presidential campaign in which Democrats face an uphill battle in the electoral college. Although Biden’s position on marijuana policy is more lenient than Trump’s, he remains opposed to full legalization in the United States. Biden has repeatedly defended his position on legal cannabis by saying that the policy’s impact still needs to be studied. </w:t>
      </w:r>
      <w:r w:rsidRPr="005C2FFF">
        <w:rPr>
          <w:rStyle w:val="StyleUnderline"/>
        </w:rPr>
        <w:t>The political impact</w:t>
      </w:r>
      <w:r w:rsidRPr="005C2FFF">
        <w:t xml:space="preserve">, however, </w:t>
      </w:r>
      <w:r w:rsidRPr="005C2FFF">
        <w:rPr>
          <w:rStyle w:val="StyleUnderline"/>
        </w:rPr>
        <w:t xml:space="preserve">is unambiguous: Marijuana legalization is a </w:t>
      </w:r>
      <w:r w:rsidRPr="005C2FFF">
        <w:rPr>
          <w:rStyle w:val="Emphasis"/>
        </w:rPr>
        <w:t>winning campaign issue</w:t>
      </w:r>
      <w:r w:rsidRPr="005C2FFF">
        <w:t>.</w:t>
      </w:r>
    </w:p>
    <w:p w14:paraId="2337E60D" w14:textId="77777777" w:rsidR="00F74D5C" w:rsidRPr="00DD25D1" w:rsidRDefault="00F74D5C" w:rsidP="00F74D5C">
      <w:pPr>
        <w:pStyle w:val="Heading4"/>
      </w:pPr>
      <w:r w:rsidRPr="00DD25D1">
        <w:t>Legalization swings the election for Trump</w:t>
      </w:r>
      <w:r>
        <w:t xml:space="preserve"> --- He gets the credit</w:t>
      </w:r>
    </w:p>
    <w:p w14:paraId="745D6B10" w14:textId="0DB3A926" w:rsidR="005C2FFF" w:rsidRDefault="00F74D5C" w:rsidP="00F74D5C">
      <w:r w:rsidRPr="00DD25D1">
        <w:rPr>
          <w:rStyle w:val="Style13ptBold"/>
        </w:rPr>
        <w:t>Krane 19</w:t>
      </w:r>
      <w:r w:rsidR="005C2FFF">
        <w:t xml:space="preserve">, </w:t>
      </w:r>
      <w:r>
        <w:t xml:space="preserve"> </w:t>
      </w:r>
      <w:r w:rsidR="005C2FFF">
        <w:t>Senior Contributor for Forbes</w:t>
      </w:r>
      <w:r w:rsidR="00FE5979">
        <w:t>, writes about cannabis primarily</w:t>
      </w:r>
      <w:r w:rsidR="005C2FFF">
        <w:t xml:space="preserve"> (</w:t>
      </w:r>
      <w:r w:rsidRPr="00DD25D1">
        <w:t>Kri</w:t>
      </w:r>
      <w:r w:rsidR="005C2FFF">
        <w:t>s,</w:t>
      </w:r>
      <w:r w:rsidR="00FE5979">
        <w:t xml:space="preserve"> </w:t>
      </w:r>
      <w:r w:rsidRPr="00DD25D1">
        <w:t>“Joe Biden's Cannabis Policy Would Be A Gift To Donald Trump In A General Election</w:t>
      </w:r>
      <w:r w:rsidR="005C2FFF">
        <w:t xml:space="preserve">,” Forbes, </w:t>
      </w:r>
      <w:hyperlink r:id="rId15" w:anchor="18c79a1c2035_" w:history="1">
        <w:r w:rsidR="005C2FFF" w:rsidRPr="008B1A8E">
          <w:rPr>
            <w:rStyle w:val="Hyperlink"/>
          </w:rPr>
          <w:t>https://www.forbes.com/sites/kriskrane/2019/06/05/joe-bidens-cannabis-policy-would-be-a-gift-to-donald-trump-in-a-general-election/#18c79a1c2035_</w:t>
        </w:r>
      </w:hyperlink>
      <w:r w:rsidR="00FE5979">
        <w:t>)</w:t>
      </w:r>
    </w:p>
    <w:p w14:paraId="34F16B22" w14:textId="77777777" w:rsidR="005C2FFF" w:rsidRPr="00DD25D1" w:rsidRDefault="005C2FFF" w:rsidP="00F74D5C"/>
    <w:p w14:paraId="3CE66229" w14:textId="70C26FF5" w:rsidR="00F74D5C" w:rsidRPr="00BC1092" w:rsidRDefault="00F74D5C" w:rsidP="00F74D5C">
      <w:pPr>
        <w:rPr>
          <w:b/>
          <w:iCs/>
          <w:sz w:val="22"/>
          <w:u w:val="single"/>
          <w:bdr w:val="single" w:sz="8" w:space="0" w:color="auto"/>
        </w:rPr>
      </w:pPr>
      <w:r w:rsidRPr="00FE5979">
        <w:t>President Trump: America’s Great Marijuana Savior. It’s an idea that may sound counterintuitive to many Americans who falsely believe that Democrats and their allies on the left have been the sole champions of legalizing cannabis. While the left side of the aisle may traditionally have been more likely to support legalization, no party has ever had a monopoly on the issue.</w:t>
      </w:r>
      <w:r w:rsidR="005C2FFF" w:rsidRPr="00FE5979">
        <w:t xml:space="preserve"> </w:t>
      </w:r>
      <w:r w:rsidRPr="00FE5979">
        <w:t>And now we have a president—one known for his unpredictability—who recently signaled a willingness to support reform. President Trump, whether premeditated or not, is putting himself in a position to make history by becoming the U.S. president who reversed a nearly century-long policy of marijuana prohibition and, in so doing, reap the political spoils of taking on the mantle of “the legalization president.”</w:t>
      </w:r>
      <w:r w:rsidR="005C2FFF" w:rsidRPr="00FE5979">
        <w:t xml:space="preserve"> </w:t>
      </w:r>
      <w:r w:rsidRPr="00FE5979">
        <w:t xml:space="preserve">This idea is not so far-fetched. </w:t>
      </w:r>
      <w:r w:rsidRPr="00FE5979">
        <w:rPr>
          <w:rStyle w:val="StyleUnderline"/>
        </w:rPr>
        <w:t>Trump has</w:t>
      </w:r>
      <w:r w:rsidRPr="00FE5979">
        <w:t xml:space="preserve"> </w:t>
      </w:r>
      <w:r w:rsidRPr="00FE5979">
        <w:rPr>
          <w:rStyle w:val="Emphasis"/>
        </w:rPr>
        <w:t>every reason politically</w:t>
      </w:r>
      <w:r w:rsidRPr="00FE5979">
        <w:t xml:space="preserve"> </w:t>
      </w:r>
      <w:r w:rsidRPr="00FE5979">
        <w:rPr>
          <w:rStyle w:val="StyleUnderline"/>
        </w:rPr>
        <w:t>to become an unlikely champion of marijuana legalization.</w:t>
      </w:r>
      <w:r w:rsidRPr="00FE5979">
        <w:t xml:space="preserve"> </w:t>
      </w:r>
      <w:r w:rsidRPr="00FE5979">
        <w:rPr>
          <w:rStyle w:val="StyleUnderline"/>
        </w:rPr>
        <w:t>Given the</w:t>
      </w:r>
      <w:r w:rsidRPr="00FE5979">
        <w:t xml:space="preserve"> </w:t>
      </w:r>
      <w:r w:rsidRPr="00FE5979">
        <w:rPr>
          <w:rStyle w:val="Emphasis"/>
        </w:rPr>
        <w:t xml:space="preserve">overwhelming public support </w:t>
      </w:r>
      <w:r w:rsidRPr="00FE5979">
        <w:t xml:space="preserve">of the issue, </w:t>
      </w:r>
      <w:r w:rsidRPr="00FE5979">
        <w:rPr>
          <w:rStyle w:val="StyleUnderline"/>
        </w:rPr>
        <w:t>legalizing marijuana will</w:t>
      </w:r>
      <w:r w:rsidRPr="00FE5979">
        <w:t xml:space="preserve"> certainly </w:t>
      </w:r>
      <w:r w:rsidRPr="00FE5979">
        <w:rPr>
          <w:rStyle w:val="Emphasis"/>
        </w:rPr>
        <w:t>improve his chances of reelection in 2020</w:t>
      </w:r>
      <w:r w:rsidRPr="00FE5979">
        <w:t>. If he does, the Democrats will have nobody to blame but themselves.</w:t>
      </w:r>
      <w:r w:rsidR="005C2FFF" w:rsidRPr="00FE5979">
        <w:t xml:space="preserve"> </w:t>
      </w:r>
      <w:r w:rsidRPr="00FE5979">
        <w:rPr>
          <w:sz w:val="12"/>
          <w:szCs w:val="12"/>
        </w:rPr>
        <w:t>Talk of President Trump’s potential support picked up steam in early June when he stated that he would “probably" support the STATES Act, a new bipartisan bill introduced by Sens. Cory Gardner (R-CO) and Elizabeth Warren (D-MA) that would exempt legal state-licensed cannabis businesses from the Controlled Substances Act, eliminating the fear of federal prosecution, as well as banking and tax issues that currently plague the industry.</w:t>
      </w:r>
      <w:r w:rsidR="005C2FFF" w:rsidRPr="00FE5979">
        <w:rPr>
          <w:sz w:val="12"/>
          <w:szCs w:val="12"/>
        </w:rPr>
        <w:t xml:space="preserve"> </w:t>
      </w:r>
      <w:r w:rsidRPr="00FE5979">
        <w:rPr>
          <w:sz w:val="12"/>
          <w:szCs w:val="12"/>
        </w:rPr>
        <w:t>But this isn’t new ground for the current president. During the 2016 campaign, in an interview with KUSA-TV in Colorado, Donald Trump was asked if his administration would crack down on cannabis businesses operating in compliance with state laws. His response: "I wouldn’t do that, no … I think it should be up to the states, absolutely."</w:t>
      </w:r>
      <w:r w:rsidR="005C2FFF" w:rsidRPr="00FE5979">
        <w:rPr>
          <w:sz w:val="12"/>
          <w:szCs w:val="12"/>
        </w:rPr>
        <w:t xml:space="preserve"> </w:t>
      </w:r>
      <w:r w:rsidRPr="00FE5979">
        <w:rPr>
          <w:sz w:val="12"/>
          <w:szCs w:val="12"/>
        </w:rPr>
        <w:t>Earlier in the campaign, back in October 2015, Trump discussed the issue at a campaign rally, announcing: "The marijuana thing is such a big thing. I think medical should happen—right? Don’t we agree? I think so. ... I think that should be a state issue, state-by-state."</w:t>
      </w:r>
      <w:r w:rsidR="005C2FFF" w:rsidRPr="00FE5979">
        <w:rPr>
          <w:sz w:val="12"/>
          <w:szCs w:val="12"/>
        </w:rPr>
        <w:t xml:space="preserve"> </w:t>
      </w:r>
      <w:r w:rsidRPr="00FE5979">
        <w:rPr>
          <w:sz w:val="12"/>
          <w:szCs w:val="12"/>
        </w:rPr>
        <w:t>Granted, the president’s position on this issue has not been consistent, and nobody should mistake him for a champion of legalization. His embrace of legalization would be a reversal spurred by purely political motives. At the same time he was touting respect for states’ rights and support for medical cannabis, he expressed disdain for full legalization. In June 2016, when asked about legalization at a CPAC conference, he responded: "I say it's bad. Medical marijuana is another thing, but I think [recreational marijuana] it's bad. And I feel strongly about that."</w:t>
      </w:r>
      <w:r w:rsidR="005C2FFF" w:rsidRPr="00FE5979">
        <w:rPr>
          <w:sz w:val="12"/>
          <w:szCs w:val="12"/>
        </w:rPr>
        <w:t xml:space="preserve"> </w:t>
      </w:r>
      <w:r w:rsidRPr="00FE5979">
        <w:rPr>
          <w:sz w:val="12"/>
          <w:szCs w:val="12"/>
        </w:rPr>
        <w:t>But what about states' rights? "If they vote for it, they vote for it. But they've got a lot of problems going on right now, in Colorado. Some big problems. But I think medical marijuana, 100 percent."</w:t>
      </w:r>
      <w:r w:rsidR="005C2FFF" w:rsidRPr="00FE5979">
        <w:rPr>
          <w:sz w:val="12"/>
          <w:szCs w:val="12"/>
        </w:rPr>
        <w:t xml:space="preserve"> </w:t>
      </w:r>
      <w:r w:rsidRPr="00FE5979">
        <w:rPr>
          <w:sz w:val="12"/>
          <w:szCs w:val="12"/>
        </w:rPr>
        <w:t>Republican Support Not New; Democratic Support Not Universal</w:t>
      </w:r>
      <w:r w:rsidR="005C2FFF" w:rsidRPr="00FE5979">
        <w:rPr>
          <w:sz w:val="12"/>
          <w:szCs w:val="12"/>
        </w:rPr>
        <w:t xml:space="preserve"> </w:t>
      </w:r>
      <w:r w:rsidRPr="00FE5979">
        <w:rPr>
          <w:sz w:val="12"/>
          <w:szCs w:val="12"/>
        </w:rPr>
        <w:t>Many may believe that Trump is an outlier when it comes to Republican support for marijuana reform, but historically this has never been a traditional left-wing issue. Until recently, the only elected officials willing to champion cannabis-reform legislation came from the fringes of both parties. The States’ Rights to Medical Marijuana Act, the only federal legislation introduced throughout the 2000s that would have protected state medical marijuana laws, was co-sponsored every year by far-left Democrat Barney Frank and far-right Republican Ron Paul. Neither could muster more than token support from other members of their parties in Congress.</w:t>
      </w:r>
      <w:r w:rsidR="005C2FFF" w:rsidRPr="00FE5979">
        <w:rPr>
          <w:sz w:val="12"/>
          <w:szCs w:val="12"/>
        </w:rPr>
        <w:t xml:space="preserve"> </w:t>
      </w:r>
      <w:r w:rsidRPr="00FE5979">
        <w:rPr>
          <w:sz w:val="12"/>
          <w:szCs w:val="12"/>
        </w:rPr>
        <w:t>While support for legalization has historically been somewhat stronger among Democratic Party politicians than their GOP counterparts, Democrats have been slow to embrace reform even while their constituents have been much further ahead. For example, while the STATES Act has the support of President Trump, it lacks support from Sen. Chuck Schumer, the Senate's top Democrat.</w:t>
      </w:r>
      <w:r w:rsidR="005C2FFF" w:rsidRPr="00FE5979">
        <w:rPr>
          <w:sz w:val="12"/>
          <w:szCs w:val="12"/>
        </w:rPr>
        <w:t xml:space="preserve"> </w:t>
      </w:r>
      <w:r w:rsidRPr="00FE5979">
        <w:rPr>
          <w:sz w:val="12"/>
          <w:szCs w:val="12"/>
        </w:rPr>
        <w:t>Some of the past's most ardent drug warriors in Congress came from the Democratic delegation. The harsh mandatory minimum sentences enacted in the 1980s that largely led to today’s mass-incarceration problem were championed by then Democratic House Speaker Tip O'Neill, someone generally revered as a progressive hero.</w:t>
      </w:r>
      <w:r w:rsidR="005C2FFF" w:rsidRPr="00FE5979">
        <w:rPr>
          <w:sz w:val="12"/>
          <w:szCs w:val="12"/>
        </w:rPr>
        <w:t xml:space="preserve"> </w:t>
      </w:r>
      <w:r w:rsidRPr="00FE5979">
        <w:rPr>
          <w:sz w:val="12"/>
          <w:szCs w:val="12"/>
        </w:rPr>
        <w:t>California Sen. Dianne Feinstein, a Democrat, has long been one of the strongest supporters of the War on Drugs, having campaigned vigorously against every proposed marijuana-reform proposal on the California ballot, including Prop 215 in 1996 that legalized medical marijuana and Prop 64 in 2016 that ended prohibition altogether in the state. Only this year—once it had become politically untenable for a California Democrat to support prohibition, and she faced a progressive challenger in a contentious primary race—did Sen. Feinstein come around on cannabis reform.</w:t>
      </w:r>
      <w:r w:rsidR="005C2FFF" w:rsidRPr="00FE5979">
        <w:rPr>
          <w:sz w:val="12"/>
          <w:szCs w:val="12"/>
        </w:rPr>
        <w:t xml:space="preserve"> </w:t>
      </w:r>
      <w:r w:rsidRPr="00FE5979">
        <w:rPr>
          <w:sz w:val="12"/>
          <w:szCs w:val="12"/>
        </w:rPr>
        <w:t>Even President Obama, largely celebrated by the cannabis industry for having not cracked down on Colorado and Washington after they became the first states to end marijuana prohibition, never had the political courage to call for real reform at the federal level, despite majority support for legalization among the general public and overwhelming support amongst registered Democrats. While the Democrats controlled Congress and the White House from 2008 to 2010, not a single major marijuana-reform legislation was approved. Not until 2014, under a GOP-controlled House during Obama's second term, was a budget rider passed that prevents the justice department from cracking down on state-legal medical marijuana businesses, an amendment largely championed by Republican Rep. Dana Rohrabacher.</w:t>
      </w:r>
      <w:r w:rsidR="005C2FFF" w:rsidRPr="00FE5979">
        <w:rPr>
          <w:sz w:val="12"/>
          <w:szCs w:val="12"/>
        </w:rPr>
        <w:t xml:space="preserve"> </w:t>
      </w:r>
      <w:r w:rsidRPr="00FE5979">
        <w:rPr>
          <w:sz w:val="12"/>
          <w:szCs w:val="12"/>
        </w:rPr>
        <w:t>In 2010, two years before Colorado and Washington voted to legalize, 54% of Democrats already supported full legalization, according to Gallup, but you couldn’t find a single national Democratic party leader willing to champion legislative efforts to end prohibition. Despite the writing being on the wall for nearly a decade, Democrats have missed out on chances to own this issue and the political benefits that come along with it—in particular, the 70% of millennials who support legalization, according to the Pew Research Center.</w:t>
      </w:r>
      <w:r w:rsidR="005C2FFF" w:rsidRPr="00FE5979">
        <w:rPr>
          <w:sz w:val="12"/>
          <w:szCs w:val="12"/>
        </w:rPr>
        <w:t xml:space="preserve"> </w:t>
      </w:r>
      <w:r w:rsidRPr="00FE5979">
        <w:rPr>
          <w:sz w:val="12"/>
          <w:szCs w:val="12"/>
        </w:rPr>
        <w:t>It Didn’t Have To Be This Way</w:t>
      </w:r>
      <w:r w:rsidR="005C2FFF" w:rsidRPr="00FE5979">
        <w:rPr>
          <w:sz w:val="12"/>
          <w:szCs w:val="12"/>
        </w:rPr>
        <w:t xml:space="preserve"> </w:t>
      </w:r>
      <w:r w:rsidRPr="00FE5979">
        <w:t xml:space="preserve">Democrats blew it. In the 2016 election, </w:t>
      </w:r>
      <w:r w:rsidRPr="00FE5979">
        <w:rPr>
          <w:rStyle w:val="StyleUnderline"/>
        </w:rPr>
        <w:t>Democrats had an opportunity to own this issue</w:t>
      </w:r>
      <w:r w:rsidRPr="00FE5979">
        <w:t xml:space="preserve">, especially in a campaign in which millennial voters showed record levels of dissatisfaction with the major-party candidates. Hillary Clinton could have chosen to go further than President Obama and support an end to federal cannabis prohibition, as some Democratic party political strategists were urging at the time. </w:t>
      </w:r>
      <w:r w:rsidRPr="00FE5979">
        <w:rPr>
          <w:rStyle w:val="StyleUnderline"/>
        </w:rPr>
        <w:t>Yet</w:t>
      </w:r>
      <w:r w:rsidRPr="00FE5979">
        <w:t xml:space="preserve">, just as </w:t>
      </w:r>
      <w:r w:rsidRPr="00FE5979">
        <w:rPr>
          <w:rStyle w:val="StyleUnderline"/>
        </w:rPr>
        <w:t>Democratic leaders</w:t>
      </w:r>
      <w:r w:rsidRPr="00FE5979">
        <w:t xml:space="preserve"> had for years, she </w:t>
      </w:r>
      <w:r w:rsidRPr="00FE5979">
        <w:rPr>
          <w:rStyle w:val="StyleUnderline"/>
        </w:rPr>
        <w:t xml:space="preserve">chose the “politically safe” route and only endorsed medical marijuana, while calling on the federal government to study </w:t>
      </w:r>
      <w:r w:rsidRPr="00FE5979">
        <w:t xml:space="preserve">the </w:t>
      </w:r>
      <w:r w:rsidRPr="00FE5979">
        <w:rPr>
          <w:rStyle w:val="StyleUnderline"/>
        </w:rPr>
        <w:t>legalization</w:t>
      </w:r>
      <w:r w:rsidRPr="00FE5979">
        <w:t xml:space="preserve"> programs in Colorado and Washington. This essentially put no daylight between her position and that of then-candidate Trump, losing what was perhaps the Democrats’ last opportunity to reap the political spoils of being the party to embrace legalization.</w:t>
      </w:r>
      <w:r w:rsidR="005C2FFF" w:rsidRPr="00FE5979">
        <w:t xml:space="preserve"> </w:t>
      </w:r>
      <w:r w:rsidRPr="00FE5979">
        <w:rPr>
          <w:rStyle w:val="Emphasis"/>
        </w:rPr>
        <w:t>This has opened up a huge opportunity for</w:t>
      </w:r>
      <w:r w:rsidRPr="00FE5979">
        <w:t xml:space="preserve"> President </w:t>
      </w:r>
      <w:r w:rsidRPr="00FE5979">
        <w:rPr>
          <w:rStyle w:val="StyleUnderline"/>
        </w:rPr>
        <w:t>Trump to own this issue in a way that no president ever has,</w:t>
      </w:r>
      <w:r w:rsidRPr="00FE5979">
        <w:t xml:space="preserve"> </w:t>
      </w:r>
      <w:r w:rsidRPr="00FE5979">
        <w:rPr>
          <w:rStyle w:val="Emphasis"/>
        </w:rPr>
        <w:t>eliminating any chance Democrats may have</w:t>
      </w:r>
      <w:r w:rsidRPr="00FE5979">
        <w:t xml:space="preserve"> had </w:t>
      </w:r>
      <w:r w:rsidRPr="00FE5979">
        <w:rPr>
          <w:rStyle w:val="StyleUnderline"/>
        </w:rPr>
        <w:t xml:space="preserve">to earn the political gains of embracing legalization. The Democrats have potentially ceded these benefits to the president, who could potentially use them </w:t>
      </w:r>
      <w:r w:rsidRPr="00FE5979">
        <w:rPr>
          <w:rStyle w:val="Emphasis"/>
        </w:rPr>
        <w:t>with staggering effectiveness</w:t>
      </w:r>
      <w:r w:rsidRPr="00FE5979">
        <w:rPr>
          <w:rStyle w:val="StyleUnderline"/>
        </w:rPr>
        <w:t xml:space="preserve"> during his reelection campaign.</w:t>
      </w:r>
      <w:r w:rsidR="005C2FFF" w:rsidRPr="00FE5979">
        <w:rPr>
          <w:rStyle w:val="StyleUnderline"/>
        </w:rPr>
        <w:t xml:space="preserve"> </w:t>
      </w:r>
      <w:r w:rsidRPr="00FE5979">
        <w:t xml:space="preserve">From President Trump’s point of view, </w:t>
      </w:r>
      <w:r w:rsidRPr="00FE5979">
        <w:rPr>
          <w:rStyle w:val="StyleUnderline"/>
        </w:rPr>
        <w:t xml:space="preserve">there is virtually </w:t>
      </w:r>
      <w:r w:rsidRPr="00FE5979">
        <w:rPr>
          <w:rStyle w:val="Emphasis"/>
        </w:rPr>
        <w:t>no political downside to championing legalization</w:t>
      </w:r>
      <w:r w:rsidRPr="00FE5979">
        <w:t xml:space="preserve">. </w:t>
      </w:r>
      <w:r w:rsidRPr="00FE5979">
        <w:rPr>
          <w:rStyle w:val="StyleUnderline"/>
        </w:rPr>
        <w:t>His base has already shown a willingness to stick with him through any number of political scandals</w:t>
      </w:r>
      <w:r w:rsidRPr="00FE5979">
        <w:t xml:space="preserve"> and controversial policies. </w:t>
      </w:r>
      <w:r w:rsidRPr="00FE5979">
        <w:rPr>
          <w:rStyle w:val="StyleUnderline"/>
        </w:rPr>
        <w:t>If his evangelical supporters have stayed loyal despite allegations of extramarital affairs, paying hush money to porn stars, accusations of sexual assault and harassment, calling white supremacists “very fine people,” and separating children from their parents at the border, it is hard to imagine them abandoning him for supporting the legalization of a healing plant.</w:t>
      </w:r>
      <w:r w:rsidR="005C2FFF" w:rsidRPr="00FE5979">
        <w:rPr>
          <w:rStyle w:val="StyleUnderline"/>
        </w:rPr>
        <w:t xml:space="preserve"> </w:t>
      </w:r>
      <w:r w:rsidRPr="00FE5979">
        <w:t xml:space="preserve">In fact, </w:t>
      </w:r>
      <w:r w:rsidRPr="00FE5979">
        <w:rPr>
          <w:rStyle w:val="Emphasis"/>
        </w:rPr>
        <w:t>he could realize some very real political gains by supporting legalization</w:t>
      </w:r>
      <w:r w:rsidRPr="00FE5979">
        <w:rPr>
          <w:rStyle w:val="StyleUnderline"/>
        </w:rPr>
        <w:t>. A record high 64% of Americans now support legalizing marijuana</w:t>
      </w:r>
      <w:r w:rsidRPr="00FE5979">
        <w:t xml:space="preserve"> at the federal level, </w:t>
      </w:r>
      <w:r w:rsidRPr="00FE5979">
        <w:rPr>
          <w:rStyle w:val="StyleUnderline"/>
        </w:rPr>
        <w:t>including 51% of Republicans,</w:t>
      </w:r>
      <w:r w:rsidRPr="00FE5979">
        <w:t xml:space="preserve"> according to a recent Gallup poll. </w:t>
      </w:r>
      <w:r w:rsidRPr="00FE5979">
        <w:rPr>
          <w:rStyle w:val="StyleUnderline"/>
        </w:rPr>
        <w:t>Even in deep-red Oklahoma, voters</w:t>
      </w:r>
      <w:r w:rsidRPr="00FE5979">
        <w:t xml:space="preserve"> recently </w:t>
      </w:r>
      <w:r w:rsidRPr="00FE5979">
        <w:rPr>
          <w:rStyle w:val="StyleUnderline"/>
        </w:rPr>
        <w:t>overwhelmingly approved</w:t>
      </w:r>
      <w:r w:rsidRPr="00FE5979">
        <w:t xml:space="preserve"> a medical </w:t>
      </w:r>
      <w:r w:rsidRPr="00FE5979">
        <w:rPr>
          <w:rStyle w:val="StyleUnderline"/>
        </w:rPr>
        <w:t>marijuana</w:t>
      </w:r>
      <w:r w:rsidRPr="00FE5979">
        <w:t xml:space="preserve"> law through a ballot initiative that was opposed by the entire state GOP establishment.</w:t>
      </w:r>
      <w:r w:rsidR="005C2FFF" w:rsidRPr="00FE5979">
        <w:t xml:space="preserve"> </w:t>
      </w:r>
      <w:r w:rsidRPr="00FE5979">
        <w:t xml:space="preserve">Political Ammo For 2020 </w:t>
      </w:r>
      <w:r w:rsidRPr="00FE5979">
        <w:rPr>
          <w:rStyle w:val="StyleUnderline"/>
        </w:rPr>
        <w:t xml:space="preserve">Given that President Trump’s approval ratings have consistently teetered around 40% </w:t>
      </w:r>
      <w:r w:rsidRPr="00FE5979">
        <w:t xml:space="preserve">throughout his term, </w:t>
      </w:r>
      <w:r w:rsidRPr="00FE5979">
        <w:rPr>
          <w:rStyle w:val="Emphasis"/>
        </w:rPr>
        <w:t xml:space="preserve">he will </w:t>
      </w:r>
      <w:r w:rsidRPr="00FE5979">
        <w:rPr>
          <w:rStyle w:val="Emphasis"/>
          <w:sz w:val="30"/>
          <w:szCs w:val="30"/>
        </w:rPr>
        <w:t>need to look for new issues</w:t>
      </w:r>
      <w:r w:rsidRPr="00FE5979">
        <w:rPr>
          <w:rStyle w:val="Emphasis"/>
        </w:rPr>
        <w:t xml:space="preserve"> heading into the 2020 election that can earn him votes</w:t>
      </w:r>
      <w:r w:rsidRPr="00FE5979">
        <w:t xml:space="preserve"> </w:t>
      </w:r>
      <w:r w:rsidRPr="00FE5979">
        <w:rPr>
          <w:rStyle w:val="StyleUnderline"/>
        </w:rPr>
        <w:t>from constituencies that may not otherwise be inclined to support the reelection of a controversial president</w:t>
      </w:r>
      <w:r w:rsidRPr="00FE5979">
        <w:t xml:space="preserve">. </w:t>
      </w:r>
      <w:r w:rsidRPr="00FE5979">
        <w:rPr>
          <w:rStyle w:val="Emphasis"/>
        </w:rPr>
        <w:t>There’s arguably no issue more ripe</w:t>
      </w:r>
      <w:r w:rsidRPr="00FE5979">
        <w:t xml:space="preserve"> for this kind of political swing </w:t>
      </w:r>
      <w:r w:rsidRPr="00FE5979">
        <w:rPr>
          <w:rStyle w:val="Emphasis"/>
        </w:rPr>
        <w:t>than</w:t>
      </w:r>
      <w:r w:rsidRPr="00FE5979">
        <w:t xml:space="preserve"> </w:t>
      </w:r>
      <w:r w:rsidRPr="00FE5979">
        <w:rPr>
          <w:rStyle w:val="Emphasis"/>
        </w:rPr>
        <w:t>marijuana legalization</w:t>
      </w:r>
      <w:r w:rsidRPr="00FE5979">
        <w:t xml:space="preserve">. In particular, </w:t>
      </w:r>
      <w:r w:rsidRPr="00FE5979">
        <w:rPr>
          <w:rStyle w:val="StyleUnderline"/>
        </w:rPr>
        <w:t>the aforementioned millennial voters support legalization</w:t>
      </w:r>
      <w:r w:rsidRPr="00FE5979">
        <w:t xml:space="preserve"> </w:t>
      </w:r>
      <w:r w:rsidRPr="00FE5979">
        <w:rPr>
          <w:rStyle w:val="Emphasis"/>
        </w:rPr>
        <w:t xml:space="preserve">in record numbers, </w:t>
      </w:r>
      <w:r w:rsidRPr="00FE5979">
        <w:rPr>
          <w:rStyle w:val="StyleUnderline"/>
        </w:rPr>
        <w:t>and while they tend to lean progressive</w:t>
      </w:r>
      <w:r w:rsidRPr="00FE5979">
        <w:t xml:space="preserve">, </w:t>
      </w:r>
      <w:r w:rsidRPr="00FE5979">
        <w:rPr>
          <w:rStyle w:val="Emphasis"/>
        </w:rPr>
        <w:t>they don’t have a strong loyalty to either party.</w:t>
      </w:r>
      <w:r w:rsidR="005C2FFF" w:rsidRPr="00FE5979">
        <w:rPr>
          <w:rStyle w:val="Emphasis"/>
          <w:b w:val="0"/>
          <w:iCs w:val="0"/>
          <w:sz w:val="16"/>
          <w:u w:val="none"/>
        </w:rPr>
        <w:t xml:space="preserve"> </w:t>
      </w:r>
      <w:r w:rsidRPr="00FE5979">
        <w:t xml:space="preserve">The president and his political advisors may well understand these ramifications. And </w:t>
      </w:r>
      <w:r w:rsidRPr="00FE5979">
        <w:rPr>
          <w:rStyle w:val="StyleUnderline"/>
        </w:rPr>
        <w:t>looking at the political map</w:t>
      </w:r>
      <w:r w:rsidRPr="00FE5979">
        <w:t xml:space="preserve">, coming out in </w:t>
      </w:r>
      <w:r w:rsidRPr="00FE5979">
        <w:rPr>
          <w:rStyle w:val="StyleUnderline"/>
        </w:rPr>
        <w:t>support of legalization</w:t>
      </w:r>
      <w:r w:rsidRPr="00FE5979">
        <w:t xml:space="preserve"> </w:t>
      </w:r>
      <w:r w:rsidRPr="00FE5979">
        <w:rPr>
          <w:rStyle w:val="Emphasis"/>
        </w:rPr>
        <w:t>may become a political no-brainer</w:t>
      </w:r>
      <w:r w:rsidRPr="00FE5979">
        <w:t xml:space="preserve">. </w:t>
      </w:r>
      <w:r w:rsidRPr="00FE5979">
        <w:rPr>
          <w:rStyle w:val="StyleUnderline"/>
        </w:rPr>
        <w:t>The most important swing states in the 2020 presidential election</w:t>
      </w:r>
      <w:r w:rsidRPr="00FE5979">
        <w:t xml:space="preserve"> </w:t>
      </w:r>
      <w:r w:rsidRPr="00FE5979">
        <w:rPr>
          <w:rStyle w:val="Emphasis"/>
        </w:rPr>
        <w:t>all have some form of legalization in place</w:t>
      </w:r>
      <w:r w:rsidRPr="00FE5979">
        <w:t xml:space="preserve">: Ohio, Pennsylvania, and Florida have all legalized medical marijuana and are in the process of implementing their legal markets. Purple states like </w:t>
      </w:r>
      <w:r w:rsidRPr="00FE5979">
        <w:rPr>
          <w:rStyle w:val="StyleUnderline"/>
        </w:rPr>
        <w:t>Colorado</w:t>
      </w:r>
      <w:r w:rsidRPr="00FE5979">
        <w:t xml:space="preserve"> and </w:t>
      </w:r>
      <w:r w:rsidRPr="00FE5979">
        <w:rPr>
          <w:rStyle w:val="StyleUnderline"/>
        </w:rPr>
        <w:t>Nevada</w:t>
      </w:r>
      <w:r w:rsidRPr="00FE5979">
        <w:t xml:space="preserve"> have thriving adult-use markets, while </w:t>
      </w:r>
      <w:r w:rsidRPr="00FE5979">
        <w:rPr>
          <w:rStyle w:val="StyleUnderline"/>
        </w:rPr>
        <w:t>Michigan</w:t>
      </w:r>
      <w:r w:rsidRPr="00FE5979">
        <w:t xml:space="preserve"> is expected to legalize for all adults this November. </w:t>
      </w:r>
      <w:r w:rsidRPr="00FE5979">
        <w:rPr>
          <w:rStyle w:val="StyleUnderline"/>
        </w:rPr>
        <w:t>The president will need to win many of these states</w:t>
      </w:r>
      <w:r w:rsidRPr="00FE5979">
        <w:t xml:space="preserve"> if he wants to keep his job, and </w:t>
      </w:r>
      <w:r w:rsidRPr="00FE5979">
        <w:rPr>
          <w:rStyle w:val="Emphasis"/>
        </w:rPr>
        <w:t>legalization will only help his prospects of doing so.</w:t>
      </w:r>
      <w:r w:rsidR="005C2FFF" w:rsidRPr="00FE5979">
        <w:rPr>
          <w:rStyle w:val="Emphasis"/>
        </w:rPr>
        <w:t xml:space="preserve"> </w:t>
      </w:r>
      <w:r w:rsidRPr="00FE5979">
        <w:rPr>
          <w:sz w:val="12"/>
          <w:szCs w:val="12"/>
        </w:rPr>
        <w:t>Late To The Party</w:t>
      </w:r>
      <w:r w:rsidR="005C2FFF" w:rsidRPr="00FE5979">
        <w:rPr>
          <w:sz w:val="12"/>
          <w:szCs w:val="12"/>
        </w:rPr>
        <w:t xml:space="preserve"> </w:t>
      </w:r>
      <w:r w:rsidRPr="00FE5979">
        <w:rPr>
          <w:sz w:val="12"/>
          <w:szCs w:val="12"/>
        </w:rPr>
        <w:t>The Democratic Party is finally catching up to the political realities on this issue. As previously mentioned, even staunch prohibitionists like Dianne Feinstein have come around to supporting reform. Peruse the field of likely Democratic primary nominees for president and you’ll find that each has either sponsored legislation to end prohibition or made positive statements on the subject. Sens. Bernie Sanders, Elizabeth Warren, Cory Booker, Kirsten Gillibrand, and Kamala Harris have all introduced or sponsored legalization bills in the Senate. Even New York State Governor Andrew Cuomo, traditionally an opponent of ending prohibition, has gotten on board with the idea in recent months.</w:t>
      </w:r>
      <w:r w:rsidR="005C2FFF" w:rsidRPr="00FE5979">
        <w:rPr>
          <w:sz w:val="12"/>
          <w:szCs w:val="12"/>
        </w:rPr>
        <w:t xml:space="preserve"> </w:t>
      </w:r>
      <w:r w:rsidRPr="00FE5979">
        <w:rPr>
          <w:sz w:val="12"/>
          <w:szCs w:val="12"/>
        </w:rPr>
        <w:t>But the new wave of Democratic support for the issue may be coming too late for the party to enjoy the political gains. In addition to the president’s recent overtures on this issue, we’ve seen more support from the GOP side of the aisle than ever before. The fact that the STATES Act is being championed by conservative Republican Senator Cory Gardner is significant, signaling that politicians from both parties who represent legal marijuana states must stand up for the will of their voters or risk electoral defeat.</w:t>
      </w:r>
      <w:r w:rsidR="005C2FFF" w:rsidRPr="00FE5979">
        <w:rPr>
          <w:sz w:val="12"/>
          <w:szCs w:val="12"/>
        </w:rPr>
        <w:t xml:space="preserve"> </w:t>
      </w:r>
      <w:r w:rsidRPr="00FE5979">
        <w:rPr>
          <w:sz w:val="12"/>
          <w:szCs w:val="12"/>
        </w:rPr>
        <w:t>This is not to say that Republican elected officials have gotten the memo. GOP leadership in the House—not to mention Attorney General Jeff Sessions—has retained their retrograde position in favor of prohibition, routinely refusing to allow votes to be called on even the tamest reform bills and amendments. In particular, Republican chairs of key committees in the House and Senate have no plans to hold hearings on the STATES Act, despite President Trump's tacit approval. In addition, Rep. Pete Sessions (R-TX), chairman of the powerful rules committee, has steadfastly refused to call a vote on a number of amendments that would certainly pass with strong bipartisan support, demonstrating how one powerful member of the House can derail an otherwise popular proposal. But even Pete Sessions is out of touch with his constituents. A recent poll suggests that 61% of Texans support the legalization of marijuana. The state’s Republican party also recently added support for decriminalization to the party platform.</w:t>
      </w:r>
      <w:r w:rsidR="005C2FFF" w:rsidRPr="00FE5979">
        <w:rPr>
          <w:sz w:val="12"/>
          <w:szCs w:val="12"/>
        </w:rPr>
        <w:t xml:space="preserve"> </w:t>
      </w:r>
      <w:r w:rsidRPr="00FE5979">
        <w:rPr>
          <w:sz w:val="12"/>
          <w:szCs w:val="12"/>
        </w:rPr>
        <w:t>But while current GOP leadership in the House clings to their outdated support of prohibition, former Republican House Speaker John Boehner recently joined the board of directors of multi-state marijuana company Acreage, and has become an outspoken advocate for replacing marijuana prohibition with legalization and regulation. Republican governors Brian Sandoval (NV), Jan Brewer (AZ), and Charlie Baker (MA) have dutifully implemented their states’ medical or legalization programs after initially opposing the ballot initiatives. And Republican Phil Scott of Vermont became the first governor in the country to sign a legalization bill into law.</w:t>
      </w:r>
      <w:r w:rsidR="005C2FFF" w:rsidRPr="00FE5979">
        <w:rPr>
          <w:sz w:val="12"/>
          <w:szCs w:val="12"/>
        </w:rPr>
        <w:t xml:space="preserve"> </w:t>
      </w:r>
      <w:r w:rsidRPr="00FE5979">
        <w:t xml:space="preserve">With 2020 Democratic hopefuls now competing amongst themselves to be seen as the most pro-legalization, President Trump could neutralize this issue politically for the Democrats by fully embracing legalization prior to the 2020 elections. His statements in favor of a states-rights approach to the issue, and his stated support of the STATES Act, signal a willingness to explore this issue in a way that no president from either party has done to date. It is not hard to imagine </w:t>
      </w:r>
      <w:r w:rsidRPr="00FE5979">
        <w:rPr>
          <w:rStyle w:val="StyleUnderline"/>
        </w:rPr>
        <w:t>this president</w:t>
      </w:r>
      <w:r w:rsidRPr="00FE5979">
        <w:t xml:space="preserve"> taking one more step forward and </w:t>
      </w:r>
      <w:r w:rsidRPr="00FE5979">
        <w:rPr>
          <w:rStyle w:val="StyleUnderline"/>
        </w:rPr>
        <w:t>fully embracing the moniker of “the legalization president”</w:t>
      </w:r>
      <w:r w:rsidRPr="00FE5979">
        <w:t xml:space="preserve"> in the hopes of </w:t>
      </w:r>
      <w:r w:rsidRPr="00FE5979">
        <w:rPr>
          <w:rStyle w:val="StyleUnderline"/>
        </w:rPr>
        <w:t>steal</w:t>
      </w:r>
      <w:r w:rsidRPr="00FE5979">
        <w:t xml:space="preserve">ing </w:t>
      </w:r>
      <w:r w:rsidRPr="00FE5979">
        <w:rPr>
          <w:rStyle w:val="StyleUnderline"/>
        </w:rPr>
        <w:t>what should have been a political win for Democrats and galvanizing</w:t>
      </w:r>
      <w:r w:rsidRPr="00FE5979">
        <w:t xml:space="preserve"> certain </w:t>
      </w:r>
      <w:r w:rsidRPr="00FE5979">
        <w:rPr>
          <w:rStyle w:val="StyleUnderline"/>
        </w:rPr>
        <w:t>voters</w:t>
      </w:r>
      <w:r w:rsidRPr="00FE5979">
        <w:t xml:space="preserve"> for whom drug-policy reform is of primary importance and </w:t>
      </w:r>
      <w:r w:rsidRPr="00FE5979">
        <w:rPr>
          <w:rStyle w:val="StyleUnderline"/>
        </w:rPr>
        <w:t>who otherwise might have been inclined to support his opponent.</w:t>
      </w:r>
      <w:r w:rsidR="005C2FFF" w:rsidRPr="00FE5979">
        <w:rPr>
          <w:u w:val="single"/>
        </w:rPr>
        <w:t xml:space="preserve"> </w:t>
      </w:r>
      <w:r w:rsidRPr="00FE5979">
        <w:t xml:space="preserve">The lack of political courage and foresight on the part of Democratic Party leaders over the past decade may have opened the door to something once unthinkable in American politics: that </w:t>
      </w:r>
      <w:r w:rsidRPr="00FE5979">
        <w:rPr>
          <w:rStyle w:val="StyleUnderline"/>
        </w:rPr>
        <w:t>a Republican president—one as detested and loathed</w:t>
      </w:r>
      <w:r w:rsidRPr="00FE5979">
        <w:t xml:space="preserve"> by progressives </w:t>
      </w:r>
      <w:r w:rsidRPr="00FE5979">
        <w:rPr>
          <w:rStyle w:val="StyleUnderline"/>
        </w:rPr>
        <w:t>as</w:t>
      </w:r>
      <w:r w:rsidRPr="00FE5979">
        <w:t xml:space="preserve"> President </w:t>
      </w:r>
      <w:r w:rsidRPr="00FE5979">
        <w:rPr>
          <w:rStyle w:val="StyleUnderline"/>
        </w:rPr>
        <w:t>Trump</w:t>
      </w:r>
      <w:r w:rsidRPr="00FE5979">
        <w:t>—</w:t>
      </w:r>
      <w:r w:rsidRPr="00FE5979">
        <w:rPr>
          <w:rStyle w:val="Emphasis"/>
        </w:rPr>
        <w:t xml:space="preserve">could ultimately be the person credited </w:t>
      </w:r>
      <w:r w:rsidRPr="00FE5979">
        <w:rPr>
          <w:rStyle w:val="StyleUnderline"/>
        </w:rPr>
        <w:t>with ending marijuana prohibition</w:t>
      </w:r>
      <w:r w:rsidRPr="00FE5979">
        <w:t xml:space="preserve"> </w:t>
      </w:r>
      <w:r w:rsidRPr="00FE5979">
        <w:rPr>
          <w:rStyle w:val="Emphasis"/>
        </w:rPr>
        <w:t>and all of the societal ills that come with it.</w:t>
      </w:r>
    </w:p>
    <w:p w14:paraId="56A5C145" w14:textId="36CE3F04" w:rsidR="00A83AEB" w:rsidRDefault="00A83AEB" w:rsidP="009B4EFD">
      <w:pPr>
        <w:pStyle w:val="Heading3"/>
      </w:pPr>
      <w:r>
        <w:t xml:space="preserve">L </w:t>
      </w:r>
      <w:r w:rsidR="00BC1092">
        <w:t>–</w:t>
      </w:r>
      <w:r>
        <w:t xml:space="preserve"> courts</w:t>
      </w:r>
    </w:p>
    <w:p w14:paraId="3AD8946B" w14:textId="22A04829" w:rsidR="00A10294" w:rsidRDefault="00A10294" w:rsidP="00A10294">
      <w:pPr>
        <w:pStyle w:val="Heading4"/>
      </w:pPr>
      <w:r>
        <w:t>Trump takes credit for the plan</w:t>
      </w:r>
    </w:p>
    <w:p w14:paraId="21C2AF1B" w14:textId="77777777" w:rsidR="00A10294" w:rsidRDefault="00A10294" w:rsidP="00A10294">
      <w:r w:rsidRPr="00BC1092">
        <w:rPr>
          <w:rStyle w:val="Style13ptBold"/>
        </w:rPr>
        <w:t>Edelman 17</w:t>
      </w:r>
      <w:r>
        <w:t xml:space="preserve"> (Adam, “Trump wants credit for every conservative Supreme Court swing decision”, </w:t>
      </w:r>
      <w:r w:rsidRPr="00BC1092">
        <w:rPr>
          <w:i/>
          <w:iCs/>
        </w:rPr>
        <w:t>New York Daily News</w:t>
      </w:r>
      <w:r>
        <w:t xml:space="preserve">, </w:t>
      </w:r>
      <w:hyperlink r:id="rId16" w:history="1">
        <w:r w:rsidRPr="008B1A8E">
          <w:rPr>
            <w:rStyle w:val="Hyperlink"/>
          </w:rPr>
          <w:t>https://www.nydailynews.com/news/politics/trump-credit-5-4-conservative-supreme-court-win-article-1.3123929</w:t>
        </w:r>
      </w:hyperlink>
      <w:r>
        <w:t>)</w:t>
      </w:r>
    </w:p>
    <w:p w14:paraId="44C4574E" w14:textId="77777777" w:rsidR="00A10294" w:rsidRPr="00BC1092" w:rsidRDefault="00A10294" w:rsidP="00A10294"/>
    <w:p w14:paraId="215451F3" w14:textId="729DC3DD" w:rsidR="00A10294" w:rsidRPr="00A10294" w:rsidRDefault="00A10294" w:rsidP="00A10294">
      <w:r w:rsidRPr="00BC1092">
        <w:t xml:space="preserve">President </w:t>
      </w:r>
      <w:r w:rsidRPr="00BC1092">
        <w:rPr>
          <w:rStyle w:val="StyleUnderline"/>
        </w:rPr>
        <w:t>Trump says he deserves credit for</w:t>
      </w:r>
      <w:r w:rsidRPr="00BC1092">
        <w:t xml:space="preserve"> </w:t>
      </w:r>
      <w:r w:rsidRPr="00BC1092">
        <w:rPr>
          <w:rStyle w:val="Emphasis"/>
        </w:rPr>
        <w:t>every</w:t>
      </w:r>
      <w:r w:rsidRPr="00BC1092">
        <w:t xml:space="preserve"> conservative </w:t>
      </w:r>
      <w:r w:rsidRPr="00BC1092">
        <w:rPr>
          <w:rStyle w:val="Emphasis"/>
        </w:rPr>
        <w:t>Supreme Court</w:t>
      </w:r>
      <w:r w:rsidRPr="00BC1092">
        <w:t xml:space="preserve"> swing </w:t>
      </w:r>
      <w:r w:rsidRPr="00BC1092">
        <w:rPr>
          <w:rStyle w:val="Emphasis"/>
        </w:rPr>
        <w:t>decision</w:t>
      </w:r>
      <w:r w:rsidRPr="00BC1092">
        <w:t>. "</w:t>
      </w:r>
      <w:r w:rsidRPr="00BC1092">
        <w:rPr>
          <w:rStyle w:val="StyleUnderline"/>
        </w:rPr>
        <w:t xml:space="preserve">Every </w:t>
      </w:r>
      <w:r w:rsidRPr="00BC1092">
        <w:t>5-4</w:t>
      </w:r>
      <w:r w:rsidRPr="00BC1092">
        <w:rPr>
          <w:rStyle w:val="StyleUnderline"/>
        </w:rPr>
        <w:t xml:space="preserve"> decision</w:t>
      </w:r>
      <w:r w:rsidRPr="00BC1092">
        <w:t xml:space="preserve"> </w:t>
      </w:r>
      <w:r w:rsidRPr="00BC1092">
        <w:rPr>
          <w:rStyle w:val="Emphasis"/>
        </w:rPr>
        <w:t>is because of me</w:t>
      </w:r>
      <w:r w:rsidRPr="00BC1092">
        <w:t xml:space="preserve">," </w:t>
      </w:r>
      <w:r w:rsidRPr="00BC1092">
        <w:rPr>
          <w:rStyle w:val="StyleUnderline"/>
        </w:rPr>
        <w:t>Trump told the</w:t>
      </w:r>
      <w:r w:rsidRPr="00BC1092">
        <w:t xml:space="preserve"> Washington </w:t>
      </w:r>
      <w:r w:rsidRPr="00BC1092">
        <w:rPr>
          <w:rStyle w:val="StyleUnderline"/>
        </w:rPr>
        <w:t>Examiner</w:t>
      </w:r>
      <w:r w:rsidRPr="00BC1092">
        <w:t xml:space="preserve"> in an interview published Monday, </w:t>
      </w:r>
      <w:r w:rsidRPr="00BC1092">
        <w:rPr>
          <w:rStyle w:val="StyleUnderline"/>
        </w:rPr>
        <w:t>saying that his nomination of</w:t>
      </w:r>
      <w:r w:rsidRPr="00BC1092">
        <w:t xml:space="preserve"> Neil </w:t>
      </w:r>
      <w:r w:rsidRPr="00BC1092">
        <w:rPr>
          <w:rStyle w:val="StyleUnderline"/>
        </w:rPr>
        <w:t>Gorsuch</w:t>
      </w:r>
      <w:r w:rsidRPr="00BC1092">
        <w:t xml:space="preserve"> </w:t>
      </w:r>
      <w:r w:rsidRPr="00BC1092">
        <w:rPr>
          <w:rStyle w:val="StyleUnderline"/>
        </w:rPr>
        <w:t>to the high court had</w:t>
      </w:r>
      <w:r w:rsidRPr="00BC1092">
        <w:t xml:space="preserve"> likely </w:t>
      </w:r>
      <w:r w:rsidRPr="00BC1092">
        <w:rPr>
          <w:rStyle w:val="StyleUnderline"/>
        </w:rPr>
        <w:t>swung the bench</w:t>
      </w:r>
      <w:r w:rsidRPr="00BC1092">
        <w:t xml:space="preserve"> to the right for decades.</w:t>
      </w:r>
    </w:p>
    <w:p w14:paraId="1AAE4E1C" w14:textId="004C1FEB" w:rsidR="00BC1092" w:rsidRDefault="00BC1092" w:rsidP="00BC1092">
      <w:pPr>
        <w:pStyle w:val="Heading4"/>
      </w:pPr>
      <w:r>
        <w:t>That’s particularly true of the plan---Trump is chomping at the bit to portray himself as a CJ reformer</w:t>
      </w:r>
    </w:p>
    <w:p w14:paraId="4E555B27" w14:textId="0A57354C" w:rsidR="00BC1092" w:rsidRDefault="00BC1092" w:rsidP="00BC1092">
      <w:r w:rsidRPr="0089501C">
        <w:rPr>
          <w:rStyle w:val="Style13ptBold"/>
        </w:rPr>
        <w:t>Cheney-Rice 20</w:t>
      </w:r>
      <w:r>
        <w:t xml:space="preserve">, staff writer at New York Magazine where he covers race and inequality for Intelligencer, the publication's digital politics vertical (Zak, “On Criminal Justice, Biden Has No Moral Standing Over Trump,” </w:t>
      </w:r>
      <w:r w:rsidRPr="00BC1092">
        <w:rPr>
          <w:i/>
          <w:iCs/>
        </w:rPr>
        <w:t>New York Mag</w:t>
      </w:r>
      <w:r>
        <w:t xml:space="preserve">, </w:t>
      </w:r>
      <w:hyperlink r:id="rId17" w:history="1">
        <w:r w:rsidRPr="00276013">
          <w:rPr>
            <w:rStyle w:val="Hyperlink"/>
          </w:rPr>
          <w:t>https://nymag.com/intelligencer/2020/03/joe-bidens-criminal-justice-record-helps-trump.html</w:t>
        </w:r>
      </w:hyperlink>
      <w:r>
        <w:t>)</w:t>
      </w:r>
    </w:p>
    <w:p w14:paraId="4EA46413" w14:textId="77777777" w:rsidR="00BC1092" w:rsidRDefault="00BC1092" w:rsidP="00BC1092"/>
    <w:p w14:paraId="1CA0E040" w14:textId="13A000FA" w:rsidR="00BC1092" w:rsidRDefault="00BC1092" w:rsidP="00BC1092">
      <w:r w:rsidRPr="00726C45">
        <w:t xml:space="preserve">This may be moot in the wake of Super Tuesday. Trump’s less preferred outcome now seems to be the more likely one: a November showdown with Joe Biden. The former vice-president is more conservative than Sanders, hampering the prospects of a down-ballot GOP edge on that front. And like Sanders, he’s led Trump in most head-to-head polls, often by wider margins. Concerns early on within the administration that Trump would face Obama’s VP have led to costly missteps. The president hoped to turn Biden’s family ties to a Ukrainian energy company into an election-year scandal. He ended up offering Ukraine’s head of state aid in exchange for investigating Biden and his son Hunter, triggering a House investigation and a Senate impeachment trial. (Trump was acquitted in a mostly party-line vote.) But while a cascade of Hunter-focused Senate hearings isn’t out of the question as a Republican countermeasure, </w:t>
      </w:r>
      <w:r w:rsidRPr="0089501C">
        <w:rPr>
          <w:rStyle w:val="StyleUnderline"/>
          <w:highlight w:val="cyan"/>
        </w:rPr>
        <w:t>Trump has</w:t>
      </w:r>
      <w:r w:rsidRPr="00726C45">
        <w:t xml:space="preserve"> other </w:t>
      </w:r>
      <w:r w:rsidRPr="0089501C">
        <w:rPr>
          <w:rStyle w:val="StyleUnderline"/>
          <w:highlight w:val="cyan"/>
        </w:rPr>
        <w:t xml:space="preserve">avenues </w:t>
      </w:r>
      <w:r w:rsidRPr="00BC1092">
        <w:rPr>
          <w:rStyle w:val="StyleUnderline"/>
          <w:highlight w:val="cyan"/>
        </w:rPr>
        <w:t>for an offensive in mind. A preview has come in the form of his recent</w:t>
      </w:r>
      <w:r w:rsidRPr="00726C45">
        <w:t xml:space="preserve"> </w:t>
      </w:r>
      <w:r w:rsidRPr="00BC1092">
        <w:rPr>
          <w:rStyle w:val="Emphasis"/>
          <w:highlight w:val="cyan"/>
        </w:rPr>
        <w:t>appeals to black vote</w:t>
      </w:r>
      <w:r w:rsidRPr="0089501C">
        <w:rPr>
          <w:rStyle w:val="Emphasis"/>
          <w:highlight w:val="cyan"/>
        </w:rPr>
        <w:t>rs</w:t>
      </w:r>
      <w:r w:rsidRPr="00726C45">
        <w:t xml:space="preserve"> — </w:t>
      </w:r>
      <w:r w:rsidRPr="0089501C">
        <w:rPr>
          <w:rStyle w:val="StyleUnderline"/>
          <w:highlight w:val="cyan"/>
        </w:rPr>
        <w:t>a demographic</w:t>
      </w:r>
      <w:r w:rsidRPr="00726C45">
        <w:rPr>
          <w:rStyle w:val="StyleUnderline"/>
        </w:rPr>
        <w:t xml:space="preserve"> that’s been </w:t>
      </w:r>
      <w:r w:rsidRPr="0089501C">
        <w:rPr>
          <w:rStyle w:val="StyleUnderline"/>
          <w:highlight w:val="cyan"/>
        </w:rPr>
        <w:t>instrumental to</w:t>
      </w:r>
      <w:r w:rsidRPr="00726C45">
        <w:rPr>
          <w:rStyle w:val="StyleUnderline"/>
        </w:rPr>
        <w:t xml:space="preserve"> Joe Biden’s </w:t>
      </w:r>
      <w:r w:rsidRPr="0089501C">
        <w:rPr>
          <w:rStyle w:val="StyleUnderline"/>
          <w:highlight w:val="cyan"/>
        </w:rPr>
        <w:t>success</w:t>
      </w:r>
      <w:r w:rsidRPr="00726C45">
        <w:t xml:space="preserve"> in the primary. </w:t>
      </w:r>
      <w:r w:rsidRPr="0089501C">
        <w:rPr>
          <w:rStyle w:val="StyleUnderline"/>
          <w:highlight w:val="cyan"/>
        </w:rPr>
        <w:t>Trump is going to try dampening black voter enthusiasm for Biden</w:t>
      </w:r>
      <w:r w:rsidRPr="0089501C">
        <w:rPr>
          <w:highlight w:val="cyan"/>
        </w:rPr>
        <w:t xml:space="preserve"> </w:t>
      </w:r>
      <w:r w:rsidRPr="0089501C">
        <w:rPr>
          <w:rStyle w:val="Emphasis"/>
          <w:highlight w:val="cyan"/>
        </w:rPr>
        <w:t>by contrasting the two</w:t>
      </w:r>
      <w:r w:rsidRPr="00726C45">
        <w:t xml:space="preserve"> men’s </w:t>
      </w:r>
      <w:r w:rsidRPr="0089501C">
        <w:rPr>
          <w:rStyle w:val="Emphasis"/>
          <w:highlight w:val="cyan"/>
        </w:rPr>
        <w:t>criminal justice records</w:t>
      </w:r>
      <w:r w:rsidRPr="00726C45">
        <w:t xml:space="preserve">. </w:t>
      </w:r>
      <w:r w:rsidRPr="00BC1092">
        <w:t>The framing will be simple: Trump signed a bipartisan criminal-legal reform bill, the First Step Act, and has been generous with his pardon powers toward unjustly imprisoned</w:t>
      </w:r>
      <w:r w:rsidRPr="00726C45">
        <w:t xml:space="preserve"> black people, like Alice Marie Johnson. This was the essence of his Super Bowl reelection ad and much of his State of the Union address. His son-in-law-turned-adviser Jared Kushner maintains that </w:t>
      </w:r>
      <w:r w:rsidRPr="000C6F6B">
        <w:rPr>
          <w:rStyle w:val="StyleUnderline"/>
          <w:highlight w:val="cyan"/>
        </w:rPr>
        <w:t xml:space="preserve">such appeals </w:t>
      </w:r>
      <w:r w:rsidRPr="000C6F6B">
        <w:rPr>
          <w:rStyle w:val="Emphasis"/>
          <w:highlight w:val="cyan"/>
        </w:rPr>
        <w:t xml:space="preserve">will resonate with black </w:t>
      </w:r>
      <w:r w:rsidRPr="00BC1092">
        <w:rPr>
          <w:rStyle w:val="StyleUnderline"/>
          <w:highlight w:val="cyan"/>
        </w:rPr>
        <w:t xml:space="preserve">voters, especially in upper midwestern swing states where </w:t>
      </w:r>
      <w:r w:rsidRPr="000C6F6B">
        <w:rPr>
          <w:rStyle w:val="StyleUnderline"/>
          <w:highlight w:val="cyan"/>
        </w:rPr>
        <w:t>the slightest chip in Dem</w:t>
      </w:r>
      <w:r w:rsidRPr="000C6F6B">
        <w:rPr>
          <w:rStyle w:val="StyleUnderline"/>
        </w:rPr>
        <w:t xml:space="preserve">ocrat </w:t>
      </w:r>
      <w:r w:rsidRPr="000C6F6B">
        <w:rPr>
          <w:rStyle w:val="StyleUnderline"/>
          <w:highlight w:val="cyan"/>
        </w:rPr>
        <w:t>armor could cost them the region</w:t>
      </w:r>
      <w:r w:rsidRPr="00726C45">
        <w:t>.</w:t>
      </w:r>
      <w:r>
        <w:t xml:space="preserve"> </w:t>
      </w:r>
      <w:r w:rsidRPr="00BC1092">
        <w:t>Indeed, conventional wisdom holds that because the system harms black Americans disproportionately, they are uniquely susceptible to reformist appeals from politicians. If this is true, it hasn’t been determinative in the 2020 primary: Kamala Harris was a punitive prosecutor in California and enjoyed higher rates of black support than nearly all of her former competitors who’ve since dropped out. Michael Bloomberg, the longtime “stop and frisk” proponent, briefly polled higher among black voters than Sanders. And Biden has been the consensus candidate of most black Democrats ever since he entered the race. But Trump’s is not a meritless strategy. It has the benefit of a soft target. The president’s use of pardons on people like Johnson may indeed be an opportunistic means of laundering his own ef</w:t>
      </w:r>
      <w:r w:rsidRPr="0089501C">
        <w:t xml:space="preserve">forts to get his friends out of prison. The First Step Act may have fallen into his lap because Mitch McConnell thwarted President Obama’s chance to sign a similar bill in </w:t>
      </w:r>
      <w:r w:rsidRPr="00BC1092">
        <w:t>2016; his rhetoric on criminal justice may waffle between applauding second chances and touting the merits of executing people for selling drugs. But while Trump’s status as a self</w:t>
      </w:r>
      <w:r w:rsidRPr="0089501C">
        <w:t xml:space="preserve">-styled reformer is laughable, </w:t>
      </w:r>
      <w:r w:rsidRPr="00BC1092">
        <w:rPr>
          <w:rStyle w:val="Emphasis"/>
          <w:highlight w:val="cyan"/>
        </w:rPr>
        <w:t>Biden’s record is grotesque</w:t>
      </w:r>
      <w:r w:rsidRPr="0089501C">
        <w:t>.</w:t>
      </w:r>
      <w:r>
        <w:t xml:space="preserve"> </w:t>
      </w:r>
      <w:r w:rsidRPr="0089501C">
        <w:t xml:space="preserve">Most of its lowlights </w:t>
      </w:r>
      <w:r w:rsidRPr="0089501C">
        <w:rPr>
          <w:rStyle w:val="StyleUnderline"/>
        </w:rPr>
        <w:t>occurred in the “tough on crime” 1980s and 1990s, when he was a senator.</w:t>
      </w:r>
      <w:r w:rsidRPr="0089501C">
        <w:t xml:space="preserve"> (His presidential campaign platform calls for reversals of many policies he once championed — including disparities in crack and powder cocaine sentencing, ending cash bail and the death penalty, and providing more alternatives to imprisonment.) But back then, </w:t>
      </w:r>
      <w:r w:rsidRPr="00BC1092">
        <w:rPr>
          <w:rStyle w:val="StyleUnderline"/>
          <w:highlight w:val="cyan"/>
        </w:rPr>
        <w:t>he</w:t>
      </w:r>
      <w:r w:rsidRPr="00BC1092">
        <w:rPr>
          <w:highlight w:val="cyan"/>
        </w:rPr>
        <w:t xml:space="preserve"> </w:t>
      </w:r>
      <w:r w:rsidRPr="00BC1092">
        <w:rPr>
          <w:rStyle w:val="StyleUnderline"/>
          <w:highlight w:val="cyan"/>
        </w:rPr>
        <w:t>viciously characterized people who commit crimes as</w:t>
      </w:r>
      <w:r w:rsidRPr="0089501C">
        <w:rPr>
          <w:rStyle w:val="StyleUnderline"/>
        </w:rPr>
        <w:t xml:space="preserve"> sociopathic “</w:t>
      </w:r>
      <w:r w:rsidRPr="00BC1092">
        <w:rPr>
          <w:rStyle w:val="StyleUnderline"/>
          <w:highlight w:val="cyan"/>
        </w:rPr>
        <w:t>predators</w:t>
      </w:r>
      <w:r w:rsidRPr="0089501C">
        <w:rPr>
          <w:rStyle w:val="StyleUnderline"/>
        </w:rPr>
        <w:t xml:space="preserve">” who are beyond rehabilitation. </w:t>
      </w:r>
      <w:r w:rsidRPr="0089501C">
        <w:t xml:space="preserve">He cast then-President Bush’s escalation of the War on Drugs as lacking “enough police officers to catch the violent thugs, enough prosecutors to convict them, enough judges to sentence them, or enough prison cells to put them away for a long time.” He </w:t>
      </w:r>
      <w:r w:rsidRPr="00BC1092">
        <w:rPr>
          <w:rStyle w:val="StyleUnderline"/>
          <w:highlight w:val="cyan"/>
        </w:rPr>
        <w:t>authored the</w:t>
      </w:r>
      <w:r w:rsidRPr="0089501C">
        <w:t xml:space="preserve"> 1994 Violent Crime Control and Law Enforcement Act — known colloquially as the 1994 Clinton </w:t>
      </w:r>
      <w:r w:rsidRPr="00BC1092">
        <w:rPr>
          <w:rStyle w:val="StyleUnderline"/>
          <w:highlight w:val="cyan"/>
        </w:rPr>
        <w:t>crime</w:t>
      </w:r>
      <w:r w:rsidRPr="0089501C">
        <w:rPr>
          <w:rStyle w:val="StyleUnderline"/>
        </w:rPr>
        <w:t xml:space="preserve"> </w:t>
      </w:r>
      <w:r w:rsidRPr="00BC1092">
        <w:rPr>
          <w:rStyle w:val="StyleUnderline"/>
          <w:highlight w:val="cyan"/>
        </w:rPr>
        <w:t>bill</w:t>
      </w:r>
      <w:r w:rsidRPr="0089501C">
        <w:rPr>
          <w:rStyle w:val="StyleUnderline"/>
        </w:rPr>
        <w:t>,</w:t>
      </w:r>
      <w:r w:rsidRPr="0089501C">
        <w:t xml:space="preserve"> but which Biden liked to call the “1994 Biden crime bill” as recently as 2015. </w:t>
      </w:r>
      <w:r w:rsidRPr="0089501C">
        <w:rPr>
          <w:rStyle w:val="StyleUnderline"/>
        </w:rPr>
        <w:t>Its main legacy is cruelty: It expanded the death penalty</w:t>
      </w:r>
      <w:r w:rsidRPr="0089501C">
        <w:t xml:space="preserve">, </w:t>
      </w:r>
      <w:r w:rsidRPr="0089501C">
        <w:rPr>
          <w:rStyle w:val="StyleUnderline"/>
        </w:rPr>
        <w:t>eliminated education funding</w:t>
      </w:r>
      <w:r w:rsidRPr="0089501C">
        <w:t xml:space="preserve"> for imprisoned students, </w:t>
      </w:r>
      <w:r w:rsidRPr="0089501C">
        <w:rPr>
          <w:rStyle w:val="StyleUnderline"/>
        </w:rPr>
        <w:t>created harsher sentencing guidelines</w:t>
      </w:r>
      <w:r w:rsidRPr="0089501C">
        <w:t xml:space="preserve"> for a wide range of crimes, </w:t>
      </w:r>
      <w:r w:rsidRPr="0089501C">
        <w:rPr>
          <w:rStyle w:val="StyleUnderline"/>
        </w:rPr>
        <w:t>and increased funding for local police departments and corrections departments.</w:t>
      </w:r>
      <w:r>
        <w:rPr>
          <w:u w:val="single"/>
        </w:rPr>
        <w:t xml:space="preserve"> </w:t>
      </w:r>
      <w:r w:rsidRPr="0089501C">
        <w:rPr>
          <w:rStyle w:val="StyleUnderline"/>
        </w:rPr>
        <w:t>All of this harmed black communities disproportionately</w:t>
      </w:r>
      <w:r w:rsidRPr="0089501C">
        <w:t xml:space="preserve"> even as black officials — many of whom supported the 1994 bill anyway — were calling for robust investments in social services to supplement their requests for more responsive law enforcement. Biden’s bombast led a national crusade to ignore them. Perhaps more than any other official of the era, he embodied the Democratic impulse to outflank Republicans from the right by locking more people in jails and prisons. </w:t>
      </w:r>
      <w:r w:rsidRPr="00BC1092">
        <w:rPr>
          <w:rStyle w:val="StyleUnderline"/>
          <w:highlight w:val="cyan"/>
        </w:rPr>
        <w:t>He helped catalyze the most dramatic expansion of the carceral state</w:t>
      </w:r>
      <w:r w:rsidRPr="0089501C">
        <w:rPr>
          <w:rStyle w:val="StyleUnderline"/>
        </w:rPr>
        <w:t xml:space="preserve"> in the history of the country with the highest incarceration rate in the world.</w:t>
      </w:r>
      <w:r w:rsidRPr="0089501C">
        <w:t xml:space="preserve"> </w:t>
      </w:r>
      <w:r w:rsidRPr="0089501C">
        <w:rPr>
          <w:rStyle w:val="StyleUnderline"/>
        </w:rPr>
        <w:t>He said he was “not at all” ashamed of his involvement as recently as 2016</w:t>
      </w:r>
      <w:r w:rsidRPr="0089501C">
        <w:t>. His more recent apologies for the fallout are no less opportunistic than Bloomberg’s campaign-launch mea culpa for stop and frisk.</w:t>
      </w:r>
      <w:r>
        <w:t xml:space="preserve"> </w:t>
      </w:r>
      <w:r w:rsidRPr="0089501C">
        <w:t xml:space="preserve">Luckily for Biden, this legacy has cost him little. His status as the primary’s front-runner was challenged by Sanders only briefly, and black voters across the South provided the foundation for his Super Tuesday rout. There’s widespread agreement among many Democrats that whatever Biden’s flaws, at least he’s a known quantity. “I know Joe. We know Joe. But most importantly, Joe knows us,” Representative James Clyburn told MSNBC of Biden’s relationship to South Carolina’s majority-black Democratic electorate. Whether this pattern replicates in Michigan and Wisconsin is yet to be seen. In the meantime, </w:t>
      </w:r>
      <w:r w:rsidRPr="0086529E">
        <w:rPr>
          <w:rStyle w:val="Emphasis"/>
          <w:sz w:val="40"/>
          <w:szCs w:val="40"/>
          <w:highlight w:val="cyan"/>
        </w:rPr>
        <w:t>Trump is champing at the bit to</w:t>
      </w:r>
      <w:r w:rsidRPr="00CA6204">
        <w:rPr>
          <w:rStyle w:val="StyleUnderline"/>
          <w:highlight w:val="cyan"/>
        </w:rPr>
        <w:t xml:space="preserve"> </w:t>
      </w:r>
      <w:r w:rsidRPr="00CA6204">
        <w:rPr>
          <w:rStyle w:val="StyleUnderline"/>
        </w:rPr>
        <w:t>test</w:t>
      </w:r>
      <w:r w:rsidRPr="00CA6204">
        <w:t xml:space="preserve"> Kushner’s </w:t>
      </w:r>
      <w:r w:rsidRPr="00CA6204">
        <w:rPr>
          <w:rStyle w:val="StyleUnderline"/>
        </w:rPr>
        <w:t>hypothesis and</w:t>
      </w:r>
      <w:r w:rsidRPr="0089501C">
        <w:rPr>
          <w:rStyle w:val="StyleUnderline"/>
        </w:rPr>
        <w:t xml:space="preserve"> </w:t>
      </w:r>
      <w:r w:rsidRPr="0086529E">
        <w:rPr>
          <w:rStyle w:val="Emphasis"/>
          <w:sz w:val="40"/>
          <w:szCs w:val="40"/>
          <w:highlight w:val="cyan"/>
        </w:rPr>
        <w:t>position himself as rectifier</w:t>
      </w:r>
      <w:r w:rsidRPr="00CA6204">
        <w:rPr>
          <w:rStyle w:val="StyleUnderline"/>
          <w:highlight w:val="cyan"/>
        </w:rPr>
        <w:t xml:space="preserve"> of Biden’s </w:t>
      </w:r>
      <w:r w:rsidRPr="00CA6204">
        <w:rPr>
          <w:rStyle w:val="StyleUnderline"/>
        </w:rPr>
        <w:t xml:space="preserve">legislative </w:t>
      </w:r>
      <w:r w:rsidRPr="00CA6204">
        <w:rPr>
          <w:rStyle w:val="StyleUnderline"/>
          <w:highlight w:val="cyan"/>
        </w:rPr>
        <w:t>wrongs</w:t>
      </w:r>
      <w:r w:rsidRPr="00BC1092">
        <w:t>. A president whose defining legacies will include resuming federal executions and locking migrant children in cages to punish their parents has no moral standing when it comes to criminal justice, to be sure. But in his wildest dreams he couldn’t have conjured an opponent with less than Joe Biden.</w:t>
      </w:r>
    </w:p>
    <w:p w14:paraId="191A9B33" w14:textId="4BE9F947" w:rsidR="00BC1092" w:rsidRPr="00081F05" w:rsidRDefault="00BC1092" w:rsidP="00BC1092">
      <w:pPr>
        <w:pStyle w:val="Heading4"/>
      </w:pPr>
      <w:r>
        <w:t xml:space="preserve">Historically, </w:t>
      </w:r>
      <w:r w:rsidR="00925469">
        <w:t>this strategy works. S</w:t>
      </w:r>
      <w:r>
        <w:t>elf-interested politicians can use salient court decisions to their political advantage</w:t>
      </w:r>
    </w:p>
    <w:p w14:paraId="2CC0B8B0" w14:textId="4224BEE6" w:rsidR="00BC1092" w:rsidRDefault="00BC1092" w:rsidP="00BC1092">
      <w:r w:rsidRPr="00BC1092">
        <w:rPr>
          <w:rStyle w:val="Style13ptBold"/>
        </w:rPr>
        <w:t>Sunstein 6</w:t>
      </w:r>
      <w:r w:rsidRPr="00BC1092">
        <w:t>, Distinguished Service Professor, Law School and Department of Political Science, University of Chicago (Cass, “Timing Controversial decisions</w:t>
      </w:r>
      <w:r>
        <w:t>,” Hofstra Law Review)</w:t>
      </w:r>
    </w:p>
    <w:p w14:paraId="16BC523A" w14:textId="77777777" w:rsidR="00BC1092" w:rsidRPr="00BC1092" w:rsidRDefault="00BC1092" w:rsidP="00BC1092"/>
    <w:p w14:paraId="432193E3" w14:textId="51AB3849" w:rsidR="00BC1092" w:rsidRPr="00BC1092" w:rsidRDefault="00BC1092" w:rsidP="00BC1092">
      <w:pPr>
        <w:rPr>
          <w:sz w:val="12"/>
        </w:rPr>
      </w:pPr>
      <w:r w:rsidRPr="00BC1092">
        <w:rPr>
          <w:sz w:val="12"/>
        </w:rPr>
        <w:t xml:space="preserve">Introduction: The Problem Suppose that members of a state court are prepared to announce a highly controversial ruling. The court might be prepared to rule that a state must allow same-sex marriage, that a state may not continue affirmative action programs, or that a popular environmental statute is unconstitutional. Suppose too that the opinion is complete and ready to be made public. </w:t>
      </w:r>
      <w:r w:rsidRPr="00BC1092">
        <w:rPr>
          <w:rStyle w:val="StyleUnderline"/>
        </w:rPr>
        <w:t xml:space="preserve">Suppose </w:t>
      </w:r>
      <w:r w:rsidRPr="00BC1092">
        <w:rPr>
          <w:sz w:val="12"/>
        </w:rPr>
        <w:t xml:space="preserve">finally </w:t>
      </w:r>
      <w:r w:rsidRPr="00BC1092">
        <w:rPr>
          <w:rStyle w:val="StyleUnderline"/>
        </w:rPr>
        <w:t>that an election will be held in a short time</w:t>
      </w:r>
      <w:r w:rsidRPr="00BC1092">
        <w:rPr>
          <w:sz w:val="12"/>
        </w:rPr>
        <w:t xml:space="preserve">, and that </w:t>
      </w:r>
      <w:r w:rsidRPr="00BC1092">
        <w:rPr>
          <w:rStyle w:val="StyleUnderline"/>
        </w:rPr>
        <w:t>the court is aware that the ruling will have</w:t>
      </w:r>
      <w:r w:rsidRPr="00BC1092">
        <w:rPr>
          <w:sz w:val="12"/>
        </w:rPr>
        <w:t xml:space="preserve"> at least some degree of </w:t>
      </w:r>
      <w:r w:rsidRPr="00BC1092">
        <w:rPr>
          <w:rStyle w:val="StyleUnderline"/>
        </w:rPr>
        <w:t>relevance to voters</w:t>
      </w:r>
      <w:r w:rsidRPr="00BC1092">
        <w:rPr>
          <w:sz w:val="12"/>
        </w:rPr>
        <w:t xml:space="preserve">. In the most extreme cases, members of the court believe that </w:t>
      </w:r>
      <w:r w:rsidRPr="00BC1092">
        <w:rPr>
          <w:rStyle w:val="StyleUnderline"/>
        </w:rPr>
        <w:t xml:space="preserve">the ruling will become a </w:t>
      </w:r>
      <w:r w:rsidRPr="00BC1092">
        <w:rPr>
          <w:rStyle w:val="Emphasis"/>
        </w:rPr>
        <w:t>highly salient issue in the campaign</w:t>
      </w:r>
      <w:r w:rsidRPr="00BC1092">
        <w:rPr>
          <w:rStyle w:val="StyleUnderline"/>
        </w:rPr>
        <w:t xml:space="preserve"> and</w:t>
      </w:r>
      <w:r w:rsidRPr="00BC1092">
        <w:rPr>
          <w:sz w:val="12"/>
        </w:rPr>
        <w:t xml:space="preserve"> that </w:t>
      </w:r>
      <w:r w:rsidRPr="00BC1092">
        <w:rPr>
          <w:rStyle w:val="Emphasis"/>
        </w:rPr>
        <w:t>many voters might be affected by the decision</w:t>
      </w:r>
      <w:r w:rsidRPr="00BC1092">
        <w:rPr>
          <w:sz w:val="12"/>
        </w:rPr>
        <w:t>. Should the court refuse to issue the opinion until after the election? As far as I am aware, there is no serious scholarship on the question whether and when it is appropriate to wait to issue a controversial ruling until after an election. In this brief essay, I set out and evaluate an argument in favor of waiting. The central question is whether a court should not issue a controversial ruling under two conditions: (1) an election is about to occur; and (2) it is far from unreasonable to suppose that the decision will affect its outcome. Under those conditions, I shall [*2] suggest that there is a plausible argument that the court should wait before issuing the opinion. The ultimate conclusion cannot, however, be resolved in the abstract. As I will suggest, everything depends on whether voters will react rationally to the court's decision, or whether the proximity of the decision to the vote,</w:t>
      </w:r>
      <w:r w:rsidRPr="00BC1092">
        <w:rPr>
          <w:rStyle w:val="StyleUnderline"/>
        </w:rPr>
        <w:t xml:space="preserve"> and its exploitation by political entrepreneurs, will distort voters' judgments.</w:t>
      </w:r>
      <w:r w:rsidRPr="00BC1092">
        <w:rPr>
          <w:sz w:val="12"/>
        </w:rPr>
        <w:t xml:space="preserve"> There is also a question about judicial competence to assess the underlying empirical questions. If judges lack such competence, it might be best for them to ignore the possibility that their decisions might have electoral effects. My conclusion is that if courts are able to assess the underlying questions, and if the likelihood of distortion is high, there is a good argument that courts should wait before announcing their rulings, not least because little is likely to be lost by a delay. II. The Central Concern In any election, voters have a large menu of items on which to focus. They might be concerned about national security, unemployment, climate change, abortion, energy independence, the stock market, the price of gasoline, or some combination of these. </w:t>
      </w:r>
      <w:r w:rsidRPr="00BC1092">
        <w:rPr>
          <w:rStyle w:val="StyleUnderline"/>
        </w:rPr>
        <w:t>If there is a</w:t>
      </w:r>
      <w:r w:rsidRPr="00BC1092">
        <w:rPr>
          <w:sz w:val="12"/>
        </w:rPr>
        <w:t xml:space="preserve"> highly </w:t>
      </w:r>
      <w:r w:rsidRPr="00BC1092">
        <w:rPr>
          <w:rStyle w:val="StyleUnderline"/>
        </w:rPr>
        <w:t>salient event immediately before the election, it might have a large role, simply because of its immediacy. Such an "external shock" might well affect numerous votes</w:t>
      </w:r>
      <w:r w:rsidRPr="00BC1092">
        <w:rPr>
          <w:sz w:val="12"/>
        </w:rPr>
        <w:t xml:space="preserve">. n1 Suppose, for example, that the nation faces a terrorist attack a month before a presidential election; that a natural disaster, two months before the election, devastates a city; that gasoline prices fall dramatically in the previous three months; or that the unemployment rate, in that time, suddenly spikes up. </w:t>
      </w:r>
      <w:r w:rsidRPr="00BC1092">
        <w:rPr>
          <w:rStyle w:val="StyleUnderline"/>
        </w:rPr>
        <w:t xml:space="preserve">The idea of the "October Surprise" signals the possibility that events of this kind might be expected to </w:t>
      </w:r>
      <w:r w:rsidRPr="00BC1092">
        <w:rPr>
          <w:rStyle w:val="Emphasis"/>
        </w:rPr>
        <w:t>influence electoral outcomes</w:t>
      </w:r>
      <w:r w:rsidRPr="00BC1092">
        <w:rPr>
          <w:sz w:val="12"/>
        </w:rPr>
        <w:t xml:space="preserve">. </w:t>
      </w:r>
      <w:r w:rsidRPr="00BC1092">
        <w:rPr>
          <w:rStyle w:val="StyleUnderline"/>
        </w:rPr>
        <w:t xml:space="preserve">We know enough about human cognition to know that a salient incident can have a </w:t>
      </w:r>
      <w:r w:rsidRPr="00BC1092">
        <w:rPr>
          <w:rStyle w:val="Emphasis"/>
        </w:rPr>
        <w:t>significant effect on people's judgments</w:t>
      </w:r>
      <w:r w:rsidRPr="00BC1092">
        <w:rPr>
          <w:sz w:val="12"/>
        </w:rPr>
        <w:t xml:space="preserve">. A great deal remains to be learned about this subject. Let us simply stipulate that in imaginable circumstances, such an effect is likely. But perhaps there is nothing wrong with that effect. Perhaps </w:t>
      </w:r>
      <w:r w:rsidRPr="00BC1092">
        <w:rPr>
          <w:rStyle w:val="StyleUnderline"/>
        </w:rPr>
        <w:t>voters are</w:t>
      </w:r>
      <w:r w:rsidRPr="00BC1092">
        <w:rPr>
          <w:sz w:val="12"/>
        </w:rPr>
        <w:t xml:space="preserve"> simply </w:t>
      </w:r>
      <w:r w:rsidRPr="00BC1092">
        <w:rPr>
          <w:rStyle w:val="StyleUnderline"/>
        </w:rPr>
        <w:t>updating on the basis of new information</w:t>
      </w:r>
      <w:r w:rsidRPr="00BC1092">
        <w:rPr>
          <w:sz w:val="12"/>
        </w:rPr>
        <w:t xml:space="preserve">. If a terrorist strike occurs, voters learn that the nation is more vulnerable than they had [*3] thought. If unemployment jumps, the economy is apparently weaker than had appeared. If voters are rationally incorporating new information, then any external shock provides a legitimate and perhaps an invaluable input into voter decisions. We might make some distinctions here. If the relevant event is not self-consciously timed by anyone, then there is no effort to manipulate the system - and if voters will rationally incorporate the relevant information, nothing is amiss. But suppose that some person or institution has deliberately triggered a salient event, and done so at the appropriate time for maximum effect. The problem here is that voters might be deceived, in a way that will affect their judgments. If voters are unaware of the manipulation, they might believe that, for example, gas prices or unemployment rates are falling, even though </w:t>
      </w:r>
      <w:r w:rsidRPr="00BC1092">
        <w:rPr>
          <w:rStyle w:val="StyleUnderline"/>
        </w:rPr>
        <w:t>these effects are</w:t>
      </w:r>
      <w:r w:rsidRPr="00BC1092">
        <w:rPr>
          <w:sz w:val="12"/>
        </w:rPr>
        <w:t xml:space="preserve"> temporary ones, </w:t>
      </w:r>
      <w:r w:rsidRPr="00BC1092">
        <w:rPr>
          <w:rStyle w:val="Emphasis"/>
          <w:sz w:val="28"/>
          <w:szCs w:val="28"/>
        </w:rPr>
        <w:t>made visible by self-interested politicians</w:t>
      </w:r>
      <w:r w:rsidRPr="00BC1092">
        <w:rPr>
          <w:sz w:val="12"/>
        </w:rPr>
        <w:t xml:space="preserve"> who are unable or unwilling to maintain them for the long run. If a terrorist has been caught two weeks before the election, and if the timing of this event has been orchestrated to convince voters that an incumbent administration is winning the war on terror, then voters might be manipulated to believe that a victory is occurring when in reality it is not. Consider in this regard the controversial 2006 decision, by the Internal Revenue Service, to delay in the collection of back taxes until after the election, in part to avoid negative publicity. n2 Perhaps the political market can expose any real efforts at manipulation. Perhaps the market functions well enough to ensure that such efforts will be revealed as such. But suppose that political markets cannot be expected to work this well. Even if so, the conclusion does not speak to my question here: No one is arguing that courts should deliberatively time their announcements in order to influence the outcome of elections. Everyone agrees that any such effort would be illicit. The question is whether courts should deliberately time their announcements so as not to influence the outcome of elections. The discussion of the effect of manipulation of events shows why an affirmative answer is not implausible. </w:t>
      </w:r>
      <w:r w:rsidRPr="00BC1092">
        <w:rPr>
          <w:rStyle w:val="StyleUnderline"/>
        </w:rPr>
        <w:t>The risk is that a recent judicial decision may distort voter behavior, simply because its timing gives undue salience to a particular issue. No one doubts that recent events can have large effects on public judgments</w:t>
      </w:r>
      <w:r w:rsidRPr="00BC1092">
        <w:rPr>
          <w:sz w:val="12"/>
        </w:rPr>
        <w:t>. Consider the fact that public concern about risks usually tracks changes in the actual fluctuations in those risks. But public concern outruns actual fluctuations in the [*4] important case of "panics," bred by vivid illustrations that do not reflect changes in levels of danger. n3 A "particularly vivid case or new finding that receives considerable media attention" played a major role in those leaps in public concern. n4 Legislation itself is often fueled by identifiable events, putting issues on the agenda that would otherwise be ignored. "</w:t>
      </w:r>
      <w:r w:rsidRPr="00BC1092">
        <w:rPr>
          <w:rStyle w:val="StyleUnderline"/>
        </w:rPr>
        <w:t>Availability cascades" occur when an available event spreads through the public, spurring attention to an issue that had formerly been neglected</w:t>
      </w:r>
      <w:r w:rsidRPr="00BC1092">
        <w:rPr>
          <w:sz w:val="12"/>
        </w:rPr>
        <w:t xml:space="preserve">. n5 To take just one example, legislation calling for disclosure of toxic releases was spurred by a chemical accident at Bhopal, India, which focused media attention on the safety issues and led members of Congress to introduce right-to-know legislation. n6 The relevant legislation could not possibly have been enacted without the highly publicized Bhopal disaster. These points should be enough to suggest the possibility that </w:t>
      </w:r>
      <w:r w:rsidRPr="00BC1092">
        <w:rPr>
          <w:rStyle w:val="Emphasis"/>
        </w:rPr>
        <w:t xml:space="preserve">in a genuinely close election, a salient judicial decision will have a large impact, perhaps even altering its outcome. </w:t>
      </w:r>
      <w:r w:rsidRPr="00BC1092">
        <w:rPr>
          <w:sz w:val="12"/>
        </w:rPr>
        <w:t>Even if it is agreed that a highly visible event can have a large effect on political processes, we might insist that the effect can be salutary and sensible, as voters and representatives respond to a problem that had received too little concern. Undoubtedly sensible responses often occur. Unfortunately, the optimistic view seems unwarranted, for at least some of the time, the recent event produces a distorted judgment and undesirable law. n7 Let me therefore sketch a highly tentative principle: To the extent that salient judicial decisions can significantly affect voters' judgments, such decisions should not be issued in the period immediately before an election. Of course this position would be vulnerable if a great deal were to be lost by the delay. But in ordinary circumstances, any delay will produce no harm at all; it is not important for a judicial decision to be announced in October rather than December. If the delay is costless, and if it avoids a potential distortion, why should courts refuse to delay?</w:t>
      </w:r>
    </w:p>
    <w:p w14:paraId="270B41DE" w14:textId="04F12FCE" w:rsidR="00A83AEB" w:rsidRDefault="00A83AEB" w:rsidP="00A83AEB">
      <w:pPr>
        <w:pStyle w:val="Heading4"/>
      </w:pPr>
      <w:r>
        <w:t xml:space="preserve">Trump is </w:t>
      </w:r>
      <w:r w:rsidRPr="00925469">
        <w:rPr>
          <w:u w:val="single"/>
        </w:rPr>
        <w:t>uniquely capable</w:t>
      </w:r>
      <w:r>
        <w:t xml:space="preserve"> for making the courts front-and-center in </w:t>
      </w:r>
      <w:r w:rsidR="009A025D">
        <w:t>2020</w:t>
      </w:r>
    </w:p>
    <w:p w14:paraId="6E1D4E93" w14:textId="19103A6D" w:rsidR="00A83AEB" w:rsidRDefault="00A83AEB" w:rsidP="00A83AEB">
      <w:r w:rsidRPr="00A10294">
        <w:rPr>
          <w:rStyle w:val="Style13ptBold"/>
        </w:rPr>
        <w:t>Flegenhiemer 6-29</w:t>
      </w:r>
      <w:r>
        <w:t xml:space="preserve">-2020 (Matt, “Trump Is Running on the Courts Again. Should Biden Do the Same?,” </w:t>
      </w:r>
      <w:r w:rsidRPr="00A10294">
        <w:rPr>
          <w:i/>
          <w:iCs/>
        </w:rPr>
        <w:t>New York Times</w:t>
      </w:r>
      <w:r>
        <w:t xml:space="preserve">, </w:t>
      </w:r>
      <w:hyperlink r:id="rId18" w:history="1">
        <w:r w:rsidR="00925469" w:rsidRPr="008B1A8E">
          <w:rPr>
            <w:rStyle w:val="Hyperlink"/>
          </w:rPr>
          <w:t>https://www.nytimes.com/2020/06/29/us/politics/supreme-court-trump-biden.html)//BB</w:t>
        </w:r>
      </w:hyperlink>
    </w:p>
    <w:p w14:paraId="7049F210" w14:textId="77777777" w:rsidR="00925469" w:rsidRPr="00A83AEB" w:rsidRDefault="00925469" w:rsidP="00A83AEB"/>
    <w:p w14:paraId="025EA4C3" w14:textId="33C3B02D" w:rsidR="00F74D5C" w:rsidRPr="00F74D5C" w:rsidRDefault="00A83AEB" w:rsidP="00F74D5C">
      <w:r>
        <w:t xml:space="preserve">President </w:t>
      </w:r>
      <w:r w:rsidRPr="00A10294">
        <w:rPr>
          <w:rStyle w:val="StyleUnderline"/>
        </w:rPr>
        <w:t>Trump</w:t>
      </w:r>
      <w:r>
        <w:t xml:space="preserve"> this month </w:t>
      </w:r>
      <w:r w:rsidRPr="00A10294">
        <w:rPr>
          <w:rStyle w:val="StyleUnderline"/>
        </w:rPr>
        <w:t>celebrated the confirmation of his 200th lifetime appointment to the federal bench</w:t>
      </w:r>
      <w:r>
        <w:t>, outpacing his predecessor by dozens through three-and-a-half years.</w:t>
      </w:r>
      <w:r w:rsidR="00A10294">
        <w:t xml:space="preserve"> </w:t>
      </w:r>
      <w:r>
        <w:t>Campaign supporters of Mr. Trump and Senator Mitch McConnell, the Republican majority leader, have been urged to buy T-shirts saluting the two men as “Back-to-Back Supreme Court Champs,” their faces rendered in white silhouette with “Gorsuch” and “Kavanaugh” etched on the sleeves.</w:t>
      </w:r>
      <w:r w:rsidR="00A10294">
        <w:t xml:space="preserve"> </w:t>
      </w:r>
      <w:r>
        <w:t>And four years after the battle over a court vacancy helped deliver Mr. Trump to the White House, the president hopes to keep his job by playing the hits: He has pledged to produce an updated roster of would-be justices to galvanize the right before November, warning that his Democratic opponent, Joseph R. Biden Jr., would nominate “a radical lefty” as a slate of major cases returns the judiciary to the political fore.</w:t>
      </w:r>
      <w:r w:rsidR="00A10294">
        <w:t xml:space="preserve"> </w:t>
      </w:r>
      <w:r>
        <w:t>“Based on decisions being rendered now, this list is more important than ever before,” Mr. Trump wrote on Twitter. “VOTE 2020!”</w:t>
      </w:r>
      <w:r w:rsidR="00A10294">
        <w:t xml:space="preserve"> </w:t>
      </w:r>
      <w:r>
        <w:t>That message arrived well before the court’s latest ruling to disappoint conservatives on Monday: a 5-4 decision striking down a law restricting abortions in Louisiana.</w:t>
      </w:r>
      <w:r w:rsidR="00A10294">
        <w:t xml:space="preserve"> </w:t>
      </w:r>
      <w:r>
        <w:t xml:space="preserve">By their own account, </w:t>
      </w:r>
      <w:r w:rsidRPr="00A10294">
        <w:rPr>
          <w:rStyle w:val="StyleUnderline"/>
        </w:rPr>
        <w:t>Democrats have long found themselves outmaneuvered in electoral fights over the courts</w:t>
      </w:r>
      <w:r>
        <w:t xml:space="preserve">. Exit polls from 2016 showed Mr. Trump winning by double digits among those who called </w:t>
      </w:r>
      <w:r w:rsidRPr="00A10294">
        <w:rPr>
          <w:rStyle w:val="StyleUnderline"/>
        </w:rPr>
        <w:t>the Supreme Court</w:t>
      </w:r>
      <w:r>
        <w:t xml:space="preserve"> the “most important factor” in their vote.</w:t>
      </w:r>
      <w:r w:rsidR="00A10294">
        <w:t xml:space="preserve"> </w:t>
      </w:r>
      <w:r>
        <w:t>Most memorably, Mr. Trump made the novel choice to publish a list of prospective nominees, shaped by leaders from conservative groups like the Federalist Society, supplying specificity (at least on this subject) from a candidate prone to ideological shape-shifting.</w:t>
      </w:r>
      <w:r w:rsidR="00A10294">
        <w:t xml:space="preserve"> </w:t>
      </w:r>
      <w:r>
        <w:t xml:space="preserve">“It </w:t>
      </w:r>
      <w:r w:rsidRPr="00A10294">
        <w:rPr>
          <w:rStyle w:val="StyleUnderline"/>
        </w:rPr>
        <w:t>gave certainty to people who didn’t know the president</w:t>
      </w:r>
      <w:r>
        <w:t xml:space="preserve"> — and I was one of them,” said Penny Nance, the chief executive of Concerned Women for America, a conservative Christian group. “</w:t>
      </w:r>
      <w:r w:rsidRPr="00A10294">
        <w:rPr>
          <w:rStyle w:val="StyleUnderline"/>
        </w:rPr>
        <w:t>It was probably the No. 1 issue when we looked at the polling of what brought conservatives to the voting booth</w:t>
      </w:r>
      <w:r>
        <w:t xml:space="preserve"> in 2016. I think </w:t>
      </w:r>
      <w:r w:rsidRPr="00A10294">
        <w:rPr>
          <w:rStyle w:val="StyleUnderline"/>
        </w:rPr>
        <w:t>it will be a top-of-mind issue, certainly, in 2020</w:t>
      </w:r>
      <w:r>
        <w:t>.”</w:t>
      </w:r>
      <w:r w:rsidR="00A10294">
        <w:t xml:space="preserve"> </w:t>
      </w:r>
      <w:r w:rsidRPr="00A10294">
        <w:rPr>
          <w:rStyle w:val="StyleUnderline"/>
        </w:rPr>
        <w:t>Trailing in the polls amid overlapping national crises that he has strained to corral</w:t>
      </w:r>
      <w:r>
        <w:t xml:space="preserve">, Mr. </w:t>
      </w:r>
      <w:r w:rsidRPr="00A10294">
        <w:rPr>
          <w:rStyle w:val="Emphasis"/>
        </w:rPr>
        <w:t>Trump seems even more likely to place the courts</w:t>
      </w:r>
      <w:r>
        <w:t xml:space="preserve">, an area of unambiguous conservative triumph, </w:t>
      </w:r>
      <w:r w:rsidRPr="00A10294">
        <w:rPr>
          <w:rStyle w:val="Emphasis"/>
        </w:rPr>
        <w:t>at the center of his case for re-election</w:t>
      </w:r>
      <w:r>
        <w:t>.</w:t>
      </w:r>
    </w:p>
    <w:p w14:paraId="415E17B2" w14:textId="01BB7949" w:rsidR="00EA3133" w:rsidRDefault="00EA3133" w:rsidP="009B4EFD">
      <w:pPr>
        <w:pStyle w:val="Heading3"/>
      </w:pPr>
      <w:r>
        <w:t>IL – black men</w:t>
      </w:r>
    </w:p>
    <w:p w14:paraId="1028A3DD" w14:textId="754E0DB3" w:rsidR="004F2DB0" w:rsidRPr="004F2DB0" w:rsidRDefault="004F2DB0" w:rsidP="004F2DB0">
      <w:pPr>
        <w:pStyle w:val="Heading4"/>
      </w:pPr>
      <w:r>
        <w:t xml:space="preserve">The plan sways </w:t>
      </w:r>
      <w:r w:rsidRPr="004F2DB0">
        <w:rPr>
          <w:u w:val="single"/>
        </w:rPr>
        <w:t>black men</w:t>
      </w:r>
      <w:r>
        <w:t>---soundbites like Trump’s XO can’t</w:t>
      </w:r>
    </w:p>
    <w:p w14:paraId="610250E4" w14:textId="4A6D6420" w:rsidR="00EA3133" w:rsidRDefault="00EA3133" w:rsidP="00EA3133">
      <w:r w:rsidRPr="004F2DB0">
        <w:rPr>
          <w:rStyle w:val="Style13ptBold"/>
        </w:rPr>
        <w:t>Ray 20</w:t>
      </w:r>
      <w:r>
        <w:t xml:space="preserve"> – black academic and policy writer, PhD, Associate Professor of Sociology and Executive Director of the Lab for Applied Social Science Research (LASSR) at the University of Maryland, College Park (Rashawn, “To win Black men’s votes in 2020, save your slogans and speak to our priorities,” </w:t>
      </w:r>
      <w:r w:rsidRPr="00E8445B">
        <w:rPr>
          <w:i/>
        </w:rPr>
        <w:t>Brookings</w:t>
      </w:r>
      <w:r>
        <w:t xml:space="preserve">, </w:t>
      </w:r>
      <w:hyperlink r:id="rId19" w:history="1">
        <w:r w:rsidRPr="001548C4">
          <w:rPr>
            <w:rStyle w:val="Hyperlink"/>
          </w:rPr>
          <w:t>https://www.brookings.edu/blog/fixgov/2020/02/25/to-win-black-mens-votes-in-2020-save-your-slogans-and-speak-to-our-priorities/</w:t>
        </w:r>
      </w:hyperlink>
      <w:r>
        <w:t>)</w:t>
      </w:r>
      <w:r w:rsidR="004F2DB0">
        <w:t>//BB</w:t>
      </w:r>
    </w:p>
    <w:p w14:paraId="30E62527" w14:textId="77777777" w:rsidR="00EA3133" w:rsidRPr="009C1887" w:rsidRDefault="00EA3133" w:rsidP="00EA3133"/>
    <w:p w14:paraId="082C1958" w14:textId="77777777" w:rsidR="00EA3133" w:rsidRPr="009C1887" w:rsidRDefault="00EA3133" w:rsidP="00EA3133">
      <w:r>
        <w:t xml:space="preserve">Despite Super Bowl ads, targeted outreach to HBCUs, and even handing out envelopes of cash, </w:t>
      </w:r>
      <w:r w:rsidRPr="00E8445B">
        <w:rPr>
          <w:rStyle w:val="StyleUnderline"/>
        </w:rPr>
        <w:t>presidential candidates are missing why some Black male voters feel invisible in the 2020 election</w:t>
      </w:r>
      <w:r>
        <w:t xml:space="preserve">. </w:t>
      </w:r>
      <w:r w:rsidRPr="00E8445B">
        <w:rPr>
          <w:rStyle w:val="StyleUnderline"/>
        </w:rPr>
        <w:t>If they were listening to Black men, they would hear: “Unsure if I even want to vote</w:t>
      </w:r>
      <w:r>
        <w:t xml:space="preserve"> this time… I understand why </w:t>
      </w:r>
      <w:r w:rsidRPr="00E8445B">
        <w:rPr>
          <w:rStyle w:val="StyleUnderline"/>
        </w:rPr>
        <w:t>Black men feel left out</w:t>
      </w:r>
      <w:r>
        <w:t xml:space="preserve">… It’s just a lot of hate for us…” These comments capture the perception, and oftentimes the reality, that </w:t>
      </w:r>
      <w:r w:rsidRPr="00E8445B">
        <w:rPr>
          <w:rStyle w:val="StyleUnderline"/>
        </w:rPr>
        <w:t>Black men are omitted from policy decision making</w:t>
      </w:r>
      <w:r>
        <w:t xml:space="preserve">. </w:t>
      </w:r>
      <w:r w:rsidRPr="00E8445B">
        <w:rPr>
          <w:rStyle w:val="StyleUnderline"/>
        </w:rPr>
        <w:t>Successful candidates must work harder to understand Black men’s priorities and</w:t>
      </w:r>
      <w:r>
        <w:t xml:space="preserve"> speak to our </w:t>
      </w:r>
      <w:r w:rsidRPr="00E8445B">
        <w:rPr>
          <w:rStyle w:val="StyleUnderline"/>
        </w:rPr>
        <w:t xml:space="preserve">aspirations for a better future. </w:t>
      </w:r>
      <w:r w:rsidRPr="00E8445B">
        <w:rPr>
          <w:rStyle w:val="Emphasis"/>
        </w:rPr>
        <w:t>Save your slogans</w:t>
      </w:r>
      <w:r w:rsidRPr="00E8445B">
        <w:rPr>
          <w:rStyle w:val="StyleUnderline"/>
        </w:rPr>
        <w:t xml:space="preserve"> and your soundbites</w:t>
      </w:r>
      <w:r>
        <w:t xml:space="preserve">, </w:t>
      </w:r>
      <w:r w:rsidRPr="00E8445B">
        <w:rPr>
          <w:rStyle w:val="Emphasis"/>
        </w:rPr>
        <w:t>Black men are looking for an authentic plan to address</w:t>
      </w:r>
      <w:r>
        <w:t xml:space="preserve"> economic growth in Black communities, vocational and technological training that aligns with jobs, access to social services, and </w:t>
      </w:r>
      <w:r w:rsidRPr="00E8445B">
        <w:rPr>
          <w:rStyle w:val="Emphasis"/>
        </w:rPr>
        <w:t>criminal justice reform</w:t>
      </w:r>
      <w:r>
        <w:t>.</w:t>
      </w:r>
    </w:p>
    <w:p w14:paraId="6604CB90" w14:textId="77777777" w:rsidR="00EA3133" w:rsidRPr="00EA3133" w:rsidRDefault="00EA3133" w:rsidP="00EA3133"/>
    <w:p w14:paraId="45B50F08" w14:textId="48A6C847" w:rsidR="00EA3133" w:rsidRDefault="00EA3133" w:rsidP="009B4EFD">
      <w:pPr>
        <w:pStyle w:val="Heading3"/>
      </w:pPr>
      <w:r>
        <w:t>IL – suburban moms</w:t>
      </w:r>
    </w:p>
    <w:p w14:paraId="002F6A64" w14:textId="77777777" w:rsidR="00EA3133" w:rsidRDefault="00EA3133" w:rsidP="00EA3133">
      <w:pPr>
        <w:pStyle w:val="Heading4"/>
      </w:pPr>
      <w:r>
        <w:t xml:space="preserve">Dems win persuadable suburban moms now, but a </w:t>
      </w:r>
      <w:r w:rsidRPr="00962C8B">
        <w:rPr>
          <w:u w:val="single"/>
        </w:rPr>
        <w:t>GOP shift</w:t>
      </w:r>
      <w:r>
        <w:t xml:space="preserve"> on criminal justice swings their vote</w:t>
      </w:r>
    </w:p>
    <w:p w14:paraId="361132A1" w14:textId="371E8B50" w:rsidR="00EA3133" w:rsidRDefault="00EA3133" w:rsidP="00EA3133">
      <w:r w:rsidRPr="00E365A1">
        <w:rPr>
          <w:rStyle w:val="Style13ptBold"/>
        </w:rPr>
        <w:t>Kratzer 19</w:t>
      </w:r>
      <w:r>
        <w:t xml:space="preserve"> – VP in research and analyst @ CYGNAL (Chris, “CYGNAL POLL: FEMALE SUBURBAN VOTERS CONTINUE DEMOCRATIC LEAN GOING INTO 2020,” CYGN, </w:t>
      </w:r>
      <w:hyperlink r:id="rId20" w:history="1">
        <w:r w:rsidR="00716CEE" w:rsidRPr="008B1A8E">
          <w:rPr>
            <w:rStyle w:val="Hyperlink"/>
          </w:rPr>
          <w:t>https://www.cygn.al/female-suburban-voters-continue-democratic-lean-going-into-2020/</w:t>
        </w:r>
      </w:hyperlink>
      <w:r>
        <w:t>)</w:t>
      </w:r>
      <w:r w:rsidR="00962C8B">
        <w:t>//BB</w:t>
      </w:r>
    </w:p>
    <w:p w14:paraId="0ACD4652" w14:textId="77777777" w:rsidR="00716CEE" w:rsidRPr="001D1936" w:rsidRDefault="00716CEE" w:rsidP="00EA3133"/>
    <w:p w14:paraId="4CD01C16" w14:textId="77777777" w:rsidR="00EA3133" w:rsidRDefault="00EA3133" w:rsidP="00EA3133">
      <w:r>
        <w:t xml:space="preserve">A nationwide opinion poll published on Tuesday by Cygnal, a Washington, D.C.-based polling and market research firm, finds that </w:t>
      </w:r>
      <w:r w:rsidRPr="00E365A1">
        <w:rPr>
          <w:rStyle w:val="StyleUnderline"/>
        </w:rPr>
        <w:t>56% of suburban females intend to vote for a Democratic candidate in the 2020 presidential election</w:t>
      </w:r>
      <w:r>
        <w:t xml:space="preserve">. </w:t>
      </w:r>
    </w:p>
    <w:p w14:paraId="66D258CC" w14:textId="77777777" w:rsidR="00EA3133" w:rsidRDefault="00EA3133" w:rsidP="00EA3133">
      <w:r w:rsidRPr="00E365A1">
        <w:rPr>
          <w:rStyle w:val="StyleUnderline"/>
        </w:rPr>
        <w:t>The survey</w:t>
      </w:r>
      <w:r>
        <w:t xml:space="preserve">, conducted by Cygnal with more than 1,000 likely 2020 female suburban voters from every region in the United States, </w:t>
      </w:r>
      <w:r w:rsidRPr="00E365A1">
        <w:rPr>
          <w:rStyle w:val="StyleUnderline"/>
        </w:rPr>
        <w:t>shows notable advantages for the Democratic Party on a generic ballot</w:t>
      </w:r>
      <w:r>
        <w:t xml:space="preserve">. </w:t>
      </w:r>
    </w:p>
    <w:p w14:paraId="2EA57E06" w14:textId="77777777" w:rsidR="00EA3133" w:rsidRDefault="00EA3133" w:rsidP="00EA3133">
      <w:r w:rsidRPr="00E365A1">
        <w:rPr>
          <w:rStyle w:val="StyleUnderline"/>
        </w:rPr>
        <w:t>While female suburban voters</w:t>
      </w:r>
      <w:r>
        <w:t xml:space="preserve">, particularly in the southeastern and midwestern United States, </w:t>
      </w:r>
      <w:r w:rsidRPr="00E365A1">
        <w:rPr>
          <w:rStyle w:val="StyleUnderline"/>
        </w:rPr>
        <w:t>have trended towards Republican candidates in previous presidential elections, the 2020 election may signal a</w:t>
      </w:r>
      <w:r>
        <w:t xml:space="preserve"> further </w:t>
      </w:r>
      <w:r w:rsidRPr="00E365A1">
        <w:rPr>
          <w:rStyle w:val="StyleUnderline"/>
        </w:rPr>
        <w:t xml:space="preserve">shift in the course of this </w:t>
      </w:r>
      <w:r w:rsidRPr="00E365A1">
        <w:rPr>
          <w:rStyle w:val="Emphasis"/>
        </w:rPr>
        <w:t>crucial cohort’s</w:t>
      </w:r>
      <w:r w:rsidRPr="00E365A1">
        <w:rPr>
          <w:rStyle w:val="StyleUnderline"/>
        </w:rPr>
        <w:t xml:space="preserve"> voting intentions</w:t>
      </w:r>
      <w:r>
        <w:t xml:space="preserve">. </w:t>
      </w:r>
    </w:p>
    <w:p w14:paraId="1DE085F2" w14:textId="77777777" w:rsidR="00EA3133" w:rsidRDefault="00EA3133" w:rsidP="00EA3133">
      <w:r>
        <w:t xml:space="preserve">The data gathered by Cygnal identified that only 27% of female suburban respondents believe that President Donald Trump deserves a second term, while </w:t>
      </w:r>
      <w:r w:rsidRPr="00E365A1">
        <w:rPr>
          <w:rStyle w:val="StyleUnderline"/>
        </w:rPr>
        <w:t>65% believe it’s time for a new president in 2020</w:t>
      </w:r>
      <w:r>
        <w:t xml:space="preserve">. A majority of suburban women report disliking President Trump, with 66% of respondents finding the President as unfavorable. Only 32% holding a favorable opinion; 56% have a very unfavorable opinion of the President. </w:t>
      </w:r>
    </w:p>
    <w:p w14:paraId="497F5F9E" w14:textId="77777777" w:rsidR="00EA3133" w:rsidRDefault="00EA3133" w:rsidP="00EA3133">
      <w:r>
        <w:t xml:space="preserve">Additionally, over half of survey respondents have an unfavorable opinion of the Republican Party, while the Democratic Party reported 56% favorability. </w:t>
      </w:r>
    </w:p>
    <w:p w14:paraId="36840DE9" w14:textId="77777777" w:rsidR="00EA3133" w:rsidRDefault="00EA3133" w:rsidP="00EA3133">
      <w:r>
        <w:t>“</w:t>
      </w:r>
      <w:r w:rsidRPr="00E365A1">
        <w:rPr>
          <w:rStyle w:val="StyleUnderline"/>
        </w:rPr>
        <w:t>The change in political tone among a vital base of voters will require</w:t>
      </w:r>
      <w:r>
        <w:t xml:space="preserve"> Republican candidate down-ballot to be their own man or woman when they appeal to suburban female voters,” said Chris Kratzer, VP of Research and Analysis of Cygnal. “As this group shifts blue, both President </w:t>
      </w:r>
      <w:r w:rsidRPr="00E365A1">
        <w:rPr>
          <w:rStyle w:val="Emphasis"/>
        </w:rPr>
        <w:t>Trump</w:t>
      </w:r>
      <w:r>
        <w:t xml:space="preserve"> and the GOP will need </w:t>
      </w:r>
      <w:r w:rsidRPr="006E64AB">
        <w:rPr>
          <w:rStyle w:val="Emphasis"/>
        </w:rPr>
        <w:t>to hone</w:t>
      </w:r>
      <w:r>
        <w:t xml:space="preserve"> the </w:t>
      </w:r>
      <w:r w:rsidRPr="006E64AB">
        <w:rPr>
          <w:rStyle w:val="Emphasis"/>
        </w:rPr>
        <w:t>issues</w:t>
      </w:r>
      <w:r>
        <w:t xml:space="preserve"> they use </w:t>
      </w:r>
      <w:r w:rsidRPr="006E64AB">
        <w:rPr>
          <w:rStyle w:val="Emphasis"/>
        </w:rPr>
        <w:t>to appeal to suburban female voters</w:t>
      </w:r>
      <w:r>
        <w:t>.”</w:t>
      </w:r>
    </w:p>
    <w:p w14:paraId="03167180" w14:textId="77777777" w:rsidR="00EA3133" w:rsidRDefault="00EA3133" w:rsidP="00EA3133">
      <w:r>
        <w:t xml:space="preserve">Cygnal’s findings may suggest that </w:t>
      </w:r>
      <w:r w:rsidRPr="00E365A1">
        <w:rPr>
          <w:rStyle w:val="StyleUnderline"/>
        </w:rPr>
        <w:t>the realignment of female suburban voters to the Democratic Party could be both a reaction to</w:t>
      </w:r>
      <w:r>
        <w:t xml:space="preserve"> the </w:t>
      </w:r>
      <w:r w:rsidRPr="00E365A1">
        <w:rPr>
          <w:rStyle w:val="StyleUnderline"/>
        </w:rPr>
        <w:t>Trump</w:t>
      </w:r>
      <w:r>
        <w:t xml:space="preserve"> presidency </w:t>
      </w:r>
      <w:r w:rsidRPr="00E365A1">
        <w:rPr>
          <w:rStyle w:val="StyleUnderline"/>
        </w:rPr>
        <w:t>as well as Democratic policy positions being more in alignment with this voting block’s priorities</w:t>
      </w:r>
      <w:r>
        <w:t xml:space="preserve">. While self-identified </w:t>
      </w:r>
      <w:r w:rsidRPr="00E365A1">
        <w:rPr>
          <w:rStyle w:val="StyleUnderline"/>
        </w:rPr>
        <w:t xml:space="preserve">Republican respondents find national security, the economy, and </w:t>
      </w:r>
      <w:r w:rsidRPr="00E365A1">
        <w:rPr>
          <w:rStyle w:val="Emphasis"/>
        </w:rPr>
        <w:t>criminal justice</w:t>
      </w:r>
      <w:r w:rsidRPr="00E365A1">
        <w:rPr>
          <w:rStyle w:val="StyleUnderline"/>
        </w:rPr>
        <w:t xml:space="preserve"> to be the </w:t>
      </w:r>
      <w:r w:rsidRPr="00E365A1">
        <w:rPr>
          <w:rStyle w:val="Emphasis"/>
        </w:rPr>
        <w:t>most important factors</w:t>
      </w:r>
      <w:r w:rsidRPr="00E365A1">
        <w:rPr>
          <w:rStyle w:val="StyleUnderline"/>
        </w:rPr>
        <w:t xml:space="preserve"> in determining their vote</w:t>
      </w:r>
      <w:r>
        <w:t xml:space="preserve">, healthcare, environmental issues, and gun laws were the most significant issues among Democratic respondents. Furthermore, the latter three policies were measured as some of the most important issues among all participants. </w:t>
      </w:r>
    </w:p>
    <w:p w14:paraId="0F0CE46A" w14:textId="77777777" w:rsidR="00EA3133" w:rsidRPr="001D1936" w:rsidRDefault="00EA3133" w:rsidP="00EA3133">
      <w:r>
        <w:t>“</w:t>
      </w:r>
      <w:r w:rsidRPr="00E365A1">
        <w:rPr>
          <w:rStyle w:val="StyleUnderline"/>
        </w:rPr>
        <w:t xml:space="preserve">Our research strongly suggests women in suburban communities are </w:t>
      </w:r>
      <w:r w:rsidRPr="00E365A1">
        <w:rPr>
          <w:rStyle w:val="Emphasis"/>
        </w:rPr>
        <w:t>finding more appeal in Democratic policies</w:t>
      </w:r>
      <w:r>
        <w:t>, whether they were driven there by their dislike of the President or not,” said Brent Buchanan, Cygnal’s CEO and founder. “</w:t>
      </w:r>
      <w:r w:rsidRPr="00E365A1">
        <w:rPr>
          <w:rStyle w:val="StyleUnderline"/>
        </w:rPr>
        <w:t>Republicans</w:t>
      </w:r>
      <w:r>
        <w:t xml:space="preserve"> head </w:t>
      </w:r>
      <w:r w:rsidRPr="00E365A1">
        <w:rPr>
          <w:rStyle w:val="StyleUnderline"/>
        </w:rPr>
        <w:t>in</w:t>
      </w:r>
      <w:r>
        <w:t xml:space="preserve">to </w:t>
      </w:r>
      <w:r w:rsidRPr="00E365A1">
        <w:rPr>
          <w:rStyle w:val="StyleUnderline"/>
        </w:rPr>
        <w:t>2020</w:t>
      </w:r>
      <w:r>
        <w:t xml:space="preserve"> with a disadvantage among suburban-female voters, and we </w:t>
      </w:r>
      <w:r w:rsidRPr="00E365A1">
        <w:rPr>
          <w:rStyle w:val="Emphasis"/>
        </w:rPr>
        <w:t>must adjust course</w:t>
      </w:r>
      <w:r>
        <w:t xml:space="preserve"> on how we communicate </w:t>
      </w:r>
      <w:r w:rsidRPr="00E365A1">
        <w:rPr>
          <w:rStyle w:val="Emphasis"/>
        </w:rPr>
        <w:t>with this key group</w:t>
      </w:r>
      <w:r>
        <w:t>.”</w:t>
      </w:r>
    </w:p>
    <w:p w14:paraId="7CA370BA" w14:textId="77777777" w:rsidR="00EA3133" w:rsidRDefault="00EA3133" w:rsidP="00EA3133">
      <w:pPr>
        <w:pStyle w:val="Heading4"/>
      </w:pPr>
      <w:r>
        <w:t>CJR is key to suburban moms</w:t>
      </w:r>
    </w:p>
    <w:p w14:paraId="25288596" w14:textId="77777777" w:rsidR="00EA3133" w:rsidRPr="001D1936" w:rsidRDefault="00EA3133" w:rsidP="00EA3133">
      <w:r w:rsidRPr="00962C8B">
        <w:rPr>
          <w:rStyle w:val="Style13ptBold"/>
        </w:rPr>
        <w:t>Geismer 18</w:t>
      </w:r>
      <w:r>
        <w:t xml:space="preserve"> – PhD, associate professor of history at Claremont McKenna College and the author of Don’t Blame Us: Suburban Liberals and the Transformation of the Democratic Party (Lily, “The Soccer Mom Strikes Back,” New Republic, https://newrepublic.com/article/150452/soccer-mom-strikes-back)</w:t>
      </w:r>
    </w:p>
    <w:p w14:paraId="363888C8" w14:textId="3ACFF633" w:rsidR="00EA3133" w:rsidRPr="001D1936" w:rsidRDefault="00EA3133" w:rsidP="00EA3133">
      <w:r>
        <w:t xml:space="preserve">She’s a good pick for her district, which is overwhelmingly white. But elsewhere, </w:t>
      </w:r>
      <w:r w:rsidRPr="00AB3A55">
        <w:rPr>
          <w:rStyle w:val="StyleUnderline"/>
        </w:rPr>
        <w:t>the suburbs are changing</w:t>
      </w:r>
      <w:r>
        <w:t xml:space="preserve">. As cities began to gentrify in the 1970s, people moved to the suburbs in search of cheaper housing. Suburbs now have a higher rate of poverty than many urban areas do. More than 60 percent of their adult residents do not have college degrees; 35 percent, according to a 2010 Brookings Institute report, are minorities. </w:t>
      </w:r>
      <w:r w:rsidRPr="00AB3A55">
        <w:rPr>
          <w:rStyle w:val="StyleUnderline"/>
        </w:rPr>
        <w:t>Even soccer itself—the preferred extracurricular activity of white suburban children in the 1990s—has undergone a change</w:t>
      </w:r>
      <w:r>
        <w:t>. Parents now routinely shell out thousands of dollars annually for their children to participate in leagues and tournaments, excluding the growing number of low-income immigrant and refugee children living in the suburbs.</w:t>
      </w:r>
      <w:r w:rsidR="00962C8B">
        <w:t xml:space="preserve"> </w:t>
      </w:r>
      <w:r w:rsidRPr="00AB3A55">
        <w:rPr>
          <w:rStyle w:val="StyleUnderline"/>
        </w:rPr>
        <w:t>As the suburbs change, Democrats will need</w:t>
      </w:r>
      <w:r>
        <w:t xml:space="preserve"> fewer </w:t>
      </w:r>
      <w:r w:rsidRPr="00AB3A55">
        <w:rPr>
          <w:rStyle w:val="StyleUnderline"/>
        </w:rPr>
        <w:t>candidates</w:t>
      </w:r>
      <w:r>
        <w:t xml:space="preserve"> like Houlahan and more </w:t>
      </w:r>
      <w:r w:rsidRPr="00AB3A55">
        <w:rPr>
          <w:rStyle w:val="StyleUnderline"/>
        </w:rPr>
        <w:t>who can speak to the diverse and financially strapped voters who represent tomorrow’s sprawl</w:t>
      </w:r>
      <w:r>
        <w:t xml:space="preserve">. </w:t>
      </w:r>
      <w:r w:rsidRPr="00AB3A55">
        <w:rPr>
          <w:rStyle w:val="StyleUnderline"/>
        </w:rPr>
        <w:t>These future voters will</w:t>
      </w:r>
      <w:r>
        <w:t xml:space="preserve"> likely </w:t>
      </w:r>
      <w:r w:rsidRPr="00AB3A55">
        <w:rPr>
          <w:rStyle w:val="Emphasis"/>
        </w:rPr>
        <w:t>be more concerned with</w:t>
      </w:r>
      <w:r>
        <w:t xml:space="preserve"> economic equality than economic growth, </w:t>
      </w:r>
      <w:r w:rsidRPr="00AB3A55">
        <w:rPr>
          <w:rStyle w:val="Emphasis"/>
        </w:rPr>
        <w:t>criminal justice reform</w:t>
      </w:r>
      <w:r>
        <w:t xml:space="preserve"> more than national security—and they will see “livability” in a higher minimum wage and debt relief, not in easing traffic flows and creating more open space.</w:t>
      </w:r>
      <w:r w:rsidR="00962C8B">
        <w:t xml:space="preserve"> </w:t>
      </w:r>
      <w:r>
        <w:t xml:space="preserve">In this, Stacey Abrams, the African American Democratic candidate for governor in Georgia, may be a better model. Her suburban strategy is focused on the large African American population that has been settling in the suburbs outside Atlanta over the last 20 years. Her platform is unapologetically left-leaning: pro-choice, pro–gun control, and pro–public school. Whatever the outcome in November, her win in the primary is a clear reminder that </w:t>
      </w:r>
      <w:r w:rsidRPr="00AB3A55">
        <w:rPr>
          <w:rStyle w:val="StyleUnderline"/>
        </w:rPr>
        <w:t>Democrats can’t rely on the strategies and definitions of the past</w:t>
      </w:r>
      <w:r>
        <w:t xml:space="preserve">. </w:t>
      </w:r>
      <w:r w:rsidRPr="00AB3A55">
        <w:rPr>
          <w:rStyle w:val="StyleUnderline"/>
        </w:rPr>
        <w:t>They have to see the soccer mom for who she is now—and go get her</w:t>
      </w:r>
      <w:r>
        <w:t>.</w:t>
      </w:r>
    </w:p>
    <w:p w14:paraId="1C5FDA68" w14:textId="77777777" w:rsidR="00EA3133" w:rsidRDefault="00EA3133" w:rsidP="00EA3133">
      <w:pPr>
        <w:pStyle w:val="Heading4"/>
      </w:pPr>
      <w:r>
        <w:t xml:space="preserve">Shifting away from hard on crime is key to the </w:t>
      </w:r>
      <w:r w:rsidRPr="00962C8B">
        <w:rPr>
          <w:u w:val="single"/>
        </w:rPr>
        <w:t>suburban vote</w:t>
      </w:r>
    </w:p>
    <w:p w14:paraId="244A98C8" w14:textId="1B98338C" w:rsidR="00EA3133" w:rsidRDefault="00EA3133" w:rsidP="00EA3133">
      <w:r w:rsidRPr="00962C8B">
        <w:rPr>
          <w:rStyle w:val="Style13ptBold"/>
        </w:rPr>
        <w:t>Yablon 20</w:t>
      </w:r>
      <w:r>
        <w:t xml:space="preserve"> - writer and reporter living in Brooklyn, New York. His byline has appeared in Foreign Policy, CityLab, Politico Magazine, the Atlantic, Vice, and the Trace. (Alex, “The Suburbs Aren’t Scared of Criminal Justice Reform,” </w:t>
      </w:r>
      <w:r w:rsidRPr="00DE39AC">
        <w:rPr>
          <w:i/>
        </w:rPr>
        <w:t>Slate</w:t>
      </w:r>
      <w:r>
        <w:t xml:space="preserve">, </w:t>
      </w:r>
      <w:hyperlink r:id="rId21" w:history="1">
        <w:r w:rsidR="00962C8B" w:rsidRPr="008B1A8E">
          <w:rPr>
            <w:rStyle w:val="Hyperlink"/>
          </w:rPr>
          <w:t>https://slate.com/news-and-politics/2020/02/virginia-suburbs-progressive-prosecutors.html)//BB</w:t>
        </w:r>
      </w:hyperlink>
    </w:p>
    <w:p w14:paraId="504DC3B8" w14:textId="77777777" w:rsidR="00962C8B" w:rsidRPr="00DE39AC" w:rsidRDefault="00962C8B" w:rsidP="00EA3133"/>
    <w:p w14:paraId="0B922202" w14:textId="38FE4AB1" w:rsidR="00EA3133" w:rsidRPr="00EA3133" w:rsidRDefault="00EA3133" w:rsidP="00EA3133">
      <w:r w:rsidRPr="00962C8B">
        <w:rPr>
          <w:rStyle w:val="StyleUnderline"/>
        </w:rPr>
        <w:t>The Willie Horton ad that successfully tanked Michael Dukakis’ 1988 presidential campaign worked because it played on “every suburban mother’s greatest fear,”</w:t>
      </w:r>
      <w:r>
        <w:t xml:space="preserve"> according to its creator. </w:t>
      </w:r>
      <w:r w:rsidRPr="00962C8B">
        <w:rPr>
          <w:rStyle w:val="StyleUnderline"/>
        </w:rPr>
        <w:t>The infamous ad handed politicians a reliable strategy for winning in swingable suburbs: manipulate fear of violent crime</w:t>
      </w:r>
      <w:r>
        <w:t>.</w:t>
      </w:r>
      <w:r w:rsidR="00962C8B">
        <w:t xml:space="preserve"> </w:t>
      </w:r>
      <w:r w:rsidRPr="00962C8B">
        <w:rPr>
          <w:rStyle w:val="StyleUnderline"/>
        </w:rPr>
        <w:t>For decades, the suburbs have existed in the American political imagination as a centrist bulwark, where voters concerned above all with property values and schools shy away from systemic reform</w:t>
      </w:r>
      <w:r>
        <w:t xml:space="preserve">. </w:t>
      </w:r>
      <w:r w:rsidRPr="00962C8B">
        <w:rPr>
          <w:rStyle w:val="StyleUnderline"/>
        </w:rPr>
        <w:t xml:space="preserve">But these voters are proving that the caricature of small-minded, cautious suburbanites could be </w:t>
      </w:r>
      <w:r w:rsidRPr="00962C8B">
        <w:rPr>
          <w:rStyle w:val="Emphasis"/>
        </w:rPr>
        <w:t>out of date, especially when it comes to criminal justice</w:t>
      </w:r>
      <w:r>
        <w:t xml:space="preserve"> and crime. </w:t>
      </w:r>
      <w:r w:rsidRPr="00962C8B">
        <w:rPr>
          <w:rStyle w:val="StyleUnderline"/>
        </w:rPr>
        <w:t>In 2019, progressive prosecutors swept Democratic primary and general elections in</w:t>
      </w:r>
      <w:r>
        <w:t xml:space="preserve"> the prosperous </w:t>
      </w:r>
      <w:r w:rsidRPr="00962C8B">
        <w:rPr>
          <w:rStyle w:val="StyleUnderline"/>
        </w:rPr>
        <w:t>suburbs</w:t>
      </w:r>
      <w:r w:rsidRPr="00962C8B">
        <w:t xml:space="preserve"> of northern Virginia:</w:t>
      </w:r>
      <w:r>
        <w:t xml:space="preserve"> Fairfax, Loudoun, and Prince William counties as well as the city of Arlington. Amid a blue wave in the state, promises to reduce cash bail, stop seeking the death penalty, and decriminalize marijuana possession won easily. The prosecutors’ elections in northern Virginia represent the most significant electoral victory for the reform prosecutor movement outside of big cities like Philadelphia, Chicago, Boston, San Francisco, or New York.</w:t>
      </w:r>
      <w:r w:rsidR="00962C8B">
        <w:t xml:space="preserve"> </w:t>
      </w:r>
      <w:r>
        <w:t xml:space="preserve">“I really do think </w:t>
      </w:r>
      <w:r w:rsidRPr="00962C8B">
        <w:rPr>
          <w:rStyle w:val="StyleUnderline"/>
        </w:rPr>
        <w:t>the next frontier of criminal justice reform runs through the suburbs</w:t>
      </w:r>
      <w:r>
        <w:t>,” said Steve Descano, newly inaugurated commonwealth’s attorney for Fairfax County, who hopes his success serves as a model to suburbs around the country: “The response reformers get is, ‘Oh, well, X county isn’t like New York or Chicago.’ I want them to be able to say, ‘Well, we are like Fairfax County, and look what they did.’ ”</w:t>
      </w:r>
      <w:r w:rsidR="00962C8B">
        <w:t xml:space="preserve"> </w:t>
      </w:r>
      <w:r>
        <w:t>“I really do think the next frontier of criminal justice reform runs through the suburbs.”</w:t>
      </w:r>
      <w:r w:rsidR="00962C8B">
        <w:t xml:space="preserve"> </w:t>
      </w:r>
      <w:r>
        <w:t>— Steve Descano</w:t>
      </w:r>
      <w:r w:rsidR="00962C8B">
        <w:t xml:space="preserve"> </w:t>
      </w:r>
      <w:r>
        <w:t>Descano unseated Raymond Morrogh, a 12-year incumbent with a more traditional approach to the job, in a heated Democratic primary fight. Descano promised to do away with cash bail, the death penalty, and marijuana possession charges. Jonathan Fahey, Descano’s independent opponent in the general election, backed some mild reforms, like offering alternatives to incarceration, but he made fighting MS-13 gangs a central part of his platform. Fahey stressed his long career as a federal prosecutor and argued Descano would not have a “constructive relationship” with law enforcement. “Steve Descano’s programs, lack of experience and philosophy,” Fahey said, “will all make Fairfax County less safe.” Fahey got nods from Morrogh, retiring prosecutors in neighboring Arlington and Prince William County, as well as the local Republican Party and police union. Descano received endorsements from state Democratic heavyweights, including former Gov. Terry McAuliffe, and a large donation from a George Soros–funded PAC that supports progressive prosecutor candidates across the country.</w:t>
      </w:r>
      <w:r w:rsidR="00962C8B">
        <w:t xml:space="preserve"> </w:t>
      </w:r>
      <w:r>
        <w:t>Descano quickly put his platform into action. He immediately stopped prosecuting personal marijuana possession, launched a probe into the fatal shooting of an unarmed motorist by federal law enforcement agents, and joined with local DAs to call for the Virginia legislature to abolish the death penalty.</w:t>
      </w:r>
      <w:r w:rsidR="00962C8B">
        <w:t xml:space="preserve"> </w:t>
      </w:r>
      <w:r>
        <w:t>Descano’s victory amid the northern Virginia wave came two years after a more bare-knuckled Willie Horton strategy failed statewide: Republican gubernatorial candidate Ed Gillespie lost after running gruesome ads warning MS-13 would flood the state if Democrat Ralph Northam won. Experts see the failure of tough-on-crime politics in the Virginia suburbs as a national bellwether. “There are some who are fanning the flames, but communities aren’t buying it,” said Miriam Krinsky, executive director of the nonprofit Fair and Just Prosecution, which advises left-leaning candidates for district attorney around the country. “There’s a new normal that’s starting to form among voters and elected prosecutors.” Indeed, a 2018 Gallup poll found Americans’ fear of crime is at its lowest in more than a decade.</w:t>
      </w:r>
      <w:r w:rsidR="00962C8B">
        <w:t xml:space="preserve"> </w:t>
      </w:r>
      <w:r w:rsidRPr="00962C8B">
        <w:rPr>
          <w:rStyle w:val="StyleUnderline"/>
        </w:rPr>
        <w:t>The electoral success of criminal justice reform</w:t>
      </w:r>
      <w:r>
        <w:t xml:space="preserve"> in northern Virginia </w:t>
      </w:r>
      <w:r w:rsidRPr="00962C8B">
        <w:rPr>
          <w:rStyle w:val="StyleUnderline"/>
        </w:rPr>
        <w:t>is the result of decadeslong demographic trends and social pressures that can be found in suburbs around the country</w:t>
      </w:r>
      <w:r>
        <w:t xml:space="preserve">, experts and prosecutors said. </w:t>
      </w:r>
      <w:r w:rsidRPr="00962C8B">
        <w:rPr>
          <w:rStyle w:val="StyleUnderline"/>
        </w:rPr>
        <w:t>Suburbs have seen explosive population growth and economic expansion in recent decades, leading to denser, more diverse electorates</w:t>
      </w:r>
      <w:r>
        <w:t>. Fairfax County, with its connections to cosmopolitan D.C. and the federal bureaucracy, has experienced an influx of highly educated immigrants as well. Descano believes he won because of these changes. “As an area gets more diverse and densely populated, there is more interaction with neighbors who don’t have the same life experience that you have,” he said.</w:t>
      </w:r>
    </w:p>
    <w:p w14:paraId="71D5A81A" w14:textId="2D3AD974" w:rsidR="00EA3133" w:rsidRDefault="00EA3133" w:rsidP="009B4EFD">
      <w:pPr>
        <w:pStyle w:val="Heading3"/>
      </w:pPr>
      <w:r>
        <w:t>IL – youth key</w:t>
      </w:r>
    </w:p>
    <w:p w14:paraId="0DB2FDCE" w14:textId="77777777" w:rsidR="00EA3133" w:rsidRDefault="00EA3133" w:rsidP="00EA3133">
      <w:pPr>
        <w:pStyle w:val="Heading4"/>
      </w:pPr>
      <w:r>
        <w:t>Youth vote key</w:t>
      </w:r>
    </w:p>
    <w:p w14:paraId="26BF831B" w14:textId="36233813" w:rsidR="00EA3133" w:rsidRDefault="00EA3133" w:rsidP="00EA3133">
      <w:r w:rsidRPr="000C0E6D">
        <w:rPr>
          <w:rStyle w:val="Style13ptBold"/>
        </w:rPr>
        <w:t>Leach</w:t>
      </w:r>
      <w:r>
        <w:t xml:space="preserve"> 3-10-20</w:t>
      </w:r>
      <w:r w:rsidRPr="000C0E6D">
        <w:rPr>
          <w:rStyle w:val="Style13ptBold"/>
        </w:rPr>
        <w:t>20</w:t>
      </w:r>
      <w:r>
        <w:t xml:space="preserve"> - senior press associate for Generation Progress. Brent J. Cohen is the executive director of Generation Progress (Emily and Brent Cohen, “REPORT: Young People Are the Pathway to Victory in 2020,” Generation Progress, </w:t>
      </w:r>
      <w:hyperlink r:id="rId22" w:history="1">
        <w:r w:rsidRPr="00167860">
          <w:rPr>
            <w:rStyle w:val="Hyperlink"/>
          </w:rPr>
          <w:t>https://genprogress.org/content/uploads/youthvote.html</w:t>
        </w:r>
      </w:hyperlink>
      <w:r>
        <w:t>)</w:t>
      </w:r>
      <w:r w:rsidR="00962C8B">
        <w:t>//BB</w:t>
      </w:r>
    </w:p>
    <w:p w14:paraId="1C157049" w14:textId="77777777" w:rsidR="00EA3133" w:rsidRPr="009C1887" w:rsidRDefault="00EA3133" w:rsidP="00EA3133"/>
    <w:p w14:paraId="03D133FD" w14:textId="4017AA71" w:rsidR="00EA3133" w:rsidRPr="00EA3133" w:rsidRDefault="00EA3133" w:rsidP="00EA3133">
      <w:r w:rsidRPr="00AB3A55">
        <w:rPr>
          <w:rStyle w:val="StyleUnderline"/>
        </w:rPr>
        <w:t>Young Americans may very well decide the</w:t>
      </w:r>
      <w:r>
        <w:t xml:space="preserve"> results of what many have deemed the </w:t>
      </w:r>
      <w:r w:rsidRPr="00AB3A55">
        <w:rPr>
          <w:rStyle w:val="StyleUnderline"/>
        </w:rPr>
        <w:t>most consequential election of our lifetimes</w:t>
      </w:r>
      <w:r>
        <w:t xml:space="preserve">. Although they face systemic barriers to political participation and are often excluded from national political conversations, </w:t>
      </w:r>
      <w:r w:rsidRPr="00AB3A55">
        <w:rPr>
          <w:rStyle w:val="StyleUnderline"/>
        </w:rPr>
        <w:t>this large and increasingly diverse group</w:t>
      </w:r>
      <w:r>
        <w:t xml:space="preserve"> of Americans has demonstrated a willingness not only to vote but also to take meaningful action on behalf of candidates and causes they care about.</w:t>
      </w:r>
      <w:r w:rsidR="00962C8B">
        <w:t xml:space="preserve"> </w:t>
      </w:r>
      <w:r>
        <w:t xml:space="preserve">Millennials and members of Generation Z </w:t>
      </w:r>
      <w:r w:rsidRPr="00AB3A55">
        <w:rPr>
          <w:rStyle w:val="Emphasis"/>
        </w:rPr>
        <w:t>hold a huge amount of electoral power</w:t>
      </w:r>
      <w:r>
        <w:t xml:space="preserve">—but much of that power remains untapped. Young people turn out to vote at lower levels than older generations and are less likely than Americans of other ages to identify or affiliate with a political party. </w:t>
      </w:r>
      <w:r w:rsidRPr="00AB3A55">
        <w:rPr>
          <w:rStyle w:val="StyleUnderline"/>
        </w:rPr>
        <w:t xml:space="preserve">In order to </w:t>
      </w:r>
      <w:r>
        <w:t xml:space="preserve">help </w:t>
      </w:r>
      <w:r w:rsidRPr="00AB3A55">
        <w:rPr>
          <w:rStyle w:val="StyleUnderline"/>
        </w:rPr>
        <w:t>persuade these potential voters</w:t>
      </w:r>
      <w:r>
        <w:t xml:space="preserve"> to exercise their power, </w:t>
      </w:r>
      <w:r w:rsidRPr="00AB3A55">
        <w:rPr>
          <w:rStyle w:val="StyleUnderline"/>
        </w:rPr>
        <w:t>campaigns must keep the needs and priorities of young people in mind when developing</w:t>
      </w:r>
      <w:r>
        <w:t xml:space="preserve"> their voter outreach strategies and </w:t>
      </w:r>
      <w:r w:rsidRPr="00AB3A55">
        <w:rPr>
          <w:rStyle w:val="StyleUnderline"/>
        </w:rPr>
        <w:t>policy plans and should neither take their support for granted nor count them out prematurely</w:t>
      </w:r>
      <w:r>
        <w:t xml:space="preserve">. </w:t>
      </w:r>
      <w:r w:rsidRPr="00AB3A55">
        <w:rPr>
          <w:rStyle w:val="StyleUnderline"/>
        </w:rPr>
        <w:t>Engaging and mobilizing this diverse and influential section of the electorate</w:t>
      </w:r>
      <w:r>
        <w:t xml:space="preserve"> to turn out and vote on election day </w:t>
      </w:r>
      <w:r w:rsidRPr="00AB3A55">
        <w:rPr>
          <w:rStyle w:val="StyleUnderline"/>
        </w:rPr>
        <w:t>should be the priority of every campaign, candidate, and political organization from now until November</w:t>
      </w:r>
      <w:r>
        <w:t>.</w:t>
      </w:r>
      <w:r w:rsidR="00962C8B">
        <w:t xml:space="preserve"> </w:t>
      </w:r>
      <w:r>
        <w:t>More young voters are independent</w:t>
      </w:r>
      <w:r w:rsidR="00962C8B">
        <w:t xml:space="preserve"> </w:t>
      </w:r>
      <w:r w:rsidRPr="000C0E6D">
        <w:rPr>
          <w:rStyle w:val="StyleUnderline"/>
        </w:rPr>
        <w:t xml:space="preserve">Compared to other generations, a larger share of young adults are choosing </w:t>
      </w:r>
      <w:r w:rsidRPr="000C0E6D">
        <w:rPr>
          <w:rStyle w:val="Emphasis"/>
        </w:rPr>
        <w:t>not to identify</w:t>
      </w:r>
      <w:r w:rsidRPr="000C0E6D">
        <w:rPr>
          <w:rStyle w:val="StyleUnderline"/>
        </w:rPr>
        <w:t xml:space="preserve"> as either a Democrat or a Republican. Instead, they are deciding to vote, or not vote, based on</w:t>
      </w:r>
      <w:r>
        <w:t xml:space="preserve"> other factors, such as </w:t>
      </w:r>
      <w:r w:rsidRPr="000C0E6D">
        <w:rPr>
          <w:rStyle w:val="Emphasis"/>
        </w:rPr>
        <w:t>policy preferences</w:t>
      </w:r>
      <w:r>
        <w:t xml:space="preserve"> or candidate values.</w:t>
      </w:r>
      <w:r w:rsidR="00962C8B">
        <w:t xml:space="preserve"> </w:t>
      </w:r>
      <w:r>
        <w:t>A survey from the Alliance for Youth Action and HIT Strategies found that among registered voters between the ages of 17 to 35, 39 percent identify as Democrat, 24 percent as Republican, and 37 percent as independent.[1] Notably, however, only 20 percent self-describe as “strong Democrat” and only 11 percent as “strong Republican.” These percentages shift even further away from party affiliation when you look at people in the same age group who have yet to register to vote. Of that subset of potential voters, just 17 percent identify as Democrat and 12 percent as Republican—the vast majority, 72 percent, identify as independent.</w:t>
      </w:r>
      <w:r w:rsidR="00962C8B">
        <w:t xml:space="preserve"> </w:t>
      </w:r>
      <w:r w:rsidRPr="000C0E6D">
        <w:rPr>
          <w:rStyle w:val="StyleUnderline"/>
        </w:rPr>
        <w:t>The reason for this trend is not apathy. More than half of young people</w:t>
      </w:r>
      <w:r>
        <w:t xml:space="preserve"> say that they </w:t>
      </w:r>
      <w:r w:rsidRPr="000C0E6D">
        <w:rPr>
          <w:rStyle w:val="StyleUnderline"/>
        </w:rPr>
        <w:t xml:space="preserve">watch, read, or listen to political news </w:t>
      </w:r>
      <w:r>
        <w:t xml:space="preserve">every month, and nearly 60 percent talk to their families about politics at least once a month.[2] Even on the subject of political parties, young people seem well-informed—according to a CIRCLE poll, 65 percent of Democrats and Republicans and 58 percent of independents feel that they know both what it means to be a member of a political party and what the parties individually stand for. </w:t>
      </w:r>
      <w:r w:rsidRPr="000C0E6D">
        <w:rPr>
          <w:rStyle w:val="StyleUnderline"/>
        </w:rPr>
        <w:t xml:space="preserve">However, people in this age group tend to hold negative views of the parties overall </w:t>
      </w:r>
      <w:r>
        <w:t>and are skeptical of what they would gain by being part of one. [3]</w:t>
      </w:r>
      <w:r w:rsidR="00962C8B">
        <w:t xml:space="preserve"> </w:t>
      </w:r>
      <w:r>
        <w:t xml:space="preserve">When The Washington Post spoke with left-leaning young people about their views on politics, many of them expressed affinity toward particular candidates but a great deal of skepticism with the Democratic party and its leaders.[4] Young people who describe their political beliefs as leaning conservative are likewise often wary of formally affiliating themselves with the Republican party. One reason for this is that, despite having conservative beliefs on a number of issues, young conservatives’ views on social issues and environmental policy tend to be at odds with the conventional Republican platform[5]. Other experts hypothesize that </w:t>
      </w:r>
      <w:r w:rsidRPr="000C0E6D">
        <w:rPr>
          <w:rStyle w:val="StyleUnderline"/>
        </w:rPr>
        <w:t>the rise of hyperpolarization</w:t>
      </w:r>
      <w:r>
        <w:t xml:space="preserve"> in Congress, the Supreme Court, and other political institutions </w:t>
      </w:r>
      <w:r w:rsidRPr="000C0E6D">
        <w:rPr>
          <w:rStyle w:val="StyleUnderline"/>
        </w:rPr>
        <w:t xml:space="preserve">has meant that young people </w:t>
      </w:r>
      <w:r>
        <w:t xml:space="preserve">who have grown up in this system </w:t>
      </w:r>
      <w:r w:rsidRPr="000C0E6D">
        <w:rPr>
          <w:rStyle w:val="StyleUnderline"/>
        </w:rPr>
        <w:t>have an innate distrust of</w:t>
      </w:r>
      <w:r>
        <w:t xml:space="preserve"> the information </w:t>
      </w:r>
      <w:r w:rsidRPr="000C0E6D">
        <w:rPr>
          <w:rStyle w:val="StyleUnderline"/>
        </w:rPr>
        <w:t>political</w:t>
      </w:r>
      <w:r>
        <w:t xml:space="preserve"> </w:t>
      </w:r>
      <w:r w:rsidRPr="000C0E6D">
        <w:rPr>
          <w:rStyle w:val="StyleUnderline"/>
        </w:rPr>
        <w:t>parties</w:t>
      </w:r>
      <w:r>
        <w:t xml:space="preserve"> give to them.[6]</w:t>
      </w:r>
      <w:r w:rsidR="00962C8B">
        <w:t xml:space="preserve"> </w:t>
      </w:r>
      <w:r>
        <w:t>Young people are also disillusioned by some of the challenges that their respective generations have either seen or personally experienced while entering adulthood. Many Millennials came of age around the time of the Great Recession and struggled to find stable, well-paying jobs and make ends meet. Although Millennials and members of Gen Z year are more educated than older Americans, they are also disproportionately laden with debt compared with previous generations—an estimated one-third of them currently hold student loan debt.[7] Economic inequality has also continued to climb, but wages and wealth for most people has barely budged, which is impacting the ability of younger Americans to pay off loans, buy houses, and start families.[8]</w:t>
      </w:r>
      <w:r w:rsidR="00962C8B">
        <w:t xml:space="preserve"> </w:t>
      </w:r>
      <w:r>
        <w:t>Candidates will need to speak to these concerns that young people have as well as devise and employ new strategies to reach young people and earn their votes. One of those strategies should be helping to ensure they turn out to vote in the first place.</w:t>
      </w:r>
      <w:r w:rsidR="00962C8B">
        <w:t xml:space="preserve"> </w:t>
      </w:r>
      <w:r w:rsidRPr="000C0E6D">
        <w:rPr>
          <w:rStyle w:val="StyleUnderline"/>
        </w:rPr>
        <w:t>Increasing the turnout of young voters is possible</w:t>
      </w:r>
      <w:r w:rsidR="00962C8B">
        <w:rPr>
          <w:rStyle w:val="StyleUnderline"/>
        </w:rPr>
        <w:t xml:space="preserve"> </w:t>
      </w:r>
      <w:r>
        <w:t>It’s no secret that the makeup of the citizen voting-age population of our country is shifting. In the 2020 election, nonwhite people will make up one-third of the electorate for the first time ever.[9] People from Generation Z, who are between the ages of 18 to 23, will comprise one-tenth of eligible voters. This is a significant change from past years: In 2016, Generation Z made up just 4 percent of eligible voters.[10]</w:t>
      </w:r>
      <w:r w:rsidR="00962C8B">
        <w:t xml:space="preserve"> </w:t>
      </w:r>
      <w:r>
        <w:t xml:space="preserve">Still, actual turnout in elections varies greatly by age. Americans older than the age of 65 are the most reliable voters, with turnout ranging from 58 percent in 2014 to 73 percent in 2016.[11] In contrast, people between the ages of 18 to 24 vote much less consistently; just 11 percent of people in this age group voted in the 2014 midterms, while 44 percent voted in the 2008 presidential election. Voters between the ages of 25 to 29 are similarly volatile: Only 17 percent of people in that age range voted in 2014, but a much more robust 52 percent voted in 2008. Given that the highest voting rates of these groups in the last couple of decades—44 percent and 52 percent, respectively—are still much lower than the average turnout of older voters in presidential elections, turnout rates for young people still have a lot of room to grow. And with such high rates of variance between youth voting rates in any given election, </w:t>
      </w:r>
      <w:r w:rsidRPr="000C0E6D">
        <w:rPr>
          <w:rStyle w:val="StyleUnderline"/>
        </w:rPr>
        <w:t>it’s not hard to imagine the youth vote rate increasing to levels never seen before</w:t>
      </w:r>
      <w:r>
        <w:t>—especially at a time when voter enthusiasm is high.</w:t>
      </w:r>
      <w:r w:rsidR="00962C8B">
        <w:t xml:space="preserve"> </w:t>
      </w:r>
      <w:r>
        <w:t>One indication that enthusiasm among young potential voters is high is the turnout record of the 2018 election. Although just 11 percent of 18- to 24-year-olds and 17 percent of 25- to 29-year-olds voted in the 2014 midterms, 22 percent of 18- to 24-year-olds and 30 percent of 25- to 29-year-olds voted in the 2018 midterms. We can expect that number to be considerably higher in 2020, since all voters, but young people especially, tend to turn out for presidential elections at higher levels than they do for midterms.[12]</w:t>
      </w:r>
      <w:r w:rsidR="00962C8B">
        <w:t xml:space="preserve"> </w:t>
      </w:r>
      <w:r>
        <w:t>Another indication is the number of registered voters of all ages who have indicated that they’re excited to vote in the 2020 election. According to a CNN poll conducted by SSRS in September 2019, nearly half of voters describe themselves as “extremely enthusiastic” about voting in November 2020. In September 2015, only 31 percent described their enthusiasm level that way. In October 2011, just 28 percent said they were extremely enthusiastic.[13]</w:t>
      </w:r>
      <w:r w:rsidR="00962C8B">
        <w:t xml:space="preserve"> </w:t>
      </w:r>
      <w:r>
        <w:t>Youth voting is also on the rise more generally—voters between the ages of 18 to 29 were the only age group that expanded its turnout rate from 2012 to 2016.[14] If the 2018 and 2016 elections are any indication, we can expect that young people will likely turn out for the 2020 election at even higher rates than they did for the last presidential election, which could dramatically impact the results of the election.</w:t>
      </w:r>
      <w:r w:rsidR="00962C8B">
        <w:t xml:space="preserve"> </w:t>
      </w:r>
      <w:r>
        <w:t>What young voters are up against</w:t>
      </w:r>
      <w:r w:rsidR="00962C8B">
        <w:t xml:space="preserve"> </w:t>
      </w:r>
      <w:r>
        <w:t>All indications point to young voters maintaining the same fervent enthusiasm for politics and political engagement that they had in 2018, which bodes well for high turnout in 2020. What does not bode as well are the spate of voter suppression measures passed at the state and local level over the past decade that may make it even harder for young people to cast a ballot.</w:t>
      </w:r>
      <w:r w:rsidR="00962C8B">
        <w:t xml:space="preserve"> </w:t>
      </w:r>
      <w:r>
        <w:t>Since 2010, at least 25 states have passed new restrictions on voting,[15] including laws that require voters to present a certain form of identification or mandate voter registration purging after a person has not voted for a specified period of time. Many of these measures disproportionately affect young people and people of color.[16] For instance, since young people vote less frequently than older Americans, these young potential voters are more likely to be systematically removed—or purged—from the voter rolls after missing an election or two. Given that young people also move more often—for school, jobs, or growing families—these new and expanding restrictions on voting can also make it more confusing for young people to register and reregister to vote in different places.</w:t>
      </w:r>
      <w:r w:rsidR="00962C8B">
        <w:t xml:space="preserve"> </w:t>
      </w:r>
      <w:r>
        <w:t>Next steps for campaigns</w:t>
      </w:r>
      <w:r w:rsidR="00962C8B">
        <w:t xml:space="preserve"> </w:t>
      </w:r>
      <w:r>
        <w:t>Campaigns put a lot of research and labor into reaching different voting demographics. However, one of those groups tends to be left virtually untouched—young voters.</w:t>
      </w:r>
      <w:r w:rsidR="00962C8B">
        <w:t xml:space="preserve"> </w:t>
      </w:r>
      <w:r>
        <w:t>If campaigns want young people to vote for them, they have to put effort into making sure young people know who they are and what they stand for—and also make sure they are well-informed about voting restrictions that can’t be resolved between now and November. For instance, if a young person is excited to vote for a candidate but they don’t know that they need to bring their driver’s license to the polling location or register by a certain date, they won’t be able to cast a ballot. Making registration requirements and deadlines clear; providing transportation to the polls; and making sure that young voters know their rights can all go a long way toward ensuring young people feel empowered to turn out and vote.</w:t>
      </w:r>
      <w:r w:rsidR="00962C8B">
        <w:t xml:space="preserve"> </w:t>
      </w:r>
      <w:r>
        <w:t>Well before election day, reaching young people also means employing different communication and organizing strategies. Young people may not be watching cable TV, but they are on their phones and laptops[17]—so investing in a digital strategy that reaches them and their devices is critical. A survey from CIRCLE found that 28 percent of people between the ages of 18 to 24 heard or read about the election on social media but had not been reached by political parties and campaigns.[18] The survey also found that 54 percent of people in this demographic who heard about the election both on social media and offline described themselves as “extremely likely” to vote, while only 41 percent of people who heard about the election from campaigns but did not hear about it on social media described themselves that way.</w:t>
      </w:r>
      <w:r w:rsidR="00962C8B">
        <w:t xml:space="preserve"> </w:t>
      </w:r>
      <w:r>
        <w:t>In terms of organizing, it’s important to recognize that traditional forms of canvassing won’t always be adequate when it comes to reaching young voters. Most campaigns rely on data from the public voter files to know which people they need to be connecting with in advance of an election. This can be an issue when it comes to young people. Many young people live in apartment buildings that are difficult or impossible to canvass, and because they move more often, their homes are less likely to be on the voter files in the first place. Additionally, new voters—which CIRCLE estimates around 70 percent of voters between the ages of 18 to 29 will be—are not included in the public voter files, which means their touch points with campaigns will be greatly limited or even nonexistent.[19] For this reason, it’s important to find ways to meet and engage with young people in other places, such as well-publicized town halls or meetups in areas that are frequented by young people.</w:t>
      </w:r>
      <w:r w:rsidR="00962C8B">
        <w:t xml:space="preserve"> </w:t>
      </w:r>
      <w:r>
        <w:t>Once you have young people talking, campaigns should make sure to listen to their concerns and take them seriously. Just like older Americans who are concerned about Social Security or Medicare, young people also have social and economic concerns that they want to see addressed. Listening to them without judgment and figuring out how to talk to them about topics such as student loan debt, the gig economy, or a lack of perceived opportunity for advancement is an important step toward earning their trust—and their votes. Ask them what they are most concerned about and what they want to see their elected officials take action on, and then build solutions for those problems into robust policy plans.</w:t>
      </w:r>
      <w:r w:rsidR="00962C8B">
        <w:t xml:space="preserve"> </w:t>
      </w:r>
      <w:r>
        <w:t>Conclusion</w:t>
      </w:r>
      <w:r w:rsidR="00962C8B">
        <w:t xml:space="preserve"> </w:t>
      </w:r>
      <w:r w:rsidRPr="000C0E6D">
        <w:rPr>
          <w:rStyle w:val="StyleUnderline"/>
        </w:rPr>
        <w:t>Young people have incredible power in this election. They will make up more than one-third of eligible voters</w:t>
      </w:r>
      <w:r>
        <w:t xml:space="preserve">; are passionate about improving their country and world for themselves and their children; and are ready to take a stand for what they believe in. </w:t>
      </w:r>
      <w:r w:rsidRPr="000C0E6D">
        <w:rPr>
          <w:rStyle w:val="StyleUnderline"/>
        </w:rPr>
        <w:t>Neglecting to prioritize listening to, appealing to, and inspiring this group would be a major miscalculation</w:t>
      </w:r>
      <w:r>
        <w:t xml:space="preserve">. </w:t>
      </w:r>
      <w:r w:rsidRPr="000C0E6D">
        <w:rPr>
          <w:rStyle w:val="StyleUnderline"/>
        </w:rPr>
        <w:t>In the</w:t>
      </w:r>
      <w:r>
        <w:t xml:space="preserve"> eight </w:t>
      </w:r>
      <w:r w:rsidRPr="000C0E6D">
        <w:rPr>
          <w:rStyle w:val="StyleUnderline"/>
        </w:rPr>
        <w:t>months leading up to the</w:t>
      </w:r>
      <w:r>
        <w:t xml:space="preserve"> November </w:t>
      </w:r>
      <w:r w:rsidRPr="000C0E6D">
        <w:rPr>
          <w:rStyle w:val="StyleUnderline"/>
        </w:rPr>
        <w:t>2020 election, campaigns should be connecting with young voters</w:t>
      </w:r>
      <w:r>
        <w:t xml:space="preserve"> on a personal level, asking about their concerns, </w:t>
      </w:r>
      <w:r w:rsidRPr="000C0E6D">
        <w:rPr>
          <w:rStyle w:val="StyleUnderline"/>
        </w:rPr>
        <w:t xml:space="preserve">and </w:t>
      </w:r>
      <w:r w:rsidRPr="000C0E6D">
        <w:rPr>
          <w:rStyle w:val="Emphasis"/>
        </w:rPr>
        <w:t>creating policy proposals that will resonate with young people specifically</w:t>
      </w:r>
      <w:r>
        <w:t xml:space="preserve">. </w:t>
      </w:r>
      <w:r w:rsidRPr="000C0E6D">
        <w:rPr>
          <w:rStyle w:val="StyleUnderline"/>
        </w:rPr>
        <w:t>People between the ages of 18 to 35 are a relatively untapped portion of the electorate, but they’ve demonstrated that they are capable of big things</w:t>
      </w:r>
      <w:r>
        <w:t xml:space="preserve">. </w:t>
      </w:r>
      <w:r w:rsidRPr="000C0E6D">
        <w:rPr>
          <w:rStyle w:val="StyleUnderline"/>
        </w:rPr>
        <w:t>Don’t leave them on the sidelines</w:t>
      </w:r>
      <w:r>
        <w:t>.</w:t>
      </w:r>
    </w:p>
    <w:p w14:paraId="255AD40D" w14:textId="16EFD6E8" w:rsidR="00EA3133" w:rsidRDefault="00EA3133" w:rsidP="009B4EFD">
      <w:pPr>
        <w:pStyle w:val="Heading3"/>
      </w:pPr>
      <w:r>
        <w:t>! – turns DoJ</w:t>
      </w:r>
    </w:p>
    <w:p w14:paraId="45C3951D" w14:textId="77777777" w:rsidR="00EA3133" w:rsidRDefault="00EA3133" w:rsidP="00EA3133">
      <w:pPr>
        <w:pStyle w:val="Heading4"/>
      </w:pPr>
      <w:r>
        <w:t>Trump win completely guts the DOJ</w:t>
      </w:r>
    </w:p>
    <w:p w14:paraId="7B3C46A2" w14:textId="583739B5" w:rsidR="00EA3133" w:rsidRDefault="00EA3133" w:rsidP="00EA3133">
      <w:r w:rsidRPr="00E035AD">
        <w:rPr>
          <w:rStyle w:val="Style13ptBold"/>
        </w:rPr>
        <w:t>McQuade 20</w:t>
      </w:r>
      <w:r>
        <w:t xml:space="preserve"> – former US Attorney (Barbara, “The Second Term: What Would Four More Years of Trump Look Like?,” </w:t>
      </w:r>
      <w:hyperlink r:id="rId23" w:history="1">
        <w:r w:rsidR="00E035AD" w:rsidRPr="008B1A8E">
          <w:rPr>
            <w:rStyle w:val="Hyperlink"/>
          </w:rPr>
          <w:t>https://nymag.com/intelligencer/2020/02/donald-trump-second-term-predictions.html)//BB</w:t>
        </w:r>
      </w:hyperlink>
    </w:p>
    <w:p w14:paraId="032933C0" w14:textId="77777777" w:rsidR="00E035AD" w:rsidRPr="00561BE7" w:rsidRDefault="00E035AD" w:rsidP="00EA3133"/>
    <w:p w14:paraId="514548E8" w14:textId="3BCC1703" w:rsidR="00EA3133" w:rsidRDefault="00E035AD" w:rsidP="00EA3133">
      <w:r>
        <w:t>F</w:t>
      </w:r>
      <w:r w:rsidR="00EA3133">
        <w:t>ormer Attorney General Loretta Lynch often said the Department of Justice is the only Cabinet agency named for an ideal. If Trump wins a second term, it is not clear whether that ideal can hold.</w:t>
      </w:r>
      <w:r>
        <w:t xml:space="preserve"> </w:t>
      </w:r>
      <w:r w:rsidR="00EA3133" w:rsidRPr="00E035AD">
        <w:rPr>
          <w:rStyle w:val="StyleUnderline"/>
        </w:rPr>
        <w:t>Any concerns about criminal activity by Trump or his campaign in winning the 2020 election?</w:t>
      </w:r>
      <w:r w:rsidR="00EA3133">
        <w:t xml:space="preserve"> Those will die a quiet death under Attorney General William Barr’s new policy that he must approve any investigation into presidential campaigns before it may be opened. The Office of Legal Counsel will continue to issue opinions protecting Trump, such as those that the president cannot be criminally charged or investigated and that his aides need not respond to congressional subpoenas. The late Roy Cohn will become known as Joseph McCarthy’s William Barr.</w:t>
      </w:r>
      <w:r>
        <w:t xml:space="preserve"> </w:t>
      </w:r>
      <w:r w:rsidR="00EA3133">
        <w:t xml:space="preserve">On </w:t>
      </w:r>
      <w:r w:rsidR="00EA3133" w:rsidRPr="00E035AD">
        <w:rPr>
          <w:rStyle w:val="StyleUnderline"/>
        </w:rPr>
        <w:t>the</w:t>
      </w:r>
      <w:r w:rsidR="00EA3133">
        <w:t xml:space="preserve"> civil side, </w:t>
      </w:r>
      <w:r w:rsidR="00EA3133" w:rsidRPr="00E035AD">
        <w:rPr>
          <w:rStyle w:val="StyleUnderline"/>
        </w:rPr>
        <w:t>DOJ could be used as a sword in the name of religious liberty by filing lawsuits challenging reproductive and LGBTQ rights</w:t>
      </w:r>
      <w:r w:rsidR="00EA3133">
        <w:t>.</w:t>
      </w:r>
      <w:r>
        <w:t xml:space="preserve"> </w:t>
      </w:r>
      <w:r w:rsidR="00EA3133" w:rsidRPr="00E035AD">
        <w:rPr>
          <w:rStyle w:val="StyleUnderline"/>
        </w:rPr>
        <w:t>Barr could starve for resources the divisions of DOJ that protect civil rights, voting rights, and the environment and use the Antitrust Division to promote the business interests of Trump’s political supporters while fighting mergers of companies he opposes</w:t>
      </w:r>
      <w:r w:rsidR="00EA3133">
        <w:t>. DOJ will fail to prioritize threats to national security by using a zero-tolerance approach to immigration enforcement, charging every undocumented grandmother they encounter instead of focusing resources on suspected terrorists.</w:t>
      </w:r>
      <w:r>
        <w:t xml:space="preserve"> </w:t>
      </w:r>
      <w:r w:rsidR="00EA3133" w:rsidRPr="00E035AD">
        <w:rPr>
          <w:rStyle w:val="StyleUnderline"/>
        </w:rPr>
        <w:t xml:space="preserve">Lawyers of integrity will continue to leave DOJ, replaced by Trump cronies who disrespect the rule of law and support authoritarian rule. </w:t>
      </w:r>
      <w:r w:rsidR="00EA3133" w:rsidRPr="00E035AD">
        <w:rPr>
          <w:rStyle w:val="Emphasis"/>
        </w:rPr>
        <w:t>Another four years of Trump, and the Department of Justice will no longer deserve its revered name</w:t>
      </w:r>
      <w:r w:rsidR="00EA3133">
        <w:t>.</w:t>
      </w:r>
    </w:p>
    <w:p w14:paraId="0A143F0D" w14:textId="77777777" w:rsidR="00EA3133" w:rsidRPr="00EA3133" w:rsidRDefault="00EA3133" w:rsidP="00EA3133"/>
    <w:p w14:paraId="2DB5654A" w14:textId="1B145171" w:rsidR="00EA3133" w:rsidRDefault="00EA3133" w:rsidP="009B4EFD">
      <w:pPr>
        <w:pStyle w:val="Heading3"/>
      </w:pPr>
      <w:r>
        <w:t>! – turns police reform</w:t>
      </w:r>
    </w:p>
    <w:p w14:paraId="0E49AD5B" w14:textId="4163E334" w:rsidR="00EA3133" w:rsidRDefault="00E035AD" w:rsidP="00EA3133">
      <w:pPr>
        <w:pStyle w:val="Heading4"/>
      </w:pPr>
      <w:r>
        <w:t>Biden solves police reform</w:t>
      </w:r>
    </w:p>
    <w:p w14:paraId="3B8C2558" w14:textId="77777777" w:rsidR="00EA3133" w:rsidRPr="007D09F4" w:rsidRDefault="00EA3133" w:rsidP="00EA3133">
      <w:r w:rsidRPr="00E035AD">
        <w:rPr>
          <w:rStyle w:val="Style13ptBold"/>
        </w:rPr>
        <w:t>Politico 4-23</w:t>
      </w:r>
      <w:r>
        <w:t xml:space="preserve">-2020 (“Biden vs. Trump: Who’s the Actual Criminal Justice Reformer?,” </w:t>
      </w:r>
      <w:r w:rsidRPr="00E035AD">
        <w:rPr>
          <w:i/>
          <w:iCs/>
        </w:rPr>
        <w:t>Politico</w:t>
      </w:r>
      <w:r>
        <w:t>, https://www.politico.com/interactives/2020/justice-reform-biden-trump-candidate-policy-positions/)</w:t>
      </w:r>
    </w:p>
    <w:p w14:paraId="0A817E09" w14:textId="77777777" w:rsidR="00EA3133" w:rsidRPr="00B8392F" w:rsidRDefault="00EA3133" w:rsidP="00EA3133"/>
    <w:p w14:paraId="0CCC5861" w14:textId="3EAE134C" w:rsidR="00EA3133" w:rsidRPr="00B8392F" w:rsidRDefault="00E035AD" w:rsidP="00EA3133">
      <w:r w:rsidRPr="00E035AD">
        <w:rPr>
          <w:rStyle w:val="StyleUnderline"/>
        </w:rPr>
        <w:t>C</w:t>
      </w:r>
      <w:r w:rsidR="00EA3133" w:rsidRPr="00E035AD">
        <w:rPr>
          <w:rStyle w:val="StyleUnderline"/>
        </w:rPr>
        <w:t>riminal justice reform is finally having a moment in U.S. politics. Until recent years, candidates usually competed to look tough on crime and paint their opponents as soft. But 2020 is different</w:t>
      </w:r>
      <w:r w:rsidR="00EA3133">
        <w:t>.</w:t>
      </w:r>
      <w:r>
        <w:t xml:space="preserve"> </w:t>
      </w:r>
      <w:r w:rsidR="00EA3133">
        <w:t xml:space="preserve">Throughout the primary, Democratic candidates, including the nominee Joe </w:t>
      </w:r>
      <w:r w:rsidR="00EA3133" w:rsidRPr="00E035AD">
        <w:rPr>
          <w:rStyle w:val="StyleUnderline"/>
        </w:rPr>
        <w:t>Biden</w:t>
      </w:r>
      <w:r w:rsidR="00EA3133">
        <w:t xml:space="preserve">, </w:t>
      </w:r>
      <w:r w:rsidR="00EA3133" w:rsidRPr="00E035AD">
        <w:rPr>
          <w:rStyle w:val="StyleUnderline"/>
        </w:rPr>
        <w:t>devoted significant space on their platforms to their ideas for fixing the criminal justice system</w:t>
      </w:r>
      <w:r w:rsidR="00EA3133">
        <w:t>. And the Republican incumbent, Donald Trump, is running as a reformer too, touting a key legislative justice-reform achievement on his watch, the First Step Act. His first national television advertisement in the 2020 campaign, a 30-second spot during the Super Bowl, featured the story of a federal prisoner, Alice Johnson, who was released after Trump commuted her sentence. “Politicians talk about criminal justice reform,” the ad reads amid a black-and-white montage of photos from the day of Johnson’s release. “President Trump got it done.”</w:t>
      </w:r>
      <w:r>
        <w:t xml:space="preserve"> </w:t>
      </w:r>
      <w:r w:rsidR="00EA3133">
        <w:t>In a world where the politics of criminal justice appear to have flipped upside down, who stands for what? POLITICO Magazine compiled a guide to the candidates’ positions on a number of criminal justice topics. And for a reality check on their rhetoric, we also asked some experts to tell us what leverage a president can really have on these issues.</w:t>
      </w:r>
      <w:r>
        <w:t xml:space="preserve"> </w:t>
      </w:r>
      <w:r w:rsidR="00EA3133">
        <w:t>ADVERTISEMENT</w:t>
      </w:r>
      <w:r>
        <w:t xml:space="preserve"> </w:t>
      </w:r>
      <w:r w:rsidR="00EA3133">
        <w:t>Mass Incarceration</w:t>
      </w:r>
      <w:r>
        <w:t xml:space="preserve"> </w:t>
      </w:r>
      <w:r w:rsidR="00EA3133">
        <w:t>Despite a bipartisan push to reduce the United States’ highest-in-the-world incarceration rate, the prison population decreased only slightly in 2018, the most recent year for which data is available. It was the last year in a slow but steady decade-long decline to the current population of 1.5 million.</w:t>
      </w:r>
      <w:r>
        <w:t xml:space="preserve"> </w:t>
      </w:r>
      <w:r w:rsidR="00EA3133">
        <w:t>ADVERTISEMENT</w:t>
      </w:r>
      <w:r>
        <w:t xml:space="preserve"> </w:t>
      </w:r>
      <w:r w:rsidR="00EA3133">
        <w:t>WHAT HE HAS PROPOSED</w:t>
      </w:r>
      <w:r>
        <w:t xml:space="preserve"> </w:t>
      </w:r>
      <w:r w:rsidR="00EA3133">
        <w:t xml:space="preserve">Joe </w:t>
      </w:r>
      <w:r w:rsidR="00EA3133" w:rsidRPr="00E035AD">
        <w:rPr>
          <w:rStyle w:val="StyleUnderline"/>
        </w:rPr>
        <w:t>Biden</w:t>
      </w:r>
      <w:r>
        <w:t xml:space="preserve"> </w:t>
      </w:r>
      <w:r w:rsidR="00EA3133">
        <w:t>JOE BIDEN</w:t>
      </w:r>
      <w:r>
        <w:t xml:space="preserve"> </w:t>
      </w:r>
      <w:r w:rsidR="00EA3133">
        <w:t xml:space="preserve">Mandatory minimums. Biden says he </w:t>
      </w:r>
      <w:r w:rsidR="00EA3133" w:rsidRPr="00E035AD">
        <w:rPr>
          <w:rStyle w:val="StyleUnderline"/>
        </w:rPr>
        <w:t>will work with Congress to repeal federal mandatory minimum sentences</w:t>
      </w:r>
      <w:r w:rsidR="00EA3133">
        <w:t xml:space="preserve">, </w:t>
      </w:r>
      <w:r w:rsidR="00EA3133" w:rsidRPr="00E035AD">
        <w:rPr>
          <w:rStyle w:val="StyleUnderline"/>
        </w:rPr>
        <w:t>and will give states an incentive to repeal their mandatory minimum laws</w:t>
      </w:r>
      <w:r w:rsidR="00EA3133">
        <w:t>.</w:t>
      </w:r>
      <w:r>
        <w:t xml:space="preserve"> </w:t>
      </w:r>
      <w:r w:rsidR="00EA3133">
        <w:t>State funding</w:t>
      </w:r>
      <w:r w:rsidR="00EA3133" w:rsidRPr="00E035AD">
        <w:rPr>
          <w:rStyle w:val="StyleUnderline"/>
        </w:rPr>
        <w:t>. He also says his administration will create a competitive grant program to push states to invest in programs that prevent and reduce incarceration</w:t>
      </w:r>
      <w:r w:rsidR="00EA3133">
        <w:t>.</w:t>
      </w:r>
      <w:r>
        <w:t xml:space="preserve"> </w:t>
      </w:r>
      <w:r w:rsidR="00EA3133" w:rsidRPr="00E035AD">
        <w:rPr>
          <w:rStyle w:val="StyleUnderline"/>
        </w:rPr>
        <w:t>Commutations. Biden says he will use the president’s clemency power to commute “unduly long” sentences for those convicted of non-violent federal crimes</w:t>
      </w:r>
      <w:r w:rsidR="00EA3133">
        <w:t>.</w:t>
      </w:r>
      <w:r>
        <w:t xml:space="preserve"> </w:t>
      </w:r>
      <w:r w:rsidR="00EA3133" w:rsidRPr="00E035AD">
        <w:rPr>
          <w:rStyle w:val="StyleUnderline"/>
        </w:rPr>
        <w:t>Decriminalization. Many people are jailed simply for failing to pay municipal fees or fines</w:t>
      </w:r>
      <w:r w:rsidR="00EA3133">
        <w:t>. Biden pledges to use federal funds to incentivize states and local governments to end this practice.</w:t>
      </w:r>
      <w:r>
        <w:t xml:space="preserve"> </w:t>
      </w:r>
      <w:r w:rsidR="00EA3133">
        <w:t>WHAT HE HAS PROPOSED</w:t>
      </w:r>
      <w:r>
        <w:t xml:space="preserve"> </w:t>
      </w:r>
      <w:r w:rsidR="00EA3133">
        <w:t>Donald Trump</w:t>
      </w:r>
      <w:r>
        <w:t xml:space="preserve"> </w:t>
      </w:r>
      <w:r w:rsidR="00EA3133">
        <w:t>DONALD TRUMP</w:t>
      </w:r>
      <w:r>
        <w:t xml:space="preserve"> </w:t>
      </w:r>
      <w:r w:rsidR="00EA3133">
        <w:t>Mandatory minimums. The First Step Act, which Trump signed into law, expanded judges’ discretion to ignore mandatory minimum sentences in some cases. The law also shortened some mandatory minimum sentences, such as from life to 25 years, or from 20 years to 15 years, for various offenses.</w:t>
      </w:r>
      <w:r>
        <w:t xml:space="preserve"> </w:t>
      </w:r>
      <w:r w:rsidR="00EA3133">
        <w:t>Commutations. After the passage of the First Step Act, the Bureau of Prisons has increased its use of compassionate release sentence reductions and home confinement.</w:t>
      </w:r>
      <w:r>
        <w:t xml:space="preserve"> </w:t>
      </w:r>
      <w:r w:rsidR="00EA3133">
        <w:t>So far, thousands of people have been released from prison due to the First Step Act, and the Trump Administration vows to “build on [its] successes.”</w:t>
      </w:r>
      <w:r>
        <w:t xml:space="preserve"> </w:t>
      </w:r>
      <w:r w:rsidR="00EA3133">
        <w:t>EXPERTS SAY Biden’s promises may seem at odds with his record of championing tough-on-crime legislation in the ’80s and ’90s, which experts say contributed to the state of mass incarceration we have today. That said, Trump can’t rest on his laurels either. “Last year, Trump signed this major piece of legislation that’s already cut the federal prison by several thousand,” says Lauren-Brooke Eisen, director of the Brennan Center’s Justice Program. “That was a bipartisan effort and something that did get done under this administration.” But the First Step Act was aptly named, says David Sklansky, co-director of the Stanford Criminal Justice Center. “Nobody who thinks seriously about mass incarceration thinks that it comes close to what needs to be done.”</w:t>
      </w:r>
      <w:r>
        <w:t xml:space="preserve"> </w:t>
      </w:r>
      <w:r w:rsidR="00EA3133">
        <w:t>Prison Conditions</w:t>
      </w:r>
      <w:r>
        <w:t xml:space="preserve"> </w:t>
      </w:r>
      <w:r w:rsidR="00EA3133">
        <w:t>The United States has the most people behind bars of any country in the world, and many are subject to harsh prison conditions. A Justice Department report last year on men’s prisons in Alabama, for instance, found systemic violations of the Eighth Amendment, which prohibits “cruel and unusual” punishment.</w:t>
      </w:r>
      <w:r>
        <w:t xml:space="preserve"> </w:t>
      </w:r>
      <w:r w:rsidR="00EA3133">
        <w:t>ADVERTISEMENT</w:t>
      </w:r>
      <w:r>
        <w:t xml:space="preserve"> </w:t>
      </w:r>
      <w:r w:rsidR="00EA3133">
        <w:t>WHAT HE HAS PROPOSED</w:t>
      </w:r>
      <w:r>
        <w:t xml:space="preserve"> </w:t>
      </w:r>
      <w:r w:rsidR="00EA3133">
        <w:t>Joe Biden</w:t>
      </w:r>
      <w:r>
        <w:t xml:space="preserve"> </w:t>
      </w:r>
      <w:r w:rsidR="00EA3133">
        <w:t>JOE BIDEN</w:t>
      </w:r>
      <w:r>
        <w:t xml:space="preserve"> </w:t>
      </w:r>
      <w:r w:rsidR="00EA3133">
        <w:t>Death penalty. Joe Biden has reversed his support for capital punishment. He now says he wants to work with Congress to eliminate the death penalty at the federal level and incentivize states to follow suit.</w:t>
      </w:r>
      <w:r>
        <w:t xml:space="preserve"> </w:t>
      </w:r>
      <w:r w:rsidR="00EA3133">
        <w:t>Solitary confinement. Joe Biden’s campaign website calls for “an overhaul of inhumane prison practices,” starting with solitary confinement, which it says should only be used in very limited cases, such as protecting the life of an imprisoned person.</w:t>
      </w:r>
      <w:r>
        <w:t xml:space="preserve"> </w:t>
      </w:r>
      <w:r w:rsidR="00EA3133">
        <w:t>Prison education. While Biden has been blamed for a lack of educational opportunities in prisons, he says all incarcerated people should have the opportunity to earn a GED. He’s also said on the campaign trail that he supports the extension of Pell Grants to people in prison, though his campaign would not say whether or not he supports preexisting legislation to do just that.</w:t>
      </w:r>
      <w:r>
        <w:t xml:space="preserve"> </w:t>
      </w:r>
      <w:r w:rsidR="00EA3133">
        <w:t>Environmental health problems. Biden’s campaign also says his administration will “require states to fix environmental health problems in prisons,” and it will make federal criminal justice grants contingent on the quality of care given to incarcerated pregnant women.</w:t>
      </w:r>
      <w:r>
        <w:t xml:space="preserve"> </w:t>
      </w:r>
      <w:r w:rsidR="00EA3133">
        <w:t>WHAT HE HAS PROPOSED</w:t>
      </w:r>
      <w:r>
        <w:t xml:space="preserve"> </w:t>
      </w:r>
      <w:r w:rsidR="00EA3133">
        <w:t>Donald Trump</w:t>
      </w:r>
      <w:r>
        <w:t xml:space="preserve"> </w:t>
      </w:r>
      <w:r w:rsidR="00EA3133">
        <w:t>DONALD TRUMP</w:t>
      </w:r>
      <w:r>
        <w:t xml:space="preserve"> </w:t>
      </w:r>
      <w:r w:rsidR="00EA3133">
        <w:t>Death penalty. Trump, a longtime advocate of the death penalty, has praised leaders in China and the Philippines for executing drug dealers, and his administration says it is willing to go to the Supreme Court to restart federal executions, even though the United States hasn’t executed a prisoner on death row since 2003.</w:t>
      </w:r>
      <w:r>
        <w:t xml:space="preserve"> </w:t>
      </w:r>
      <w:r w:rsidR="00EA3133">
        <w:t>Solitary confinement. Despite tweeting last year that solitary confinement is “something that not even mobster Al Capone had to endure,” in reference to his former campaign chair Paul Manafort being sentenced to solitary confinement, Trump is not publicly opposed to the practice, and his administration even removed an agency’s guidance urging states to not put juvenile offenders in solitary confinement.</w:t>
      </w:r>
      <w:r>
        <w:t xml:space="preserve"> </w:t>
      </w:r>
      <w:r w:rsidR="00EA3133">
        <w:t>Incarcerated pregnant women. The First Step Act included measures to improve the conditions for incarcerated pregnant women. It bans the use of restraints on women during pregnancy, labor and postpartum recovery in federal prisons, and it requires the Federal Bureau of Prisons to keep data on the number of and outcomes of pregnancies. While this only applies to federal prisons, more than 20 states have similar laws regarding the use of restraints on pregnant inmates.</w:t>
      </w:r>
      <w:r>
        <w:t xml:space="preserve"> </w:t>
      </w:r>
      <w:r w:rsidR="00EA3133">
        <w:t>EXPERTS SAY: The Obama administration’s guidance against juvenile solitary confinement was mostly “a high-profile statement of values,” says Keramet Reiter, a professor of criminology, law and society at the University of California, Irvine, and so was its reversal by Trump. “The vast majority of juveniles in prison are in state and local facilities,” she says. “In terms of concrete reforms, it’s not actually changing that much on the ground for that many people.”</w:t>
      </w:r>
      <w:r>
        <w:t xml:space="preserve"> </w:t>
      </w:r>
      <w:r w:rsidR="00EA3133">
        <w:t>photo of a man with handcuffs and an image of needle layered over him</w:t>
      </w:r>
      <w:r>
        <w:t xml:space="preserve"> </w:t>
      </w:r>
      <w:r w:rsidR="00EA3133">
        <w:t>Drug Policy</w:t>
      </w:r>
      <w:r>
        <w:t xml:space="preserve"> </w:t>
      </w:r>
      <w:r w:rsidR="00EA3133">
        <w:t>In the United States, one in five people in prisons and jails are incarcerated for drug charges alone, but the politics of drugs have changed drastically in recent years. Attitudes toward marijuana, for instance, have relaxed as more states legalize it. On the other hand, the opioid epidemic is ravaging communities across America and prompting tougher approaches to combat its spread.</w:t>
      </w:r>
      <w:r>
        <w:t xml:space="preserve"> </w:t>
      </w:r>
      <w:r w:rsidR="00EA3133">
        <w:t>ADVERTISEMENT</w:t>
      </w:r>
      <w:r>
        <w:t xml:space="preserve"> </w:t>
      </w:r>
      <w:r w:rsidR="00EA3133">
        <w:t>WHAT HE HAS PROPOSED</w:t>
      </w:r>
      <w:r>
        <w:t xml:space="preserve"> </w:t>
      </w:r>
      <w:r w:rsidR="00EA3133">
        <w:t>Joe Biden</w:t>
      </w:r>
      <w:r>
        <w:t xml:space="preserve"> </w:t>
      </w:r>
      <w:r w:rsidR="00EA3133">
        <w:t>JOE BIDEN</w:t>
      </w:r>
      <w:r>
        <w:t xml:space="preserve"> </w:t>
      </w:r>
      <w:r w:rsidR="00EA3133">
        <w:t xml:space="preserve">Marijuana. </w:t>
      </w:r>
      <w:r w:rsidR="00EA3133" w:rsidRPr="00E035AD">
        <w:rPr>
          <w:rStyle w:val="StyleUnderline"/>
        </w:rPr>
        <w:t>Biden</w:t>
      </w:r>
      <w:r w:rsidR="00EA3133">
        <w:t xml:space="preserve"> co-sponsored legislation in the 1980s to give harsher sentences for drug crimes, but on the campaign trail this February, he said the country “is at the point where [marijuana] has to be, basically legalized.” His campaign quickly clarified, however, that he only hopes to decriminalize the use of cannabis and automatically expunge prior convictions of cannabis use. He supports the legalization of marijuana for medical purposes and </w:t>
      </w:r>
      <w:r w:rsidR="00EA3133" w:rsidRPr="00E035AD">
        <w:rPr>
          <w:rStyle w:val="StyleUnderline"/>
        </w:rPr>
        <w:t>wants to leave recreational marijuana legalization to the states</w:t>
      </w:r>
      <w:r w:rsidR="00EA3133">
        <w:t>.</w:t>
      </w:r>
      <w:r>
        <w:t xml:space="preserve"> </w:t>
      </w:r>
      <w:r w:rsidR="00EA3133">
        <w:t>Heroin. Biden’s record may have made the opioid crisis today worse, but his stated plans to address the crisis diverge greatly from his “War on Drugs” past: He says his administration will invest $75 billion in “flexible grants” to states and localities for prevention, treatment and recovery efforts, such as syringe service programs or “safe station initiatives.” He’ll also make sure first responders are equipped with naloxone and also trained to give mental health and trauma support.</w:t>
      </w:r>
      <w:r>
        <w:t xml:space="preserve"> </w:t>
      </w:r>
      <w:r w:rsidR="00EA3133">
        <w:t>Cocaine. Biden says his administration will work to end the federal sentencing disparity between crack and powder cocaine, and ensure it is applied retroactively.</w:t>
      </w:r>
      <w:r>
        <w:t xml:space="preserve"> </w:t>
      </w:r>
      <w:r w:rsidR="00EA3133">
        <w:t>Rehab instead of prison. Perhaps his biggest promise, repeated on the trail and the debate stage, is that there should be no incarceration for drug use alone and individuals should instead be diverted to drug courts and treatment.</w:t>
      </w:r>
      <w:r>
        <w:t xml:space="preserve"> </w:t>
      </w:r>
      <w:r w:rsidR="00EA3133">
        <w:t>WHAT HE HAS PROPOSED</w:t>
      </w:r>
      <w:r>
        <w:t xml:space="preserve"> </w:t>
      </w:r>
      <w:r w:rsidR="00EA3133">
        <w:t>Donald Trump</w:t>
      </w:r>
      <w:r>
        <w:t xml:space="preserve"> </w:t>
      </w:r>
      <w:r w:rsidR="00EA3133">
        <w:t>DONALD TRUMP</w:t>
      </w:r>
      <w:r>
        <w:t xml:space="preserve"> </w:t>
      </w:r>
      <w:r w:rsidR="00EA3133">
        <w:t>Cocaine. As mentioned above, Trump has suggested that drug dealers should face the death penalty. Nevertheless, Trump has done some to help convicted drug users: The First Step Act made retroactive the Fair Sentencing Act of 2010, which narrowed though did not completely eliminate the disparity between crack and powder cocaine sentencing. Thousands of people who were incarcerated have seen their sentences commuted as a result.</w:t>
      </w:r>
      <w:r>
        <w:t xml:space="preserve"> </w:t>
      </w:r>
      <w:r w:rsidR="00EA3133">
        <w:t>Heroin. On opioids, the Trump administration has announced over $1.8 billion in funding to states for treatment initiatives and data-collecting. The federal government under Trump has also set restrictions on opioid prescriptions and widened access to overdose drugs.</w:t>
      </w:r>
      <w:r>
        <w:t xml:space="preserve"> </w:t>
      </w:r>
      <w:r w:rsidR="00EA3133">
        <w:t>Marijuana. The Trump administration has given mixed messages on marijuana legalization, repeatedly targeting state marijuana protections in federal budget proposals despite advocating for medical-use legalization in his first presidential run and explicitly saying recreational policy should be left to the states.</w:t>
      </w:r>
      <w:r>
        <w:t xml:space="preserve"> </w:t>
      </w:r>
      <w:r w:rsidR="00EA3133">
        <w:t>Reentry into Society</w:t>
      </w:r>
      <w:r>
        <w:t xml:space="preserve"> </w:t>
      </w:r>
      <w:r w:rsidR="00EA3133">
        <w:t>Both the president and the candidate embrace policies to release more people from prison in America, paired with efforts to reduce recidivism so former inmates don’t end up back in the system.</w:t>
      </w:r>
      <w:r>
        <w:t xml:space="preserve"> </w:t>
      </w:r>
      <w:r w:rsidR="00EA3133">
        <w:t>ADVERTISEMENT</w:t>
      </w:r>
      <w:r>
        <w:t xml:space="preserve"> </w:t>
      </w:r>
      <w:r w:rsidR="00EA3133">
        <w:t>WHAT HE HAS PROPOSED</w:t>
      </w:r>
      <w:r>
        <w:t xml:space="preserve"> </w:t>
      </w:r>
      <w:r w:rsidR="00EA3133">
        <w:t>Joe Biden</w:t>
      </w:r>
      <w:r>
        <w:t xml:space="preserve"> </w:t>
      </w:r>
      <w:r w:rsidR="00EA3133">
        <w:t>JOE BIDEN</w:t>
      </w:r>
      <w:r>
        <w:t xml:space="preserve"> </w:t>
      </w:r>
      <w:r w:rsidR="00EA3133">
        <w:t>Ban the box. Biden says that his administration would go further than Obama’s in encouraging not only companies to “ban the box,” or eliminate questions about criminal history in employment applications, but also state and local governments to do the same.</w:t>
      </w:r>
      <w:r>
        <w:t xml:space="preserve"> </w:t>
      </w:r>
      <w:r w:rsidR="00EA3133">
        <w:t>Eliminate barriers to public assistance. Biden’s campaign also says his administration will eliminate barriers that keep formerly incarcerated people from receiving public assistance like SNAP, Pell grants and housing support, and his administration will “incentivize states” to restore voting rights automatically for those who were convicted of felonies and have served their sentences.</w:t>
      </w:r>
      <w:r>
        <w:t xml:space="preserve"> </w:t>
      </w:r>
      <w:r w:rsidR="00EA3133">
        <w:t>EXPERTS SAY: Reiter says the federal government is better positioned to provide social safety-net support than it is to make other reforms. “Whereas it has a hard time regulating, say, even a big jail like LA County Jail or Cook County Jail, the federal government can say: Anyone making less than X dollars can get a 1000 dollar check,” says Reiter. “So it’s a place where it makes a lot more sense to focus reform attention.”</w:t>
      </w:r>
      <w:r>
        <w:t xml:space="preserve"> </w:t>
      </w:r>
      <w:r w:rsidR="00EA3133">
        <w:t>WHAT HE HAS PROPOSED</w:t>
      </w:r>
      <w:r>
        <w:t xml:space="preserve"> </w:t>
      </w:r>
      <w:r w:rsidR="00EA3133">
        <w:t>Donald Trump</w:t>
      </w:r>
      <w:r>
        <w:t xml:space="preserve"> </w:t>
      </w:r>
      <w:r w:rsidR="00EA3133">
        <w:t>DONALD TRUMP</w:t>
      </w:r>
      <w:r>
        <w:t xml:space="preserve"> </w:t>
      </w:r>
      <w:r w:rsidR="00EA3133">
        <w:t>Getting people back to work. The First Step Act dedicated a number of resources to reducing recidivism. The Trump administration assigned the U.S. Probation Office and the Department of Labor to help incarcerated people prepare to return home and find jobs, and the White House launched a “Ready to Work Initiative” to connect formerly incarcerated individuals with non-profits and potential employers.</w:t>
      </w:r>
      <w:r>
        <w:t xml:space="preserve"> </w:t>
      </w:r>
      <w:r w:rsidR="00EA3133">
        <w:t>Image of a police officer overlaid by an image of money</w:t>
      </w:r>
      <w:r>
        <w:t xml:space="preserve"> </w:t>
      </w:r>
      <w:r w:rsidR="00EA3133">
        <w:t>Profiteering</w:t>
      </w:r>
      <w:r>
        <w:t xml:space="preserve"> </w:t>
      </w:r>
      <w:r w:rsidR="00EA3133">
        <w:t>There’s more national attention than ever before on the “prison-industrial complex,” the shorthand for private-sector players who make money off incarceration. This includes private prison operators and the bond industry that has arisen around cash bail.</w:t>
      </w:r>
      <w:r>
        <w:t xml:space="preserve"> </w:t>
      </w:r>
      <w:r w:rsidR="00EA3133">
        <w:t>ADVERTISEMENT</w:t>
      </w:r>
      <w:r>
        <w:t xml:space="preserve"> </w:t>
      </w:r>
      <w:r w:rsidR="00EA3133">
        <w:t>WHAT HE HAS PROPOSED</w:t>
      </w:r>
      <w:r>
        <w:t xml:space="preserve"> </w:t>
      </w:r>
      <w:r w:rsidR="00EA3133">
        <w:t>Joe Biden</w:t>
      </w:r>
      <w:r>
        <w:t xml:space="preserve"> </w:t>
      </w:r>
      <w:r w:rsidR="00EA3133">
        <w:t>JOE BIDEN</w:t>
      </w:r>
      <w:r>
        <w:t xml:space="preserve"> </w:t>
      </w:r>
      <w:r w:rsidR="00EA3133">
        <w:t>End cash bail. Biden pledges to “lead a national effort to end cash bail and reform our pretrial system by putting in place, instead, a system that is fair and does not inject further discrimination or bias into the process.”</w:t>
      </w:r>
      <w:r>
        <w:t xml:space="preserve"> </w:t>
      </w:r>
      <w:r w:rsidR="00EA3133">
        <w:t>End private prisons. He also says he’ll end the use of private prisons and detention centers.</w:t>
      </w:r>
      <w:r>
        <w:t xml:space="preserve"> </w:t>
      </w:r>
      <w:r w:rsidR="00EA3133">
        <w:t>Eliminate profiteering altogether. Biden says that he’ll make a requirement of his state and local grant program the elimination of “all other methods of profiteering off of incarceration—including diversion programs, commercial bail, and electronic monitoring,” and he says his administration will “support the passage of legislation to crack down on the practice of private companies charging incarcerated individuals and their families outrageously high fees to make calls.”</w:t>
      </w:r>
      <w:r>
        <w:t xml:space="preserve"> </w:t>
      </w:r>
      <w:r w:rsidR="00EA3133">
        <w:t>EXPERTS SAY: The executive branch, Eisen explained, can try to do what former Deputy Attorney General Sally Yates did, which was direct the Bureau of Prisons to not renew contracts with private prison companies. “But any president will find it challenging to house these people,” she warns, and “it gets especially tricky with immigrant detainees,” who make up the vast majority of inmates in private detention facilities, and have since before the Trump administration. At a state level, Eisen says, if the federal government attached strings to federal funding that would penalize states that contract with private prisons, many states would not be able to comply, even if they wanted to. “A lot of directors of corrections don’t want to contract with private prison companies, but they just don’t have the facilities.”</w:t>
      </w:r>
      <w:r>
        <w:t xml:space="preserve"> </w:t>
      </w:r>
      <w:r w:rsidR="00EA3133">
        <w:t>WHAT HE HAS PROPOSED</w:t>
      </w:r>
      <w:r>
        <w:t xml:space="preserve"> </w:t>
      </w:r>
      <w:r w:rsidR="00EA3133">
        <w:t>Donald Trump</w:t>
      </w:r>
      <w:r>
        <w:t xml:space="preserve"> </w:t>
      </w:r>
      <w:r w:rsidR="00EA3133">
        <w:t>DONALD TRUMP</w:t>
      </w:r>
      <w:r>
        <w:t xml:space="preserve"> </w:t>
      </w:r>
      <w:r w:rsidR="00EA3133">
        <w:t>Do not eliminate cash bail. Trump seems to be opposed to the abolition of cash bail. After bail reform in New York, he tweeted that the state was letting out “hardened &amp; bad” criminals, despite the fact that those being released were not yet convicted and despite his own administration touting its release of prisoners through the First Step Act.</w:t>
      </w:r>
      <w:r>
        <w:t xml:space="preserve"> </w:t>
      </w:r>
      <w:r w:rsidR="00EA3133">
        <w:t>Use private prisons. The Trump administration has been a boon to the private prison industry, largely thanks to immigrant detention facilities. And the Trump administration even sued California over its state ban on private prisons.</w:t>
      </w:r>
      <w:r>
        <w:t xml:space="preserve"> </w:t>
      </w:r>
      <w:r w:rsidR="00EA3133">
        <w:t>Policing</w:t>
      </w:r>
      <w:r>
        <w:t xml:space="preserve"> </w:t>
      </w:r>
      <w:r w:rsidR="00EA3133">
        <w:t>The partisan divide on policing is the most stark: Trump has brandished a tough-on-crime support for the police, such as when he voiced his support for New York’s controversial “stop and frisk” policy. On the other side, Biden has made reining in, rather than boosting, police a priority.</w:t>
      </w:r>
      <w:r>
        <w:t xml:space="preserve"> </w:t>
      </w:r>
      <w:r w:rsidR="00EA3133">
        <w:t>ADVERTISEMENT</w:t>
      </w:r>
      <w:r>
        <w:t xml:space="preserve"> </w:t>
      </w:r>
      <w:r w:rsidR="00EA3133">
        <w:t>WHAT HE HAS PROPOSED</w:t>
      </w:r>
      <w:r>
        <w:t xml:space="preserve"> </w:t>
      </w:r>
      <w:r w:rsidR="00EA3133">
        <w:t>Joe Biden</w:t>
      </w:r>
      <w:r>
        <w:t xml:space="preserve"> </w:t>
      </w:r>
      <w:r w:rsidR="00EA3133">
        <w:t>JOE BIDEN</w:t>
      </w:r>
      <w:r>
        <w:t xml:space="preserve"> </w:t>
      </w:r>
      <w:r w:rsidR="00EA3133">
        <w:t xml:space="preserve">More COPS. </w:t>
      </w:r>
      <w:r w:rsidR="00EA3133" w:rsidRPr="00E035AD">
        <w:rPr>
          <w:rStyle w:val="StyleUnderline"/>
        </w:rPr>
        <w:t>Biden says he will invest $300 million in the Community Oriented Policing Services</w:t>
      </w:r>
      <w:r w:rsidR="00EA3133">
        <w:t xml:space="preserve"> (COPS) </w:t>
      </w:r>
      <w:r w:rsidR="00EA3133" w:rsidRPr="00E035AD">
        <w:rPr>
          <w:rStyle w:val="StyleUnderline"/>
        </w:rPr>
        <w:t>program, which has since 1994 invested in personnel, training and resources for local police forces, and as a condition of the grant, police departments must hire officers who on aggregate “mirror the racial diversity” of the communities they serve</w:t>
      </w:r>
      <w:r w:rsidR="00EA3133">
        <w:t>.</w:t>
      </w:r>
      <w:r>
        <w:t xml:space="preserve"> </w:t>
      </w:r>
      <w:r w:rsidR="00EA3133">
        <w:t xml:space="preserve">More data. </w:t>
      </w:r>
      <w:r w:rsidR="00EA3133" w:rsidRPr="00E035AD">
        <w:rPr>
          <w:rStyle w:val="StyleUnderline"/>
        </w:rPr>
        <w:t>Biden says his administration will “encourage” states to collect more data, so that it can make more-informed criminal justice policies to eliminate disparitie</w:t>
      </w:r>
      <w:r w:rsidR="00EA3133">
        <w:t>s.</w:t>
      </w:r>
      <w:r>
        <w:t xml:space="preserve"> </w:t>
      </w:r>
      <w:r w:rsidR="00EA3133">
        <w:t xml:space="preserve">Less misconduct. Furthermore, he says </w:t>
      </w:r>
      <w:r w:rsidR="00EA3133" w:rsidRPr="00E035AD">
        <w:rPr>
          <w:rStyle w:val="StyleUnderline"/>
        </w:rPr>
        <w:t>his Justice Department will prioritize prosecuting hate crimes and investigating misconduct in police departments and prosecutors’ offices</w:t>
      </w:r>
      <w:r w:rsidR="00EA3133">
        <w:t>.</w:t>
      </w:r>
    </w:p>
    <w:p w14:paraId="75851A2A" w14:textId="77777777" w:rsidR="00EA3133" w:rsidRPr="00EA3133" w:rsidRDefault="00EA3133" w:rsidP="00EA3133"/>
    <w:p w14:paraId="62C0DD3E" w14:textId="77E74113" w:rsidR="00397AA0" w:rsidRDefault="00397AA0" w:rsidP="00397AA0">
      <w:pPr>
        <w:pStyle w:val="Heading3"/>
      </w:pPr>
      <w:r>
        <w:t>! – turns DP</w:t>
      </w:r>
    </w:p>
    <w:p w14:paraId="1BF481BF" w14:textId="77777777" w:rsidR="00397AA0" w:rsidRDefault="00397AA0" w:rsidP="00397AA0">
      <w:pPr>
        <w:pStyle w:val="Heading4"/>
      </w:pPr>
      <w:r>
        <w:t>Solves death penalty</w:t>
      </w:r>
    </w:p>
    <w:p w14:paraId="0E223749" w14:textId="7796886B" w:rsidR="00397AA0" w:rsidRPr="007D09F4" w:rsidRDefault="00397AA0" w:rsidP="00397AA0">
      <w:r w:rsidRPr="00E035AD">
        <w:rPr>
          <w:rStyle w:val="Style13ptBold"/>
        </w:rPr>
        <w:t>Politico 4-23</w:t>
      </w:r>
      <w:r>
        <w:t>-2020 (“Biden vs. Trump: Who’s the Actual Criminal Justice Reformer?,” Politico, https://www.politico.com/interactives/2020/justice-reform-biden-trump-candidate-policy-positions/)</w:t>
      </w:r>
      <w:r w:rsidR="00E035AD">
        <w:t>//BB</w:t>
      </w:r>
    </w:p>
    <w:p w14:paraId="51AF9627" w14:textId="77777777" w:rsidR="00397AA0" w:rsidRPr="00B8392F" w:rsidRDefault="00397AA0" w:rsidP="00397AA0"/>
    <w:p w14:paraId="34E0077D" w14:textId="5A2DE552" w:rsidR="00397AA0" w:rsidRPr="00EA3133" w:rsidRDefault="00397AA0" w:rsidP="00397AA0">
      <w:r w:rsidRPr="00E035AD">
        <w:rPr>
          <w:rStyle w:val="StyleUnderline"/>
        </w:rPr>
        <w:t xml:space="preserve">Criminal justice reform is finally having a moment in U.S. politics. Until recent years, candidates usually competed to look tough on crime and paint their opponents as soft. But </w:t>
      </w:r>
      <w:r w:rsidRPr="00E035AD">
        <w:rPr>
          <w:rStyle w:val="Emphasis"/>
        </w:rPr>
        <w:t>2020 is different</w:t>
      </w:r>
      <w:r>
        <w:t>.</w:t>
      </w:r>
      <w:r w:rsidR="00E035AD">
        <w:t xml:space="preserve"> </w:t>
      </w:r>
      <w:r>
        <w:t xml:space="preserve">Throughout the primary, Democratic candidates, including the nominee Joe </w:t>
      </w:r>
      <w:r w:rsidRPr="00E035AD">
        <w:rPr>
          <w:rStyle w:val="StyleUnderline"/>
        </w:rPr>
        <w:t>Biden, devoted significant space on their platforms to their ideas for fixing the criminal justice system</w:t>
      </w:r>
      <w:r>
        <w:t>. And the Republican incumbent, Donald Trump, is running as a reformer too, touting a key legislative justice-reform achievement on his watch, the First Step Act. His first national television advertisement in the 2020 campaign, a 30-second spot during the Super Bowl, featured the story of a federal prisoner, Alice Johnson, who was released after Trump commuted her sentence. “Politicians talk about criminal justice reform,” the ad reads amid a black-and-white montage of photos from the day of Johnson’s release. “President Trump got it done.”</w:t>
      </w:r>
      <w:r w:rsidR="00E035AD">
        <w:t xml:space="preserve"> </w:t>
      </w:r>
      <w:r>
        <w:t>In a world where the politics of criminal justice appear to have flipped upside down, who stands for what? POLITICO Magazine compiled a guide to the candidates’ positions on a number of criminal justice topics. And for a reality check on their rhetoric, we also asked some experts to tell us what leverage a president can really have on these issues.</w:t>
      </w:r>
      <w:r w:rsidR="00E035AD">
        <w:t xml:space="preserve"> </w:t>
      </w:r>
      <w:r>
        <w:t>ADVERTISEMENT</w:t>
      </w:r>
      <w:r w:rsidR="00E035AD">
        <w:t xml:space="preserve"> </w:t>
      </w:r>
      <w:r>
        <w:t>Mass Incarceration</w:t>
      </w:r>
      <w:r w:rsidR="00E035AD">
        <w:t xml:space="preserve"> </w:t>
      </w:r>
      <w:r>
        <w:t>Despite a bipartisan push to reduce the United States’ highest-in-the-world incarceration rate, the prison population decreased only slightly in 2018, the most recent year for which data is available. It was the last year in a slow but steady decade-long decline to the current population of 1.5 million.</w:t>
      </w:r>
      <w:r w:rsidR="00E035AD">
        <w:t xml:space="preserve"> </w:t>
      </w:r>
      <w:r>
        <w:t>ADVERTISEMENT</w:t>
      </w:r>
      <w:r w:rsidR="00E035AD">
        <w:t xml:space="preserve"> </w:t>
      </w:r>
      <w:r>
        <w:t>WHAT HE HAS PROPOSED</w:t>
      </w:r>
      <w:r w:rsidR="00E035AD">
        <w:t xml:space="preserve"> </w:t>
      </w:r>
      <w:r>
        <w:t>Joe Biden</w:t>
      </w:r>
      <w:r w:rsidR="00E035AD">
        <w:t xml:space="preserve"> </w:t>
      </w:r>
      <w:r>
        <w:t>JOE BIDEN</w:t>
      </w:r>
      <w:r w:rsidR="00E035AD">
        <w:t xml:space="preserve"> </w:t>
      </w:r>
      <w:r>
        <w:t>Mandatory minimums. Biden says he will work with Congress to repeal federal mandatory minimum sentences, and will give states an incentive to repeal their mandatory minimum laws.</w:t>
      </w:r>
      <w:r w:rsidR="00E035AD">
        <w:t xml:space="preserve"> </w:t>
      </w:r>
      <w:r>
        <w:t>State funding. He also says his administration will create a competitive grant program to push states to invest in programs that prevent and reduce incarceration.</w:t>
      </w:r>
      <w:r w:rsidR="00E035AD">
        <w:t xml:space="preserve"> </w:t>
      </w:r>
      <w:r>
        <w:t>Commutations. Biden says he will use the president’s clemency power to commute “unduly long” sentences for those convicted of non-violent federal crimes.</w:t>
      </w:r>
      <w:r w:rsidR="00E035AD">
        <w:t xml:space="preserve"> </w:t>
      </w:r>
      <w:r>
        <w:t>Decriminalization. Many people are jailed simply for failing to pay municipal fees or fines. Biden pledges to use federal funds to incentivize states and local governments to end this practice.</w:t>
      </w:r>
      <w:r w:rsidR="00E035AD">
        <w:t xml:space="preserve"> </w:t>
      </w:r>
      <w:r>
        <w:t>WHAT HE HAS PROPOSED</w:t>
      </w:r>
      <w:r w:rsidR="00E035AD">
        <w:t xml:space="preserve"> </w:t>
      </w:r>
      <w:r>
        <w:t>Donald Trump</w:t>
      </w:r>
      <w:r w:rsidR="00E035AD">
        <w:t xml:space="preserve"> </w:t>
      </w:r>
      <w:r>
        <w:t>DONALD TRUMP</w:t>
      </w:r>
      <w:r w:rsidR="00E035AD">
        <w:t xml:space="preserve"> </w:t>
      </w:r>
      <w:r>
        <w:t>Mandatory minimums. The First Step Act, which Trump signed into law, expanded judges’ discretion to ignore mandatory minimum sentences in some cases. The law also shortened some mandatory minimum sentences, such as from life to 25 years, or from 20 years to 15 years, for various offenses.</w:t>
      </w:r>
      <w:r w:rsidR="00E035AD">
        <w:t xml:space="preserve"> </w:t>
      </w:r>
      <w:r>
        <w:t>Commutations. After the passage of the First Step Act, the Bureau of Prisons has increased its use of compassionate release sentence reductions and home confinement.</w:t>
      </w:r>
      <w:r w:rsidR="00E035AD">
        <w:t xml:space="preserve"> </w:t>
      </w:r>
      <w:r>
        <w:t>So far, thousands of people have been released from prison due to the First Step Act, and the Trump Administration vows to “build on [its] successes.”</w:t>
      </w:r>
      <w:r w:rsidR="00E035AD">
        <w:t xml:space="preserve"> </w:t>
      </w:r>
      <w:r>
        <w:t>EXPERTS SAY Biden’s promises may seem at odds with his record of championing tough-on-crime legislation in the ’80s and ’90s, which experts say contributed to the state of mass incarceration we have today. That said, Trump can’t rest on his laurels either. “Last year, Trump signed this major piece of legislation that’s already cut the federal prison by several thousand,” says Lauren-Brooke Eisen, director of the Brennan Center’s Justice Program. “That was a bipartisan effort and something that did get done under this administration.” But the First Step Act was aptly named, says David Sklansky, co-director of the Stanford Criminal Justice Center. “Nobody who thinks seriously about mass incarceration thinks that it comes close to what needs to be done.”</w:t>
      </w:r>
      <w:r w:rsidR="00E035AD">
        <w:t xml:space="preserve"> </w:t>
      </w:r>
      <w:r>
        <w:t>Prison Conditions</w:t>
      </w:r>
      <w:r w:rsidR="00E035AD">
        <w:t xml:space="preserve"> </w:t>
      </w:r>
      <w:r>
        <w:t>The United States has the most people behind bars of any country in the world, and many are subject to harsh prison conditions. A Justice Department report last year on men’s prisons in Alabama, for instance, found systemic violations of the Eighth Amendment, which prohibits “cruel and unusual” punishment.</w:t>
      </w:r>
      <w:r w:rsidR="00E035AD">
        <w:t xml:space="preserve"> </w:t>
      </w:r>
      <w:r>
        <w:t>ADVERTISEMENT</w:t>
      </w:r>
      <w:r w:rsidR="00E035AD">
        <w:t xml:space="preserve"> </w:t>
      </w:r>
      <w:r>
        <w:t>WHAT HE HAS PROPOSED</w:t>
      </w:r>
      <w:r w:rsidR="00E035AD">
        <w:t xml:space="preserve"> </w:t>
      </w:r>
      <w:r>
        <w:t>Joe Biden</w:t>
      </w:r>
      <w:r w:rsidR="00E035AD">
        <w:t xml:space="preserve"> </w:t>
      </w:r>
      <w:r>
        <w:t>JOE BIDEN</w:t>
      </w:r>
      <w:r w:rsidR="00E035AD">
        <w:t xml:space="preserve"> </w:t>
      </w:r>
      <w:r>
        <w:t xml:space="preserve">Death penalty. </w:t>
      </w:r>
      <w:r w:rsidRPr="00E035AD">
        <w:rPr>
          <w:rStyle w:val="StyleUnderline"/>
        </w:rPr>
        <w:t xml:space="preserve">Joe Biden has </w:t>
      </w:r>
      <w:r w:rsidRPr="00E035AD">
        <w:rPr>
          <w:rStyle w:val="Emphasis"/>
        </w:rPr>
        <w:t>reversed his support for capital punishment</w:t>
      </w:r>
      <w:r>
        <w:t xml:space="preserve">. </w:t>
      </w:r>
      <w:r w:rsidRPr="00E035AD">
        <w:rPr>
          <w:rStyle w:val="StyleUnderline"/>
        </w:rPr>
        <w:t xml:space="preserve">He now says he wants to work with Congress to </w:t>
      </w:r>
      <w:r w:rsidRPr="00E035AD">
        <w:rPr>
          <w:rStyle w:val="Emphasis"/>
        </w:rPr>
        <w:t>eliminate the death penalty at the federal level</w:t>
      </w:r>
      <w:r w:rsidRPr="00E035AD">
        <w:rPr>
          <w:rStyle w:val="StyleUnderline"/>
        </w:rPr>
        <w:t xml:space="preserve"> and incentivize states to follow suit</w:t>
      </w:r>
      <w:r>
        <w:t>.</w:t>
      </w:r>
      <w:r w:rsidR="00E035AD">
        <w:t xml:space="preserve"> </w:t>
      </w:r>
      <w:r>
        <w:t>Solitary confinement. Joe Biden’s campaign website calls for “an overhaul of inhumane prison practices,” starting with solitary confinement, which it says should only be used in very limited cases, such as protecting the life of an imprisoned person.</w:t>
      </w:r>
      <w:r w:rsidR="00E035AD">
        <w:t xml:space="preserve"> </w:t>
      </w:r>
      <w:r>
        <w:t>Prison education. While Biden has been blamed for a lack of educational opportunities in prisons, he says all incarcerated people should have the opportunity to earn a GED. He’s also said on the campaign trail that he supports the extension of Pell Grants to people in prison, though his campaign would not say whether or not he supports preexisting legislation to do just that.</w:t>
      </w:r>
      <w:r w:rsidR="00E035AD">
        <w:t xml:space="preserve"> </w:t>
      </w:r>
      <w:r>
        <w:t>Environmental health problems. Biden’s campaign also says his administration will “require states to fix environmental health problems in prisons,” and it will make federal criminal justice grants contingent on the quality of care given to incarcerated pregnant women.</w:t>
      </w:r>
    </w:p>
    <w:p w14:paraId="3F45592F" w14:textId="77777777" w:rsidR="00BE4B38" w:rsidRDefault="00BE4B38" w:rsidP="00BE4B38">
      <w:pPr>
        <w:pStyle w:val="Heading3"/>
      </w:pPr>
      <w:r>
        <w:t>AT other issues outweigh</w:t>
      </w:r>
    </w:p>
    <w:p w14:paraId="627B40E1" w14:textId="6AD7D488" w:rsidR="00BE4B38" w:rsidRDefault="00BE4B38" w:rsidP="00BE4B38">
      <w:pPr>
        <w:pStyle w:val="Heading4"/>
      </w:pPr>
      <w:r>
        <w:t xml:space="preserve">Other issues is </w:t>
      </w:r>
      <w:r w:rsidRPr="00BE4B38">
        <w:rPr>
          <w:u w:val="single"/>
        </w:rPr>
        <w:t>our uniqueness</w:t>
      </w:r>
      <w:r>
        <w:t>---the plan’s a positive distraction</w:t>
      </w:r>
    </w:p>
    <w:p w14:paraId="75014323" w14:textId="64C48721" w:rsidR="00BE4B38" w:rsidRDefault="00BE4B38" w:rsidP="00BE4B38">
      <w:r w:rsidRPr="00BE4B38">
        <w:rPr>
          <w:rStyle w:val="Style13ptBold"/>
        </w:rPr>
        <w:t>Eversley 19</w:t>
      </w:r>
      <w:r>
        <w:t xml:space="preserve"> (Melanie, “2020 Democrats Want Criminal Justice Reform—but Donald Trump Took Home the Award”,” </w:t>
      </w:r>
      <w:hyperlink r:id="rId24" w:history="1">
        <w:r w:rsidRPr="008B1A8E">
          <w:rPr>
            <w:rStyle w:val="Hyperlink"/>
          </w:rPr>
          <w:t>https://fortune.com/2019/10/30/trump-criminal-justice-reform-2020-democrats/</w:t>
        </w:r>
      </w:hyperlink>
      <w:r>
        <w:t>)</w:t>
      </w:r>
    </w:p>
    <w:p w14:paraId="148777A7" w14:textId="77777777" w:rsidR="00BE4B38" w:rsidRPr="00BE4B38" w:rsidRDefault="00BE4B38" w:rsidP="00BE4B38"/>
    <w:p w14:paraId="79813F6E" w14:textId="77777777" w:rsidR="00BE4B38" w:rsidRDefault="00BE4B38" w:rsidP="00BE4B38">
      <w:r w:rsidRPr="005C6E32">
        <w:rPr>
          <w:rStyle w:val="StyleUnderline"/>
        </w:rPr>
        <w:t>A</w:t>
      </w:r>
      <w:r w:rsidRPr="005C6E32">
        <w:t xml:space="preserve"> last-minute </w:t>
      </w:r>
      <w:r w:rsidRPr="005C6E32">
        <w:rPr>
          <w:rStyle w:val="StyleUnderline"/>
        </w:rPr>
        <w:t>visit by</w:t>
      </w:r>
      <w:r w:rsidRPr="005C6E32">
        <w:t xml:space="preserve"> President Donald </w:t>
      </w:r>
      <w:r w:rsidRPr="005C6E32">
        <w:rPr>
          <w:rStyle w:val="StyleUnderline"/>
        </w:rPr>
        <w:t xml:space="preserve">Trump to a candidates’ summit on criminal justice stirred up </w:t>
      </w:r>
      <w:r w:rsidRPr="005C6E32">
        <w:t xml:space="preserve">some weekend </w:t>
      </w:r>
      <w:r w:rsidRPr="005C6E32">
        <w:rPr>
          <w:rStyle w:val="StyleUnderline"/>
        </w:rPr>
        <w:t>drama</w:t>
      </w:r>
      <w:r w:rsidRPr="005C6E32">
        <w:t xml:space="preserve">, but also gave 10 Democrats seeking to unseat Trump a chance to air their ideas. </w:t>
      </w:r>
      <w:r w:rsidRPr="005C6E32">
        <w:rPr>
          <w:rStyle w:val="StyleUnderline"/>
        </w:rPr>
        <w:t>The president spoke</w:t>
      </w:r>
      <w:r w:rsidRPr="005C6E32">
        <w:t xml:space="preserve"> Friday before the Second Step Presidential Justice Forum in Columbia, S.C., </w:t>
      </w:r>
      <w:r w:rsidRPr="005C6E32">
        <w:rPr>
          <w:rStyle w:val="StyleUnderline"/>
        </w:rPr>
        <w:t>hailing this year’s passage of the First Step Act</w:t>
      </w:r>
      <w:r w:rsidRPr="005C6E32">
        <w:t xml:space="preserve">, legislation that provides for programs to support federal prisoners reentering society, and introduced three people whose sentences he had commuted. Among the nonviolent drug offenders was Alice Johnson, who was able to leave prison in Alabama last year after reality star Kim Kardashian urged Trump to grant clemency. “Her (life) sentence was simply not proportionate to her crime and that’s why I commuted Alice’s sentence,” Trump told the audience at Benedict College, an historically black institution. </w:t>
      </w:r>
      <w:r w:rsidRPr="005C6E32">
        <w:rPr>
          <w:rStyle w:val="StyleUnderline"/>
        </w:rPr>
        <w:t>Trump, who</w:t>
      </w:r>
      <w:r w:rsidRPr="005C6E32">
        <w:t xml:space="preserve"> once </w:t>
      </w:r>
      <w:r w:rsidRPr="005C6E32">
        <w:rPr>
          <w:rStyle w:val="StyleUnderline"/>
        </w:rPr>
        <w:t>famously took out a full-page newspaper ad excoriating</w:t>
      </w:r>
      <w:r w:rsidRPr="005C6E32">
        <w:t xml:space="preserve"> five </w:t>
      </w:r>
      <w:r w:rsidRPr="005C6E32">
        <w:rPr>
          <w:rStyle w:val="StyleUnderline"/>
        </w:rPr>
        <w:t>teens ultimately exonerated</w:t>
      </w:r>
      <w:r w:rsidRPr="005C6E32">
        <w:t xml:space="preserve"> from a rape in New York’s Central Park, </w:t>
      </w:r>
      <w:r w:rsidRPr="005C6E32">
        <w:rPr>
          <w:rStyle w:val="StyleUnderline"/>
        </w:rPr>
        <w:t>referred to the incarcerated as “the forgotten community” during his speech. He hailed his own administration’s work</w:t>
      </w:r>
      <w:r w:rsidRPr="005C6E32">
        <w:t xml:space="preserve"> and received an award from the 20/20 Bipartisan Justice Center, which was co-hosting the event. The award and also the fact that students were granted only a limited number of seats at the event set off waves of criticism and prompted Sen. Kamala Harris (D-Calif.) to cancel her planned appearance. Harris later reversed her position when Benedict College took over as sole host of the event and Columbia Mayor Stephen Benjamin said he and college President Roslyn Artis were making sure the rest of the summit would be open to students. </w:t>
      </w:r>
      <w:r w:rsidRPr="005C6E32">
        <w:rPr>
          <w:rStyle w:val="StyleUnderline"/>
        </w:rPr>
        <w:t>“I just couldn’t believe that Donald Trump would be given an award as it relates to criminal justice reform,” Harris said</w:t>
      </w:r>
      <w:r w:rsidRPr="005C6E32">
        <w:t xml:space="preserve">. “Let’s be clear—this is somebody who has disrespected the voices that have been present for decades about the need for reform of this system, the people who have marched for justice in this system, the people who have sacrificed to create leadership around justice in this system.” As for her plans for criminal justice if elected president, Harris said she would put an end to for-profit private prisons, release inmates imprisoned for marijuana-related offenses, bring them into the lucrative marijuana industry, and reform the bail system that critics say disproportionately affects the poor. “There are people waiting days, weeks, months, years in prisons because they don’t have the money for bail,” she said. “All kinds of consequences come up just because someone does not have the money.” Sen. Cory Booker (D-N.J.) said that he would work with the Department of Justice and the Civil Rights Division of the Department of Education to remove disparities in discipline. “We know that children who are suspended from school have much higher rates of involvement with the police,” he said. Booker also vowed to work toward ending inhumane conditions in the nation’s prisons. He told of women having to give birth while shackled and go without sanitary products, and decried solitary confinement. “There are so many things going on that would shock the consciousness of this country,” Booker said, adding that he would propose awarding grants to states that change their laws toward ending mass incarceration. The summit may have been intended as a jumping board toward further reform of the country’s troubled criminal justice system, but political observers were divided as to whether the weekend event would help push that agenda. </w:t>
      </w:r>
      <w:r w:rsidRPr="005C6E32">
        <w:rPr>
          <w:rStyle w:val="StyleUnderline"/>
        </w:rPr>
        <w:t>Louis Reed, national organizer</w:t>
      </w:r>
      <w:r w:rsidRPr="005C6E32">
        <w:t xml:space="preserve"> for the group that was instrumental in pushing the First Step Act, told Fortune that he is optimistic. Reed, of #cut50, spent 14 years in federal prison for bank fraud. Reforms are necessary, he </w:t>
      </w:r>
      <w:r w:rsidRPr="005C6E32">
        <w:rPr>
          <w:rStyle w:val="StyleUnderline"/>
        </w:rPr>
        <w:t>said</w:t>
      </w:r>
      <w:r w:rsidRPr="005C6E32">
        <w:t xml:space="preserve">, because our current society guides former inmates’ lives in ways that the general public could not imagine. “In my mind, </w:t>
      </w:r>
      <w:r w:rsidRPr="005C6E32">
        <w:rPr>
          <w:rStyle w:val="StyleUnderline"/>
          <w:highlight w:val="cyan"/>
        </w:rPr>
        <w:t>the First Step Act gave</w:t>
      </w:r>
      <w:r w:rsidRPr="005C6E32">
        <w:rPr>
          <w:rStyle w:val="StyleUnderline"/>
        </w:rPr>
        <w:t xml:space="preserve"> our </w:t>
      </w:r>
      <w:r w:rsidRPr="005C6E32">
        <w:rPr>
          <w:rStyle w:val="StyleUnderline"/>
          <w:highlight w:val="cyan"/>
        </w:rPr>
        <w:t>Congress permission to do more</w:t>
      </w:r>
      <w:r w:rsidRPr="005C6E32">
        <w:t>,” Reed said. “</w:t>
      </w:r>
      <w:r w:rsidRPr="005C6E32">
        <w:rPr>
          <w:rStyle w:val="StyleUnderline"/>
        </w:rPr>
        <w:t xml:space="preserve">Now, </w:t>
      </w:r>
      <w:r w:rsidRPr="005C6E32">
        <w:rPr>
          <w:rStyle w:val="StyleUnderline"/>
          <w:highlight w:val="cyan"/>
        </w:rPr>
        <w:t>we don’t have an excuse</w:t>
      </w:r>
      <w:r w:rsidRPr="005C6E32">
        <w:rPr>
          <w:highlight w:val="cyan"/>
        </w:rPr>
        <w:t xml:space="preserve"> … </w:t>
      </w:r>
      <w:r w:rsidRPr="005C6E32">
        <w:rPr>
          <w:rStyle w:val="StyleUnderline"/>
          <w:highlight w:val="cyan"/>
        </w:rPr>
        <w:t>the First Step Act is</w:t>
      </w:r>
      <w:r w:rsidRPr="005C6E32">
        <w:t xml:space="preserve"> definitely a </w:t>
      </w:r>
      <w:r w:rsidRPr="005C6E32">
        <w:rPr>
          <w:rStyle w:val="StyleUnderline"/>
          <w:highlight w:val="cyan"/>
        </w:rPr>
        <w:t>precursor</w:t>
      </w:r>
      <w:r w:rsidRPr="005C6E32">
        <w:rPr>
          <w:rStyle w:val="StyleUnderline"/>
        </w:rPr>
        <w:t xml:space="preserve"> and gives permission and gives passport to our elected officials to do more.”</w:t>
      </w:r>
      <w:r>
        <w:rPr>
          <w:rStyle w:val="StyleUnderline"/>
        </w:rPr>
        <w:t xml:space="preserve"> </w:t>
      </w:r>
      <w:r w:rsidRPr="005C6E32">
        <w:t xml:space="preserve">Michael Mendoza, national director of #cut50, is also optimistic. Mendoza spent 22 years in prison after being incarcerated at 15 for his role in a gang-related murder. He remembers feeling confused and overwhelmed when he was released to northern California, far from where his family lived at the other end of the state. Parole limited him to a 50-mile radius and, because of that, limited his job opportunities, he said. The current climate is breaking down systems thata have allowed the lack of support for people reentering society, he said. “Our message is </w:t>
      </w:r>
      <w:r w:rsidRPr="005C6E32">
        <w:rPr>
          <w:rStyle w:val="StyleUnderline"/>
          <w:highlight w:val="cyan"/>
        </w:rPr>
        <w:t>the First Step Act was a major</w:t>
      </w:r>
      <w:r w:rsidRPr="005C6E32">
        <w:rPr>
          <w:rStyle w:val="StyleUnderline"/>
        </w:rPr>
        <w:t xml:space="preserve">, major </w:t>
      </w:r>
      <w:r w:rsidRPr="005C6E32">
        <w:rPr>
          <w:rStyle w:val="StyleUnderline"/>
          <w:highlight w:val="cyan"/>
        </w:rPr>
        <w:t>win</w:t>
      </w:r>
      <w:r w:rsidRPr="005C6E32">
        <w:rPr>
          <w:rStyle w:val="StyleUnderline"/>
        </w:rPr>
        <w:t xml:space="preserve"> with major impact </w:t>
      </w:r>
      <w:r w:rsidRPr="005C6E32">
        <w:rPr>
          <w:rStyle w:val="StyleUnderline"/>
          <w:highlight w:val="cyan"/>
        </w:rPr>
        <w:t xml:space="preserve">and we want to continue to </w:t>
      </w:r>
      <w:r w:rsidRPr="005C6E32">
        <w:rPr>
          <w:rStyle w:val="Emphasis"/>
          <w:highlight w:val="cyan"/>
        </w:rPr>
        <w:t>see that grow</w:t>
      </w:r>
      <w:r w:rsidRPr="005C6E32">
        <w:rPr>
          <w:rStyle w:val="StyleUnderline"/>
        </w:rPr>
        <w:t>,</w:t>
      </w:r>
      <w:r w:rsidRPr="005C6E32">
        <w:t xml:space="preserve">” he said. </w:t>
      </w:r>
      <w:r w:rsidRPr="005C6E32">
        <w:rPr>
          <w:rStyle w:val="StyleUnderline"/>
        </w:rPr>
        <w:t>We’ve come a long way</w:t>
      </w:r>
      <w:r w:rsidRPr="005C6E32">
        <w:t xml:space="preserve"> … </w:t>
      </w:r>
      <w:r w:rsidRPr="005C6E32">
        <w:rPr>
          <w:rStyle w:val="Emphasis"/>
          <w:highlight w:val="cyan"/>
        </w:rPr>
        <w:t>we have to continue</w:t>
      </w:r>
      <w:r w:rsidRPr="005C6E32">
        <w:t xml:space="preserve"> to come together on all sides.” But political observers were not as hopeful about the impact of the weekend’s event. “This forum gave </w:t>
      </w:r>
      <w:r w:rsidRPr="005C6E32">
        <w:rPr>
          <w:rStyle w:val="Emphasis"/>
          <w:highlight w:val="cyan"/>
        </w:rPr>
        <w:t>Trump a chance to insert himself into the conversation</w:t>
      </w:r>
      <w:r w:rsidRPr="005C6E32">
        <w:t xml:space="preserve"> on an issue that he thinks he can speak to and about with the community and, somehow, he thinks he can convince himself that he’s more popular,” Antjuan Seawright, a Democratic strategist based in South Carolina, told Fortune. Seawright added that he felt that Trump’s appearance was an attempt to steer the public’s attention away from his possible impeachment. “</w:t>
      </w:r>
      <w:r w:rsidRPr="005C6E32">
        <w:rPr>
          <w:rStyle w:val="StyleUnderline"/>
          <w:highlight w:val="cyan"/>
        </w:rPr>
        <w:t>It</w:t>
      </w:r>
      <w:r w:rsidRPr="005C6E32">
        <w:t xml:space="preserve"> </w:t>
      </w:r>
      <w:r w:rsidRPr="00BE4B38">
        <w:rPr>
          <w:rStyle w:val="StyleUnderline"/>
          <w:highlight w:val="cyan"/>
        </w:rPr>
        <w:t>was a</w:t>
      </w:r>
      <w:r w:rsidRPr="005C6E32">
        <w:t xml:space="preserve"> </w:t>
      </w:r>
      <w:r w:rsidRPr="005C6E32">
        <w:rPr>
          <w:rStyle w:val="StyleUnderline"/>
          <w:highlight w:val="cyan"/>
        </w:rPr>
        <w:t>chance for Trump to</w:t>
      </w:r>
      <w:r w:rsidRPr="005C6E32">
        <w:rPr>
          <w:rStyle w:val="StyleUnderline"/>
        </w:rPr>
        <w:t xml:space="preserve"> do what he always does</w:t>
      </w:r>
      <w:r w:rsidRPr="005C6E32">
        <w:t>—</w:t>
      </w:r>
      <w:r w:rsidRPr="005C6E32">
        <w:rPr>
          <w:rStyle w:val="Emphasis"/>
        </w:rPr>
        <w:t xml:space="preserve">to </w:t>
      </w:r>
      <w:r w:rsidRPr="005C6E32">
        <w:rPr>
          <w:rStyle w:val="Emphasis"/>
          <w:highlight w:val="cyan"/>
        </w:rPr>
        <w:t>take the attention away and</w:t>
      </w:r>
      <w:r w:rsidRPr="005C6E32">
        <w:t xml:space="preserve"> use that as a nugget of </w:t>
      </w:r>
      <w:r w:rsidRPr="005C6E32">
        <w:rPr>
          <w:rStyle w:val="Emphasis"/>
          <w:highlight w:val="cyan"/>
        </w:rPr>
        <w:t>distraction to change the conversation</w:t>
      </w:r>
      <w:r w:rsidRPr="005C6E32">
        <w:t xml:space="preserve">, </w:t>
      </w:r>
      <w:r w:rsidRPr="00BE4B38">
        <w:rPr>
          <w:rStyle w:val="StyleUnderline"/>
        </w:rPr>
        <w:t>to make it about something else</w:t>
      </w:r>
      <w:r w:rsidRPr="005C6E32">
        <w:t>,” Seawright said.</w:t>
      </w:r>
    </w:p>
    <w:p w14:paraId="6E6B5006" w14:textId="427D5910" w:rsidR="00BE4B38" w:rsidRDefault="00BE4B38" w:rsidP="00BE4B38">
      <w:pPr>
        <w:pStyle w:val="Heading4"/>
      </w:pPr>
      <w:r>
        <w:t xml:space="preserve">Even “secondary issues” can swing the election---specifically true because other issues are static and baked in, while the plan makes CJR a </w:t>
      </w:r>
      <w:r w:rsidRPr="00BE4B38">
        <w:rPr>
          <w:u w:val="single"/>
        </w:rPr>
        <w:t>variable</w:t>
      </w:r>
    </w:p>
    <w:p w14:paraId="25E9FA21" w14:textId="7C908263" w:rsidR="00BE4B38" w:rsidRDefault="00BE4B38" w:rsidP="00BE4B38">
      <w:r w:rsidRPr="0087275C">
        <w:rPr>
          <w:rStyle w:val="Style13ptBold"/>
        </w:rPr>
        <w:t>Tanner 19</w:t>
      </w:r>
      <w:r>
        <w:t xml:space="preserve"> , senior fellow at the Cato Institute (Michael D. Tanner, , “Justice Reform: A Surprisingly Hot Topic,” </w:t>
      </w:r>
      <w:r w:rsidRPr="00BE4B38">
        <w:rPr>
          <w:i/>
          <w:iCs/>
        </w:rPr>
        <w:t>CATO</w:t>
      </w:r>
      <w:r>
        <w:t xml:space="preserve">, </w:t>
      </w:r>
      <w:hyperlink r:id="rId25" w:history="1">
        <w:r w:rsidRPr="005A667F">
          <w:rPr>
            <w:rStyle w:val="Hyperlink"/>
          </w:rPr>
          <w:t>https://www.cato.org/publications/commentary/justice-reform-surprisingly-hot-topic</w:t>
        </w:r>
      </w:hyperlink>
      <w:r>
        <w:t xml:space="preserve">) </w:t>
      </w:r>
    </w:p>
    <w:p w14:paraId="4EE71077" w14:textId="77777777" w:rsidR="00BE4B38" w:rsidRPr="0087275C" w:rsidRDefault="00BE4B38" w:rsidP="00BE4B38"/>
    <w:p w14:paraId="228B8DD1" w14:textId="3F7EFADE" w:rsidR="00BE4B38" w:rsidRPr="00BE4B38" w:rsidRDefault="00BE4B38" w:rsidP="00BE4B38">
      <w:pPr>
        <w:rPr>
          <w:b/>
          <w:iCs/>
          <w:sz w:val="22"/>
          <w:u w:val="single"/>
          <w:bdr w:val="single" w:sz="8" w:space="0" w:color="auto"/>
        </w:rPr>
      </w:pPr>
      <w:r w:rsidRPr="00BE4B38">
        <w:rPr>
          <w:rStyle w:val="StyleUnderline"/>
        </w:rPr>
        <w:t>While</w:t>
      </w:r>
      <w:r w:rsidRPr="00BE4B38">
        <w:t xml:space="preserve"> </w:t>
      </w:r>
      <w:r w:rsidRPr="00BE4B38">
        <w:rPr>
          <w:rStyle w:val="StyleUnderline"/>
        </w:rPr>
        <w:t>we should expect</w:t>
      </w:r>
      <w:r w:rsidRPr="00BE4B38">
        <w:t xml:space="preserve"> the upcoming presidential </w:t>
      </w:r>
      <w:r w:rsidRPr="00BE4B38">
        <w:rPr>
          <w:rStyle w:val="StyleUnderline"/>
        </w:rPr>
        <w:t>campaign to focus on</w:t>
      </w:r>
      <w:r w:rsidRPr="00BE4B38">
        <w:t xml:space="preserve"> traditional issues of the </w:t>
      </w:r>
      <w:r w:rsidRPr="00BE4B38">
        <w:rPr>
          <w:rStyle w:val="StyleUnderline"/>
        </w:rPr>
        <w:t>economy, taxes, foreign policy, trade, and immigration</w:t>
      </w:r>
      <w:r w:rsidRPr="00BE4B38">
        <w:t xml:space="preserve"> — as well as the elephant in the room that is Donald Trump — </w:t>
      </w:r>
      <w:r w:rsidRPr="00BE4B38">
        <w:rPr>
          <w:rStyle w:val="Emphasis"/>
        </w:rPr>
        <w:t>criminal‐​justice reform</w:t>
      </w:r>
      <w:r w:rsidRPr="00BE4B38">
        <w:t xml:space="preserve"> </w:t>
      </w:r>
      <w:r w:rsidRPr="00BE4B38">
        <w:rPr>
          <w:rStyle w:val="StyleUnderline"/>
        </w:rPr>
        <w:t>has become</w:t>
      </w:r>
      <w:r w:rsidRPr="00BE4B38">
        <w:t xml:space="preserve"> </w:t>
      </w:r>
      <w:r w:rsidRPr="00BE4B38">
        <w:rPr>
          <w:rStyle w:val="Emphasis"/>
        </w:rPr>
        <w:t>a s</w:t>
      </w:r>
      <w:r w:rsidRPr="00BE4B38">
        <w:t xml:space="preserve">urprisingly </w:t>
      </w:r>
      <w:r w:rsidRPr="00BE4B38">
        <w:rPr>
          <w:rStyle w:val="Emphasis"/>
        </w:rPr>
        <w:t>hot topic on the campaign trail.</w:t>
      </w:r>
      <w:r w:rsidRPr="00BE4B38">
        <w:t xml:space="preserve"> </w:t>
      </w:r>
      <w:r w:rsidRPr="00BE4B38">
        <w:rPr>
          <w:rStyle w:val="StyleUnderline"/>
        </w:rPr>
        <w:t>At one point</w:t>
      </w:r>
      <w:r w:rsidRPr="00BE4B38">
        <w:t>, every presidential candidate pretended he was running for sheriff. “</w:t>
      </w:r>
      <w:r w:rsidRPr="00BE4B38">
        <w:rPr>
          <w:rStyle w:val="StyleUnderline"/>
        </w:rPr>
        <w:t>Tough on crime” was considered the ultimate badge of honor</w:t>
      </w:r>
      <w:r w:rsidRPr="00BE4B38">
        <w:t xml:space="preserve"> — in both parties. Bill Clinton even rushed home during his campaign to execute a mentally disabled murderer. </w:t>
      </w:r>
      <w:r w:rsidRPr="00BE4B38">
        <w:rPr>
          <w:rStyle w:val="Emphasis"/>
        </w:rPr>
        <w:t>Times have clearly changed</w:t>
      </w:r>
      <w:r w:rsidRPr="00BE4B38">
        <w:t xml:space="preserve">. This is in part due to the growing evidence of racial and class inequities within the criminal‐​justice system. </w:t>
      </w:r>
      <w:r w:rsidRPr="00BE4B38">
        <w:rPr>
          <w:rStyle w:val="StyleUnderline"/>
        </w:rPr>
        <w:t>Studies also show that failures within our criminal‐​justice system contribute to poverty and dependence.</w:t>
      </w:r>
      <w:r w:rsidRPr="00BE4B38">
        <w:t xml:space="preserve"> A recent YouGov poll conducted on behalf of the Cato Institute found that 22 percent of the unemployed and 23 percent of people on welfare had been unable to find a job because of a criminal record. Scholars at Villanova have concluded that mass incarceration increases the U.S. poverty rate by as much as 20 percent. </w:t>
      </w:r>
      <w:r w:rsidRPr="00BE4B38">
        <w:rPr>
          <w:rStyle w:val="StyleUnderline"/>
        </w:rPr>
        <w:t xml:space="preserve">It has also become clear that overcriminalization and mass incarceration have not necessarily made us safer. Support for criminal‐​justice reform </w:t>
      </w:r>
      <w:r w:rsidRPr="00BE4B38">
        <w:rPr>
          <w:rStyle w:val="Emphasis"/>
        </w:rPr>
        <w:t xml:space="preserve">now cuts across party lines. </w:t>
      </w:r>
      <w:r w:rsidRPr="00BE4B38">
        <w:rPr>
          <w:rStyle w:val="StyleUnderline"/>
        </w:rPr>
        <w:t>But there is</w:t>
      </w:r>
      <w:r w:rsidRPr="00BE4B38">
        <w:t xml:space="preserve"> also </w:t>
      </w:r>
      <w:r w:rsidRPr="00BE4B38">
        <w:rPr>
          <w:rStyle w:val="Emphasis"/>
        </w:rPr>
        <w:t>a large degree of politics behind the sudden importance of criminal‐​justice reform</w:t>
      </w:r>
      <w:r w:rsidRPr="00BE4B38">
        <w:t xml:space="preserve"> on the campaign trail. Most important, Democratic front runner Joe </w:t>
      </w:r>
      <w:r w:rsidRPr="00BE4B38">
        <w:rPr>
          <w:rStyle w:val="StyleUnderline"/>
        </w:rPr>
        <w:t xml:space="preserve">Biden is perceived as being </w:t>
      </w:r>
      <w:r w:rsidRPr="00BE4B38">
        <w:rPr>
          <w:rStyle w:val="Emphasis"/>
        </w:rPr>
        <w:t>vulnerable on the issue</w:t>
      </w:r>
      <w:r w:rsidRPr="00BE4B38">
        <w:rPr>
          <w:rStyle w:val="StyleUnderline"/>
        </w:rPr>
        <w:t>.</w:t>
      </w:r>
      <w:r w:rsidRPr="00BE4B38">
        <w:t xml:space="preserve"> </w:t>
      </w:r>
      <w:r w:rsidRPr="00BE4B38">
        <w:rPr>
          <w:rStyle w:val="StyleUnderline"/>
        </w:rPr>
        <w:t>Biden’s supported</w:t>
      </w:r>
      <w:r w:rsidRPr="00BE4B38">
        <w:t xml:space="preserve"> and partially wrote the 1994 Violent </w:t>
      </w:r>
      <w:r w:rsidRPr="00BE4B38">
        <w:rPr>
          <w:rStyle w:val="StyleUnderline"/>
        </w:rPr>
        <w:t>Crime</w:t>
      </w:r>
      <w:r w:rsidRPr="00BE4B38">
        <w:t xml:space="preserve"> Control and </w:t>
      </w:r>
      <w:r w:rsidRPr="00BE4B38">
        <w:rPr>
          <w:rStyle w:val="StyleUnderline"/>
        </w:rPr>
        <w:t>Law</w:t>
      </w:r>
      <w:r w:rsidRPr="00BE4B38">
        <w:t xml:space="preserve"> Enforcement Act, </w:t>
      </w:r>
      <w:r w:rsidRPr="00BE4B38">
        <w:rPr>
          <w:rStyle w:val="StyleUnderline"/>
        </w:rPr>
        <w:t>which led to an increase in incarceration</w:t>
      </w:r>
      <w:r w:rsidRPr="00BE4B38">
        <w:t xml:space="preserve"> — especially among African Americans. He also supported and sponsored several pieces of legislation that enhanced sentencing for drug‐​related crimes, once again contributing to the mass incarceration of minorities. Even President </w:t>
      </w:r>
      <w:r w:rsidRPr="00BE4B38">
        <w:rPr>
          <w:rStyle w:val="StyleUnderline"/>
        </w:rPr>
        <w:t>Trump has taken the opportunity to</w:t>
      </w:r>
      <w:r w:rsidRPr="00BE4B38">
        <w:t xml:space="preserve"> </w:t>
      </w:r>
      <w:r w:rsidRPr="00BE4B38">
        <w:rPr>
          <w:rStyle w:val="Emphasis"/>
        </w:rPr>
        <w:t>tweak Biden on the issue</w:t>
      </w:r>
      <w:r w:rsidRPr="00BE4B38">
        <w:t xml:space="preserve">, </w:t>
      </w:r>
      <w:r w:rsidRPr="00BE4B38">
        <w:rPr>
          <w:rStyle w:val="StyleUnderline"/>
        </w:rPr>
        <w:t>tweeting, “Anyone associated with the 1994 Crime Bill will not have a chance of being elected</w:t>
      </w:r>
      <w:r w:rsidRPr="00BE4B38">
        <w:t xml:space="preserve">. In particular, </w:t>
      </w:r>
      <w:r w:rsidRPr="00BE4B38">
        <w:rPr>
          <w:rStyle w:val="StyleUnderline"/>
        </w:rPr>
        <w:t>African Americans will not be able</w:t>
      </w:r>
      <w:r w:rsidRPr="00BE4B38">
        <w:t xml:space="preserve"> [sic] </w:t>
      </w:r>
      <w:r w:rsidRPr="00BE4B38">
        <w:rPr>
          <w:rStyle w:val="StyleUnderline"/>
        </w:rPr>
        <w:t>to vote for you. I, on the other hand, was responsible for Criminal Justice Reform</w:t>
      </w:r>
      <w:r w:rsidRPr="00BE4B38">
        <w:t xml:space="preserve">, which had tremendous support, and helped fix the bad 1994 Bill!” And in a second tweet, Trump noted that “Super Predator was the term associated with the 1994 Crime Bill that Sleepy Joe Biden was so heavily involved in passing. That was a dark period in American History, but has Sleepy Joe apologized? No!” </w:t>
      </w:r>
      <w:r w:rsidRPr="00BE4B38">
        <w:rPr>
          <w:rStyle w:val="StyleUnderline"/>
        </w:rPr>
        <w:t xml:space="preserve">Trump is </w:t>
      </w:r>
      <w:r w:rsidRPr="00BE4B38">
        <w:rPr>
          <w:rStyle w:val="Emphasis"/>
        </w:rPr>
        <w:t>not exactly</w:t>
      </w:r>
      <w:r w:rsidRPr="00BE4B38">
        <w:rPr>
          <w:rStyle w:val="StyleUnderline"/>
        </w:rPr>
        <w:t xml:space="preserve"> the best messenger on this front, given his</w:t>
      </w:r>
      <w:r w:rsidRPr="00BE4B38">
        <w:t xml:space="preserve"> at least </w:t>
      </w:r>
      <w:r w:rsidRPr="00BE4B38">
        <w:rPr>
          <w:rStyle w:val="StyleUnderline"/>
        </w:rPr>
        <w:t xml:space="preserve">implied support for police abuses. </w:t>
      </w:r>
      <w:r w:rsidRPr="00BE4B38">
        <w:rPr>
          <w:rStyle w:val="Emphasis"/>
        </w:rPr>
        <w:t>But he is correct</w:t>
      </w:r>
      <w:r w:rsidRPr="00BE4B38">
        <w:t xml:space="preserve"> </w:t>
      </w:r>
      <w:r w:rsidRPr="00BE4B38">
        <w:rPr>
          <w:rStyle w:val="StyleUnderline"/>
        </w:rPr>
        <w:t>that he signed the FIRST STEP Act</w:t>
      </w:r>
      <w:r w:rsidRPr="00BE4B38">
        <w:t xml:space="preserve">, the first important federal prison and criminal‐​justice reform in many years. </w:t>
      </w:r>
      <w:r w:rsidRPr="00BE4B38">
        <w:rPr>
          <w:rStyle w:val="StyleUnderline"/>
        </w:rPr>
        <w:t xml:space="preserve">As a </w:t>
      </w:r>
      <w:r w:rsidRPr="00E201F9">
        <w:rPr>
          <w:rStyle w:val="StyleUnderline"/>
        </w:rPr>
        <w:t xml:space="preserve">policy, it was </w:t>
      </w:r>
      <w:r w:rsidRPr="00E201F9">
        <w:rPr>
          <w:rStyle w:val="Emphasis"/>
        </w:rPr>
        <w:t>modest</w:t>
      </w:r>
      <w:r w:rsidRPr="00E201F9">
        <w:rPr>
          <w:rStyle w:val="StyleUnderline"/>
        </w:rPr>
        <w:t xml:space="preserve"> stuff</w:t>
      </w:r>
      <w:r w:rsidRPr="00BE4B38">
        <w:t xml:space="preserve">, </w:t>
      </w:r>
      <w:r w:rsidRPr="00BE4B38">
        <w:rPr>
          <w:rStyle w:val="StyleUnderline"/>
        </w:rPr>
        <w:t xml:space="preserve">but it symbolically highlighted the </w:t>
      </w:r>
      <w:r w:rsidRPr="00BE4B38">
        <w:rPr>
          <w:rStyle w:val="Emphasis"/>
        </w:rPr>
        <w:t>changing politics of the issue</w:t>
      </w:r>
      <w:r w:rsidRPr="00E201F9">
        <w:t xml:space="preserve">. </w:t>
      </w:r>
      <w:r w:rsidRPr="00BE4B38">
        <w:rPr>
          <w:sz w:val="12"/>
          <w:szCs w:val="12"/>
        </w:rPr>
        <w:t xml:space="preserve">Biden is not the only one with vulnerabilities on criminal justice. During her time as a prosecutor, Kamala Harris vigorously enforced California’s three‐​strikes law, actively pursued drug users and sex workers, and even prosecuted the parents of truant children. She was also an outspoken supporter of asset forfeiture and the use of solitary confinement in prisons. She backed capital punishment and resisted calls to investigate some police shootings. So far, she has responded by apologizing for her past positions, now saying, “Too many black and brown Americans are locked up. From mass incarceration to cash bail to policing, our criminal‐​justice system needs drastic repair.” She has also sponsored the Equal Defense Act, which increases funding for public defenders. Still, criminal‐​justice activists have remained critical, complaining that she has ducked specific reform proposals. Other Democrats also have hurdles to overcome. Bernie Sanders, for instance, voted for the 1994 crime bill, although he had a much lower profile than Biden. And, like Harris, Senator Amy Klobuchar also has a background as a prosecutor. Her low poll standing has kept it from becoming an issue yet, but she may eventually face some tough questions about her actions in that office. Even South Bend mayor Pete Buttigieg has faced scrutiny over his handling of police‐​abuse complaints during his tenure as mayor. On the other hand, candidates such as Cory Booker, Elizabeth Warren, and Beto O’Rourke are better positioned on the issue. Booker, in particular, has championed justice reform. He has introduced the Next Step Act, which would expand upon the FIRST STEP Act. Booker is also calling for cutting minimum drug sentencing in half, legalizing marijuana, removing barriers to entry in the job market for those with felony records, and reinstating the right of felons to vote in federal elections. Beto pushed for criminal‐​justice reform during his Texas Senate campaign and has reiterated his support during his presidential campaign. During his Texas campaign, he stated that he would like Texas to lead the way on criminal‐​justice reform. He supports ending cash bail at the state level, making for‐​profit prisons illegal, ending mandatory‐​minimum sentencing for nonviolent drug offenses, and legalizing marijuana. Warren has been far less specific, mostly limiting herself to rhetoric about the “racist” criminal‐​justice system. For a candidate whose claim to fame is “I have a plan for that,” she is remarkably vague on this issue. Still, she carries far less past baggage than others, leaving her an opening. </w:t>
      </w:r>
      <w:r w:rsidRPr="00BE4B38">
        <w:rPr>
          <w:rStyle w:val="StyleUnderline"/>
        </w:rPr>
        <w:t>With</w:t>
      </w:r>
      <w:r w:rsidRPr="00BE4B38">
        <w:t xml:space="preserve"> more than two dozen candidates in the Democratic primary and </w:t>
      </w:r>
      <w:r w:rsidRPr="00BE4B38">
        <w:rPr>
          <w:rStyle w:val="StyleUnderline"/>
        </w:rPr>
        <w:t>a general election that is looking extremely close</w:t>
      </w:r>
      <w:r w:rsidRPr="00BE4B38">
        <w:t xml:space="preserve">, even </w:t>
      </w:r>
      <w:r w:rsidRPr="00BE4B38">
        <w:rPr>
          <w:rStyle w:val="Emphasis"/>
        </w:rPr>
        <w:t xml:space="preserve">secondary issues </w:t>
      </w:r>
      <w:r w:rsidRPr="00BE4B38">
        <w:rPr>
          <w:rStyle w:val="Emphasis"/>
          <w:sz w:val="28"/>
          <w:szCs w:val="28"/>
        </w:rPr>
        <w:t>could play an outsized role</w:t>
      </w:r>
      <w:r w:rsidRPr="00BE4B38">
        <w:rPr>
          <w:rStyle w:val="Emphasis"/>
        </w:rPr>
        <w:t xml:space="preserve"> in deciding the outcome. Keep your eyes on criminal‐​justice reform</w:t>
      </w:r>
      <w:r w:rsidRPr="00BE4B38">
        <w:t>.</w:t>
      </w:r>
    </w:p>
    <w:p w14:paraId="11F5CFFB" w14:textId="5B9E2449" w:rsidR="005F46FC" w:rsidRDefault="005F46FC" w:rsidP="00BE4B38">
      <w:pPr>
        <w:pStyle w:val="Heading3"/>
      </w:pPr>
      <w:r>
        <w:t>AT covid takeout – vote-by-mail solves</w:t>
      </w:r>
    </w:p>
    <w:p w14:paraId="06C11DDD" w14:textId="77777777" w:rsidR="005F46FC" w:rsidRDefault="005F46FC" w:rsidP="005F46FC">
      <w:pPr>
        <w:pStyle w:val="Heading4"/>
      </w:pPr>
      <w:r>
        <w:t>Vote-by-mail solves Dem turnout</w:t>
      </w:r>
    </w:p>
    <w:p w14:paraId="39A36660" w14:textId="77777777" w:rsidR="005F46FC" w:rsidRDefault="005F46FC" w:rsidP="005F46FC">
      <w:r>
        <w:t xml:space="preserve">Gloria </w:t>
      </w:r>
      <w:r w:rsidRPr="00036505">
        <w:rPr>
          <w:b/>
          <w:bCs/>
          <w:sz w:val="26"/>
          <w:szCs w:val="26"/>
        </w:rPr>
        <w:t>Dickie, 6-19</w:t>
      </w:r>
      <w:r>
        <w:t xml:space="preserve">-2020, award-winning journalist, "Trump vs. Biden: How COVID-19 Will Affect Voting for President," Scientific American, </w:t>
      </w:r>
      <w:hyperlink r:id="rId26" w:history="1">
        <w:r w:rsidRPr="004B3955">
          <w:rPr>
            <w:rStyle w:val="Hyperlink"/>
          </w:rPr>
          <w:t>https://www.scientificamerican.com/article/trump-vs-biden-how-covid-19-will-affect-voting-for-president1/)SEM</w:t>
        </w:r>
      </w:hyperlink>
    </w:p>
    <w:p w14:paraId="4C9B4877" w14:textId="77777777" w:rsidR="005F46FC" w:rsidRPr="00036505" w:rsidRDefault="005F46FC" w:rsidP="005F46FC"/>
    <w:p w14:paraId="7C37E407" w14:textId="77777777" w:rsidR="005F46FC" w:rsidRPr="00FA68B7" w:rsidRDefault="005F46FC" w:rsidP="005F46FC">
      <w:pPr>
        <w:rPr>
          <w:sz w:val="14"/>
        </w:rPr>
      </w:pPr>
      <w:r w:rsidRPr="00036505">
        <w:rPr>
          <w:sz w:val="14"/>
        </w:rPr>
        <w:t xml:space="preserve">Voting for president, unlike campaigning, cannot be done online. Mail-in ballots seem to be the obvious cure for an election plagued by a pandemic. Though studies of past elections indicate that voting by mail did not affect turnout to favor either Democrats or Republicans, 2020 is tilting that notion on its head. Thad Kousser, a political scientist at the University of California, San Diego, says he used to be dubious of the claim that mail-in voting hurts Republicans. But after he conducted a recent survey on electoral processes and the coronavirus—results were released in a preliminary, non-peer-reviewed paper on April 30—Kousser amended his stance. “I think we are seeing evidence of an emerging trend in which a new partisan divide is opening up over voting by mail,” he says. When Kousser asked both Republicans and Democrats about their most preferred method of voting, in absence of any information on the coronavirus, a higher percentage of </w:t>
      </w:r>
      <w:r w:rsidRPr="00036505">
        <w:rPr>
          <w:rStyle w:val="Emphasis"/>
        </w:rPr>
        <w:t>Democrats</w:t>
      </w:r>
      <w:r w:rsidRPr="00036505">
        <w:rPr>
          <w:sz w:val="14"/>
        </w:rPr>
        <w:t xml:space="preserve"> said they </w:t>
      </w:r>
      <w:r w:rsidRPr="00036505">
        <w:rPr>
          <w:rStyle w:val="Emphasis"/>
        </w:rPr>
        <w:t>wanted to vote by mail</w:t>
      </w:r>
      <w:r w:rsidRPr="00036505">
        <w:rPr>
          <w:sz w:val="14"/>
        </w:rPr>
        <w:t>. When he asked the same question accompanied by scientific projections about the spread of the coronavirus, the partisan gap doubled. “</w:t>
      </w:r>
      <w:r w:rsidRPr="00036505">
        <w:rPr>
          <w:rStyle w:val="StyleUnderline"/>
        </w:rPr>
        <w:t>Democrats and independent voters were much more likely to say they wanted to vote by mail after being reminded of COVID-19</w:t>
      </w:r>
      <w:r w:rsidRPr="00036505">
        <w:rPr>
          <w:sz w:val="14"/>
        </w:rPr>
        <w:t xml:space="preserve">,” Kousser says. “But the Republicans don’t seem to be influenced by the scientific projections. There is clearly polarization when it comes to whether people believe COVID-19 is a significant risk and want to change their behavior.” He stresses, however, that his survey looked at people’s most preferred voting method and did not suggest that Republicans absolutely would not vote by mail. Rather it showed that if given an array of options, more Democrats than Republicans would choose mail-in voting during the pandemic. Five states—Oregon, </w:t>
      </w:r>
      <w:r w:rsidRPr="00036505">
        <w:rPr>
          <w:rStyle w:val="Emphasis"/>
        </w:rPr>
        <w:t>Colorado</w:t>
      </w:r>
      <w:r w:rsidRPr="00036505">
        <w:rPr>
          <w:sz w:val="14"/>
        </w:rPr>
        <w:t xml:space="preserve">, Utah, Washington and Hawaii—have </w:t>
      </w:r>
      <w:r w:rsidRPr="00036505">
        <w:rPr>
          <w:rStyle w:val="Emphasis"/>
        </w:rPr>
        <w:t>already established all-mail voting</w:t>
      </w:r>
      <w:r w:rsidRPr="00036505">
        <w:rPr>
          <w:rStyle w:val="StyleUnderline"/>
        </w:rPr>
        <w:t xml:space="preserve">, in which every resident is mailed a ballot automatically. In </w:t>
      </w:r>
      <w:r w:rsidRPr="00036505">
        <w:rPr>
          <w:rStyle w:val="Emphasis"/>
        </w:rPr>
        <w:t>another 29 states</w:t>
      </w:r>
      <w:r w:rsidRPr="00036505">
        <w:rPr>
          <w:rStyle w:val="StyleUnderline"/>
        </w:rPr>
        <w:t xml:space="preserve"> and Washington, D.C., residents must</w:t>
      </w:r>
      <w:r w:rsidRPr="00036505">
        <w:rPr>
          <w:sz w:val="14"/>
        </w:rPr>
        <w:t xml:space="preserve"> actively </w:t>
      </w:r>
      <w:r w:rsidRPr="00036505">
        <w:rPr>
          <w:rStyle w:val="StyleUnderline"/>
        </w:rPr>
        <w:t>request a mail-in ballot</w:t>
      </w:r>
      <w:r w:rsidRPr="00036505">
        <w:rPr>
          <w:sz w:val="14"/>
        </w:rPr>
        <w:t xml:space="preserve"> from election officials </w:t>
      </w:r>
      <w:r w:rsidRPr="00036505">
        <w:rPr>
          <w:rStyle w:val="StyleUnderline"/>
        </w:rPr>
        <w:t xml:space="preserve">but do not have to give a reason. The six swing states of Florida, </w:t>
      </w:r>
      <w:r w:rsidRPr="00036505">
        <w:rPr>
          <w:rStyle w:val="Emphasis"/>
        </w:rPr>
        <w:t>North Carolina</w:t>
      </w:r>
      <w:r w:rsidRPr="00036505">
        <w:rPr>
          <w:rStyle w:val="StyleUnderline"/>
        </w:rPr>
        <w:t xml:space="preserve">, </w:t>
      </w:r>
      <w:r w:rsidRPr="00036505">
        <w:rPr>
          <w:rStyle w:val="Emphasis"/>
        </w:rPr>
        <w:t>Arizona</w:t>
      </w:r>
      <w:r w:rsidRPr="00036505">
        <w:rPr>
          <w:rStyle w:val="StyleUnderline"/>
        </w:rPr>
        <w:t>, Michigan, Pennsylvania and Wisconsin all belong to this second group. The rest of the states</w:t>
      </w:r>
      <w:r w:rsidRPr="00036505">
        <w:rPr>
          <w:sz w:val="14"/>
        </w:rPr>
        <w:t xml:space="preserve"> have rules that only allow such voting if a citizen has a specific excuse, such as age, illness or disability. But several of them </w:t>
      </w:r>
      <w:r w:rsidRPr="00036505">
        <w:rPr>
          <w:rStyle w:val="Emphasis"/>
        </w:rPr>
        <w:t>say they will allow more mail-in voting this year because of the pandemic.</w:t>
      </w:r>
      <w:r>
        <w:rPr>
          <w:rStyle w:val="Emphasis"/>
        </w:rPr>
        <w:t xml:space="preserve"> </w:t>
      </w:r>
      <w:r w:rsidRPr="00036505">
        <w:rPr>
          <w:rStyle w:val="StyleUnderline"/>
        </w:rPr>
        <w:t>These policies, particularly in the swing states, means a vote-by-mail partisan divide could significantly influence who becomes president. If less supportive Republicans don’t request a ballot</w:t>
      </w:r>
      <w:r w:rsidRPr="00036505">
        <w:rPr>
          <w:sz w:val="14"/>
        </w:rPr>
        <w:t xml:space="preserve"> in time or are unable to go to the polls in sufficient numbers, </w:t>
      </w:r>
      <w:r w:rsidRPr="00036505">
        <w:rPr>
          <w:rStyle w:val="Emphasis"/>
        </w:rPr>
        <w:t>the Democratic candidate could claim victory in November.</w:t>
      </w:r>
      <w:r w:rsidRPr="00036505">
        <w:rPr>
          <w:sz w:val="14"/>
        </w:rPr>
        <w:t xml:space="preserve"> To underline this point: </w:t>
      </w:r>
      <w:r w:rsidRPr="00036505">
        <w:rPr>
          <w:rStyle w:val="StyleUnderline"/>
        </w:rPr>
        <w:t xml:space="preserve">In one hard-fought primary race for </w:t>
      </w:r>
      <w:r w:rsidRPr="00036505">
        <w:rPr>
          <w:rStyle w:val="Emphasis"/>
        </w:rPr>
        <w:t>Wisconsin’s Supreme Court</w:t>
      </w:r>
      <w:r w:rsidRPr="00036505">
        <w:rPr>
          <w:rStyle w:val="StyleUnderline"/>
        </w:rPr>
        <w:t>, mail-in ballots favored a liberal candidate over a conservative one and suggested liberal Democrats voted by mail while conservative Republicans voted in person</w:t>
      </w:r>
      <w:r w:rsidRPr="00036505">
        <w:rPr>
          <w:sz w:val="14"/>
        </w:rPr>
        <w:t xml:space="preserve">. A New York Times analysis found that the liberal-leaning candidate challenging for the seat generally performed at least 10 percentage points better than the conservative incumbent in such ballots. At one precinct in particular, the conservative justice garnered 64 percent of the Election Day vote, while the challenger took 70 percent of the votes cast by mail. Those mail-in ballots helped to carry the race for the liberal. </w:t>
      </w:r>
      <w:r w:rsidRPr="00036505">
        <w:rPr>
          <w:rStyle w:val="StyleUnderline"/>
        </w:rPr>
        <w:t>Voting by mail may be</w:t>
      </w:r>
      <w:r w:rsidRPr="00036505">
        <w:rPr>
          <w:sz w:val="14"/>
        </w:rPr>
        <w:t xml:space="preserve"> especially </w:t>
      </w:r>
      <w:r w:rsidRPr="00036505">
        <w:rPr>
          <w:rStyle w:val="StyleUnderline"/>
        </w:rPr>
        <w:t>important</w:t>
      </w:r>
      <w:r w:rsidRPr="00036505">
        <w:rPr>
          <w:sz w:val="14"/>
        </w:rPr>
        <w:t xml:space="preserve"> in November </w:t>
      </w:r>
      <w:r w:rsidRPr="00036505">
        <w:rPr>
          <w:rStyle w:val="StyleUnderline"/>
        </w:rPr>
        <w:t>if the number of physical polling stations are reduced because of COVID-19.</w:t>
      </w:r>
      <w:r w:rsidRPr="00036505">
        <w:rPr>
          <w:sz w:val="14"/>
        </w:rPr>
        <w:t xml:space="preserve"> In the Wisconsin primary, only five of Milwaukee's typical 180 polling sites were open. Getting enough poll workers to sites may add to the trouble. More than half of poll workers in the last two general elections were age 61 or older, according to the Pew Research Center. And in the 2018 election 27 percent of such workers were older than 70. This group faces the greatest threat from the coronavirus and has been told all year to stay home to be safer. In both Wisconsin’s and Georgia’s recent primaries, fewer than usual workers showed up. The concern is reasonable: since the primary in Wisconsin, state health officials have identified 71 people who contracted the coronavirus from polling centers.</w:t>
      </w:r>
    </w:p>
    <w:p w14:paraId="0733E8D7" w14:textId="77777777" w:rsidR="005F46FC" w:rsidRDefault="005F46FC" w:rsidP="005F46FC">
      <w:pPr>
        <w:pStyle w:val="Heading4"/>
      </w:pPr>
      <w:r>
        <w:t>All swing states have vote by mail</w:t>
      </w:r>
    </w:p>
    <w:p w14:paraId="6D78432A" w14:textId="77777777" w:rsidR="005F46FC" w:rsidRDefault="005F46FC" w:rsidP="005F46FC">
      <w:r w:rsidRPr="00D63ADE">
        <w:rPr>
          <w:rStyle w:val="Style13ptBold"/>
        </w:rPr>
        <w:t>Wines 20</w:t>
      </w:r>
      <w:r>
        <w:t xml:space="preserve"> (Michael, “Voting by Mail Could Be What States Need. But Can They Pull It Off?,” New York Times, </w:t>
      </w:r>
      <w:hyperlink r:id="rId27" w:history="1">
        <w:r w:rsidRPr="00276013">
          <w:rPr>
            <w:rStyle w:val="Hyperlink"/>
          </w:rPr>
          <w:t>https://www.nytimes.com/2020/04/11/us/coronavirus-voting-by-mail-elections.html</w:t>
        </w:r>
      </w:hyperlink>
      <w:r>
        <w:t>)</w:t>
      </w:r>
    </w:p>
    <w:p w14:paraId="39B591E7" w14:textId="77777777" w:rsidR="005F46FC" w:rsidRPr="00D63ADE" w:rsidRDefault="005F46FC" w:rsidP="005F46FC"/>
    <w:p w14:paraId="5CE2E03B" w14:textId="0FA88F6E" w:rsidR="005F46FC" w:rsidRPr="005F46FC" w:rsidRDefault="005F46FC" w:rsidP="005F46FC">
      <w:r w:rsidRPr="00FA68B7">
        <w:rPr>
          <w:rStyle w:val="StyleUnderline"/>
        </w:rPr>
        <w:t>For</w:t>
      </w:r>
      <w:r w:rsidRPr="00FA68B7">
        <w:t xml:space="preserve"> a number of </w:t>
      </w:r>
      <w:r w:rsidRPr="00FA68B7">
        <w:rPr>
          <w:rStyle w:val="StyleUnderline"/>
        </w:rPr>
        <w:t>states that</w:t>
      </w:r>
      <w:r w:rsidRPr="00FA68B7">
        <w:t xml:space="preserve"> already </w:t>
      </w:r>
      <w:r w:rsidRPr="00FA68B7">
        <w:rPr>
          <w:rStyle w:val="StyleUnderline"/>
        </w:rPr>
        <w:t>allow</w:t>
      </w:r>
      <w:r w:rsidRPr="00FA68B7">
        <w:t xml:space="preserve"> a large share of </w:t>
      </w:r>
      <w:r w:rsidRPr="00FA68B7">
        <w:rPr>
          <w:rStyle w:val="StyleUnderline"/>
        </w:rPr>
        <w:t>voters to vote remotely, the road would be</w:t>
      </w:r>
      <w:r w:rsidRPr="00FA68B7">
        <w:t xml:space="preserve"> </w:t>
      </w:r>
      <w:r w:rsidRPr="00FA68B7">
        <w:rPr>
          <w:rStyle w:val="Emphasis"/>
        </w:rPr>
        <w:t>considerably smoother</w:t>
      </w:r>
      <w:r w:rsidRPr="00FA68B7">
        <w:t xml:space="preserve">. Five states — Colorado, Hawaii, Oregon, Utah and Washington — conduct elections almost entirely by mail. Twenty-eight others and the District of Columbia allow voters to cast absentee ballots by mail without providing a reason, though participation is dampened in states that make voters apply for ballots in every election instead of providing them automatically. Some of those states have impressive rates of balloting by mail, including big states like Arizona, California and Florida and smaller ones like Montana and North Dakota. But for Alabama and others accustomed to handling only trickles of mail ballots, a quick transition to voting by mail would be wrenching. Most of those states are in the Southeast, but not all: In New York, only 3.5 percent of ballots in the 2018 midterm election were absentee. Still, </w:t>
      </w:r>
      <w:r w:rsidRPr="00FA68B7">
        <w:rPr>
          <w:rStyle w:val="StyleUnderline"/>
        </w:rPr>
        <w:t>for all the concerns about the impact of the virus on the</w:t>
      </w:r>
      <w:r w:rsidRPr="00FA68B7">
        <w:t xml:space="preserve"> presidential </w:t>
      </w:r>
      <w:r w:rsidRPr="00FA68B7">
        <w:rPr>
          <w:rStyle w:val="StyleUnderline"/>
        </w:rPr>
        <w:t>election</w:t>
      </w:r>
      <w:r w:rsidRPr="00FA68B7">
        <w:t xml:space="preserve">, </w:t>
      </w:r>
      <w:r w:rsidRPr="00FA68B7">
        <w:rPr>
          <w:rStyle w:val="Emphasis"/>
        </w:rPr>
        <w:t>the six swing states</w:t>
      </w:r>
      <w:r w:rsidRPr="00FA68B7">
        <w:t xml:space="preserve"> most likely to determine the outcome in November — </w:t>
      </w:r>
      <w:r w:rsidRPr="00FA68B7">
        <w:rPr>
          <w:rStyle w:val="StyleUnderline"/>
        </w:rPr>
        <w:t>Michigan, Pennsylvania, Wisconsin, Florida, North Carolina and Arizona</w:t>
      </w:r>
      <w:r w:rsidRPr="00FA68B7">
        <w:t xml:space="preserve"> — </w:t>
      </w:r>
      <w:r w:rsidRPr="00FA68B7">
        <w:rPr>
          <w:rStyle w:val="Emphasis"/>
        </w:rPr>
        <w:t>all allow broad access to voting by mail</w:t>
      </w:r>
      <w:r w:rsidRPr="00FA68B7">
        <w:t>.</w:t>
      </w:r>
      <w:r w:rsidRPr="00D63ADE">
        <w:t xml:space="preserve">   </w:t>
      </w:r>
    </w:p>
    <w:p w14:paraId="76EAEDE7" w14:textId="127B768F" w:rsidR="00BE4B38" w:rsidRDefault="00BE4B38" w:rsidP="00BE4B38">
      <w:pPr>
        <w:pStyle w:val="Heading3"/>
      </w:pPr>
      <w:r>
        <w:t>AT base link turn</w:t>
      </w:r>
    </w:p>
    <w:p w14:paraId="3A00EF93" w14:textId="77777777" w:rsidR="00325058" w:rsidRDefault="00325058" w:rsidP="00325058">
      <w:pPr>
        <w:pStyle w:val="Heading4"/>
      </w:pPr>
      <w:r>
        <w:t xml:space="preserve">Base support is </w:t>
      </w:r>
      <w:r w:rsidRPr="00325058">
        <w:rPr>
          <w:u w:val="single"/>
        </w:rPr>
        <w:t>inevitable</w:t>
      </w:r>
      <w:r>
        <w:t>, but the plan allows Trump to attract new voters</w:t>
      </w:r>
    </w:p>
    <w:p w14:paraId="50F39CF0" w14:textId="77777777" w:rsidR="00325058" w:rsidRPr="008D1947" w:rsidRDefault="00325058" w:rsidP="00325058">
      <w:r w:rsidRPr="00325058">
        <w:rPr>
          <w:rStyle w:val="Style13ptBold"/>
        </w:rPr>
        <w:t>Levitz 7-2</w:t>
      </w:r>
      <w:r>
        <w:t>-2020 (Eric, “Trump Believes That He Is Losing Because He Hasn’t Been Racist Enough, New York Mag, https://nymag.com/intelligencer/2020/07/trump-is-losing-2020-polls-racism-black-lives-matter.html)//BB</w:t>
      </w:r>
    </w:p>
    <w:p w14:paraId="2CD8886B" w14:textId="77777777" w:rsidR="00325058" w:rsidRDefault="00325058" w:rsidP="00325058"/>
    <w:p w14:paraId="257FFC5B" w14:textId="4524C1C0" w:rsidR="00325058" w:rsidRPr="00325058" w:rsidRDefault="00325058" w:rsidP="00325058">
      <w:r w:rsidRPr="00325058">
        <w:rPr>
          <w:rStyle w:val="StyleUnderline"/>
        </w:rPr>
        <w:t>If subjecting the United States to the worst coronavirus outbreak in the developed world — and the highest unemployment rate since the Great Depression — has not cost Trump the support of his culturally conservative base, then an executive order barring cops from using choke holds</w:t>
      </w:r>
      <w:r>
        <w:t xml:space="preserve"> (unless they really feel like it</w:t>
      </w:r>
      <w:r w:rsidRPr="00325058">
        <w:t xml:space="preserve">) </w:t>
      </w:r>
      <w:r w:rsidRPr="00325058">
        <w:rPr>
          <w:rStyle w:val="StyleUnderline"/>
        </w:rPr>
        <w:t>isn’t going to either</w:t>
      </w:r>
      <w:r>
        <w:t xml:space="preserve">. </w:t>
      </w:r>
      <w:r w:rsidRPr="00325058">
        <w:rPr>
          <w:rStyle w:val="StyleUnderline"/>
        </w:rPr>
        <w:t xml:space="preserve">A president with a 40 percent approval rating </w:t>
      </w:r>
      <w:r w:rsidRPr="00325058">
        <w:rPr>
          <w:rStyle w:val="Emphasis"/>
        </w:rPr>
        <w:t>doesn’t need to sweat the enthusiasm of his faithful</w:t>
      </w:r>
      <w:r>
        <w:t xml:space="preserve">; an enthused voter’s ballot doesn’t count for more than a reluctant one’s. </w:t>
      </w:r>
      <w:r w:rsidRPr="00325058">
        <w:rPr>
          <w:rStyle w:val="StyleUnderline"/>
        </w:rPr>
        <w:t xml:space="preserve">Rather, Trump’s overriding preoccupation </w:t>
      </w:r>
      <w:r w:rsidRPr="00325058">
        <w:rPr>
          <w:rStyle w:val="Emphasis"/>
        </w:rPr>
        <w:t>should be</w:t>
      </w:r>
      <w:r w:rsidRPr="00325058">
        <w:rPr>
          <w:rStyle w:val="StyleUnderline"/>
        </w:rPr>
        <w:t xml:space="preserve"> winning back the voters who’ve been drifting away from him.</w:t>
      </w:r>
      <w:r>
        <w:t xml:space="preserve"> And there is no evidence that such Americans have been alienated by his failure to turn the racial demagoguery dial up to 11. As The Atlantic’s David Graham notes, the recent upsurge in white Americans’ support for Black Lives Matter has corresponded with a precipitous drop in Trump’s standing among the demographic.</w:t>
      </w:r>
    </w:p>
    <w:p w14:paraId="0CD9CC43" w14:textId="77777777" w:rsidR="00BE4B38" w:rsidRDefault="00BE4B38" w:rsidP="00BE4B38">
      <w:pPr>
        <w:pStyle w:val="Heading4"/>
      </w:pPr>
      <w:r>
        <w:t>White voters don’t like trumps hard on crime approach---BLM has gained traction</w:t>
      </w:r>
    </w:p>
    <w:p w14:paraId="1A7DE0A3" w14:textId="6D49B3AE" w:rsidR="00BE4B38" w:rsidRDefault="00BE4B38" w:rsidP="00BE4B38">
      <w:r w:rsidRPr="002A6AF2">
        <w:rPr>
          <w:rStyle w:val="Style13ptBold"/>
        </w:rPr>
        <w:t>Cohn, 20</w:t>
      </w:r>
      <w:r>
        <w:t>---[Nate Cohn, D</w:t>
      </w:r>
      <w:r w:rsidRPr="002A6AF2">
        <w:t>omestic correspondent for The Upshot at The New York Times</w:t>
      </w:r>
      <w:r>
        <w:t xml:space="preserve"> who</w:t>
      </w:r>
      <w:r w:rsidRPr="002A6AF2">
        <w:t xml:space="preserve"> covers elections, polling and demographics</w:t>
      </w:r>
      <w:r>
        <w:t xml:space="preserve">, "In Poll, Trump Falls Far Behind Biden in Six Key Battleground States", No Publication, 6-25-2020, </w:t>
      </w:r>
      <w:hyperlink r:id="rId28" w:history="1">
        <w:r w:rsidRPr="008B1A8E">
          <w:rPr>
            <w:rStyle w:val="Hyperlink"/>
          </w:rPr>
          <w:t>https://www.nytimes.com/2020/06/25/upshot/poll-2020-biden-battlegrounds.html]//Mango</w:t>
        </w:r>
      </w:hyperlink>
    </w:p>
    <w:p w14:paraId="24699858" w14:textId="77777777" w:rsidR="00BE4B38" w:rsidRPr="00963ADC" w:rsidRDefault="00BE4B38" w:rsidP="00BE4B38"/>
    <w:p w14:paraId="4834ADA1" w14:textId="056AFCC8" w:rsidR="00BE4B38" w:rsidRPr="00BE4B38" w:rsidRDefault="00BE4B38" w:rsidP="00BE4B38">
      <w:pPr>
        <w:rPr>
          <w:sz w:val="14"/>
        </w:rPr>
      </w:pPr>
      <w:r w:rsidRPr="00963ADC">
        <w:rPr>
          <w:rStyle w:val="StyleUnderline"/>
        </w:rPr>
        <w:t xml:space="preserve">Mr. Trump’s edge among white voters has </w:t>
      </w:r>
      <w:r w:rsidRPr="00963ADC">
        <w:rPr>
          <w:rStyle w:val="Emphasis"/>
        </w:rPr>
        <w:t>dwindled</w:t>
      </w:r>
      <w:r w:rsidRPr="00963ADC">
        <w:rPr>
          <w:rStyle w:val="StyleUnderline"/>
        </w:rPr>
        <w:t xml:space="preserve"> despite national attention to the kind of racial issues that many analysts believed propelled his strength among white voters</w:t>
      </w:r>
      <w:r w:rsidRPr="00C87941">
        <w:rPr>
          <w:sz w:val="14"/>
        </w:rPr>
        <w:t xml:space="preserve"> in the first place. If attitudes about race were vital to Mr. Trump’s appeal with white voters, then a foundation of his strength has been badly shaken. </w:t>
      </w:r>
      <w:r w:rsidRPr="00C87941">
        <w:rPr>
          <w:rStyle w:val="StyleUnderline"/>
        </w:rPr>
        <w:t>National polls suggest that the Black Lives Matter movement has become significantly more popular since the 2016 election</w:t>
      </w:r>
      <w:r w:rsidRPr="00C87941">
        <w:rPr>
          <w:sz w:val="14"/>
        </w:rPr>
        <w:t xml:space="preserve">. The Times/Siena polls find that </w:t>
      </w:r>
      <w:r w:rsidRPr="00C87941">
        <w:rPr>
          <w:rStyle w:val="StyleUnderline"/>
        </w:rPr>
        <w:t>white voters in the battleground states support the recent protests and agree with the movement’s major complaints about the criminal justice system</w:t>
      </w:r>
      <w:r w:rsidRPr="00C87941">
        <w:rPr>
          <w:sz w:val="14"/>
        </w:rPr>
        <w:t>, including that the death of Mr. Floyd is part of a broader pattern of excessive police violence, and that the criminal justice system is biased against African-Americans</w:t>
      </w:r>
      <w:r w:rsidRPr="00C87941">
        <w:rPr>
          <w:rStyle w:val="StyleUnderline"/>
        </w:rPr>
        <w:t xml:space="preserve">. They </w:t>
      </w:r>
      <w:r w:rsidRPr="00C87941">
        <w:rPr>
          <w:rStyle w:val="Emphasis"/>
        </w:rPr>
        <w:t>disapprove</w:t>
      </w:r>
      <w:r w:rsidRPr="00C87941">
        <w:rPr>
          <w:rStyle w:val="StyleUnderline"/>
        </w:rPr>
        <w:t xml:space="preserve"> of how the president is handling both the recent protests and race relations more generally.</w:t>
      </w:r>
      <w:r w:rsidRPr="00C87941">
        <w:rPr>
          <w:sz w:val="14"/>
        </w:rPr>
        <w:t xml:space="preserve"> </w:t>
      </w:r>
      <w:r w:rsidRPr="00C87941">
        <w:rPr>
          <w:rStyle w:val="StyleUnderline"/>
        </w:rPr>
        <w:t xml:space="preserve">Mr. Biden’s gains among white voters have been largest among the </w:t>
      </w:r>
      <w:r w:rsidRPr="00C87941">
        <w:rPr>
          <w:rStyle w:val="Emphasis"/>
        </w:rPr>
        <w:t>young</w:t>
      </w:r>
      <w:r w:rsidRPr="00C87941">
        <w:rPr>
          <w:rStyle w:val="StyleUnderline"/>
        </w:rPr>
        <w:t xml:space="preserve"> and </w:t>
      </w:r>
      <w:r w:rsidRPr="00C87941">
        <w:rPr>
          <w:rStyle w:val="Emphasis"/>
        </w:rPr>
        <w:t>college-educated</w:t>
      </w:r>
      <w:r w:rsidRPr="00C87941">
        <w:rPr>
          <w:rStyle w:val="StyleUnderline"/>
        </w:rPr>
        <w:t xml:space="preserve"> white voters likeliest to back the protesters’ views on racial issues</w:t>
      </w:r>
      <w:r w:rsidRPr="00C87941">
        <w:rPr>
          <w:sz w:val="14"/>
        </w:rPr>
        <w:t xml:space="preserve">. </w:t>
      </w:r>
    </w:p>
    <w:p w14:paraId="726ED3B0" w14:textId="29157588" w:rsidR="00B62D60" w:rsidRDefault="00B62D60" w:rsidP="009B4EFD">
      <w:pPr>
        <w:pStyle w:val="Heading3"/>
      </w:pPr>
      <w:r>
        <w:t>AT econ outweighs</w:t>
      </w:r>
    </w:p>
    <w:p w14:paraId="2B71CB93" w14:textId="77777777" w:rsidR="00B62D60" w:rsidRPr="00BE2BF6" w:rsidRDefault="00B62D60" w:rsidP="00B62D60">
      <w:pPr>
        <w:pStyle w:val="Heading4"/>
      </w:pPr>
      <w:r>
        <w:t>Trump spins small growth in his favor---econ wont hurt him</w:t>
      </w:r>
    </w:p>
    <w:p w14:paraId="479B9E25" w14:textId="506B3A96" w:rsidR="00B62D60" w:rsidRDefault="00B62D60" w:rsidP="00B62D60">
      <w:r w:rsidRPr="008E4CA5">
        <w:rPr>
          <w:rStyle w:val="Style13ptBold"/>
        </w:rPr>
        <w:t>Illing, 20</w:t>
      </w:r>
      <w:r>
        <w:t>---[</w:t>
      </w:r>
      <w:r w:rsidRPr="008E4CA5">
        <w:t xml:space="preserve"> </w:t>
      </w:r>
      <w:r>
        <w:t xml:space="preserve">Sean Illing, Sean Illing is the Interviews Writer for Vox who taught politics and philosophy, "Why </w:t>
      </w:r>
      <w:r w:rsidRPr="00BE4B38">
        <w:rPr>
          <w:rStyle w:val="Emphasis"/>
        </w:rPr>
        <w:t>Democrats shouldn’t assume that a bad economy will sink Trump</w:t>
      </w:r>
      <w:r>
        <w:t xml:space="preserve">", Vox, 6-9-2020, </w:t>
      </w:r>
      <w:hyperlink r:id="rId29" w:history="1">
        <w:r w:rsidR="00BE4B38" w:rsidRPr="008B1A8E">
          <w:rPr>
            <w:rStyle w:val="Hyperlink"/>
          </w:rPr>
          <w:t>https://www.vox.com/policy-and-politics/2020/6/9/21279076/2020-election-trump-economy-democrats-jason-furman]//Mango</w:t>
        </w:r>
      </w:hyperlink>
    </w:p>
    <w:p w14:paraId="0DB67E17" w14:textId="77777777" w:rsidR="00BE4B38" w:rsidRPr="008E4CA5" w:rsidRDefault="00BE4B38" w:rsidP="00B62D60"/>
    <w:p w14:paraId="5FCBE089" w14:textId="71EF5B8C" w:rsidR="00B62D60" w:rsidRPr="00BE4B38" w:rsidRDefault="00B62D60" w:rsidP="00B62D60">
      <w:pPr>
        <w:rPr>
          <w:sz w:val="12"/>
        </w:rPr>
      </w:pPr>
      <w:r w:rsidRPr="00BE4B38">
        <w:rPr>
          <w:sz w:val="22"/>
          <w:u w:val="single"/>
        </w:rPr>
        <w:t xml:space="preserve">The conventional wisdom is that a bad economy hurts the incumbent president. </w:t>
      </w:r>
      <w:r w:rsidRPr="00BE4B38">
        <w:rPr>
          <w:sz w:val="12"/>
        </w:rPr>
        <w:t>For that reason,</w:t>
      </w:r>
      <w:r w:rsidRPr="00BE4B38">
        <w:rPr>
          <w:sz w:val="22"/>
          <w:u w:val="single"/>
        </w:rPr>
        <w:t xml:space="preserve"> most people assume a pandemic-induced recession will help Joe Biden in the 2020 election</w:t>
      </w:r>
      <w:r w:rsidRPr="00BE4B38">
        <w:rPr>
          <w:sz w:val="12"/>
        </w:rPr>
        <w:t xml:space="preserve">. But </w:t>
      </w:r>
      <w:r w:rsidRPr="00BE4B38">
        <w:rPr>
          <w:sz w:val="22"/>
          <w:u w:val="single"/>
        </w:rPr>
        <w:t xml:space="preserve">the sort of economic collapse we’re seeing right now is </w:t>
      </w:r>
      <w:r w:rsidRPr="00BE4B38">
        <w:rPr>
          <w:rStyle w:val="Emphasis"/>
        </w:rPr>
        <w:t>very different</w:t>
      </w:r>
      <w:r w:rsidRPr="00BE4B38">
        <w:rPr>
          <w:sz w:val="22"/>
          <w:u w:val="single"/>
        </w:rPr>
        <w:t xml:space="preserve"> from what we’ve seen in previous periods of decline</w:t>
      </w:r>
      <w:r w:rsidRPr="00BE4B38">
        <w:rPr>
          <w:sz w:val="12"/>
        </w:rPr>
        <w:t>, like the Great Recession or even the Great Depression, both of which involved gradual recoveries</w:t>
      </w:r>
      <w:r w:rsidRPr="00BE4B38">
        <w:rPr>
          <w:sz w:val="22"/>
          <w:u w:val="single"/>
        </w:rPr>
        <w:t>. In this case, the long-term damage will be immense, and it will likely be years before we fully recover</w:t>
      </w:r>
      <w:r w:rsidRPr="00BE4B38">
        <w:rPr>
          <w:sz w:val="12"/>
        </w:rPr>
        <w:t xml:space="preserve">, but as the economy starts to open back up in the summer months, </w:t>
      </w:r>
      <w:r w:rsidRPr="00BE4B38">
        <w:rPr>
          <w:sz w:val="22"/>
          <w:u w:val="single"/>
        </w:rPr>
        <w:t xml:space="preserve">we might see a </w:t>
      </w:r>
      <w:r w:rsidRPr="00BE4B38">
        <w:rPr>
          <w:rStyle w:val="Emphasis"/>
        </w:rPr>
        <w:t>rapid surge</w:t>
      </w:r>
      <w:r w:rsidRPr="00BE4B38">
        <w:rPr>
          <w:sz w:val="22"/>
          <w:u w:val="single"/>
        </w:rPr>
        <w:t xml:space="preserve"> in economic growth and employment numbers.</w:t>
      </w:r>
      <w:r w:rsidRPr="00BE4B38">
        <w:rPr>
          <w:sz w:val="12"/>
        </w:rPr>
        <w:t xml:space="preserve"> Historically, we would still be in terrible shape — but </w:t>
      </w:r>
      <w:r w:rsidRPr="00BE4B38">
        <w:rPr>
          <w:sz w:val="22"/>
          <w:u w:val="single"/>
        </w:rPr>
        <w:t xml:space="preserve">the quick rebound could create a </w:t>
      </w:r>
      <w:r w:rsidRPr="00BE4B38">
        <w:rPr>
          <w:rStyle w:val="Emphasis"/>
        </w:rPr>
        <w:t>fairly optimistic narrative</w:t>
      </w:r>
      <w:r w:rsidRPr="00BE4B38">
        <w:rPr>
          <w:sz w:val="22"/>
          <w:u w:val="single"/>
        </w:rPr>
        <w:t xml:space="preserve"> for the Trump White House</w:t>
      </w:r>
      <w:r w:rsidRPr="00BE4B38">
        <w:rPr>
          <w:sz w:val="12"/>
        </w:rPr>
        <w:t xml:space="preserve">. This is the argument Jason Furman, who served as an economist in the Obama administration and is now a professor at Harvard, is making to basically anyone who will listen. As Politico reported two weeks ago, Furman has been sounding the alarm to Democrats behind the scenes, and many are increasingly concerned. I spoke to Furman by phone about why he thinks “we’re about to see the best economic data we’ve seen in the history of this country,” what that actually means in terms of the overall health of the economy, and what he thinks Democrats should do to counter Trump’s narrative in November. A lightly edited transcript of our conversation follows. Sean Illing Most of the Democrats I’ve spoken to over the last couple months think the economic situation we’re facing is a political disaster for President Trump. You’re not so sure — why? Jason Furman I’m not a political forecaster, so I’m not sure of anything politically. But </w:t>
      </w:r>
      <w:r w:rsidRPr="00BE4B38">
        <w:rPr>
          <w:sz w:val="22"/>
          <w:u w:val="single"/>
        </w:rPr>
        <w:t xml:space="preserve">I’m trying to warn people on the Democratic side that they should be thinking about more than just the </w:t>
      </w:r>
      <w:r w:rsidRPr="00BE4B38">
        <w:rPr>
          <w:rStyle w:val="Emphasis"/>
        </w:rPr>
        <w:t>raw numbers</w:t>
      </w:r>
      <w:r w:rsidRPr="00BE4B38">
        <w:rPr>
          <w:sz w:val="12"/>
        </w:rPr>
        <w:t xml:space="preserve">. </w:t>
      </w:r>
      <w:r w:rsidRPr="00BE4B38">
        <w:rPr>
          <w:sz w:val="22"/>
          <w:u w:val="single"/>
        </w:rPr>
        <w:t xml:space="preserve">Let’s say we have an unemployment rate of 12 percent on Election Day — </w:t>
      </w:r>
      <w:r w:rsidRPr="00BE4B38">
        <w:rPr>
          <w:sz w:val="12"/>
        </w:rPr>
        <w:t>that’s obviously bad</w:t>
      </w:r>
      <w:r w:rsidRPr="00BE4B38">
        <w:rPr>
          <w:sz w:val="22"/>
          <w:u w:val="single"/>
        </w:rPr>
        <w:t>. But if the unemployment rate was very recently at 20 percent and it dropped pretty quickly to 12 percent, that’s a much different situation than if the country had been steadily watching the unemployment grow to 12 percent over a long period of time</w:t>
      </w:r>
      <w:r w:rsidRPr="00BE4B38">
        <w:rPr>
          <w:sz w:val="12"/>
        </w:rPr>
        <w:t xml:space="preserve">. Both of these cases are economic disasters, </w:t>
      </w:r>
      <w:r w:rsidRPr="00BE4B38">
        <w:rPr>
          <w:rStyle w:val="StyleUnderline"/>
        </w:rPr>
        <w:t>but the first scenario is very different politically because it means we will have had a quarter of enormous, rapid growth</w:t>
      </w:r>
      <w:r w:rsidRPr="00BE4B38">
        <w:rPr>
          <w:sz w:val="12"/>
        </w:rPr>
        <w:t xml:space="preserve">. Sean Illing In other words, what you’re saying is that we won’t be going from a cataclysmic situation to a very good situation, but </w:t>
      </w:r>
      <w:r w:rsidRPr="00BE4B38">
        <w:rPr>
          <w:rStyle w:val="StyleUnderline"/>
        </w:rPr>
        <w:t xml:space="preserve">we could easily go from a cataclysmic situation to a merely bad situation, and that would give the Trump team a </w:t>
      </w:r>
      <w:r w:rsidRPr="00BE4B38">
        <w:rPr>
          <w:rStyle w:val="Emphasis"/>
        </w:rPr>
        <w:t>plausible story</w:t>
      </w:r>
      <w:r w:rsidRPr="00BE4B38">
        <w:rPr>
          <w:rStyle w:val="StyleUnderline"/>
        </w:rPr>
        <w:t xml:space="preserve"> to tell about how we’re bouncing back economically</w:t>
      </w:r>
      <w:r w:rsidRPr="00BE4B38">
        <w:rPr>
          <w:sz w:val="12"/>
        </w:rPr>
        <w:t xml:space="preserve">? Jason Furman Yes, exactly. I mean, there’s always a way to spin the numbers, but if it’s the case that in the four months leading up to the election, </w:t>
      </w:r>
      <w:r w:rsidRPr="00BE4B38">
        <w:rPr>
          <w:rStyle w:val="StyleUnderline"/>
        </w:rPr>
        <w:t>the job creation numbers are 1, 2, 3, 4 million jobs a month — and there’s a very decent chance of that — that will give them an optimistic narrative to push</w:t>
      </w:r>
      <w:r w:rsidRPr="00BE4B38">
        <w:rPr>
          <w:sz w:val="12"/>
        </w:rPr>
        <w:t xml:space="preserve">. They will say, “We reopened the country and it’s working, our economic plan is working. We’re not there yet, we have further to go, but look at the results so far.” These are the arguments Democrats should expect to hear in any case. And maybe they’ll fall flat on people who are still suffering in the economy — I can’t speak to that. But </w:t>
      </w:r>
      <w:r w:rsidRPr="00BE4B38">
        <w:rPr>
          <w:rStyle w:val="StyleUnderline"/>
        </w:rPr>
        <w:t>I suspect a lot of people want a sense of optimism, a belief that we’ve turned a corner economically, so voters could be hungry for this kind of narrative.</w:t>
      </w:r>
      <w:r w:rsidRPr="00BE4B38">
        <w:rPr>
          <w:sz w:val="12"/>
        </w:rPr>
        <w:t xml:space="preserve"> </w:t>
      </w:r>
    </w:p>
    <w:p w14:paraId="10DE041D" w14:textId="176D148F" w:rsidR="00D067B9" w:rsidRDefault="00D067B9" w:rsidP="00D067B9">
      <w:pPr>
        <w:pStyle w:val="Heading4"/>
      </w:pPr>
      <w:r>
        <w:t>Economy doesn’t outweigh</w:t>
      </w:r>
      <w:r w:rsidR="00E201F9">
        <w:t>---he’s losing despite high economic approval</w:t>
      </w:r>
    </w:p>
    <w:p w14:paraId="30508209" w14:textId="379DC0B5" w:rsidR="00D067B9" w:rsidRDefault="00D067B9" w:rsidP="00D067B9">
      <w:r w:rsidRPr="00DE3F16">
        <w:rPr>
          <w:rStyle w:val="Style13ptBold"/>
        </w:rPr>
        <w:t xml:space="preserve">Enten </w:t>
      </w:r>
      <w:r w:rsidR="00BE4B38">
        <w:rPr>
          <w:rStyle w:val="Style13ptBold"/>
        </w:rPr>
        <w:t>20</w:t>
      </w:r>
      <w:r>
        <w:t>,</w:t>
      </w:r>
      <w:r w:rsidR="00BE4B38">
        <w:t xml:space="preserve"> CNN Political analyst (Harry,</w:t>
      </w:r>
      <w:r>
        <w:t xml:space="preserve"> “Trump is winning on the economy. That may not matter</w:t>
      </w:r>
      <w:r w:rsidR="00BE4B38">
        <w:t xml:space="preserve">,” CNN, </w:t>
      </w:r>
      <w:hyperlink r:id="rId30" w:history="1">
        <w:r w:rsidRPr="00276013">
          <w:rPr>
            <w:rStyle w:val="Hyperlink"/>
          </w:rPr>
          <w:t>https://www.cnn.com/2020/05/15/politics/trump-economy-analysis/index.html</w:t>
        </w:r>
      </w:hyperlink>
      <w:r w:rsidR="00BE4B38">
        <w:t>)</w:t>
      </w:r>
      <w:r>
        <w:t xml:space="preserve"> </w:t>
      </w:r>
    </w:p>
    <w:p w14:paraId="39F6C283" w14:textId="77777777" w:rsidR="00E201F9" w:rsidRDefault="00E201F9" w:rsidP="00D067B9"/>
    <w:p w14:paraId="069803FF" w14:textId="4EBA6606" w:rsidR="00D067B9" w:rsidRPr="00E201F9" w:rsidRDefault="00D067B9" w:rsidP="00B62D60">
      <w:r w:rsidRPr="00BE4B38">
        <w:rPr>
          <w:rStyle w:val="StyleUnderline"/>
        </w:rPr>
        <w:t>The US economy is contracting. Jobs have been shed</w:t>
      </w:r>
      <w:r w:rsidRPr="00BE4B38">
        <w:t xml:space="preserve"> at a record pace </w:t>
      </w:r>
      <w:r w:rsidRPr="00BE4B38">
        <w:rPr>
          <w:rStyle w:val="StyleUnderline"/>
        </w:rPr>
        <w:t>during the coronavirus pandemic</w:t>
      </w:r>
      <w:r w:rsidRPr="00BE4B38">
        <w:t xml:space="preserve">. </w:t>
      </w:r>
      <w:r w:rsidRPr="00BE4B38">
        <w:rPr>
          <w:rStyle w:val="StyleUnderline"/>
        </w:rPr>
        <w:t>Normally, a president would be blamed</w:t>
      </w:r>
      <w:r w:rsidRPr="00BE4B38">
        <w:t xml:space="preserve"> for the bad economy, </w:t>
      </w:r>
      <w:r w:rsidRPr="00BE4B38">
        <w:rPr>
          <w:rStyle w:val="StyleUnderline"/>
        </w:rPr>
        <w:t>and his economic and overall approval ratings would be declining</w:t>
      </w:r>
      <w:r w:rsidRPr="00BE4B38">
        <w:t xml:space="preserve"> at a rapid pace. </w:t>
      </w:r>
      <w:r w:rsidRPr="00BE4B38">
        <w:rPr>
          <w:rStyle w:val="StyleUnderline"/>
        </w:rPr>
        <w:t>Instead</w:t>
      </w:r>
      <w:r w:rsidRPr="00BE4B38">
        <w:t xml:space="preserve">, </w:t>
      </w:r>
      <w:r w:rsidRPr="00BE4B38">
        <w:rPr>
          <w:rStyle w:val="Emphasis"/>
        </w:rPr>
        <w:t>Trump's more than holding his own on the economy</w:t>
      </w:r>
      <w:r w:rsidRPr="00BE4B38">
        <w:t xml:space="preserve">. Right now, </w:t>
      </w:r>
      <w:r w:rsidRPr="00BE4B38">
        <w:rPr>
          <w:rStyle w:val="Emphasis"/>
        </w:rPr>
        <w:t>it's a strength for him</w:t>
      </w:r>
      <w:r w:rsidRPr="00BE4B38">
        <w:t xml:space="preserve">. </w:t>
      </w:r>
      <w:r w:rsidRPr="00BE4B38">
        <w:rPr>
          <w:rStyle w:val="StyleUnderline"/>
        </w:rPr>
        <w:t>Such an edge may not matter, however, come this fall's election. The latest CNN</w:t>
      </w:r>
      <w:r w:rsidRPr="00BE4B38">
        <w:t xml:space="preserve">/SSRS </w:t>
      </w:r>
      <w:r w:rsidRPr="00BE4B38">
        <w:rPr>
          <w:rStyle w:val="StyleUnderline"/>
        </w:rPr>
        <w:t>national poll puts Trump's approval rating on the economy at 50%. That's just a point below Trump's average since the</w:t>
      </w:r>
      <w:r w:rsidRPr="00BE4B38">
        <w:t xml:space="preserve"> 2018 </w:t>
      </w:r>
      <w:r w:rsidRPr="00BE4B38">
        <w:rPr>
          <w:rStyle w:val="StyleUnderline"/>
        </w:rPr>
        <w:t>midterm</w:t>
      </w:r>
      <w:r w:rsidRPr="00BE4B38">
        <w:t xml:space="preserve"> elections. It also matches what other polls are finding. Trump scored a 50% approval rating on the economy in an April Marist College poll and a 52% in AP-NORC survey. Moreover, </w:t>
      </w:r>
      <w:r w:rsidRPr="00BE4B38">
        <w:rPr>
          <w:rStyle w:val="StyleUnderline"/>
        </w:rPr>
        <w:t xml:space="preserve">the President seems to still be </w:t>
      </w:r>
      <w:r w:rsidRPr="00BE4B38">
        <w:rPr>
          <w:rStyle w:val="Emphasis"/>
        </w:rPr>
        <w:t xml:space="preserve">winning on the economy vs. </w:t>
      </w:r>
      <w:r w:rsidRPr="00BE4B38">
        <w:t xml:space="preserve">former Vice President Joe </w:t>
      </w:r>
      <w:r w:rsidRPr="00BE4B38">
        <w:rPr>
          <w:rStyle w:val="Emphasis"/>
        </w:rPr>
        <w:t>Biden</w:t>
      </w:r>
      <w:r w:rsidRPr="00BE4B38">
        <w:t xml:space="preserve">. In the CNN poll, </w:t>
      </w:r>
      <w:r w:rsidRPr="00BE4B38">
        <w:rPr>
          <w:rStyle w:val="StyleUnderline"/>
        </w:rPr>
        <w:t>Trump held a 12-point advantage when voters were asked who they trusted most to handle the economy</w:t>
      </w:r>
      <w:r w:rsidRPr="00BE4B38">
        <w:t xml:space="preserve">. That's up from a 4-point margin for Trump last month. At first glance, </w:t>
      </w:r>
      <w:r w:rsidRPr="00BE4B38">
        <w:rPr>
          <w:rStyle w:val="Emphasis"/>
        </w:rPr>
        <w:t>it may be stunning that Trump's doing so well on the economy</w:t>
      </w:r>
      <w:r w:rsidRPr="00BE4B38">
        <w:t xml:space="preserve">. </w:t>
      </w:r>
      <w:r w:rsidRPr="00BE4B38">
        <w:rPr>
          <w:rStyle w:val="StyleUnderline"/>
        </w:rPr>
        <w:t xml:space="preserve">By almost any objective measure, the economy is doing poorly right now. </w:t>
      </w:r>
      <w:r w:rsidRPr="00BE4B38">
        <w:t xml:space="preserve">Trump's steadiness makes a lot more sense, though, if </w:t>
      </w:r>
      <w:r w:rsidRPr="00BE4B38">
        <w:rPr>
          <w:rStyle w:val="StyleUnderline"/>
        </w:rPr>
        <w:t>Americans aren't blaming Trump</w:t>
      </w:r>
      <w:r w:rsidRPr="00BE4B38">
        <w:t xml:space="preserve"> for the economic downturn. </w:t>
      </w:r>
      <w:r w:rsidRPr="00BE4B38">
        <w:rPr>
          <w:rStyle w:val="StyleUnderline"/>
        </w:rPr>
        <w:t>The coronavirus outbreak is a once-in-a-lifetime pandemic</w:t>
      </w:r>
      <w:r w:rsidRPr="00BE4B38">
        <w:t xml:space="preserve"> that is affecting a lot of different countries. Most world leaders are experiencing bounces in their approval ratings. </w:t>
      </w:r>
      <w:r w:rsidRPr="00BE4B38">
        <w:rPr>
          <w:rStyle w:val="StyleUnderline"/>
        </w:rPr>
        <w:t>Americans are likely giving Trump a lot of slack</w:t>
      </w:r>
      <w:r w:rsidRPr="00BE4B38">
        <w:t xml:space="preserve"> given the pandemic with concern to the economy. Polling shows, for instance, they prefer stay-at-home orders remain in place to ensure safety than opening back up the economy. Of course, Trump, perhaps believing that Americans' patience will run out, is now pushing back on those stay at home orders. </w:t>
      </w:r>
      <w:r w:rsidRPr="00BE4B38">
        <w:rPr>
          <w:rStyle w:val="StyleUnderline"/>
        </w:rPr>
        <w:t>Importantly, Americans believe that the economy will be in a better position next year</w:t>
      </w:r>
      <w:r w:rsidRPr="00BE4B38">
        <w:t xml:space="preserve">. A majority, 57%, said in the CNN poll that current economic problems were a "temporary obstacle to economic growth and the economy will soon recover." </w:t>
      </w:r>
      <w:r w:rsidRPr="00BE4B38">
        <w:rPr>
          <w:rStyle w:val="StyleUnderline"/>
        </w:rPr>
        <w:t>All of these data points are good signs for Trump</w:t>
      </w:r>
      <w:r w:rsidRPr="00BE4B38">
        <w:t xml:space="preserve">. </w:t>
      </w:r>
      <w:r w:rsidRPr="00BE4B38">
        <w:rPr>
          <w:rStyle w:val="Emphasis"/>
        </w:rPr>
        <w:t>The bad economy doesn't seem</w:t>
      </w:r>
      <w:r w:rsidRPr="00BE4B38">
        <w:t xml:space="preserve">, right now, </w:t>
      </w:r>
      <w:r w:rsidRPr="00BE4B38">
        <w:rPr>
          <w:rStyle w:val="Emphasis"/>
        </w:rPr>
        <w:t>to be hurting him electorally too much</w:t>
      </w:r>
      <w:r w:rsidRPr="00BE4B38">
        <w:t xml:space="preserve">, </w:t>
      </w:r>
      <w:r w:rsidRPr="00BE4B38">
        <w:rPr>
          <w:rStyle w:val="StyleUnderline"/>
        </w:rPr>
        <w:t>and it may never lead to the type of blowback</w:t>
      </w:r>
      <w:r w:rsidRPr="00BE4B38">
        <w:t xml:space="preserve"> that past </w:t>
      </w:r>
      <w:r w:rsidRPr="00BE4B38">
        <w:rPr>
          <w:rStyle w:val="StyleUnderline"/>
        </w:rPr>
        <w:t>economic downturns have for the incumbent party. The bad news for Trump is that if you look at almost every single poll</w:t>
      </w:r>
      <w:r w:rsidRPr="00BE4B38">
        <w:t xml:space="preserve">, </w:t>
      </w:r>
      <w:r w:rsidRPr="00BE4B38">
        <w:rPr>
          <w:rStyle w:val="Emphasis"/>
        </w:rPr>
        <w:t>Trump is losing to Biden</w:t>
      </w:r>
      <w:r w:rsidRPr="00BE4B38">
        <w:t xml:space="preserve"> overall. </w:t>
      </w:r>
      <w:r w:rsidRPr="00BE4B38">
        <w:rPr>
          <w:rStyle w:val="Emphasis"/>
        </w:rPr>
        <w:t>Even as he is winning on the economy</w:t>
      </w:r>
      <w:r w:rsidRPr="00BE4B38">
        <w:t xml:space="preserve">, he is behind. The problem for the President is that </w:t>
      </w:r>
      <w:r w:rsidRPr="00BE4B38">
        <w:rPr>
          <w:rStyle w:val="Emphasis"/>
        </w:rPr>
        <w:t>there's a lot more going on than the economy</w:t>
      </w:r>
      <w:r w:rsidRPr="00BE4B38">
        <w:t>. Trump's overall approval rating has consistently trailed his economic approval rating. Changes in Trump's approval rating has been disconnected from shifts in the economy.</w:t>
      </w:r>
    </w:p>
    <w:p w14:paraId="1F9C08D2" w14:textId="58900B7C" w:rsidR="00B62D60" w:rsidRDefault="00B62D60" w:rsidP="009B4EFD">
      <w:pPr>
        <w:pStyle w:val="Heading3"/>
      </w:pPr>
      <w:r>
        <w:t>AT corona</w:t>
      </w:r>
      <w:r w:rsidR="00F74D5C">
        <w:t xml:space="preserve"> outweighs</w:t>
      </w:r>
    </w:p>
    <w:p w14:paraId="59D2D21D" w14:textId="64FABA20" w:rsidR="00F74D5C" w:rsidRDefault="00F45703" w:rsidP="00F74D5C">
      <w:pPr>
        <w:pStyle w:val="Heading4"/>
      </w:pPr>
      <w:r>
        <w:t>CJR can crowd-out the coronavirus coverage</w:t>
      </w:r>
    </w:p>
    <w:p w14:paraId="01C34FAC" w14:textId="592C14C0" w:rsidR="00F45703" w:rsidRPr="00F45703" w:rsidRDefault="00F45703" w:rsidP="00F45703">
      <w:r w:rsidRPr="00F45703">
        <w:rPr>
          <w:rStyle w:val="Style13ptBold"/>
        </w:rPr>
        <w:t>Williams 20</w:t>
      </w:r>
      <w:r>
        <w:t xml:space="preserve"> (Zach, “Criminal justice reforms return as a defining political issue in Albany,” https://www.cityandstateny.com/articles/policy/criminal-justice/criminal-justice-reforms-return-defining-political-issue-albany)</w:t>
      </w:r>
    </w:p>
    <w:p w14:paraId="53A56C35" w14:textId="77777777" w:rsidR="00F45703" w:rsidRDefault="00F45703" w:rsidP="00F74D5C"/>
    <w:p w14:paraId="721E9556" w14:textId="02B0152C" w:rsidR="00F74D5C" w:rsidRPr="00DE3F16" w:rsidRDefault="00F74D5C" w:rsidP="00F74D5C">
      <w:pPr>
        <w:rPr>
          <w:rStyle w:val="Emphasis"/>
        </w:rPr>
      </w:pPr>
      <w:r w:rsidRPr="00F45703">
        <w:t xml:space="preserve">In early April, Gov. Andrew Cuomo and centrist Democrats ultimately teamed up to pass a partial rollback of bail reform in the state budget. </w:t>
      </w:r>
      <w:r w:rsidRPr="00F45703">
        <w:rPr>
          <w:rStyle w:val="StyleUnderline"/>
        </w:rPr>
        <w:t>COVID-19 might have become the overriding issue for the next two months</w:t>
      </w:r>
      <w:r w:rsidRPr="00F45703">
        <w:t xml:space="preserve">, </w:t>
      </w:r>
      <w:r w:rsidRPr="00F45703">
        <w:rPr>
          <w:rStyle w:val="StyleUnderline"/>
        </w:rPr>
        <w:t>but</w:t>
      </w:r>
      <w:r w:rsidRPr="00F45703">
        <w:t xml:space="preserve"> </w:t>
      </w:r>
      <w:r w:rsidRPr="00F45703">
        <w:rPr>
          <w:rStyle w:val="StyleUnderline"/>
        </w:rPr>
        <w:t>even as the public health and economic toll mounted, issues linking public health,</w:t>
      </w:r>
      <w:r w:rsidRPr="00F45703">
        <w:t xml:space="preserve"> systemic </w:t>
      </w:r>
      <w:r w:rsidRPr="00F45703">
        <w:rPr>
          <w:rStyle w:val="StyleUnderline"/>
        </w:rPr>
        <w:t xml:space="preserve">racism and the criminal justice system were always </w:t>
      </w:r>
      <w:r w:rsidRPr="00F45703">
        <w:rPr>
          <w:rStyle w:val="Emphasis"/>
        </w:rPr>
        <w:t>bubbling below the surface.</w:t>
      </w:r>
      <w:r w:rsidRPr="00F45703">
        <w:t xml:space="preserve"> “We have more black people dying,” said Assemblywoman Rodneyse Bichotte, whose Brooklyn district has been the center of the public health crisis and recent protests. “We have more black people losing their businesses. We have more black people unemployed.” Another turning point came on May 25, </w:t>
      </w:r>
      <w:r w:rsidRPr="00F45703">
        <w:rPr>
          <w:rStyle w:val="StyleUnderline"/>
        </w:rPr>
        <w:t>when George Floyd died</w:t>
      </w:r>
      <w:r w:rsidRPr="00F45703">
        <w:t xml:space="preserve"> at the hands of Minneapolis police officers – </w:t>
      </w:r>
      <w:r w:rsidRPr="00F45703">
        <w:rPr>
          <w:rStyle w:val="StyleUnderline"/>
        </w:rPr>
        <w:t>and a confrontation between a white woman and black birdwatcher went viral</w:t>
      </w:r>
      <w:r w:rsidRPr="00F45703">
        <w:t xml:space="preserve">. “Then </w:t>
      </w:r>
      <w:r w:rsidRPr="00F45703">
        <w:rPr>
          <w:rStyle w:val="Emphasis"/>
        </w:rPr>
        <w:t>boom</w:t>
      </w:r>
      <w:r w:rsidRPr="00F45703">
        <w:t xml:space="preserve">!” said Bichotte – and </w:t>
      </w:r>
      <w:r w:rsidRPr="00F45703">
        <w:rPr>
          <w:rStyle w:val="Emphasis"/>
        </w:rPr>
        <w:t>criminal justice reform once again became the focus in</w:t>
      </w:r>
      <w:r w:rsidRPr="00F45703">
        <w:t xml:space="preserve"> state </w:t>
      </w:r>
      <w:r w:rsidRPr="00F45703">
        <w:rPr>
          <w:rStyle w:val="Emphasis"/>
        </w:rPr>
        <w:t>politics</w:t>
      </w:r>
      <w:r w:rsidRPr="00F45703">
        <w:t>.</w:t>
      </w:r>
    </w:p>
    <w:p w14:paraId="1A53F683" w14:textId="77777777" w:rsidR="00F74D5C" w:rsidRDefault="00F74D5C" w:rsidP="00F74D5C">
      <w:pPr>
        <w:pStyle w:val="Heading4"/>
      </w:pPr>
      <w:r>
        <w:t>COVID splits along partisan lines</w:t>
      </w:r>
    </w:p>
    <w:p w14:paraId="2224B338" w14:textId="7217BD20" w:rsidR="00F74D5C" w:rsidRDefault="00F74D5C" w:rsidP="00F74D5C">
      <w:r w:rsidRPr="007467A7">
        <w:rPr>
          <w:rStyle w:val="Style13ptBold"/>
        </w:rPr>
        <w:t>Murray 20</w:t>
      </w:r>
      <w:r>
        <w:t xml:space="preserve"> </w:t>
      </w:r>
      <w:r w:rsidR="00F45703">
        <w:t>(</w:t>
      </w:r>
      <w:r>
        <w:t>Mark Murray, NBC News, “Sixty percent believe worst is yet to come for the U.S. in coronavirus pandemic</w:t>
      </w:r>
      <w:r w:rsidR="00473676">
        <w:t xml:space="preserve">,” NBC News, </w:t>
      </w:r>
      <w:hyperlink r:id="rId31" w:history="1">
        <w:r w:rsidR="00473676" w:rsidRPr="004B3955">
          <w:rPr>
            <w:rStyle w:val="Hyperlink"/>
          </w:rPr>
          <w:t>https://www.nbcnews.com/politics/meet-the-press/sixty-percent-believe-worst-yet-come-u-s-coronavirus-pandemic-n1159106</w:t>
        </w:r>
      </w:hyperlink>
      <w:r w:rsidR="00F45703">
        <w:t>)</w:t>
      </w:r>
    </w:p>
    <w:p w14:paraId="16F5862C" w14:textId="77777777" w:rsidR="00473676" w:rsidRDefault="00473676" w:rsidP="00F74D5C"/>
    <w:p w14:paraId="337CE7BB" w14:textId="2A2E63A3" w:rsidR="00F74D5C" w:rsidRPr="00F45703" w:rsidRDefault="00F74D5C" w:rsidP="00B62D60">
      <w:r w:rsidRPr="00F45703">
        <w:t xml:space="preserve">But </w:t>
      </w:r>
      <w:r w:rsidRPr="00F45703">
        <w:rPr>
          <w:rStyle w:val="StyleUnderline"/>
        </w:rPr>
        <w:t>public attitudes about the coronavirus</w:t>
      </w:r>
      <w:r w:rsidRPr="00F45703">
        <w:t xml:space="preserve"> — </w:t>
      </w:r>
      <w:r w:rsidRPr="00F45703">
        <w:rPr>
          <w:rStyle w:val="StyleUnderline"/>
        </w:rPr>
        <w:t>including</w:t>
      </w:r>
      <w:r w:rsidRPr="00F45703">
        <w:t xml:space="preserve"> President Donald </w:t>
      </w:r>
      <w:r w:rsidRPr="00F45703">
        <w:rPr>
          <w:rStyle w:val="StyleUnderline"/>
        </w:rPr>
        <w:t>Trump's handling of it</w:t>
      </w:r>
      <w:r w:rsidRPr="00F45703">
        <w:t xml:space="preserve"> — </w:t>
      </w:r>
      <w:r w:rsidRPr="00F45703">
        <w:rPr>
          <w:rStyle w:val="Emphasis"/>
        </w:rPr>
        <w:t>are starkly divided along partisan lines</w:t>
      </w:r>
      <w:r w:rsidRPr="00F45703">
        <w:t xml:space="preserve">, </w:t>
      </w:r>
      <w:r w:rsidRPr="00F45703">
        <w:rPr>
          <w:rStyle w:val="StyleUnderline"/>
        </w:rPr>
        <w:t>with nearly 9 in 10 Republican voters having confidence</w:t>
      </w:r>
      <w:r w:rsidRPr="00F45703">
        <w:t xml:space="preserve"> in Trump's dealing with the outbreak, </w:t>
      </w:r>
      <w:r w:rsidRPr="00F45703">
        <w:rPr>
          <w:rStyle w:val="StyleUnderline"/>
        </w:rPr>
        <w:t>compared with just a sliver of Democrats who agree</w:t>
      </w:r>
      <w:r w:rsidRPr="00F45703">
        <w:t xml:space="preserve">. Indeed, </w:t>
      </w:r>
      <w:r w:rsidRPr="00F45703">
        <w:rPr>
          <w:rStyle w:val="StyleUnderline"/>
        </w:rPr>
        <w:t>45 percent of all voters approve of Trump's handling</w:t>
      </w:r>
      <w:r w:rsidRPr="00F45703">
        <w:t xml:space="preserve"> of the issue, </w:t>
      </w:r>
      <w:r w:rsidRPr="00F45703">
        <w:rPr>
          <w:rStyle w:val="Emphasis"/>
        </w:rPr>
        <w:t>which is almost identical to his overall job rating</w:t>
      </w:r>
      <w:r w:rsidRPr="00F45703">
        <w:t xml:space="preserve"> in the poll. "What's clear is that we are at the beginning of the story of coronavirus in America, and Americans are beginning to understand what its impact could be," said Democratic pollster Jeff Horwitt of Hart Research Associates, who conducted the survey with Republican pollster Bill McInturff and his firm, Public Opinion Strategies. McInturff added that </w:t>
      </w:r>
      <w:r w:rsidRPr="00F45703">
        <w:rPr>
          <w:rStyle w:val="StyleUnderline"/>
        </w:rPr>
        <w:t>the coronavirus</w:t>
      </w:r>
      <w:r w:rsidRPr="00F45703">
        <w:t xml:space="preserve"> — so far — </w:t>
      </w:r>
      <w:r w:rsidRPr="00F45703">
        <w:rPr>
          <w:rStyle w:val="StyleUnderline"/>
        </w:rPr>
        <w:t>has affected some states and cities disproportionately from other</w:t>
      </w:r>
      <w:r w:rsidRPr="00F45703">
        <w:t xml:space="preserve"> parts of the country. "</w:t>
      </w:r>
      <w:r w:rsidRPr="00F45703">
        <w:rPr>
          <w:rStyle w:val="Emphasis"/>
        </w:rPr>
        <w:t>It's a very big country with a lot of different people</w:t>
      </w:r>
      <w:r w:rsidRPr="00F45703">
        <w:t>," he said.</w:t>
      </w:r>
    </w:p>
    <w:p w14:paraId="6CCC3739" w14:textId="3474C623" w:rsidR="00EA3133" w:rsidRDefault="00EA3133" w:rsidP="009B4EFD">
      <w:pPr>
        <w:pStyle w:val="Heading3"/>
      </w:pPr>
      <w:r>
        <w:t xml:space="preserve">AT </w:t>
      </w:r>
      <w:r w:rsidR="00330131">
        <w:t>negative partisanship</w:t>
      </w:r>
    </w:p>
    <w:p w14:paraId="01776A64" w14:textId="77777777" w:rsidR="00EA3133" w:rsidRDefault="00EA3133" w:rsidP="00EA3133">
      <w:pPr>
        <w:pStyle w:val="Heading4"/>
      </w:pPr>
      <w:r>
        <w:t xml:space="preserve">The overwhelming majority of voters vote on </w:t>
      </w:r>
      <w:r w:rsidRPr="00E035AD">
        <w:rPr>
          <w:u w:val="single"/>
        </w:rPr>
        <w:t>policy not partisanship</w:t>
      </w:r>
    </w:p>
    <w:p w14:paraId="5D3920F2" w14:textId="50B126D3" w:rsidR="00EA3133" w:rsidRDefault="00EA3133" w:rsidP="00EA3133">
      <w:r w:rsidRPr="00247822">
        <w:rPr>
          <w:rStyle w:val="Style13ptBold"/>
        </w:rPr>
        <w:t>Fowler 20</w:t>
      </w:r>
      <w:r>
        <w:t xml:space="preserve"> – PhD, Associate Professor in the Harris School of Public Policy at the University of Chicago (Anthony, “Partisan Intoxication or Policy Voting,” </w:t>
      </w:r>
      <w:r w:rsidRPr="00E035AD">
        <w:rPr>
          <w:i/>
          <w:iCs/>
        </w:rPr>
        <w:t>Quarterly Journal of Political Science</w:t>
      </w:r>
      <w:r>
        <w:t>, 15)</w:t>
      </w:r>
      <w:r w:rsidR="00E035AD">
        <w:t>//BB</w:t>
      </w:r>
    </w:p>
    <w:p w14:paraId="372B58DA" w14:textId="77777777" w:rsidR="00F45703" w:rsidRPr="00247822" w:rsidRDefault="00F45703" w:rsidP="00EA3133"/>
    <w:p w14:paraId="73B1D19A" w14:textId="77777777" w:rsidR="00EA3133" w:rsidRDefault="00EA3133" w:rsidP="00EA3133">
      <w:r w:rsidRPr="0059049D">
        <w:rPr>
          <w:rStyle w:val="StyleUnderline"/>
        </w:rPr>
        <w:t>How do American voters decide which candidates to support in elections?</w:t>
      </w:r>
      <w:r>
        <w:rPr>
          <w:rStyle w:val="StyleUnderline"/>
        </w:rPr>
        <w:t xml:space="preserve"> </w:t>
      </w:r>
      <w:r w:rsidRPr="0059049D">
        <w:rPr>
          <w:rStyle w:val="StyleUnderline"/>
        </w:rPr>
        <w:t>One possibility is that voters’ decisions are largely influenced by</w:t>
      </w:r>
      <w:r>
        <w:t xml:space="preserve"> their </w:t>
      </w:r>
      <w:r w:rsidRPr="0059049D">
        <w:rPr>
          <w:rStyle w:val="StyleUnderline"/>
        </w:rPr>
        <w:t>policy</w:t>
      </w:r>
      <w:r>
        <w:t xml:space="preserve"> </w:t>
      </w:r>
      <w:r w:rsidRPr="0059049D">
        <w:rPr>
          <w:rStyle w:val="StyleUnderline"/>
        </w:rPr>
        <w:t>preferences and beliefs about government performance</w:t>
      </w:r>
      <w:r>
        <w:t xml:space="preserve">. This appears to be the default assumption of many formal models of elections (e.g., Downs, 1957) and many pundits, journalists, and campaigns. Perhaps voters make inferences about the policies that each candidate will likely enact, they determine which bundle of policies, priorities, and abilities they prefer on net, and they cast their votes accordingly. </w:t>
      </w:r>
      <w:r w:rsidRPr="0059049D">
        <w:rPr>
          <w:rStyle w:val="StyleUnderline"/>
        </w:rPr>
        <w:t>Another possibility is that voters don’t think much</w:t>
      </w:r>
      <w:r>
        <w:rPr>
          <w:rStyle w:val="StyleUnderline"/>
        </w:rPr>
        <w:t xml:space="preserve"> </w:t>
      </w:r>
      <w:r w:rsidRPr="0059049D">
        <w:rPr>
          <w:rStyle w:val="StyleUnderline"/>
        </w:rPr>
        <w:t>about policy</w:t>
      </w:r>
      <w:r>
        <w:t xml:space="preserve"> or government performance, </w:t>
      </w:r>
      <w:r w:rsidRPr="0059049D">
        <w:rPr>
          <w:rStyle w:val="StyleUnderline"/>
        </w:rPr>
        <w:t>and instead, they are intoxicated</w:t>
      </w:r>
      <w:r>
        <w:rPr>
          <w:rStyle w:val="StyleUnderline"/>
        </w:rPr>
        <w:t xml:space="preserve"> </w:t>
      </w:r>
      <w:r w:rsidRPr="0059049D">
        <w:rPr>
          <w:rStyle w:val="StyleUnderline"/>
        </w:rPr>
        <w:t>partisans</w:t>
      </w:r>
      <w:r>
        <w:t xml:space="preserve">. </w:t>
      </w:r>
      <w:r w:rsidRPr="0059049D">
        <w:rPr>
          <w:rStyle w:val="StyleUnderline"/>
        </w:rPr>
        <w:t>They arbitrarily form psychological attachments to their party and</w:t>
      </w:r>
      <w:r>
        <w:rPr>
          <w:rStyle w:val="StyleUnderline"/>
        </w:rPr>
        <w:t xml:space="preserve"> </w:t>
      </w:r>
      <w:r>
        <w:t xml:space="preserve">blindly </w:t>
      </w:r>
      <w:r w:rsidRPr="0059049D">
        <w:rPr>
          <w:rStyle w:val="StyleUnderline"/>
        </w:rPr>
        <w:t>support that party in elections, regardless of</w:t>
      </w:r>
      <w:r>
        <w:t xml:space="preserve"> the candidates’ </w:t>
      </w:r>
      <w:r w:rsidRPr="0059049D">
        <w:rPr>
          <w:rStyle w:val="StyleUnderline"/>
        </w:rPr>
        <w:t>policy</w:t>
      </w:r>
      <w:r>
        <w:t xml:space="preserve"> positions, priorities, or abilities. </w:t>
      </w:r>
      <w:r w:rsidRPr="0059049D">
        <w:rPr>
          <w:rStyle w:val="StyleUnderline"/>
        </w:rPr>
        <w:t>This</w:t>
      </w:r>
      <w:r>
        <w:t xml:space="preserve"> latter </w:t>
      </w:r>
      <w:r w:rsidRPr="0059049D">
        <w:rPr>
          <w:rStyle w:val="StyleUnderline"/>
        </w:rPr>
        <w:t>view appears to be the predominant</w:t>
      </w:r>
      <w:r>
        <w:rPr>
          <w:rStyle w:val="StyleUnderline"/>
        </w:rPr>
        <w:t xml:space="preserve"> </w:t>
      </w:r>
      <w:r w:rsidRPr="0059049D">
        <w:rPr>
          <w:rStyle w:val="StyleUnderline"/>
        </w:rPr>
        <w:t>one among current, empirical scholars of American political behavior</w:t>
      </w:r>
      <w:r>
        <w:t xml:space="preserve">. For example, in a recent interview for the New York Times, Frances Lee states that “Partisan identification is bigger than anything the party does” (Taub, 2017). For convenience, I will refer to these two accounts as policy voting and partisan intoxication. The partisan intoxication hypothesis is perhaps best associated with The American Voter (Campbell et al., 1960). The authors assert that “Most Americans. . . hold a form of psychological membership in the party that exerts great influence on their political behavior” (p. 295). Their argument extends beyond political parties, as they also argue that other forms of psychological group identification with, for example, unions or the Roman Catholic Church, also influence political behavior. As I will discuss in the conclusion, most of the arguments in this paper apply generally to claims about any form of identity — not just partisan identity — influencing vote choices. However, since partisan intoxication is the most prevalent form of identity voting discussed in the literature, I will primarily focus on this particular claim. The notion that arbitrary partisan attachments influence voting behavior was around at least a decade before The American Voter. Providing no supporting evidence or citations, V.O. Key writes “Although the great issues of national politics are potent instruments for the formation of divisions among the voters, they meet their match in the inertia of traditional partisan attachments formed generations ago. Present partisan affiliations tend to be as much the fortuitous result of events long past as the product of cool calculation of interest in party policies of today” (1949, p. 285). Key allows some room for policy interests to influence partisan attachments and vote choices, but for the most part, he concludes that voters support the candidates they do for arbitrary reasons. </w:t>
      </w:r>
      <w:r w:rsidRPr="0059049D">
        <w:rPr>
          <w:rStyle w:val="StyleUnderline"/>
        </w:rPr>
        <w:t>Some form of the partisan intoxication hypothesis has been</w:t>
      </w:r>
      <w:r>
        <w:rPr>
          <w:rStyle w:val="StyleUnderline"/>
        </w:rPr>
        <w:t xml:space="preserve"> </w:t>
      </w:r>
      <w:r w:rsidRPr="0059049D">
        <w:rPr>
          <w:rStyle w:val="StyleUnderline"/>
        </w:rPr>
        <w:t>around for at least seven decades, although it’s hard to know exactly how it</w:t>
      </w:r>
      <w:r>
        <w:rPr>
          <w:rStyle w:val="StyleUnderline"/>
        </w:rPr>
        <w:t xml:space="preserve"> </w:t>
      </w:r>
      <w:r w:rsidRPr="0059049D">
        <w:rPr>
          <w:rStyle w:val="StyleUnderline"/>
        </w:rPr>
        <w:t>arose or what evidence, if any, generated it</w:t>
      </w:r>
      <w:r>
        <w:t xml:space="preserve">. </w:t>
      </w:r>
      <w:r w:rsidRPr="0059049D">
        <w:rPr>
          <w:rStyle w:val="StyleUnderline"/>
        </w:rPr>
        <w:t>The partisan intoxication hypothesis continues to pervade the research,</w:t>
      </w:r>
      <w:r>
        <w:rPr>
          <w:rStyle w:val="StyleUnderline"/>
        </w:rPr>
        <w:t xml:space="preserve"> </w:t>
      </w:r>
      <w:r w:rsidRPr="0059049D">
        <w:rPr>
          <w:rStyle w:val="StyleUnderline"/>
        </w:rPr>
        <w:t>teaching, and public commentary of scholars of political behavior</w:t>
      </w:r>
      <w:r>
        <w:t xml:space="preserve">. Bartels interprets the strong correlation between party identification and vote choice as the “impact of partisanship” (2000, p. 35). Mason writes that “More often than not, citizens do not choose which party to support based on policy opinion; . . .Partisanship muddies the folk pathway from interests to outcomes” (2018, pp. 20–21). And Huddy et al. take “the powerful influence of partisanship on vote choice independently [sic] of issue preferences” for granted without providing evidence or citations (2015, p. 1). Summarizing the canonical view in a video accompanying a popular undergraduate textbook on American politics, John Sides states, “Political scientists talk about the concept of a party identification. And what that means is that we have a psychological tie to a political party. We feel as if we’re part of this party. . . . And ultimately it’s a powerful influence on how we vote” (2010). Illustrating the pervasiveness of the partisan intoxication hypothesis, </w:t>
      </w:r>
      <w:r w:rsidRPr="0059049D">
        <w:rPr>
          <w:rStyle w:val="StyleUnderline"/>
        </w:rPr>
        <w:t>there</w:t>
      </w:r>
      <w:r>
        <w:rPr>
          <w:rStyle w:val="StyleUnderline"/>
        </w:rPr>
        <w:t xml:space="preserve"> </w:t>
      </w:r>
      <w:r w:rsidRPr="0059049D">
        <w:rPr>
          <w:rStyle w:val="StyleUnderline"/>
        </w:rPr>
        <w:t>is a meme among political scientists</w:t>
      </w:r>
      <w:r>
        <w:t xml:space="preserve"> on Twitter </w:t>
      </w:r>
      <w:r w:rsidRPr="0059049D">
        <w:rPr>
          <w:rStyle w:val="StyleUnderline"/>
        </w:rPr>
        <w:t>stating that “partisanship is a</w:t>
      </w:r>
      <w:r>
        <w:rPr>
          <w:rStyle w:val="StyleUnderline"/>
        </w:rPr>
        <w:t xml:space="preserve"> </w:t>
      </w:r>
      <w:r w:rsidRPr="0059049D">
        <w:rPr>
          <w:rStyle w:val="StyleUnderline"/>
        </w:rPr>
        <w:t>hell of a drug</w:t>
      </w:r>
      <w:r>
        <w:t xml:space="preserve">.”1 Brendan Nyhan appears to have popularized the meme shortly after the 2016 general election, and many other political scientists, including Daniel Drezner, Joshua Kertzer, Jonathan Ladd, Daniel Nexon, and David Redlawsk, have since utilized it. In one such use of the meme, Nyhan linked to a blog post showing that party affiliation was one of the best predictors of vote choice in 2016.2 In other words, the fact that Republicans were more likely to vote for Trump than Democrats was interpreted as evidence that partisanship is analogous to a psychoactive drug. To be clear, my use of the term partisan intoxication refers specifically to the claim that psychological attachments to a party influence the way a person votes. Partisan attachments might have all kinds of other interesting effects on, for example, attitudes toward members of the other party (Iyengar and Westwood, 2015, but see Orr and Huber, 2018), religious choices (Margolis, 2018), or economic behavior (Gerber and Huber, 2009, but see McGrath, 2017 and Mian et al., 2017). Some of the arguments in this paper will also apply to these literatures because it’s difficult to estimate the effects of party in general. But in order to focus on one important question, I will restrict my attention in this paper to the determinants of vote choices. My use of the term policy voting refers to the possibility that voters make their choices according to beliefs about future outcomes under each candidate. If voters are making their decisions according to the candidates’ policy positions, abilities, or likely performance in office, they are engaging in policy voting. This definition would include voting with the intention of electing trustees or delegates, it acknowledges that policy preferences might be complex and multi-dimensional, and it allows for uninformed voters to engage in policy voting so long as they are making inferences about policy or performance and voting accordingly. Policy voters might even use the party affiliations of the candidates to draw inferences about the candidates’ positions and priorities, which means that policy voters may vote with their party frequently and may even change their vote choices in response to partisan information. Surely, policy voting and partisan intoxication are neither exhaustive nor mutually exclusive explanations. </w:t>
      </w:r>
      <w:r w:rsidRPr="0059049D">
        <w:rPr>
          <w:rStyle w:val="StyleUnderline"/>
        </w:rPr>
        <w:t>Voters’ decisions are likely influenced</w:t>
      </w:r>
      <w:r>
        <w:rPr>
          <w:rStyle w:val="StyleUnderline"/>
        </w:rPr>
        <w:t xml:space="preserve"> </w:t>
      </w:r>
      <w:r w:rsidRPr="0059049D">
        <w:rPr>
          <w:rStyle w:val="StyleUnderline"/>
        </w:rPr>
        <w:t>by many factors, but the relative influence of policy versus identity is a</w:t>
      </w:r>
      <w:r>
        <w:rPr>
          <w:rStyle w:val="StyleUnderline"/>
        </w:rPr>
        <w:t xml:space="preserve"> </w:t>
      </w:r>
      <w:r w:rsidRPr="0059049D">
        <w:rPr>
          <w:rStyle w:val="StyleUnderline"/>
        </w:rPr>
        <w:t>question of first-order importance. If vote choices are determined</w:t>
      </w:r>
      <w:r>
        <w:t xml:space="preserve"> entirely </w:t>
      </w:r>
      <w:r w:rsidRPr="0059049D">
        <w:rPr>
          <w:rStyle w:val="StyleUnderline"/>
        </w:rPr>
        <w:t>by arbitrary psychological attachments, then elections will fail to select highquality candidates with popular policy ideas or incentivize incumbents to work</w:t>
      </w:r>
      <w:r>
        <w:rPr>
          <w:rStyle w:val="StyleUnderline"/>
        </w:rPr>
        <w:t xml:space="preserve"> </w:t>
      </w:r>
      <w:r w:rsidRPr="0059049D">
        <w:rPr>
          <w:rStyle w:val="StyleUnderline"/>
        </w:rPr>
        <w:t>hard and represent public interests</w:t>
      </w:r>
      <w:r>
        <w:t xml:space="preserve">.3 Whether and how much vote choices are influenced by policy may inform our normative and positive views about democracy, the effects of various institutional reforms, and the nature of electoral accountability and political representation. What does it mean to say that partisan attachments influence voting behavior? Surely, the meaning depends upon how we think voters form their attachments to parties. If a voter forms her attachment to a party based on her policy preferences and then that attachment influences her voting behavior, is she not a policy voter? In other words, if one concedes that policy preferences influence partisan attachments, then the claim that partisan attachments influence voting is somewhat meaningless and indistinguishable from the claim that policy preferences influence voting. Alternatively, if a voter forms her attachment to a party based on non-policy factors like social identity or her parents’ party attachments, as many scholars argue, then the claim that partisan attachments influence voting behavior is a strong one. If we interpret this claim literally, it implies that if we could somehow get a voter to think of herself as a Democrat, even if she agrees with Republicans on all policy questions, she would vote for Democratic candidates for office. In this article, I review and reassess this evidence for </w:t>
      </w:r>
      <w:r w:rsidRPr="0059049D">
        <w:rPr>
          <w:rStyle w:val="StyleUnderline"/>
        </w:rPr>
        <w:t>partisan intoxication</w:t>
      </w:r>
      <w:r>
        <w:rPr>
          <w:rStyle w:val="StyleUnderline"/>
        </w:rPr>
        <w:t xml:space="preserve"> </w:t>
      </w:r>
      <w:r>
        <w:t xml:space="preserve">and explain why it </w:t>
      </w:r>
      <w:r w:rsidRPr="0059049D">
        <w:rPr>
          <w:rStyle w:val="StyleUnderline"/>
        </w:rPr>
        <w:t>fails to compellingly distinguish</w:t>
      </w:r>
      <w:r>
        <w:t xml:space="preserve"> between partisan intoxication and </w:t>
      </w:r>
      <w:r w:rsidRPr="0059049D">
        <w:rPr>
          <w:rStyle w:val="StyleUnderline"/>
        </w:rPr>
        <w:t>policy voting.</w:t>
      </w:r>
      <w:r>
        <w:t xml:space="preserve"> Table 1 provides a preview of some of the subsequent arguments in this paper. The table lists the evidence that purportedly supports the partisan intoxication hypothesis and explains how the evidence could be equally consistent with policy voting. In addition to reviewing previous evidence, I also provide several new sources of evidence. I test several implications of policy voting in the southern realignment, and I show that to the extent that southern Democrats in Congress outperformed Democratic presidential candidates, it appears to be attributable to their relatively conservative policy positions. </w:t>
      </w:r>
      <w:r w:rsidRPr="0059049D">
        <w:rPr>
          <w:rStyle w:val="StyleUnderline"/>
        </w:rPr>
        <w:t>I</w:t>
      </w:r>
      <w:r>
        <w:t xml:space="preserve"> also </w:t>
      </w:r>
      <w:r w:rsidRPr="0059049D">
        <w:rPr>
          <w:rStyle w:val="StyleUnderline"/>
        </w:rPr>
        <w:t>analyze survey experiments about hypothetical candidates</w:t>
      </w:r>
      <w:r>
        <w:rPr>
          <w:rStyle w:val="StyleUnderline"/>
        </w:rPr>
        <w:t xml:space="preserve"> </w:t>
      </w:r>
      <w:r w:rsidRPr="0059049D">
        <w:rPr>
          <w:rStyle w:val="StyleUnderline"/>
        </w:rPr>
        <w:t>and find significant evidence of policy voting</w:t>
      </w:r>
      <w:r>
        <w:t xml:space="preserve">. I conclude by discussing </w:t>
      </w:r>
      <w:r w:rsidRPr="0059049D">
        <w:rPr>
          <w:rStyle w:val="StyleUnderline"/>
        </w:rPr>
        <w:t>the</w:t>
      </w:r>
      <w:r>
        <w:rPr>
          <w:rStyle w:val="StyleUnderline"/>
        </w:rPr>
        <w:t xml:space="preserve"> </w:t>
      </w:r>
      <w:r w:rsidRPr="0059049D">
        <w:rPr>
          <w:rStyle w:val="StyleUnderline"/>
        </w:rPr>
        <w:t>broader literature on elections</w:t>
      </w:r>
      <w:r>
        <w:t xml:space="preserve">, which </w:t>
      </w:r>
      <w:r w:rsidRPr="0059049D">
        <w:rPr>
          <w:rStyle w:val="StyleUnderline"/>
        </w:rPr>
        <w:t>suggests that voters do indeed care about</w:t>
      </w:r>
      <w:r>
        <w:rPr>
          <w:rStyle w:val="StyleUnderline"/>
        </w:rPr>
        <w:t xml:space="preserve"> </w:t>
      </w:r>
      <w:r w:rsidRPr="0059049D">
        <w:rPr>
          <w:rStyle w:val="StyleUnderline"/>
        </w:rPr>
        <w:t>candidates’ policy positions, abilities, and performance</w:t>
      </w:r>
      <w:r>
        <w:t xml:space="preserve">. </w:t>
      </w:r>
      <w:r w:rsidRPr="0059049D">
        <w:rPr>
          <w:rStyle w:val="StyleUnderline"/>
        </w:rPr>
        <w:t>Overall, the evidence discussed and presented in this paper suggests that</w:t>
      </w:r>
      <w:r>
        <w:rPr>
          <w:rStyle w:val="StyleUnderline"/>
        </w:rPr>
        <w:t xml:space="preserve"> </w:t>
      </w:r>
      <w:r w:rsidRPr="0059049D">
        <w:rPr>
          <w:rStyle w:val="StyleUnderline"/>
        </w:rPr>
        <w:t>intoxicated partisans, if they exist, are a small share of the American electorate</w:t>
      </w:r>
      <w:r>
        <w:t xml:space="preserve">, and </w:t>
      </w:r>
      <w:r w:rsidRPr="0059049D">
        <w:rPr>
          <w:rStyle w:val="Emphasis"/>
        </w:rPr>
        <w:t>policy voting is more prevalent</w:t>
      </w:r>
      <w:r>
        <w:t xml:space="preserve">. To be clear, I do not argue that partisan intoxciation or other forms of identity-based voting do not exist; they might. In one exercise, I estimate an upper bound on the share of self-identified partisans who are intoxicated partisans and the number is not zero. The most important result of my analysis is that </w:t>
      </w:r>
      <w:r w:rsidRPr="0059049D">
        <w:rPr>
          <w:rStyle w:val="StyleUnderline"/>
        </w:rPr>
        <w:t>we do not have enough evidence to claim that a</w:t>
      </w:r>
      <w:r>
        <w:rPr>
          <w:rStyle w:val="StyleUnderline"/>
        </w:rPr>
        <w:t xml:space="preserve"> </w:t>
      </w:r>
      <w:r w:rsidRPr="0059049D">
        <w:rPr>
          <w:rStyle w:val="StyleUnderline"/>
        </w:rPr>
        <w:t>meaningful share of voters are influenced by</w:t>
      </w:r>
      <w:r>
        <w:t xml:space="preserve"> their </w:t>
      </w:r>
      <w:r w:rsidRPr="0059049D">
        <w:rPr>
          <w:rStyle w:val="StyleUnderline"/>
        </w:rPr>
        <w:t>psychological attachments</w:t>
      </w:r>
      <w:r>
        <w:rPr>
          <w:rStyle w:val="StyleUnderline"/>
        </w:rPr>
        <w:t xml:space="preserve"> </w:t>
      </w:r>
      <w:r w:rsidRPr="0059049D">
        <w:rPr>
          <w:rStyle w:val="StyleUnderline"/>
        </w:rPr>
        <w:t>rather than their substantive interests</w:t>
      </w:r>
      <w:r>
        <w:t xml:space="preserve">. </w:t>
      </w:r>
      <w:r w:rsidRPr="0059049D">
        <w:rPr>
          <w:rStyle w:val="StyleUnderline"/>
        </w:rPr>
        <w:t>And when we do have opportunities to</w:t>
      </w:r>
      <w:r>
        <w:rPr>
          <w:rStyle w:val="StyleUnderline"/>
        </w:rPr>
        <w:t xml:space="preserve"> </w:t>
      </w:r>
      <w:r w:rsidRPr="0059049D">
        <w:rPr>
          <w:rStyle w:val="StyleUnderline"/>
        </w:rPr>
        <w:t xml:space="preserve">partly distinguish between intoxication and policy voting, we see </w:t>
      </w:r>
      <w:r w:rsidRPr="0059049D">
        <w:rPr>
          <w:rStyle w:val="Emphasis"/>
        </w:rPr>
        <w:t>clear signs</w:t>
      </w:r>
      <w:r>
        <w:rPr>
          <w:rStyle w:val="Emphasis"/>
        </w:rPr>
        <w:t xml:space="preserve"> </w:t>
      </w:r>
      <w:r w:rsidRPr="0059049D">
        <w:rPr>
          <w:rStyle w:val="Emphasis"/>
        </w:rPr>
        <w:t>that many voters’ decisions are influenced by policy and substance</w:t>
      </w:r>
      <w:r w:rsidRPr="0059049D">
        <w:t>.</w:t>
      </w:r>
      <w:r>
        <w:tab/>
      </w:r>
    </w:p>
    <w:p w14:paraId="02D005B4" w14:textId="77777777" w:rsidR="00EA3133" w:rsidRPr="00EA3133" w:rsidRDefault="00EA3133" w:rsidP="00EA3133"/>
    <w:p w14:paraId="2AE6C7A1" w14:textId="758AE6FC" w:rsidR="00EA3133" w:rsidRDefault="00EA3133" w:rsidP="009B4EFD">
      <w:pPr>
        <w:pStyle w:val="Heading3"/>
      </w:pPr>
      <w:r>
        <w:t>AT Trump reverts</w:t>
      </w:r>
    </w:p>
    <w:p w14:paraId="2DF03E84" w14:textId="77777777" w:rsidR="00EA3133" w:rsidRDefault="00EA3133" w:rsidP="00EA3133">
      <w:pPr>
        <w:pStyle w:val="Heading4"/>
      </w:pPr>
      <w:r>
        <w:t>Trump uses the plan to capitalize on the national mood for criminal justice</w:t>
      </w:r>
    </w:p>
    <w:p w14:paraId="749B0F10" w14:textId="1D1EE0A5" w:rsidR="00EA3133" w:rsidRDefault="00EA3133" w:rsidP="00EA3133">
      <w:r w:rsidRPr="00C641CB">
        <w:rPr>
          <w:rStyle w:val="Style13ptBold"/>
        </w:rPr>
        <w:t>Collinson 6-8</w:t>
      </w:r>
      <w:r>
        <w:t xml:space="preserve">-2020 (Stephen, “Pressure mounts on Trump to project unity,” </w:t>
      </w:r>
      <w:r w:rsidRPr="00473676">
        <w:rPr>
          <w:i/>
          <w:iCs/>
        </w:rPr>
        <w:t>CNN</w:t>
      </w:r>
      <w:r>
        <w:t xml:space="preserve">, </w:t>
      </w:r>
      <w:hyperlink r:id="rId32" w:history="1">
        <w:r w:rsidR="00473676" w:rsidRPr="004B3955">
          <w:rPr>
            <w:rStyle w:val="Hyperlink"/>
          </w:rPr>
          <w:t>https://www.cnn.com/2020/06/08/politics/donald-trump-unity-joe-biden-2020-election-race/index.html)//BB</w:t>
        </w:r>
      </w:hyperlink>
    </w:p>
    <w:p w14:paraId="639859C9" w14:textId="77777777" w:rsidR="00473676" w:rsidRPr="00462658" w:rsidRDefault="00473676" w:rsidP="00EA3133"/>
    <w:p w14:paraId="1960B443" w14:textId="25B7A722" w:rsidR="00EA3133" w:rsidRDefault="00EA3133" w:rsidP="00EA3133">
      <w:r>
        <w:t xml:space="preserve">President Donald </w:t>
      </w:r>
      <w:r w:rsidRPr="00C641CB">
        <w:rPr>
          <w:rStyle w:val="StyleUnderline"/>
        </w:rPr>
        <w:t>Trump, appearing badly out of touch with a national outpouring of support for racial justice</w:t>
      </w:r>
      <w:r>
        <w:t xml:space="preserve"> and shedding political support just five months before the election, is </w:t>
      </w:r>
      <w:r w:rsidRPr="00C641CB">
        <w:rPr>
          <w:rStyle w:val="Emphasis"/>
        </w:rPr>
        <w:t xml:space="preserve">edging </w:t>
      </w:r>
      <w:r w:rsidRPr="00473676">
        <w:rPr>
          <w:rStyle w:val="Emphasis"/>
        </w:rPr>
        <w:t>toward</w:t>
      </w:r>
      <w:r w:rsidRPr="00C641CB">
        <w:rPr>
          <w:rStyle w:val="StyleUnderline"/>
        </w:rPr>
        <w:t xml:space="preserve"> a belated call for national unity</w:t>
      </w:r>
      <w:r>
        <w:t>.</w:t>
      </w:r>
      <w:r w:rsidR="00473676">
        <w:t xml:space="preserve"> </w:t>
      </w:r>
      <w:r>
        <w:t>But after spending two weeks ripping at racial wounds and painting a picture of a nation under siege from looters, domestic terrorists and radicals, he's probably already missed his chance.</w:t>
      </w:r>
      <w:r w:rsidR="00473676">
        <w:t xml:space="preserve"> </w:t>
      </w:r>
      <w:r>
        <w:t>By any standards, Trump is coming off a disastrous political week, but aides told CNN on Sunday that the White House is considering the possibility of a national address to turn things around. His attempt to contain the political damage comes as Democratic presumptive nominee Joe Biden heads to Houston, Texas, on Monday to privately pay his respects to the family of George Floyd, while clearly positioning his 2020 campaign in the slipstream of the anti-racism protests.</w:t>
      </w:r>
      <w:r w:rsidR="00473676">
        <w:t xml:space="preserve"> </w:t>
      </w:r>
      <w:r>
        <w:t>View Trump and Biden head-to-head polling</w:t>
      </w:r>
      <w:r w:rsidR="00473676">
        <w:t xml:space="preserve"> </w:t>
      </w:r>
      <w:r>
        <w:t>Trump has been painting a dire picture of a country teetering on the edge of lawlessness, accusing leftist anti-fascist group Antifa of orchestrating looting and trying to create the appearance of a scenario that only a strongman leader could solve.</w:t>
      </w:r>
      <w:r w:rsidR="00473676">
        <w:t xml:space="preserve"> </w:t>
      </w:r>
      <w:r>
        <w:t>In reality, increasingly violence-free nationwide protests with peaceful crowds braving the implications of a pandemic are providing exactly the opposite impression Trump is trying to portray with his dystopian rhetoric.</w:t>
      </w:r>
      <w:r w:rsidR="00473676">
        <w:t xml:space="preserve"> </w:t>
      </w:r>
      <w:r>
        <w:t xml:space="preserve">But </w:t>
      </w:r>
      <w:r w:rsidRPr="00C641CB">
        <w:rPr>
          <w:rStyle w:val="Emphasis"/>
        </w:rPr>
        <w:t xml:space="preserve">Trump's team is </w:t>
      </w:r>
      <w:r w:rsidRPr="00473676">
        <w:rPr>
          <w:rStyle w:val="Emphasis"/>
          <w:sz w:val="28"/>
          <w:szCs w:val="28"/>
        </w:rPr>
        <w:t>beginning to signal a shift</w:t>
      </w:r>
      <w:r w:rsidRPr="00C641CB">
        <w:rPr>
          <w:rStyle w:val="Emphasis"/>
        </w:rPr>
        <w:t xml:space="preserve"> </w:t>
      </w:r>
      <w:r w:rsidRPr="00C641CB">
        <w:rPr>
          <w:rStyle w:val="StyleUnderline"/>
        </w:rPr>
        <w:t>that might see the President tone down the rhetoric in a bid to win back independents and moderate suburban Republicans that he needs to win in November</w:t>
      </w:r>
      <w:r>
        <w:t>.</w:t>
      </w:r>
      <w:r w:rsidR="00473676">
        <w:t xml:space="preserve"> </w:t>
      </w:r>
      <w:r>
        <w:t>"I believe you're going to be hearing from the President this week on this topic in some detail. And I would ask you maybe to reserve judgment until after that time," Housing and Urban Development Secretary Ben Carson told Jake Tapper on CNN's "State of the Union."</w:t>
      </w:r>
      <w:r w:rsidR="00473676">
        <w:t xml:space="preserve"> </w:t>
      </w:r>
      <w:r>
        <w:t>White House officials are debating a plan for Trump to potentially address the nation on race and national unity, sources told CNN's Kristen Holmes and Sarah Westwood on Sunday.</w:t>
      </w:r>
      <w:r w:rsidR="00473676">
        <w:t xml:space="preserve"> </w:t>
      </w:r>
      <w:r>
        <w:t>They believe that the largely peaceful protests over the weekend validate the President's tough line, the sources said, and he plans to exploit the calls by some liberals for defunding the police to put Biden on the spot.</w:t>
      </w:r>
      <w:r w:rsidR="00473676">
        <w:t xml:space="preserve"> </w:t>
      </w:r>
      <w:r w:rsidRPr="00C641CB">
        <w:rPr>
          <w:rStyle w:val="StyleUnderline"/>
        </w:rPr>
        <w:t>Trump's</w:t>
      </w:r>
      <w:r>
        <w:t xml:space="preserve"> apparent </w:t>
      </w:r>
      <w:r w:rsidRPr="00C641CB">
        <w:rPr>
          <w:rStyle w:val="StyleUnderline"/>
        </w:rPr>
        <w:t>bid to turn around perceptions of his leadership on race and policing follows a series of polls showing him trailing Biden</w:t>
      </w:r>
      <w:r>
        <w:t>, outside the margin of error, ahead of November's matchup.</w:t>
      </w:r>
      <w:r w:rsidR="00473676">
        <w:t xml:space="preserve"> </w:t>
      </w:r>
      <w:r>
        <w:t>A new CNN poll finds Trump's approval rating down 7 points in the last month as the President falls further behind Biden, whose support now stands at its highest level in CNN polling. Trump's approval rating stands at 38%, which is roughly on par with approval ratings for Jimmy Carter and George H.W. Bush at this point in their reelection years. Both went on to lose the presidency after one term.</w:t>
      </w:r>
      <w:r w:rsidR="00473676">
        <w:t xml:space="preserve"> </w:t>
      </w:r>
      <w:r w:rsidRPr="00C641CB">
        <w:rPr>
          <w:rStyle w:val="StyleUnderline"/>
        </w:rPr>
        <w:t xml:space="preserve">Americans </w:t>
      </w:r>
      <w:r w:rsidRPr="00C641CB">
        <w:rPr>
          <w:rStyle w:val="Emphasis"/>
        </w:rPr>
        <w:t>now consider race relations as important a campaign issue</w:t>
      </w:r>
      <w:r w:rsidRPr="00C641CB">
        <w:rPr>
          <w:rStyle w:val="StyleUnderline"/>
        </w:rPr>
        <w:t xml:space="preserve"> as the economy and health care,</w:t>
      </w:r>
      <w:r>
        <w:t xml:space="preserve"> according to the survey.</w:t>
      </w:r>
      <w:r w:rsidR="00473676">
        <w:t xml:space="preserve"> </w:t>
      </w:r>
      <w:r>
        <w:t>B</w:t>
      </w:r>
      <w:r w:rsidRPr="00C641CB">
        <w:rPr>
          <w:rStyle w:val="StyleUnderline"/>
        </w:rPr>
        <w:t>ut any effort by Trump to address racial issues and police brutality</w:t>
      </w:r>
      <w:r>
        <w:t xml:space="preserve"> in the wake of the death of Floyd with a police officer's knee on his neck </w:t>
      </w:r>
      <w:r w:rsidRPr="00C641CB">
        <w:rPr>
          <w:rStyle w:val="StyleUnderline"/>
        </w:rPr>
        <w:t xml:space="preserve">is likely to face a huge credibility test </w:t>
      </w:r>
      <w:r>
        <w:t>given his own recent conduct, a long history of using racial rhetoric to advance his political career -- and his habit of undermining scripted speeches with his own inflammatory asides and tweets.</w:t>
      </w:r>
      <w:r w:rsidR="00473676">
        <w:t xml:space="preserve"> </w:t>
      </w:r>
      <w:r>
        <w:t>Donald Trump's chaos presidency has turned on him</w:t>
      </w:r>
      <w:r w:rsidR="00473676">
        <w:t xml:space="preserve"> </w:t>
      </w:r>
      <w:r>
        <w:t>In recent days, Trump's hardline stance and vow to "dominate" protesters in a "law and order" crackdown has included the use of federal forces to clear a peaceful demonstration ahead of his bizarre photo-op outside an iconic Washington church. And on Friday, and in the poorest of taste, Trump invoked Floyd's name during a bill signing ceremony touting a surprise dip in jobless figures.</w:t>
      </w:r>
      <w:r w:rsidR="00473676">
        <w:t xml:space="preserve"> </w:t>
      </w:r>
      <w:r>
        <w:t>Over the weekend, the President retweeted a post critical of Floyd's character. And Trump's campaign team sent out a text reading: "Liberal THUGS are destroying our streets."</w:t>
      </w:r>
      <w:r w:rsidR="00473676">
        <w:t xml:space="preserve"> </w:t>
      </w:r>
      <w:r>
        <w:t>All this has prompted a cadre of senior former generals, including former Defense Secretary James Mattis and, on Sunday on CNN, former Secretary of State Colin Powell, to accuse Trump of deliberately dividing the country for political gain and threatening the basic founding principles of American democracy.</w:t>
      </w:r>
      <w:r w:rsidR="00473676">
        <w:t xml:space="preserve"> </w:t>
      </w:r>
      <w:r>
        <w:t>"We have a Constitution. And we have to follow that Constitution. And the President has drifted away from it," Powell said.</w:t>
      </w:r>
      <w:r w:rsidR="00473676">
        <w:t xml:space="preserve"> </w:t>
      </w:r>
      <w:r>
        <w:t>Protests, despite Trump's rhetoric, are mostly peaceful</w:t>
      </w:r>
      <w:r w:rsidR="00473676">
        <w:t xml:space="preserve"> </w:t>
      </w:r>
      <w:r>
        <w:t>Days of protests appear to have evolved into peaceful affairs that seem little influenced by Trump's demands for states to deploy active duty troops. Instead, the protests have taken on the trappings of a mass and diverse political movement that is now sweeping the globe.</w:t>
      </w:r>
      <w:r w:rsidR="00473676">
        <w:t xml:space="preserve"> </w:t>
      </w:r>
      <w:r>
        <w:t>"I want LAW &amp; ORDER!" Trump wrote on Sunday in a tweet that was characteristic of his attempts to construct an alternative reality to boost his political goals.</w:t>
      </w:r>
      <w:r w:rsidR="00473676">
        <w:t xml:space="preserve"> </w:t>
      </w:r>
      <w:r>
        <w:t>Most protests, apart from some in New York City, have been peaceful for days. Curfews in cities including New York, Buffalo and Philadelphia are being lifted. DC hasn't had a curfew since Wednesday.</w:t>
      </w:r>
      <w:r w:rsidR="00473676">
        <w:t xml:space="preserve"> </w:t>
      </w:r>
      <w:r>
        <w:t>In reality, a flurry of cellphone footage of violence perpetrated by police officers has undermined Trump's accusations against protesters. And the sense of a public order crisis and the fear that the President needs to perpetuate for his strategy to work has noticeably ebbed in recent days, while calls for police reform and solidarity with black Americans who say they are victims of institutionalized racism has grown.</w:t>
      </w:r>
      <w:r w:rsidR="00473676">
        <w:t xml:space="preserve"> </w:t>
      </w:r>
      <w:r>
        <w:t>White House is considering a Trump speech to the nation on race and unity</w:t>
      </w:r>
      <w:r w:rsidR="00473676">
        <w:t xml:space="preserve"> </w:t>
      </w:r>
      <w:r>
        <w:t>Trump's apparent bid for a reset comes as Biden seeks to project the empathy and leadership that the President has failed to summon in the last few weeks in a way that could shape their suddenly transformed duel in November.</w:t>
      </w:r>
      <w:r w:rsidR="00473676">
        <w:t xml:space="preserve"> </w:t>
      </w:r>
      <w:r>
        <w:t>The former vice president will make his most expansive move yet out of lockdown when he travels to Houston Monday. Biden will offer solace and likely share the lessons of his own life rocked by personal tragedy. But he will also be making an unmistakable political stand as he seeks to harness the power of protest to energize his campaign and to showcase the moral, calming leadership Trump has failed to offer.</w:t>
      </w:r>
      <w:r w:rsidR="00473676">
        <w:t xml:space="preserve"> </w:t>
      </w:r>
      <w:r>
        <w:t>Barr misleads on Washington protests</w:t>
      </w:r>
      <w:r w:rsidR="00473676">
        <w:t xml:space="preserve"> </w:t>
      </w:r>
      <w:r>
        <w:t>As Trump considers a rhetorical shift, his closest aides are trying to rewrite the history of the most jarring events of last week.</w:t>
      </w:r>
      <w:r w:rsidR="00473676">
        <w:t xml:space="preserve"> </w:t>
      </w:r>
      <w:r>
        <w:t>On Sunday, Attorney General William Barr again strongly defended the administration's decision to turn federal forces on peaceful protesters.</w:t>
      </w:r>
      <w:r w:rsidR="00473676">
        <w:t xml:space="preserve"> </w:t>
      </w:r>
      <w:r>
        <w:t>He made a series of claims that appeared to be contradicted by evidence, saying that pepper spray is not a chemical irritant and that security forces in Lafayette Square last Monday were the subject of violent attacks.</w:t>
      </w:r>
      <w:r w:rsidR="00473676">
        <w:t xml:space="preserve"> </w:t>
      </w:r>
      <w:r>
        <w:t>"They were not peaceful protesters. And that's one of the big lies that the media is -- seems to be perpetuating at this point," Barr claimed Sunday on CBS' "Face the Nation."</w:t>
      </w:r>
      <w:r w:rsidR="00473676">
        <w:t xml:space="preserve"> </w:t>
      </w:r>
      <w:r>
        <w:t>"The Park Police was facing what they considered to be a very rowdy and non-compliant crowd. And there were projectiles being hurled at the police." CNN reporters in the area at the time saw no evidence to support such accusations.</w:t>
      </w:r>
      <w:r w:rsidR="00473676">
        <w:t xml:space="preserve"> </w:t>
      </w:r>
      <w:r>
        <w:t>The building showdown over race and policing between Biden and Trump comes at a signature moment in 21st century history in America. Large, diverse crowds chanting "Black Lives Matter" have given some veterans of long civil rights struggles optimism that the country may be reaching a tipping point.</w:t>
      </w:r>
      <w:r w:rsidR="00473676">
        <w:t xml:space="preserve"> </w:t>
      </w:r>
      <w:r>
        <w:t>"This moment is incredibly inspiring to see people all across the country saying enough is enough," Democratic Rep. Karen Bass of California said on CNN's "State of the Union."</w:t>
      </w:r>
      <w:r w:rsidR="00473676">
        <w:t xml:space="preserve"> </w:t>
      </w:r>
      <w:r>
        <w:t>"In many cities, you look at the protesters and there are very few African Americans, so the solidarity with what is happening in our community ... is very inspiring."</w:t>
      </w:r>
      <w:r w:rsidR="00473676">
        <w:t xml:space="preserve"> </w:t>
      </w:r>
      <w:r>
        <w:t>While Trump is using the crisis as an opportunity to double down on his political base strategy, there is also a sense that a President who has walled himself off behind a fence in the White House may be missing a seminal political moment.</w:t>
      </w:r>
      <w:r w:rsidR="00473676">
        <w:t xml:space="preserve"> </w:t>
      </w:r>
      <w:r>
        <w:t>Political leaders, NFL bosses, corporations and people from all walks of life have called for change and pledged to reject racism and to work to understand the historic agony of African Americans. On Sunday, former Republican presidential nominee and Utah Sen. Mitt Romney joined evangelical Christians marching in Washington, DC, and tweeted "Black Lives Matter."</w:t>
      </w:r>
      <w:r w:rsidR="00473676">
        <w:t xml:space="preserve"> </w:t>
      </w:r>
      <w:r w:rsidRPr="00C641CB">
        <w:rPr>
          <w:rStyle w:val="StyleUnderline"/>
        </w:rPr>
        <w:t>Democrats in Congress are meanwhile gathering behind a policing reform bill</w:t>
      </w:r>
      <w:r>
        <w:t xml:space="preserve"> that they will lay out on Monday. The measure includes improved police training, greater accountability for police in the courts, bans on choke holds and carotid holds, and limits on the the use of military-grade equipment by state and local governments.</w:t>
      </w:r>
      <w:r w:rsidR="00473676">
        <w:t xml:space="preserve"> </w:t>
      </w:r>
      <w:r w:rsidRPr="00C641CB">
        <w:rPr>
          <w:rStyle w:val="StyleUnderline"/>
        </w:rPr>
        <w:t>Republicans</w:t>
      </w:r>
      <w:r>
        <w:t xml:space="preserve"> haven't signaled any support for the legislation and </w:t>
      </w:r>
      <w:r w:rsidRPr="00C641CB">
        <w:rPr>
          <w:rStyle w:val="StyleUnderline"/>
        </w:rPr>
        <w:t>may be reluctant to support any national effort</w:t>
      </w:r>
      <w:r>
        <w:t xml:space="preserve"> to set local policing policy.</w:t>
      </w:r>
      <w:r w:rsidR="00473676">
        <w:t xml:space="preserve"> </w:t>
      </w:r>
      <w:r w:rsidRPr="00C641CB">
        <w:rPr>
          <w:rStyle w:val="StyleUnderline"/>
        </w:rPr>
        <w:t>But in not heeding the protesters' cries for change, the President</w:t>
      </w:r>
      <w:r>
        <w:t xml:space="preserve"> -- and some of his ever-loyal Republicans in Congress — </w:t>
      </w:r>
      <w:r w:rsidRPr="00C641CB">
        <w:rPr>
          <w:rStyle w:val="Emphasis"/>
        </w:rPr>
        <w:t>may be missing a chance to catch the national mood</w:t>
      </w:r>
      <w:r>
        <w:t>.</w:t>
      </w:r>
      <w:r w:rsidR="00473676">
        <w:t xml:space="preserve"> </w:t>
      </w:r>
      <w:r>
        <w:t>A new Wall Street Journal/NBC News poll released on Sunday found that 80% of registered voters believed things are out of control in the United States. And 59% said that they're more troubled by Floyd's death than the fact that some of the protests have turned violent.</w:t>
      </w:r>
    </w:p>
    <w:p w14:paraId="3A7608A8" w14:textId="059BEE0B" w:rsidR="00F74D5C" w:rsidRDefault="00F74D5C" w:rsidP="00F74D5C">
      <w:pPr>
        <w:pStyle w:val="Heading4"/>
      </w:pPr>
      <w:r>
        <w:t xml:space="preserve">He's </w:t>
      </w:r>
      <w:r w:rsidRPr="00473676">
        <w:rPr>
          <w:u w:val="single"/>
        </w:rPr>
        <w:t>chomping at the bit</w:t>
      </w:r>
      <w:r>
        <w:t xml:space="preserve"> for a CJR to tout</w:t>
      </w:r>
    </w:p>
    <w:p w14:paraId="09AABC3A" w14:textId="77777777" w:rsidR="009A7517" w:rsidRDefault="009A7517" w:rsidP="009A7517">
      <w:r w:rsidRPr="0089501C">
        <w:rPr>
          <w:rStyle w:val="Style13ptBold"/>
        </w:rPr>
        <w:t>Cheney-Rice 20</w:t>
      </w:r>
      <w:r>
        <w:t xml:space="preserve">, staff writer at New York Magazine where he covers race and inequality for Intelligencer, the publication's digital politics vertical (Zak, “On Criminal Justice, Biden Has No Moral Standing Over Trump,” </w:t>
      </w:r>
      <w:r w:rsidRPr="00BC1092">
        <w:rPr>
          <w:i/>
          <w:iCs/>
        </w:rPr>
        <w:t>New York Mag</w:t>
      </w:r>
      <w:r>
        <w:t xml:space="preserve">, </w:t>
      </w:r>
      <w:hyperlink r:id="rId33" w:history="1">
        <w:r w:rsidRPr="00276013">
          <w:rPr>
            <w:rStyle w:val="Hyperlink"/>
          </w:rPr>
          <w:t>https://nymag.com/intelligencer/2020/03/joe-bidens-criminal-justice-record-helps-trump.html</w:t>
        </w:r>
      </w:hyperlink>
      <w:r>
        <w:t>)</w:t>
      </w:r>
    </w:p>
    <w:p w14:paraId="7603BF27" w14:textId="77777777" w:rsidR="009A7517" w:rsidRDefault="009A7517" w:rsidP="009A7517"/>
    <w:p w14:paraId="4A07D4B7" w14:textId="2C282F8D" w:rsidR="009A7517" w:rsidRPr="009A7517" w:rsidRDefault="009A7517" w:rsidP="009A7517">
      <w:r w:rsidRPr="00473676">
        <w:t xml:space="preserve">This may be moot in the wake of Super Tuesday. Trump’s less preferred outcome now seems to be the more likely one: a November showdown with Joe Biden. The former vice-president is more conservative than Sanders, hampering the prospects of a down-ballot GOP edge on that front. And like Sanders, he’s led Trump in most head-to-head polls, often by wider margins. Concerns early on within the administration that Trump would face Obama’s VP have led to costly missteps. The president hoped to turn Biden’s family ties to a Ukrainian energy company into an election-year scandal. He ended up offering Ukraine’s head of state aid in exchange for investigating Biden and his son Hunter, triggering a House investigation and a Senate impeachment trial. (Trump was acquitted in a mostly party-line vote.) But while a cascade of Hunter-focused Senate hearings isn’t out of the question as a Republican countermeasure, </w:t>
      </w:r>
      <w:r w:rsidRPr="00473676">
        <w:rPr>
          <w:rStyle w:val="StyleUnderline"/>
        </w:rPr>
        <w:t>Trump has</w:t>
      </w:r>
      <w:r w:rsidRPr="00473676">
        <w:t xml:space="preserve"> other </w:t>
      </w:r>
      <w:r w:rsidRPr="00473676">
        <w:rPr>
          <w:rStyle w:val="StyleUnderline"/>
        </w:rPr>
        <w:t>avenues for an offensive in mind. A preview has come in the form of his recent</w:t>
      </w:r>
      <w:r w:rsidRPr="00473676">
        <w:t xml:space="preserve"> </w:t>
      </w:r>
      <w:r w:rsidRPr="00473676">
        <w:rPr>
          <w:rStyle w:val="Emphasis"/>
        </w:rPr>
        <w:t>appeals to black voters</w:t>
      </w:r>
      <w:r w:rsidRPr="00473676">
        <w:t xml:space="preserve"> — </w:t>
      </w:r>
      <w:r w:rsidRPr="00473676">
        <w:rPr>
          <w:rStyle w:val="StyleUnderline"/>
        </w:rPr>
        <w:t>a demographic that’s been instrumental to Joe Biden’s success</w:t>
      </w:r>
      <w:r w:rsidRPr="00473676">
        <w:t xml:space="preserve"> in the primary. </w:t>
      </w:r>
      <w:r w:rsidRPr="00473676">
        <w:rPr>
          <w:rStyle w:val="StyleUnderline"/>
        </w:rPr>
        <w:t>Trump is going to try dampening black voter enthusiasm for Biden</w:t>
      </w:r>
      <w:r w:rsidRPr="00473676">
        <w:t xml:space="preserve"> </w:t>
      </w:r>
      <w:r w:rsidRPr="00473676">
        <w:rPr>
          <w:rStyle w:val="Emphasis"/>
        </w:rPr>
        <w:t>by contrasting the two</w:t>
      </w:r>
      <w:r w:rsidRPr="00473676">
        <w:t xml:space="preserve"> men’s </w:t>
      </w:r>
      <w:r w:rsidRPr="00473676">
        <w:rPr>
          <w:rStyle w:val="Emphasis"/>
        </w:rPr>
        <w:t>criminal justice records</w:t>
      </w:r>
      <w:r w:rsidRPr="00473676">
        <w:t xml:space="preserve">. The framing will be simple: Trump signed a bipartisan criminal-legal reform bill, the First Step Act, and has been generous with his pardon powers toward unjustly imprisoned black people, like Alice Marie Johnson. This was the essence of his Super Bowl reelection ad and much of his State of the Union address. His son-in-law-turned-adviser Jared Kushner maintains that </w:t>
      </w:r>
      <w:r w:rsidRPr="00473676">
        <w:rPr>
          <w:rStyle w:val="StyleUnderline"/>
        </w:rPr>
        <w:t xml:space="preserve">such appeals </w:t>
      </w:r>
      <w:r w:rsidRPr="00473676">
        <w:rPr>
          <w:rStyle w:val="Emphasis"/>
        </w:rPr>
        <w:t xml:space="preserve">will resonate with black </w:t>
      </w:r>
      <w:r w:rsidRPr="00473676">
        <w:rPr>
          <w:rStyle w:val="StyleUnderline"/>
        </w:rPr>
        <w:t>voters, especially in upper midwestern swing states where the slightest chip in Democrat armor could cost them the region</w:t>
      </w:r>
      <w:r w:rsidRPr="00473676">
        <w:t xml:space="preserve">. Indeed, conventional wisdom holds that because the system harms black Americans disproportionately, they are uniquely susceptible to reformist appeals from politicians. If this is true, it hasn’t been determinative in the 2020 primary: Kamala Harris was a punitive prosecutor in California and enjoyed higher rates of black support than nearly all of her former competitors who’ve since dropped out. Michael Bloomberg, the longtime “stop and frisk” proponent, briefly polled higher among black voters than Sanders. And Biden has been the consensus candidate of most black Democrats ever since he entered the race. But Trump’s is not a meritless strategy. It has the benefit of a soft target. The president’s use of pardons on people like Johnson may indeed be an opportunistic means of laundering his own efforts to get his friends out of prison. The First Step Act may have fallen into his lap because Mitch McConnell thwarted President Obama’s chance to sign a similar bill in 2016; his rhetoric on criminal justice may waffle between applauding second chances and touting the merits of executing people for selling drugs. But while Trump’s status as a self-styled reformer is laughable, </w:t>
      </w:r>
      <w:r w:rsidRPr="00473676">
        <w:rPr>
          <w:rStyle w:val="Emphasis"/>
        </w:rPr>
        <w:t>Biden’s record is grotesque</w:t>
      </w:r>
      <w:r w:rsidRPr="00473676">
        <w:t xml:space="preserve">. Most of its lowlights </w:t>
      </w:r>
      <w:r w:rsidRPr="00473676">
        <w:rPr>
          <w:rStyle w:val="StyleUnderline"/>
        </w:rPr>
        <w:t>occurred in the “tough on crime” 1980s and 1990s, when he was a senator.</w:t>
      </w:r>
      <w:r w:rsidRPr="00473676">
        <w:t xml:space="preserve"> (His presidential campaign platform calls for reversals of many policies he once championed — including disparities in crack and powder cocaine sentencing, ending cash bail and the death penalty, and providing more alternatives to imprisonment.) But back then, </w:t>
      </w:r>
      <w:r w:rsidRPr="00473676">
        <w:rPr>
          <w:rStyle w:val="StyleUnderline"/>
        </w:rPr>
        <w:t>he</w:t>
      </w:r>
      <w:r w:rsidRPr="00473676">
        <w:t xml:space="preserve"> </w:t>
      </w:r>
      <w:r w:rsidRPr="00473676">
        <w:rPr>
          <w:rStyle w:val="StyleUnderline"/>
        </w:rPr>
        <w:t xml:space="preserve">viciously characterized people who commit crimes as sociopathic “predators” who are beyond rehabilitation. </w:t>
      </w:r>
      <w:r w:rsidRPr="00473676">
        <w:t xml:space="preserve">He cast then-President Bush’s escalation of the War on Drugs as lacking “enough police officers to catch the violent thugs, enough prosecutors to convict them, enough judges to sentence them, or enough prison cells to put them away for a long time.” He </w:t>
      </w:r>
      <w:r w:rsidRPr="00473676">
        <w:rPr>
          <w:rStyle w:val="StyleUnderline"/>
        </w:rPr>
        <w:t>authored the</w:t>
      </w:r>
      <w:r w:rsidRPr="00473676">
        <w:t xml:space="preserve"> 1994 Violent Crime Control and Law Enforcement Act — known colloquially as the 1994 Clinton </w:t>
      </w:r>
      <w:r w:rsidRPr="00473676">
        <w:rPr>
          <w:rStyle w:val="StyleUnderline"/>
        </w:rPr>
        <w:t>crime bill,</w:t>
      </w:r>
      <w:r w:rsidRPr="00473676">
        <w:t xml:space="preserve"> but which Biden liked to call the “1994 Biden crime bill” as recently as 2015. </w:t>
      </w:r>
      <w:r w:rsidRPr="00473676">
        <w:rPr>
          <w:rStyle w:val="StyleUnderline"/>
        </w:rPr>
        <w:t>Its main legacy is cruelty: It expanded the death penalty</w:t>
      </w:r>
      <w:r w:rsidRPr="00473676">
        <w:t xml:space="preserve">, </w:t>
      </w:r>
      <w:r w:rsidRPr="00473676">
        <w:rPr>
          <w:rStyle w:val="StyleUnderline"/>
        </w:rPr>
        <w:t>eliminated education funding</w:t>
      </w:r>
      <w:r w:rsidRPr="00473676">
        <w:t xml:space="preserve"> for imprisoned students, </w:t>
      </w:r>
      <w:r w:rsidRPr="00473676">
        <w:rPr>
          <w:rStyle w:val="StyleUnderline"/>
        </w:rPr>
        <w:t>created harsher sentencing guidelines</w:t>
      </w:r>
      <w:r w:rsidRPr="00473676">
        <w:t xml:space="preserve"> for a wide range of crimes, </w:t>
      </w:r>
      <w:r w:rsidRPr="00473676">
        <w:rPr>
          <w:rStyle w:val="StyleUnderline"/>
        </w:rPr>
        <w:t>and increased funding for local police departments and corrections departments.</w:t>
      </w:r>
      <w:r w:rsidRPr="00473676">
        <w:rPr>
          <w:u w:val="single"/>
        </w:rPr>
        <w:t xml:space="preserve"> </w:t>
      </w:r>
      <w:r w:rsidRPr="00473676">
        <w:rPr>
          <w:rStyle w:val="StyleUnderline"/>
        </w:rPr>
        <w:t>All of this harmed black communities disproportionately</w:t>
      </w:r>
      <w:r w:rsidRPr="00473676">
        <w:t xml:space="preserve"> even as black officials — many of whom supported the 1994 bill anyway — were calling for robust investments in social services to supplement their requests for more responsive law enforcement. Biden’s bombast led a national crusade to ignore them. Perhaps more than any other official of the era, he embodied the Democratic impulse to outflank Republicans from the right by locking more people in jails and prisons. </w:t>
      </w:r>
      <w:r w:rsidRPr="00473676">
        <w:rPr>
          <w:rStyle w:val="StyleUnderline"/>
        </w:rPr>
        <w:t>He helped catalyze the most dramatic expansion of the carceral state in the history of the country with the highest incarceration rate in the world.</w:t>
      </w:r>
      <w:r w:rsidRPr="00473676">
        <w:t xml:space="preserve"> </w:t>
      </w:r>
      <w:r w:rsidRPr="00473676">
        <w:rPr>
          <w:rStyle w:val="StyleUnderline"/>
        </w:rPr>
        <w:t>He said he was “not at all” ashamed of his involvement as recently as 2016</w:t>
      </w:r>
      <w:r w:rsidRPr="00473676">
        <w:t xml:space="preserve">. His more recent apologies for the fallout are no less opportunistic than Bloomberg’s campaign-launch mea culpa for stop and frisk. Luckily for Biden, this legacy has cost him little. His status as the primary’s front-runner was challenged by Sanders only briefly, and black voters across the South provided the foundation for his Super Tuesday rout. There’s widespread agreement among many Democrats that whatever Biden’s flaws, at least he’s a known quantity. “I know Joe. We know Joe. But most importantly, Joe knows us,” Representative James Clyburn told MSNBC of Biden’s relationship to South Carolina’s majority-black Democratic electorate. Whether this pattern replicates in Michigan and Wisconsin is yet to be seen. In the meantime, </w:t>
      </w:r>
      <w:r w:rsidRPr="00473676">
        <w:rPr>
          <w:rStyle w:val="Emphasis"/>
          <w:sz w:val="40"/>
          <w:szCs w:val="40"/>
        </w:rPr>
        <w:t>Trump is champing at the bit to</w:t>
      </w:r>
      <w:r w:rsidRPr="00473676">
        <w:rPr>
          <w:rStyle w:val="StyleUnderline"/>
        </w:rPr>
        <w:t xml:space="preserve"> test</w:t>
      </w:r>
      <w:r w:rsidRPr="00473676">
        <w:t xml:space="preserve"> Kushner’s </w:t>
      </w:r>
      <w:r w:rsidRPr="00473676">
        <w:rPr>
          <w:rStyle w:val="StyleUnderline"/>
        </w:rPr>
        <w:t xml:space="preserve">hypothesis and </w:t>
      </w:r>
      <w:r w:rsidRPr="00473676">
        <w:rPr>
          <w:rStyle w:val="Emphasis"/>
          <w:sz w:val="40"/>
          <w:szCs w:val="40"/>
        </w:rPr>
        <w:t>position himself as rectifier</w:t>
      </w:r>
      <w:r w:rsidRPr="00473676">
        <w:rPr>
          <w:rStyle w:val="StyleUnderline"/>
        </w:rPr>
        <w:t xml:space="preserve"> of Biden’s legislative wrongs</w:t>
      </w:r>
      <w:r w:rsidRPr="00473676">
        <w:t>. A president whose defining legacies will include resuming federal executions and locking migrant children in cages to punish their parents has no moral standing when it comes to criminal justice, to be sure. But in his wildest dreams he couldn’t have conjured an opponent with less than Joe Biden.</w:t>
      </w:r>
    </w:p>
    <w:p w14:paraId="04F825BD" w14:textId="4354E520" w:rsidR="009B4EFD" w:rsidRDefault="009B4EFD" w:rsidP="009B4EFD">
      <w:pPr>
        <w:pStyle w:val="Heading3"/>
      </w:pPr>
      <w:r>
        <w:t>AT Trump reverts</w:t>
      </w:r>
      <w:r w:rsidR="00EA3133">
        <w:t xml:space="preserve"> – targeted messaging</w:t>
      </w:r>
    </w:p>
    <w:p w14:paraId="69EA2B6B" w14:textId="54171FC4" w:rsidR="009B4EFD" w:rsidRPr="009B4EFD" w:rsidRDefault="009B4EFD" w:rsidP="009B4EFD">
      <w:pPr>
        <w:pStyle w:val="Heading4"/>
      </w:pPr>
      <w:r>
        <w:t>Trump may revert</w:t>
      </w:r>
      <w:r w:rsidR="00C641CB">
        <w:t xml:space="preserve"> through </w:t>
      </w:r>
      <w:r w:rsidR="00C641CB" w:rsidRPr="00C641CB">
        <w:rPr>
          <w:u w:val="single"/>
        </w:rPr>
        <w:t>some platforms</w:t>
      </w:r>
      <w:r>
        <w:t xml:space="preserve">, but his campaign still uses </w:t>
      </w:r>
      <w:r w:rsidRPr="009B4EFD">
        <w:rPr>
          <w:u w:val="single"/>
        </w:rPr>
        <w:t>the plan</w:t>
      </w:r>
      <w:r>
        <w:t xml:space="preserve"> on targeted ads to persuadable voters</w:t>
      </w:r>
    </w:p>
    <w:p w14:paraId="3ECC872C" w14:textId="44552480" w:rsidR="009B4EFD" w:rsidRDefault="009B4EFD" w:rsidP="009B4EFD">
      <w:r w:rsidRPr="009B4EFD">
        <w:rPr>
          <w:rStyle w:val="Style13ptBold"/>
        </w:rPr>
        <w:t>Haberman 20</w:t>
      </w:r>
      <w:r>
        <w:t xml:space="preserve"> (Maggie, et al, “On Trump’s To-Do List: Take Back The Suburbs. Court Black Voters. Expand the Electoral Map. Win.,” </w:t>
      </w:r>
      <w:r w:rsidRPr="009B4EFD">
        <w:rPr>
          <w:i/>
          <w:iCs/>
        </w:rPr>
        <w:t>New York Times</w:t>
      </w:r>
      <w:r>
        <w:t xml:space="preserve">, </w:t>
      </w:r>
      <w:hyperlink r:id="rId34" w:history="1">
        <w:r w:rsidRPr="00C65879">
          <w:rPr>
            <w:rStyle w:val="Hyperlink"/>
          </w:rPr>
          <w:t>https://www.nytimes.com/2020/02/08/us/politics/trump-reelection-campaign.html</w:t>
        </w:r>
      </w:hyperlink>
      <w:r>
        <w:t>)</w:t>
      </w:r>
    </w:p>
    <w:p w14:paraId="758D2B6A" w14:textId="77777777" w:rsidR="009B4EFD" w:rsidRPr="007011CF" w:rsidRDefault="009B4EFD" w:rsidP="009B4EFD"/>
    <w:p w14:paraId="64E2F2AC" w14:textId="66E38AE2" w:rsidR="009B4EFD" w:rsidRPr="007011CF" w:rsidRDefault="009B4EFD" w:rsidP="009B4EFD">
      <w:r>
        <w:t xml:space="preserve">Yet Mr. </w:t>
      </w:r>
      <w:r w:rsidRPr="009A7517">
        <w:rPr>
          <w:rStyle w:val="StyleUnderline"/>
        </w:rPr>
        <w:t>Trump’s messaging, like so much else about his approach to politics, is contradictory</w:t>
      </w:r>
      <w:r>
        <w:t xml:space="preserve">. </w:t>
      </w:r>
      <w:r w:rsidRPr="009A7517">
        <w:rPr>
          <w:rStyle w:val="StyleUnderline"/>
        </w:rPr>
        <w:t xml:space="preserve">For all the focus on appealing to moderates, the campaign is also engaging the president’s hard-core supporters with Facebook ads warning of </w:t>
      </w:r>
      <w:r>
        <w:t xml:space="preserve">the danger of </w:t>
      </w:r>
      <w:r w:rsidRPr="009A7517">
        <w:rPr>
          <w:rStyle w:val="StyleUnderline"/>
        </w:rPr>
        <w:t>undocumented “aliens” and their “invasion” of the U.S.,</w:t>
      </w:r>
      <w:r>
        <w:t xml:space="preserve"> and decrying “the impeachment hoax,” while also promoting polarizing policies like curtailing immigration.</w:t>
      </w:r>
      <w:r w:rsidR="0095692B">
        <w:t xml:space="preserve"> </w:t>
      </w:r>
      <w:r w:rsidRPr="009A7517">
        <w:rPr>
          <w:rStyle w:val="StyleUnderline"/>
        </w:rPr>
        <w:t>Those</w:t>
      </w:r>
      <w:r>
        <w:t xml:space="preserve"> inflammatory, </w:t>
      </w:r>
      <w:r w:rsidRPr="009A7517">
        <w:rPr>
          <w:rStyle w:val="Emphasis"/>
          <w:sz w:val="30"/>
          <w:szCs w:val="30"/>
        </w:rPr>
        <w:t>targeted ads are ones that suburban voters may never see</w:t>
      </w:r>
      <w:r>
        <w:t xml:space="preserve">, </w:t>
      </w:r>
      <w:r w:rsidRPr="009A7517">
        <w:rPr>
          <w:rStyle w:val="StyleUnderline"/>
        </w:rPr>
        <w:t xml:space="preserve">a reflection of the campaign’s </w:t>
      </w:r>
      <w:r w:rsidRPr="009A7517">
        <w:rPr>
          <w:rStyle w:val="Emphasis"/>
        </w:rPr>
        <w:t>broad strategy</w:t>
      </w:r>
      <w:r w:rsidRPr="009A7517">
        <w:rPr>
          <w:rStyle w:val="StyleUnderline"/>
        </w:rPr>
        <w:t>: Keep his conservative base energized and chip away at his problems in the suburbs and communities of color</w:t>
      </w:r>
      <w:r>
        <w:t>.</w:t>
      </w:r>
    </w:p>
    <w:p w14:paraId="140109D2" w14:textId="46F85B2E" w:rsidR="00E7681B" w:rsidRDefault="00E7681B" w:rsidP="00E7681B">
      <w:pPr>
        <w:pStyle w:val="Heading3"/>
      </w:pPr>
      <w:r>
        <w:t xml:space="preserve">AT protests </w:t>
      </w:r>
      <w:r w:rsidR="00FA68B7">
        <w:t>help Trump</w:t>
      </w:r>
    </w:p>
    <w:p w14:paraId="06E26FD5" w14:textId="77777777" w:rsidR="00E7681B" w:rsidRDefault="00E7681B" w:rsidP="00E7681B">
      <w:pPr>
        <w:pStyle w:val="Heading4"/>
      </w:pPr>
      <w:r>
        <w:t>Protests won’t help Trump</w:t>
      </w:r>
    </w:p>
    <w:p w14:paraId="37E8F27E" w14:textId="76A6DA50" w:rsidR="00E7681B" w:rsidRDefault="00E7681B" w:rsidP="00E7681B">
      <w:r w:rsidRPr="00FA68B7">
        <w:rPr>
          <w:rStyle w:val="Style13ptBold"/>
        </w:rPr>
        <w:t>Tesler 6-3</w:t>
      </w:r>
      <w:r>
        <w:t>-2020 (Michael, “</w:t>
      </w:r>
      <w:r w:rsidRPr="00FA68B7">
        <w:rPr>
          <w:rStyle w:val="Emphasis"/>
        </w:rPr>
        <w:t>The George Floyd protests will not help Trump win reelection</w:t>
      </w:r>
      <w:r>
        <w:t xml:space="preserve">. Here’s why.,” </w:t>
      </w:r>
      <w:hyperlink r:id="rId35" w:history="1">
        <w:r w:rsidR="00FA68B7" w:rsidRPr="004B3955">
          <w:rPr>
            <w:rStyle w:val="Hyperlink"/>
          </w:rPr>
          <w:t>https://www.washingtonpost.com/politics/2020/06/03/george-floyd-protests-will-not-help-trump-win-reelection-here-are-two-reasons-why/)//BB</w:t>
        </w:r>
      </w:hyperlink>
    </w:p>
    <w:p w14:paraId="60A6F86D" w14:textId="77777777" w:rsidR="00FA68B7" w:rsidRPr="00701387" w:rsidRDefault="00FA68B7" w:rsidP="00E7681B"/>
    <w:p w14:paraId="09260E58" w14:textId="2373003B" w:rsidR="00E7681B" w:rsidRDefault="00E7681B" w:rsidP="00E7681B">
      <w:r w:rsidRPr="00FA68B7">
        <w:rPr>
          <w:rStyle w:val="StyleUnderline"/>
        </w:rPr>
        <w:t>As protests against racial injustice continue throughout the country, many are wondering how the civil unrest will affect the 2020 presidential election</w:t>
      </w:r>
      <w:r>
        <w:t>.</w:t>
      </w:r>
      <w:r w:rsidR="00FA68B7">
        <w:t xml:space="preserve"> </w:t>
      </w:r>
      <w:r w:rsidRPr="00FA68B7">
        <w:rPr>
          <w:rStyle w:val="StyleUnderline"/>
        </w:rPr>
        <w:t>Some suspect President Trump’s threats to use military force to restore “law and order” could help his reelection efforts</w:t>
      </w:r>
      <w:r>
        <w:t>. After all, academic research suggests that 1960s white backlash against rising racial tensions and urban violence helped the Republican Party in general and bolstered Richard M. Nixon’s 1968 presidential campaign to restore law and order in particular.</w:t>
      </w:r>
      <w:r w:rsidR="00FA68B7">
        <w:t xml:space="preserve"> </w:t>
      </w:r>
      <w:r>
        <w:t>During his 2016 presidential campaign, Trump echoed those calls for “law and order” in response to Black Lives Matter protests. The strategy may have worked, too. Among whites who voted for Democratic President Barack Obama in 2012, those who scored high on racial resentment were more likely than others to switch their votes in 2016 to support Trump, the Republican nominee.</w:t>
      </w:r>
      <w:r w:rsidR="00FA68B7">
        <w:t xml:space="preserve"> </w:t>
      </w:r>
      <w:r w:rsidRPr="00FA68B7">
        <w:rPr>
          <w:rStyle w:val="Emphasis"/>
        </w:rPr>
        <w:t>But</w:t>
      </w:r>
      <w:r>
        <w:t xml:space="preserve"> the current racial unrest, sparked by the death of George Floyd, a black man, in police custody, will probably hurt Trump’s reelection prospects more than it’ll help, for several reasons.</w:t>
      </w:r>
      <w:r w:rsidR="00FA68B7">
        <w:t xml:space="preserve"> </w:t>
      </w:r>
      <w:r w:rsidRPr="00FA68B7">
        <w:rPr>
          <w:rStyle w:val="Emphasis"/>
        </w:rPr>
        <w:t>Chaos is not good for incumbents</w:t>
      </w:r>
      <w:r w:rsidR="00FA68B7">
        <w:rPr>
          <w:rStyle w:val="Emphasis"/>
        </w:rPr>
        <w:t xml:space="preserve"> </w:t>
      </w:r>
      <w:r w:rsidRPr="00FA68B7">
        <w:rPr>
          <w:rStyle w:val="StyleUnderline"/>
        </w:rPr>
        <w:t>First, Trump is the incumbent</w:t>
      </w:r>
      <w:r>
        <w:t>.</w:t>
      </w:r>
      <w:r w:rsidR="00FA68B7">
        <w:t xml:space="preserve"> </w:t>
      </w:r>
      <w:r>
        <w:t>“</w:t>
      </w:r>
      <w:r w:rsidRPr="00FA68B7">
        <w:rPr>
          <w:rStyle w:val="StyleUnderline"/>
        </w:rPr>
        <w:t>Law and order” in the face of civil unrest is a powerful message to run against a political party that has controlled the presidency.</w:t>
      </w:r>
      <w:r>
        <w:t xml:space="preserve"> It’s all the more effective against a Democratic Party that has been labeled soft on crime and has already held the White House for eight years, which was the case in 1968 and 2016.</w:t>
      </w:r>
      <w:r w:rsidR="00FA68B7">
        <w:t xml:space="preserve"> </w:t>
      </w:r>
      <w:r w:rsidRPr="00FA68B7">
        <w:rPr>
          <w:rStyle w:val="StyleUnderline"/>
        </w:rPr>
        <w:t>But it’s much harder for an incumbent to run against disorder on his own watch</w:t>
      </w:r>
      <w:r>
        <w:t>. Presidents tend to get blamed for bad things that happen during their terms. Research suggests that they’re even punished for natural disasters and other events beyond the White House’s control.</w:t>
      </w:r>
      <w:r w:rsidR="00FA68B7">
        <w:t xml:space="preserve"> </w:t>
      </w:r>
      <w:r w:rsidRPr="00FA68B7">
        <w:rPr>
          <w:rStyle w:val="StyleUnderline"/>
        </w:rPr>
        <w:t>Trump is all the more likely to be blamed for the unrest</w:t>
      </w:r>
      <w:r>
        <w:t xml:space="preserve"> because many have accused the president’s rhetoric and actions of fueling chaos, violence and discord. Historian Kevin M. Kruse wrote about this in detail Tuesday in The Washington Post. Journalist Ezra Klein put it succinctly here:</w:t>
      </w:r>
      <w:r w:rsidR="00FA68B7">
        <w:t xml:space="preserve"> </w:t>
      </w:r>
      <w:r>
        <w:t>Ezra Klein</w:t>
      </w:r>
      <w:r w:rsidR="00FA68B7">
        <w:t xml:space="preserve"> </w:t>
      </w:r>
      <w:r>
        <w:rPr>
          <w:rFonts w:ascii="Segoe UI Symbol" w:hAnsi="Segoe UI Symbol" w:cs="Segoe UI Symbol"/>
        </w:rPr>
        <w:t>✔</w:t>
      </w:r>
      <w:r w:rsidR="00FA68B7">
        <w:t xml:space="preserve"> </w:t>
      </w:r>
      <w:r>
        <w:t>@ezraklein</w:t>
      </w:r>
      <w:r w:rsidR="00FA68B7">
        <w:t xml:space="preserve"> </w:t>
      </w:r>
      <w:r>
        <w:t>This is why I don't buy the political analysis that any of this is going to help Trump. When Nixon ran in 68, he wasn't president. Trump is president, and people can see the way he contributes to chaos and discord.</w:t>
      </w:r>
      <w:r w:rsidR="00FA68B7">
        <w:t xml:space="preserve"> </w:t>
      </w:r>
      <w:r>
        <w:t>4,948</w:t>
      </w:r>
      <w:r w:rsidR="00FA68B7">
        <w:t xml:space="preserve"> </w:t>
      </w:r>
      <w:r>
        <w:t>6:07 PM - Jun 1, 2020</w:t>
      </w:r>
      <w:r w:rsidR="00FA68B7">
        <w:t xml:space="preserve"> </w:t>
      </w:r>
      <w:r>
        <w:t>Twitter Ads info and privacy</w:t>
      </w:r>
      <w:r w:rsidR="00FA68B7">
        <w:t xml:space="preserve"> </w:t>
      </w:r>
      <w:r>
        <w:t>786 people are talking about this</w:t>
      </w:r>
      <w:r w:rsidR="00FA68B7">
        <w:t xml:space="preserve"> </w:t>
      </w:r>
      <w:r>
        <w:t>Chaos and discord are bad enough for an incumbent president running for reelection; being accused of actively contributing to it makes that worse.</w:t>
      </w:r>
      <w:r w:rsidR="00FA68B7">
        <w:t xml:space="preserve"> </w:t>
      </w:r>
      <w:r>
        <w:t>Is Trump hurting the military?</w:t>
      </w:r>
      <w:r w:rsidR="00FA68B7">
        <w:t xml:space="preserve"> </w:t>
      </w:r>
      <w:r>
        <w:t>Americans do not trust Trump on race relations</w:t>
      </w:r>
      <w:r w:rsidR="00FA68B7">
        <w:t xml:space="preserve"> </w:t>
      </w:r>
      <w:r>
        <w:t xml:space="preserve">Perhaps </w:t>
      </w:r>
      <w:r w:rsidRPr="00FA68B7">
        <w:rPr>
          <w:rStyle w:val="StyleUnderline"/>
        </w:rPr>
        <w:t>more important, the public views Trump as a racially divisive figure at a time when racial reconciliation is needed</w:t>
      </w:r>
      <w:r>
        <w:t>.</w:t>
      </w:r>
      <w:r w:rsidR="00FA68B7">
        <w:t xml:space="preserve"> </w:t>
      </w:r>
      <w:r>
        <w:t>As Philip Rucker reported this weekend, “Trump’s record of racially insensitive and sometimes outright racist comments over the years has led many Democrats and even some Republicans to conclude that he does not fully comprehend the nation’s history of racism and the corresponding tensions that live on today.”</w:t>
      </w:r>
      <w:r w:rsidR="00FA68B7">
        <w:t xml:space="preserve"> </w:t>
      </w:r>
      <w:r>
        <w:t>Polling data certainly supports this point. The public has consistently viewed Trump’s handling of race relations worse than his performance on just about any other issue.</w:t>
      </w:r>
      <w:r w:rsidR="00FA68B7">
        <w:t xml:space="preserve"> </w:t>
      </w:r>
      <w:r>
        <w:t>The figure above, which draws on four nationally representative surveys conducted during the late summer months of 2019, shows just how poorly the public has viewed Trump’s performance on this issue. Americans have given Trump low marks for how he’s handled most issues other than the economy. But they’ve even more strongly disapproved of his performance on race relations, consistently rating him at about 30 points underwater throughout his presidency.</w:t>
      </w:r>
      <w:r w:rsidR="00FA68B7">
        <w:t xml:space="preserve"> </w:t>
      </w:r>
      <w:r>
        <w:t>That’s already showing up in the earliest polling on the protests. Trump’s tweet below, which many decried as racist, and Twitter flagged for glorifying violence, was one of the president’s most unpopular.</w:t>
      </w:r>
      <w:r w:rsidR="00FA68B7">
        <w:t xml:space="preserve"> </w:t>
      </w:r>
      <w:r>
        <w:t>Donald J. Trump</w:t>
      </w:r>
      <w:r w:rsidR="00FA68B7">
        <w:t xml:space="preserve"> </w:t>
      </w:r>
      <w:r>
        <w:rPr>
          <w:rFonts w:ascii="Segoe UI Symbol" w:hAnsi="Segoe UI Symbol" w:cs="Segoe UI Symbol"/>
        </w:rPr>
        <w:t>✔</w:t>
      </w:r>
      <w:r w:rsidR="00FA68B7">
        <w:t xml:space="preserve"> </w:t>
      </w:r>
      <w:r>
        <w:t>@realDonaldTrump</w:t>
      </w:r>
      <w:r w:rsidR="00FA68B7">
        <w:t xml:space="preserve"> </w:t>
      </w:r>
      <w:r>
        <w:t>· May 28, 2020</w:t>
      </w:r>
      <w:r w:rsidR="00FA68B7">
        <w:t xml:space="preserve"> </w:t>
      </w:r>
      <w:r>
        <w:t>I can’t stand back &amp; watch this happen to a great American City, Minneapolis. A total lack of leadership. Either the very weak Radical Left Mayor, Jacob Frey, get his act together and bring the City under control, or I will send in the National Guard &amp; get the job done right.....</w:t>
      </w:r>
      <w:r w:rsidR="00FA68B7">
        <w:t xml:space="preserve"> </w:t>
      </w:r>
      <w:r>
        <w:t>Donald J. Trump</w:t>
      </w:r>
      <w:r w:rsidR="00FA68B7">
        <w:t xml:space="preserve"> </w:t>
      </w:r>
      <w:r>
        <w:rPr>
          <w:rFonts w:ascii="Segoe UI Symbol" w:hAnsi="Segoe UI Symbol" w:cs="Segoe UI Symbol"/>
        </w:rPr>
        <w:t>✔</w:t>
      </w:r>
      <w:r w:rsidR="00FA68B7">
        <w:t xml:space="preserve"> </w:t>
      </w:r>
      <w:r>
        <w:t>@realDonaldTrump</w:t>
      </w:r>
      <w:r w:rsidR="00FA68B7">
        <w:t xml:space="preserve"> </w:t>
      </w:r>
      <w:r>
        <w:t>....These THUGS are dishonoring the memory of George Floyd, and I won’t let that happen. Just spoke to Governor Tim Walz and told him that the Military is with him all the way. Any difficulty and we will assume control but, when the looting starts, the shooting starts. Thank you!</w:t>
      </w:r>
      <w:r w:rsidR="00FA68B7">
        <w:t xml:space="preserve"> </w:t>
      </w:r>
      <w:r>
        <w:t>82.7K</w:t>
      </w:r>
      <w:r w:rsidR="00FA68B7">
        <w:t xml:space="preserve"> </w:t>
      </w:r>
      <w:r>
        <w:t>11:53 PM - May 28, 2020</w:t>
      </w:r>
      <w:r w:rsidR="00FA68B7">
        <w:t xml:space="preserve"> </w:t>
      </w:r>
      <w:r>
        <w:t>Twitter Ads info and privacy</w:t>
      </w:r>
      <w:r w:rsidR="00FA68B7">
        <w:t xml:space="preserve"> </w:t>
      </w:r>
      <w:r>
        <w:t>71K people are talking about this</w:t>
      </w:r>
      <w:r w:rsidR="00FA68B7">
        <w:t xml:space="preserve"> </w:t>
      </w:r>
      <w:r>
        <w:t>YouGov has asked Americans to evaluate Trump’s tweets since the early days of his presidency. The tweet above drew unusually strong disapproval — with a plurality of 40 percent rating it “terrible,” a majority of 52 percent rating it “bad” or “terrible,” and 31 percent calling it “good” or “great.”</w:t>
      </w:r>
      <w:r w:rsidR="00FA68B7">
        <w:t xml:space="preserve"> </w:t>
      </w:r>
      <w:r>
        <w:t>Moreover, the most recent polling shows that most Americans think Trump is racist. In a YouGov-Yahoo survey conducted this past weekend, 52 percent said the president is a racist compared with only 37 percent who said he is not.</w:t>
      </w:r>
      <w:r w:rsidR="00FA68B7">
        <w:t xml:space="preserve"> </w:t>
      </w:r>
      <w:r>
        <w:t xml:space="preserve">So </w:t>
      </w:r>
      <w:r w:rsidRPr="00FA68B7">
        <w:rPr>
          <w:rStyle w:val="StyleUnderline"/>
        </w:rPr>
        <w:t>it’s not surprising that early polling shows strong public disapproval of how the president is handling the protests</w:t>
      </w:r>
      <w:r>
        <w:t>. In the latest Morning Consult Poll, only 30 percent said he’s doing an “excellent,” “very good” or “good” job of addressing the situation. A plurality of 42 percent, meanwhile, think he’s doing a “poor” job, and a majority of 54 percent think he’s doing a poor or “only fair” job of responding to the protests.</w:t>
      </w:r>
      <w:r w:rsidR="00FA68B7">
        <w:t xml:space="preserve"> </w:t>
      </w:r>
      <w:r>
        <w:t>Implications for November</w:t>
      </w:r>
      <w:r w:rsidR="00FA68B7">
        <w:t xml:space="preserve"> </w:t>
      </w:r>
      <w:r w:rsidRPr="00FA68B7">
        <w:rPr>
          <w:rStyle w:val="StyleUnderline"/>
        </w:rPr>
        <w:t xml:space="preserve">The more that the protests highlight the need to improve the country’s ruptured race relations, then, the more it is likely to </w:t>
      </w:r>
      <w:r w:rsidRPr="00FA68B7">
        <w:rPr>
          <w:rStyle w:val="Emphasis"/>
        </w:rPr>
        <w:t>harm</w:t>
      </w:r>
      <w:r w:rsidRPr="00FA68B7">
        <w:rPr>
          <w:rStyle w:val="StyleUnderline"/>
        </w:rPr>
        <w:t xml:space="preserve"> the president’s odds of reelection</w:t>
      </w:r>
      <w:r>
        <w:t xml:space="preserve">. In fact, </w:t>
      </w:r>
      <w:r w:rsidRPr="00FA68B7">
        <w:rPr>
          <w:rStyle w:val="StyleUnderline"/>
        </w:rPr>
        <w:t>some influential political science research argues that the whole goal of presidential campaigns is to emphasize issues where they have advantages and their opponents do not</w:t>
      </w:r>
      <w:r>
        <w:t>.</w:t>
      </w:r>
      <w:r w:rsidR="00FA68B7">
        <w:t xml:space="preserve"> </w:t>
      </w:r>
      <w:r w:rsidRPr="00FA68B7">
        <w:rPr>
          <w:rStyle w:val="StyleUnderline"/>
        </w:rPr>
        <w:t>There may be no issue on which Trump has more liabilities than his handling of race relations</w:t>
      </w:r>
      <w:r>
        <w:t>.</w:t>
      </w:r>
    </w:p>
    <w:p w14:paraId="0F25D017" w14:textId="7406F3B2" w:rsidR="00F74D5C" w:rsidRDefault="00F74D5C" w:rsidP="00F74D5C">
      <w:pPr>
        <w:pStyle w:val="Heading3"/>
      </w:pPr>
      <w:r>
        <w:t>AT Trump cancel</w:t>
      </w:r>
    </w:p>
    <w:p w14:paraId="6503D17F" w14:textId="77777777" w:rsidR="00F74D5C" w:rsidRDefault="00F74D5C" w:rsidP="00F74D5C">
      <w:pPr>
        <w:pStyle w:val="Heading4"/>
      </w:pPr>
      <w:r>
        <w:t xml:space="preserve">Trump </w:t>
      </w:r>
      <w:r w:rsidRPr="00143D13">
        <w:rPr>
          <w:u w:val="single"/>
        </w:rPr>
        <w:t>can’t and won’t</w:t>
      </w:r>
      <w:r>
        <w:t xml:space="preserve"> cancel the election</w:t>
      </w:r>
    </w:p>
    <w:p w14:paraId="5E88D9FD" w14:textId="3E54E086" w:rsidR="00F74D5C" w:rsidRDefault="00F74D5C" w:rsidP="00F74D5C">
      <w:r w:rsidRPr="00C05991">
        <w:rPr>
          <w:rStyle w:val="Style13ptBold"/>
        </w:rPr>
        <w:t>Panetta 20</w:t>
      </w:r>
      <w:r>
        <w:t xml:space="preserve"> </w:t>
      </w:r>
      <w:r w:rsidR="00FA68B7">
        <w:t>(</w:t>
      </w:r>
      <w:r>
        <w:t>Grace, “No, Trump can't cancel or postpone the November general election over coronavirus</w:t>
      </w:r>
      <w:r w:rsidR="00FA68B7">
        <w:t xml:space="preserve">,” </w:t>
      </w:r>
      <w:r w:rsidR="00FA68B7" w:rsidRPr="00FA68B7">
        <w:rPr>
          <w:i/>
          <w:iCs/>
        </w:rPr>
        <w:t>Business Insider</w:t>
      </w:r>
      <w:r w:rsidR="00FA68B7">
        <w:t xml:space="preserve">, </w:t>
      </w:r>
      <w:hyperlink r:id="rId36" w:history="1">
        <w:r w:rsidRPr="00276013">
          <w:rPr>
            <w:rStyle w:val="Hyperlink"/>
          </w:rPr>
          <w:t>https://www.businessinsider.com/trump-cant-cancel-or-postpone-the-november-election-over-coronavirus-2020-3</w:t>
        </w:r>
      </w:hyperlink>
      <w:r w:rsidR="00FA68B7">
        <w:t>)</w:t>
      </w:r>
    </w:p>
    <w:p w14:paraId="59364CDF" w14:textId="77777777" w:rsidR="00FA68B7" w:rsidRDefault="00FA68B7" w:rsidP="00F74D5C"/>
    <w:p w14:paraId="431FAB7B" w14:textId="77777777" w:rsidR="00F74D5C" w:rsidRPr="00C05991" w:rsidRDefault="00F74D5C" w:rsidP="00F74D5C">
      <w:r w:rsidRPr="00143D13">
        <w:rPr>
          <w:rStyle w:val="StyleUnderline"/>
        </w:rPr>
        <w:t>To change the date of the election, Congress would have to vote to alter</w:t>
      </w:r>
      <w:r w:rsidRPr="00143D13">
        <w:t xml:space="preserve"> Section 1 of </w:t>
      </w:r>
      <w:r w:rsidRPr="00143D13">
        <w:rPr>
          <w:rStyle w:val="StyleUnderline"/>
        </w:rPr>
        <w:t>the code, which stipulates: "the electors of President</w:t>
      </w:r>
      <w:r w:rsidRPr="00143D13">
        <w:t xml:space="preserve"> and Vice President </w:t>
      </w:r>
      <w:r w:rsidRPr="00143D13">
        <w:rPr>
          <w:rStyle w:val="StyleUnderline"/>
        </w:rPr>
        <w:t>shall be appointed</w:t>
      </w:r>
      <w:r w:rsidRPr="00143D13">
        <w:t xml:space="preserve">, in each State, on the Tuesday next after the first Monday in November, in every fourth year succeeding every election of a President and Vice President." Notably, the federal law as written mandates that states appoint a number of electors equal to the number of congressional representatives on that date by some mechanism that the legislature agrees on. It does not, however, require that states even hold elections at all to determine how their electors will be allocated. Indeed, Douglas told Insider that for much of America's early history, many states didn't hold presidential elections as we know them today. Instead, state legislatures both voted to appoint their electors and voted to instruct them how to cast their votes at the Electoral College as opposed to holding an election of the people. And while all US states now allocate their electoral votes by a popular election in the state, they apportion their electoral votes differently. Most states use a winner-take-all system, where the candidate who wins over 50% of the vote gets all of the state's electoral votes. Maine and Nebraska, however, allocate two of their electoral votes based on the statewide results and the rest proportionally based on the vote share in the state's congressional districts. And </w:t>
      </w:r>
      <w:r w:rsidRPr="00143D13">
        <w:rPr>
          <w:rStyle w:val="StyleUnderline"/>
        </w:rPr>
        <w:t>furthermore, trying to postpone or cancel</w:t>
      </w:r>
      <w:r w:rsidRPr="00143D13">
        <w:t xml:space="preserve"> the 2020 election </w:t>
      </w:r>
      <w:r w:rsidRPr="00143D13">
        <w:rPr>
          <w:rStyle w:val="Emphasis"/>
        </w:rPr>
        <w:t>wouldn't benefit Trump.</w:t>
      </w:r>
      <w:r w:rsidRPr="00143D13">
        <w:t xml:space="preserve"> </w:t>
      </w:r>
      <w:r w:rsidRPr="00143D13">
        <w:rPr>
          <w:rStyle w:val="StyleUnderline"/>
        </w:rPr>
        <w:t>Even in the far-fetched scenario in which the</w:t>
      </w:r>
      <w:r w:rsidRPr="00143D13">
        <w:t xml:space="preserve"> 2020 presidential </w:t>
      </w:r>
      <w:r w:rsidRPr="00143D13">
        <w:rPr>
          <w:rStyle w:val="StyleUnderline"/>
        </w:rPr>
        <w:t>electors</w:t>
      </w:r>
      <w:r w:rsidRPr="00143D13">
        <w:t xml:space="preserve"> didn't formally </w:t>
      </w:r>
      <w:r w:rsidRPr="00143D13">
        <w:rPr>
          <w:rStyle w:val="StyleUnderline"/>
        </w:rPr>
        <w:t>cast their votes</w:t>
      </w:r>
      <w:r w:rsidRPr="00143D13">
        <w:t xml:space="preserve"> in December, </w:t>
      </w:r>
      <w:r w:rsidRPr="00143D13">
        <w:rPr>
          <w:rStyle w:val="StyleUnderline"/>
        </w:rPr>
        <w:t>it wouldn't</w:t>
      </w:r>
      <w:r w:rsidRPr="00143D13">
        <w:t xml:space="preserve"> automatically </w:t>
      </w:r>
      <w:r w:rsidRPr="00143D13">
        <w:rPr>
          <w:rStyle w:val="StyleUnderline"/>
        </w:rPr>
        <w:t>extend Trump</w:t>
      </w:r>
      <w:r w:rsidRPr="00143D13">
        <w:t xml:space="preserve"> and Vice President Mike Pence's </w:t>
      </w:r>
      <w:r w:rsidRPr="00143D13">
        <w:rPr>
          <w:rStyle w:val="StyleUnderline"/>
        </w:rPr>
        <w:t>tenures</w:t>
      </w:r>
      <w:r w:rsidRPr="00143D13">
        <w:t xml:space="preserve">. </w:t>
      </w:r>
      <w:r w:rsidRPr="00143D13">
        <w:rPr>
          <w:rStyle w:val="StyleUnderline"/>
        </w:rPr>
        <w:t>Federal law stipulates that if the electoral college doesn't vote</w:t>
      </w:r>
      <w:r w:rsidRPr="00143D13">
        <w:t xml:space="preserve"> on the set date, </w:t>
      </w:r>
      <w:r w:rsidRPr="00143D13">
        <w:rPr>
          <w:rStyle w:val="Emphasis"/>
        </w:rPr>
        <w:t>the president and vice president's terms will automatically expire</w:t>
      </w:r>
      <w:r w:rsidRPr="00143D13">
        <w:t xml:space="preserve"> at noon on January 20, 2021. </w:t>
      </w:r>
      <w:r w:rsidRPr="00143D13">
        <w:rPr>
          <w:rStyle w:val="StyleUnderline"/>
        </w:rPr>
        <w:t>Then, control of the presidency would go down the line of succession</w:t>
      </w:r>
      <w:r w:rsidRPr="00143D13">
        <w:t xml:space="preserve"> first </w:t>
      </w:r>
      <w:r w:rsidRPr="00143D13">
        <w:rPr>
          <w:rStyle w:val="StyleUnderline"/>
        </w:rPr>
        <w:t>to the Speaker of the House</w:t>
      </w:r>
      <w:r w:rsidRPr="00143D13">
        <w:t xml:space="preserve"> of Representatives (assuming that House elections occurred) and then to the president pro tempore of the US Senate.</w:t>
      </w:r>
      <w:r w:rsidRPr="00C05991">
        <w:t xml:space="preserve"> </w:t>
      </w:r>
    </w:p>
    <w:p w14:paraId="49BFFAC2" w14:textId="77777777" w:rsidR="00F74D5C" w:rsidRPr="00F74D5C" w:rsidRDefault="00F74D5C" w:rsidP="00F74D5C"/>
    <w:p w14:paraId="6337C2EC" w14:textId="4F261503" w:rsidR="00F74D5C" w:rsidRDefault="00F74D5C" w:rsidP="00EA3133">
      <w:pPr>
        <w:pStyle w:val="Heading3"/>
      </w:pPr>
      <w:r>
        <w:t>AT Kanye</w:t>
      </w:r>
    </w:p>
    <w:p w14:paraId="59498BE0" w14:textId="77777777" w:rsidR="00F74D5C" w:rsidRDefault="00F74D5C" w:rsidP="00F74D5C">
      <w:pPr>
        <w:pStyle w:val="Heading4"/>
      </w:pPr>
      <w:r>
        <w:t xml:space="preserve">Kanye is too far behind to develop ground in the election </w:t>
      </w:r>
    </w:p>
    <w:p w14:paraId="758805DD" w14:textId="33CAD879" w:rsidR="00F74D5C" w:rsidRDefault="00F74D5C" w:rsidP="00143D13">
      <w:r w:rsidRPr="00143D13">
        <w:t xml:space="preserve">The </w:t>
      </w:r>
      <w:r w:rsidRPr="00143D13">
        <w:rPr>
          <w:rStyle w:val="Style13ptBold"/>
        </w:rPr>
        <w:t>Guardian 7/5</w:t>
      </w:r>
      <w:r w:rsidRPr="00143D13">
        <w:t>, (“Kanye West for president? Realities and rules say White House run unlikely”, July 5th 2020, https://www.theguardian.com/music/2020/jul/05/kanye-west-president-white-house-trump-biden-kim-kardashian, ME)</w:t>
      </w:r>
    </w:p>
    <w:p w14:paraId="07DF7C1E" w14:textId="77777777" w:rsidR="00143D13" w:rsidRPr="00143D13" w:rsidRDefault="00143D13" w:rsidP="00143D13"/>
    <w:p w14:paraId="29B9B2DC" w14:textId="4E10423A" w:rsidR="00EA3133" w:rsidRPr="00EA3133" w:rsidRDefault="00F74D5C" w:rsidP="00EA3133">
      <w:r w:rsidRPr="00757A86">
        <w:rPr>
          <w:rStyle w:val="StyleUnderline"/>
        </w:rPr>
        <w:t>If Kanye West is serious about running for president, the rapper and fashion designer will face major obstacles to mounting a serious campaign less than four months before the 3 November election</w:t>
      </w:r>
      <w:r w:rsidRPr="00757A86">
        <w:t xml:space="preserve">. West said he was running in a Twitter post on Saturday, the Fourth of July holiday. If so, he will have to work fast to get his name on the ballot alongside Donald Trump and the presumptive Democratic nominee Joe Biden in all 50 states plus the District of Columbia. There are two routes to doing so, said James McCann, a political scientist at Purdue University in West Lafayette, Indiana. </w:t>
      </w:r>
      <w:r w:rsidRPr="00757A86">
        <w:rPr>
          <w:rStyle w:val="StyleUnderline"/>
        </w:rPr>
        <w:t xml:space="preserve">West could try secure the backing of a smaller political party. Without it, he could try to appear as an independent. But deadlines for registering that way have already passed in some states, including New Mexico and North Carolina, a key battleground. Getting on the ballot as an independent would require hiring staff or recruiting volunteers to gather tens of thousands of signatures across the US before other registration periods close in August and September, a task made more difficult by the coronavirus pandemic. </w:t>
      </w:r>
      <w:r w:rsidRPr="00757A86">
        <w:t xml:space="preserve">“It’s hard to see Kanye West having a field operation,” said McCann, adding that another option would be for West to ask supporters It is unclear if West, a prominent Trump supporter also known for his marriage to reality TV star Kim Kardashian West, has filed any official paperwork. Reuters was unable to reach his publicist for comment. West has previously announced plans to run for president without doing so. Last week he entered a 10-year deal with Gap to create a line of clothing carrying the “Yeezy” brand name. In October 2018, he made headlines with a visit to the White House. In a rambling, profanity-laden speech, he discussed alternative universes and his diagnosis of bipolar disorder. Three weeks later, West said he was distancing himself from politics and that he believed he had been used to spread messages he did not believe. Even with a serious campaign, West would be unlikely to draw more than a few percentage points of the vote, peeling away similar numbers from Trump and Biden, said Larry Sabato, director of the University of Virginia’s Center for Politics. “He’s got a long way to go even to convince us that he’s serious,” said Sabato. The most recent candidate to put significant effort into launching a campaign a few months before the election was Evan McMullin, a former CIA operative who announced his bid as an anti-Trump conservative in August 2016. McMullin appeared on the ballot in 11 states and won 0.53% of the popular vote. “There’s a way to run as an outsider but it’s hard and expensive,” said Nathan Gonzales, editor of Inside Elections, which provides nonpartisan analysis of campaigns.  </w:t>
      </w:r>
      <w:r w:rsidRPr="00757A86">
        <w:rPr>
          <w:rStyle w:val="StyleUnderline"/>
        </w:rPr>
        <w:t>“I think West, or anyone else, has missed their window of opportunity to have a meaningful impact.”</w:t>
      </w:r>
    </w:p>
    <w:p w14:paraId="27022F84" w14:textId="77777777" w:rsidR="00954BAD" w:rsidRDefault="00954BAD" w:rsidP="00954BAD">
      <w:pPr>
        <w:pStyle w:val="Heading2"/>
      </w:pPr>
      <w:r>
        <w:t>IMMIGRATION</w:t>
      </w:r>
    </w:p>
    <w:p w14:paraId="19E59806" w14:textId="2B781CA1" w:rsidR="00954BAD" w:rsidRDefault="00954BAD" w:rsidP="00954BAD">
      <w:pPr>
        <w:pStyle w:val="Heading3"/>
      </w:pPr>
      <w:r>
        <w:t>L</w:t>
      </w:r>
    </w:p>
    <w:p w14:paraId="1805D315" w14:textId="77777777" w:rsidR="00954BAD" w:rsidRDefault="00954BAD" w:rsidP="00954BAD">
      <w:pPr>
        <w:pStyle w:val="Heading4"/>
      </w:pPr>
      <w:r>
        <w:t>Immigration is a tremendous liability for Trump with key voting blocks in battleground states – democrats will win swing states by playing the foil to Trump’s anti-immigrant agenda</w:t>
      </w:r>
    </w:p>
    <w:p w14:paraId="327F893F" w14:textId="77777777" w:rsidR="00954BAD" w:rsidRPr="00FD2C16" w:rsidRDefault="00954BAD" w:rsidP="00954BAD">
      <w:pPr>
        <w:rPr>
          <w:rStyle w:val="Style13ptBold"/>
        </w:rPr>
      </w:pPr>
      <w:r w:rsidRPr="00FD2C16">
        <w:rPr>
          <w:rStyle w:val="Style13ptBold"/>
        </w:rPr>
        <w:t>Moran 2019</w:t>
      </w:r>
    </w:p>
    <w:p w14:paraId="61C10DB3" w14:textId="60C990F9" w:rsidR="00954BAD" w:rsidRDefault="00954BAD" w:rsidP="00954BAD">
      <w:pPr>
        <w:rPr>
          <w:rStyle w:val="Hyperlink"/>
        </w:rPr>
      </w:pPr>
      <w:r>
        <w:t xml:space="preserve">Tyler, Executive Director of the Immigration Hub, “New Polling Outlines Democrats’ Path to Victory on Immigration in 2020 with Swing and Democratic Voters ” Jun 28, 2019 </w:t>
      </w:r>
      <w:hyperlink r:id="rId37" w:history="1">
        <w:r w:rsidRPr="0069121D">
          <w:rPr>
            <w:rStyle w:val="Hyperlink"/>
          </w:rPr>
          <w:t>https://theimmigrationhub.org/new-poll-outlines-democrats-path-to-victory-on-immigration</w:t>
        </w:r>
      </w:hyperlink>
    </w:p>
    <w:p w14:paraId="2FCB7B7F" w14:textId="77777777" w:rsidR="00143D13" w:rsidRDefault="00143D13" w:rsidP="00954BAD"/>
    <w:p w14:paraId="463787BC" w14:textId="77777777" w:rsidR="00954BAD" w:rsidRDefault="00954BAD" w:rsidP="00954BAD">
      <w:r w:rsidRPr="001060CC">
        <w:t xml:space="preserve">WASHINGTON - </w:t>
      </w:r>
      <w:r w:rsidRPr="00601D04">
        <w:rPr>
          <w:rStyle w:val="StyleUnderline"/>
        </w:rPr>
        <w:t>As</w:t>
      </w:r>
      <w:r w:rsidRPr="001060CC">
        <w:t xml:space="preserve"> President </w:t>
      </w:r>
      <w:r w:rsidRPr="00601D04">
        <w:rPr>
          <w:rStyle w:val="StyleUnderline"/>
        </w:rPr>
        <w:t>Trump seeks to rile up his base by doubling down on draconian anti-immigrant policies, new polling shows that a clear majority of Americans – including swing</w:t>
      </w:r>
      <w:r w:rsidRPr="001060CC">
        <w:t xml:space="preserve"> and Democratic primary </w:t>
      </w:r>
      <w:r w:rsidRPr="00601D04">
        <w:rPr>
          <w:rStyle w:val="StyleUnderline"/>
        </w:rPr>
        <w:t>voters – strongly support common-sense and humane immigration solutions over fear-mongering and the wall. The findings underscore the opportunity for Democrats to successfully win the debate on immigration by leading with solutions that clearly contrast Trump's approach</w:t>
      </w:r>
      <w:r w:rsidRPr="001060CC">
        <w:t xml:space="preserve"> and are broadly appealing to both general election and Democratic primary voters. </w:t>
      </w:r>
      <w:r w:rsidRPr="001060CC">
        <w:rPr>
          <w:rStyle w:val="StyleUnderline"/>
        </w:rPr>
        <w:t>The</w:t>
      </w:r>
      <w:r w:rsidRPr="001060CC">
        <w:t xml:space="preserve"> new </w:t>
      </w:r>
      <w:r w:rsidRPr="001060CC">
        <w:rPr>
          <w:rStyle w:val="StyleUnderline"/>
        </w:rPr>
        <w:t>poll, conducted among</w:t>
      </w:r>
      <w:r w:rsidRPr="001060CC">
        <w:t xml:space="preserve"> both </w:t>
      </w:r>
      <w:r w:rsidRPr="001060CC">
        <w:rPr>
          <w:rStyle w:val="StyleUnderline"/>
        </w:rPr>
        <w:t>voters in twelve</w:t>
      </w:r>
      <w:r w:rsidRPr="001060CC">
        <w:t xml:space="preserve"> 2020 </w:t>
      </w:r>
      <w:r w:rsidRPr="001060CC">
        <w:rPr>
          <w:rStyle w:val="StyleUnderline"/>
        </w:rPr>
        <w:t>battleground states</w:t>
      </w:r>
      <w:r w:rsidRPr="001060CC">
        <w:t xml:space="preserve"> and among Democratic primary voters nationwide by Global Strategy Group and commissioned by the Immigration Hub, </w:t>
      </w:r>
      <w:r w:rsidRPr="001060CC">
        <w:rPr>
          <w:rStyle w:val="StyleUnderline"/>
        </w:rPr>
        <w:t xml:space="preserve">finds </w:t>
      </w:r>
      <w:r w:rsidRPr="001060CC">
        <w:t xml:space="preserve">that President </w:t>
      </w:r>
      <w:r w:rsidRPr="001060CC">
        <w:rPr>
          <w:rStyle w:val="StyleUnderline"/>
        </w:rPr>
        <w:t>Trump</w:t>
      </w:r>
      <w:r w:rsidRPr="001060CC">
        <w:t xml:space="preserve"> is </w:t>
      </w:r>
      <w:r w:rsidRPr="001060CC">
        <w:rPr>
          <w:rStyle w:val="StyleUnderline"/>
        </w:rPr>
        <w:t>vulnerable on immigration.</w:t>
      </w:r>
      <w:r>
        <w:rPr>
          <w:rStyle w:val="StyleUnderline"/>
        </w:rPr>
        <w:t xml:space="preserve"> </w:t>
      </w:r>
      <w:r w:rsidRPr="001060CC">
        <w:rPr>
          <w:rStyle w:val="StyleUnderline"/>
        </w:rPr>
        <w:t>A majority</w:t>
      </w:r>
      <w:r w:rsidRPr="001060CC">
        <w:t xml:space="preserve"> (52%) </w:t>
      </w:r>
      <w:r w:rsidRPr="001060CC">
        <w:rPr>
          <w:rStyle w:val="StyleUnderline"/>
        </w:rPr>
        <w:t>of voters in swing states disapprove of his job on immigration</w:t>
      </w:r>
      <w:r w:rsidRPr="001060CC">
        <w:t xml:space="preserve">, a number nearly identical to his overall job rating (53% disapprove). And </w:t>
      </w:r>
      <w:r w:rsidRPr="001060CC">
        <w:rPr>
          <w:rStyle w:val="Emphasis"/>
        </w:rPr>
        <w:t>voters in swing states resoundingly reject his immigration policies</w:t>
      </w:r>
      <w:r w:rsidRPr="001060CC">
        <w:t xml:space="preserve"> -- </w:t>
      </w:r>
      <w:r w:rsidRPr="001060CC">
        <w:rPr>
          <w:rStyle w:val="Emphasis"/>
        </w:rPr>
        <w:t>75% support ending the policy of separating parents from their children at the border.</w:t>
      </w:r>
      <w:r>
        <w:rPr>
          <w:rStyle w:val="Emphasis"/>
        </w:rPr>
        <w:t xml:space="preserve"> </w:t>
      </w:r>
      <w:r w:rsidRPr="001060CC">
        <w:t xml:space="preserve">“New polling we conducted shows a clear opportunity for Democrats on immigration – that Trump is vulnerable on the issue as voters are looking for a new approach,” stated Nick Gourevitch of Global Strategy Group. “But for Democrats to take advantage with both primary and general election audiences, they must put forward their own approach centering on solutions to address the country’s immigration problems in both a humane and realistic way.” </w:t>
      </w:r>
      <w:r w:rsidRPr="001060CC">
        <w:rPr>
          <w:rStyle w:val="StyleUnderline"/>
        </w:rPr>
        <w:t>The growing rejection is consistent with findings in 2018 where the majority of voters in swing states opposed Trump’s rhetoric on the caravan and most candidates echoing the president’s strategy on immigration lost their races. The new poll also finds that voters overwhelmingly support solutions embraced by Democrats</w:t>
      </w:r>
      <w:r w:rsidRPr="001060CC">
        <w:t>, including creating a way for undocumented immigrants to become citizens and reforming the legal immigration system. However, the poll also highlights that Democrats’ support for these positions is not well understood by the public. An Opportunity for Democrats The findings in the poll demonstrate that solutions rise to the top of the public’s immigration priorities for both general election and Democratic primary voters, with most voters agreeing that the current system requires major changes. In fact, 81% of voters believe the country’s current immigration system is not working right now and an even larger majority want to hear solutions: 91% of general election voters believe Democrats should “be focused on promoting solutions for our immigration system.” “This poll demonstrates that voters are craving solutions on immigration,” adds Tyler Moran, Director of the Immigration Hub. “</w:t>
      </w:r>
      <w:r w:rsidRPr="001060CC">
        <w:rPr>
          <w:rStyle w:val="StyleUnderline"/>
        </w:rPr>
        <w:t>While Trump has been railing on the wall and raids and separating families - Democrats have been working on policy proposals that the public supports</w:t>
      </w:r>
      <w:r w:rsidRPr="001060CC">
        <w:t xml:space="preserve">. It is important that candidates now lean-in on these solutions so the public connects them with Democratic candidate’s vision for an immigration system that aligns with American values.” 2020 and Immigration In stark contrast with the president’s policies, </w:t>
      </w:r>
      <w:r w:rsidRPr="001060CC">
        <w:rPr>
          <w:rStyle w:val="StyleUnderline"/>
        </w:rPr>
        <w:t>the survey found</w:t>
      </w:r>
      <w:r w:rsidRPr="001060CC">
        <w:t xml:space="preserve"> that both </w:t>
      </w:r>
      <w:r w:rsidRPr="001060CC">
        <w:rPr>
          <w:rStyle w:val="StyleUnderline"/>
        </w:rPr>
        <w:t>swing</w:t>
      </w:r>
      <w:r w:rsidRPr="001060CC">
        <w:t xml:space="preserve"> and Democratic primary </w:t>
      </w:r>
      <w:r w:rsidRPr="001060CC">
        <w:rPr>
          <w:rStyle w:val="StyleUnderline"/>
        </w:rPr>
        <w:t>voters support</w:t>
      </w:r>
      <w:r w:rsidRPr="001060CC">
        <w:t xml:space="preserve">: reforming the immigration system, </w:t>
      </w:r>
      <w:r w:rsidRPr="001060CC">
        <w:rPr>
          <w:rStyle w:val="StyleUnderline"/>
        </w:rPr>
        <w:t>reducing wait times for</w:t>
      </w:r>
      <w:r w:rsidRPr="001060CC">
        <w:t xml:space="preserve"> legal </w:t>
      </w:r>
      <w:r w:rsidRPr="001060CC">
        <w:rPr>
          <w:rStyle w:val="StyleUnderline"/>
        </w:rPr>
        <w:t>immigration</w:t>
      </w:r>
      <w:r w:rsidRPr="001060CC">
        <w:t xml:space="preserve"> and </w:t>
      </w:r>
      <w:r w:rsidRPr="001060CC">
        <w:rPr>
          <w:rStyle w:val="StyleUnderline"/>
        </w:rPr>
        <w:t>creating a path to citizenship</w:t>
      </w:r>
      <w:r w:rsidRPr="001060CC">
        <w:t xml:space="preserve">, smarter border security instead of a wall, </w:t>
      </w:r>
      <w:r w:rsidRPr="001060CC">
        <w:rPr>
          <w:rStyle w:val="StyleUnderline"/>
        </w:rPr>
        <w:t>an efficient and fair asylum process instead of separating families, and</w:t>
      </w:r>
      <w:r>
        <w:rPr>
          <w:rStyle w:val="StyleUnderline"/>
        </w:rPr>
        <w:t xml:space="preserve"> </w:t>
      </w:r>
      <w:r w:rsidRPr="001060CC">
        <w:rPr>
          <w:rStyle w:val="StyleUnderline"/>
        </w:rPr>
        <w:t>greater accountability at ICE</w:t>
      </w:r>
      <w:r w:rsidRPr="001060CC">
        <w:t xml:space="preserve"> (Immigration and Customs Enforcement) “The vast majority of Americans (more than 80%) want Congress to create a way for hard-working undocumented immigrants living, working, and paying taxes in the U.S. to earn citizenship,” notes Marshall Fitz, Managing Director of Immigration at Emerson Collective. “These findings reinforce the fact that voters want their leaders to deliver common sense solutions by adopting humane policies that unify the country around core American values. Unfortunately, President Trump’s approach has been to divide voters on the issue in a way that prevents progress on solutions that Americans desperately want.” Overall, the poll stresses the need for Democrats to clearly define their positions and contrast that problem-solving approach with President Trump’s efforts to divide America and demonize immigrants. As Democratic presidential candidates hit the stage and the trail with the backdrop of an intensifying refugee and humanitarian crisis at the border, </w:t>
      </w:r>
      <w:r w:rsidRPr="001060CC">
        <w:rPr>
          <w:rStyle w:val="StyleUnderline"/>
        </w:rPr>
        <w:t>Democrats have the opportunity</w:t>
      </w:r>
      <w:r w:rsidRPr="001060CC">
        <w:t xml:space="preserve"> to use the bully pulpit </w:t>
      </w:r>
      <w:r w:rsidRPr="001060CC">
        <w:rPr>
          <w:rStyle w:val="StyleUnderline"/>
        </w:rPr>
        <w:t>to galvanize key voting blocs by leaning in on common sense immigration solutions</w:t>
      </w:r>
      <w:r w:rsidRPr="001060CC">
        <w:t>.</w:t>
      </w:r>
    </w:p>
    <w:p w14:paraId="5B5F0CDD" w14:textId="77777777" w:rsidR="00954BAD" w:rsidRPr="00477A26" w:rsidRDefault="00954BAD" w:rsidP="00954BAD">
      <w:pPr>
        <w:pStyle w:val="Heading4"/>
      </w:pPr>
      <w:r w:rsidRPr="00477A26">
        <w:t>Trump’s anti-immigrant rhetoric is a political liability – 2018 proves his tough on immigrant strategy will fail in key battleground states</w:t>
      </w:r>
    </w:p>
    <w:p w14:paraId="687D64C2" w14:textId="77777777" w:rsidR="00954BAD" w:rsidRPr="00CC1A7D" w:rsidRDefault="00954BAD" w:rsidP="00954BAD">
      <w:pPr>
        <w:rPr>
          <w:rStyle w:val="Style13ptBold"/>
        </w:rPr>
      </w:pPr>
      <w:r w:rsidRPr="00CC1A7D">
        <w:rPr>
          <w:rStyle w:val="Style13ptBold"/>
        </w:rPr>
        <w:t>Bacon 2020</w:t>
      </w:r>
    </w:p>
    <w:p w14:paraId="2D8F4497" w14:textId="77777777" w:rsidR="00954BAD" w:rsidRDefault="00954BAD" w:rsidP="00954BAD">
      <w:r>
        <w:t>Perry, Five Thirty Eight, “Trump’s Latest Attempt To Limit Immigration Isn’t Really About The Coronavirus” April 22, 2020 https://fivethirtyeight.com/features/trumps-latest-attempt-to-limit-immigration-isnt-really-about-the-coronavirus/</w:t>
      </w:r>
    </w:p>
    <w:p w14:paraId="6C470DB9" w14:textId="77777777" w:rsidR="00954BAD" w:rsidRPr="00601D04" w:rsidRDefault="00954BAD" w:rsidP="00954BAD">
      <w:r w:rsidRPr="00332E22">
        <w:rPr>
          <w:rStyle w:val="StyleUnderline"/>
        </w:rPr>
        <w:t>Not many public health experts have been calling for new limits on immigration</w:t>
      </w:r>
      <w:r w:rsidRPr="00601D04">
        <w:t xml:space="preserve"> as a major part of the U.S. strategy </w:t>
      </w:r>
      <w:r w:rsidRPr="00332E22">
        <w:rPr>
          <w:rStyle w:val="StyleUnderline"/>
        </w:rPr>
        <w:t>to fight the spread of the coronavirus</w:t>
      </w:r>
      <w:r w:rsidRPr="00601D04">
        <w:t xml:space="preserve">. In fact, some health experts have explicitly said the U.S. should not take such steps. </w:t>
      </w:r>
      <w:r w:rsidRPr="00332E22">
        <w:rPr>
          <w:rStyle w:val="StyleUnderline"/>
        </w:rPr>
        <w:t>So why is</w:t>
      </w:r>
      <w:r w:rsidRPr="00601D04">
        <w:t xml:space="preserve"> President </w:t>
      </w:r>
      <w:r w:rsidRPr="00332E22">
        <w:rPr>
          <w:rStyle w:val="StyleUnderline"/>
        </w:rPr>
        <w:t>Trump opting for new immigration restrictions</w:t>
      </w:r>
      <w:r w:rsidRPr="00601D04">
        <w:t xml:space="preserve">? Probably because Trump is always looking to limit immigration — no matter the context. Trump has suggested that his proposal, which is expected to halt the issuance of new green cards for at least the next 60 days, is justified on both national security grounds — where the rationale is that it will help stop the spread the virus — and economic ones — where the rationale is that in the middle of a likely recession, immigrants should not take away jobs from people already in the country. It’s probably too soon to evaluate this new policy by those rationales, as the executive order describing the policy has not yet been released. Furthermore, it’s likely that its implementation will be complicated, and the courts could block the policy itself before it goes into effect. But there are reasons to be skeptical of Trump’s stated rationales. The president nearly always cites economic and security reasons for adopting various anti-immigration stances — and experts nearly always say that those rationales don’t stand up to scrutiny. Instead, </w:t>
      </w:r>
      <w:r w:rsidRPr="00601D04">
        <w:rPr>
          <w:rStyle w:val="StyleUnderline"/>
        </w:rPr>
        <w:t>the simplest explanation</w:t>
      </w:r>
      <w:r w:rsidRPr="00601D04">
        <w:t xml:space="preserve"> for Trump’s decision to halt some legal immigration to the U.S. </w:t>
      </w:r>
      <w:r w:rsidRPr="00601D04">
        <w:rPr>
          <w:rStyle w:val="StyleUnderline"/>
        </w:rPr>
        <w:t>is that it aligns with his long-held ideological beliefs, and the electoral strategies</w:t>
      </w:r>
      <w:r>
        <w:rPr>
          <w:rStyle w:val="StyleUnderline"/>
        </w:rPr>
        <w:t xml:space="preserve"> </w:t>
      </w:r>
      <w:r w:rsidRPr="00601D04">
        <w:rPr>
          <w:rStyle w:val="StyleUnderline"/>
        </w:rPr>
        <w:t>and policy choices that spring out of those</w:t>
      </w:r>
      <w:r w:rsidRPr="00601D04">
        <w:t xml:space="preserve">. Since well before the coronavirus outbreak, Trump has practiced an identity politics where he often uses people of color and immigrants as foils. Since well before the coronavirus, one of Trump’s core policy ideas was limiting immigration however possible. And </w:t>
      </w:r>
      <w:r w:rsidRPr="00601D04">
        <w:rPr>
          <w:rStyle w:val="StyleUnderline"/>
        </w:rPr>
        <w:t>Trump has campaigned on being tough</w:t>
      </w:r>
      <w:r>
        <w:rPr>
          <w:rStyle w:val="StyleUnderline"/>
        </w:rPr>
        <w:t xml:space="preserve"> </w:t>
      </w:r>
      <w:r w:rsidRPr="00601D04">
        <w:rPr>
          <w:rStyle w:val="StyleUnderline"/>
        </w:rPr>
        <w:t>on immigration</w:t>
      </w:r>
      <w:r w:rsidRPr="00601D04">
        <w:t xml:space="preserve"> since he entered the Republican presidential primary in 2015. In this light, it’s pretty easy to explain Trump’s new policy. One likely rationale is simply that Trump is an immigration hawk who has long wanted to essentially “shut down the border,” and the virus gave him the pretext for taking one of his more aggressive antiimmigration moves as president. In fact, this new policy might have a limited impact because the administration had already dramatically curtailed immigration since the outbreak of COVID-19. A second explanation is electoral. </w:t>
      </w:r>
      <w:r w:rsidRPr="00601D04">
        <w:rPr>
          <w:rStyle w:val="StyleUnderline"/>
        </w:rPr>
        <w:t>Trump is up for reelection in November, and he and</w:t>
      </w:r>
      <w:r>
        <w:rPr>
          <w:rStyle w:val="StyleUnderline"/>
        </w:rPr>
        <w:t xml:space="preserve"> </w:t>
      </w:r>
      <w:r w:rsidRPr="00601D04">
        <w:rPr>
          <w:rStyle w:val="StyleUnderline"/>
        </w:rPr>
        <w:t>his team probably think that the president’s anti-immigration stances help him at the</w:t>
      </w:r>
      <w:r>
        <w:rPr>
          <w:rStyle w:val="StyleUnderline"/>
        </w:rPr>
        <w:t xml:space="preserve"> </w:t>
      </w:r>
      <w:r w:rsidRPr="00601D04">
        <w:rPr>
          <w:rStyle w:val="StyleUnderline"/>
        </w:rPr>
        <w:t>ballot box</w:t>
      </w:r>
      <w:r w:rsidRPr="00601D04">
        <w:t xml:space="preserve">. After all, it’s hard to imagine Trump being in the White House without his promises to build a wall on the U.S-Mexico border and ban Muslims from entering the U.S. — Trump’s anti-immigration approach was likely a major factor in his winning the GOP primary in 2016. </w:t>
      </w:r>
      <w:r w:rsidRPr="00601D04">
        <w:rPr>
          <w:rStyle w:val="StyleUnderline"/>
        </w:rPr>
        <w:t xml:space="preserve">Those anti-immigration stances </w:t>
      </w:r>
      <w:r w:rsidRPr="002D3980">
        <w:rPr>
          <w:rStyle w:val="Emphasis"/>
        </w:rPr>
        <w:t>may not actually help Trump in the general election this November</w:t>
      </w:r>
      <w:r w:rsidRPr="00601D04">
        <w:rPr>
          <w:rStyle w:val="StyleUnderline"/>
        </w:rPr>
        <w:t xml:space="preserve"> — even if he thinks they will. Polls suggest Americans overall don’t hold</w:t>
      </w:r>
      <w:r>
        <w:rPr>
          <w:rStyle w:val="StyleUnderline"/>
        </w:rPr>
        <w:t xml:space="preserve"> </w:t>
      </w:r>
      <w:r w:rsidRPr="00601D04">
        <w:rPr>
          <w:rStyle w:val="StyleUnderline"/>
        </w:rPr>
        <w:t>strongly anti-immigration views. And it’s not clear that Trump’s immigration stances</w:t>
      </w:r>
      <w:r>
        <w:rPr>
          <w:rStyle w:val="StyleUnderline"/>
        </w:rPr>
        <w:t xml:space="preserve"> </w:t>
      </w:r>
      <w:r w:rsidRPr="00601D04">
        <w:rPr>
          <w:rStyle w:val="StyleUnderline"/>
        </w:rPr>
        <w:t xml:space="preserve">were particularly helpful electorally to </w:t>
      </w:r>
      <w:r w:rsidRPr="002D3980">
        <w:rPr>
          <w:rStyle w:val="Emphasis"/>
        </w:rPr>
        <w:t>him or Republicans in genera</w:t>
      </w:r>
      <w:r w:rsidRPr="00601D04">
        <w:t xml:space="preserve">l </w:t>
      </w:r>
      <w:r w:rsidRPr="00601D04">
        <w:rPr>
          <w:rStyle w:val="StyleUnderline"/>
        </w:rPr>
        <w:t>in</w:t>
      </w:r>
      <w:r w:rsidRPr="00601D04">
        <w:t xml:space="preserve"> the </w:t>
      </w:r>
      <w:r w:rsidRPr="00601D04">
        <w:rPr>
          <w:rStyle w:val="StyleUnderline"/>
        </w:rPr>
        <w:t>2016</w:t>
      </w:r>
      <w:r w:rsidRPr="00601D04">
        <w:t xml:space="preserve"> general election and the 2018 midterms. </w:t>
      </w:r>
      <w:r w:rsidRPr="00601D04">
        <w:rPr>
          <w:rStyle w:val="StyleUnderline"/>
        </w:rPr>
        <w:t>In the final weeks before the midterms</w:t>
      </w:r>
      <w:r w:rsidRPr="00601D04">
        <w:t xml:space="preserve">, for example, </w:t>
      </w:r>
      <w:r w:rsidRPr="00601D04">
        <w:rPr>
          <w:rStyle w:val="StyleUnderline"/>
        </w:rPr>
        <w:t>Trump talked about immigration nonstop and his party lost badly, including key races in</w:t>
      </w:r>
      <w:r>
        <w:rPr>
          <w:rStyle w:val="StyleUnderline"/>
        </w:rPr>
        <w:t xml:space="preserve"> </w:t>
      </w:r>
      <w:r w:rsidRPr="00601D04">
        <w:rPr>
          <w:rStyle w:val="StyleUnderline"/>
        </w:rPr>
        <w:t>Michigan, Pennsylvania and Wisconsin — all states where Trump won in 2016</w:t>
      </w:r>
      <w:r w:rsidRPr="00601D04">
        <w:t>. More fundamentally, this new immigration ban fits with Trump’s approach to both governing and electoral politics, which relies on a kind of identity politics that casts certain groups, particularly people who are white and Christians, as allies, and casts others, often those who are non-white, as enemies. Amid the virus outbreak, Trump and his team have continually highlighted that the virus originated in China, attacked the World Health Organization as too tied to the Chinese and released an ad connecting presumptive Democratic presidential nominee Joe Biden to China that the New York Times described as xenophobic.</w:t>
      </w:r>
    </w:p>
    <w:p w14:paraId="7CE66D3C" w14:textId="77777777" w:rsidR="00954BAD" w:rsidRPr="00DC5D27" w:rsidRDefault="00954BAD" w:rsidP="00954BAD"/>
    <w:p w14:paraId="2EF9A0E4" w14:textId="21E40CA3" w:rsidR="00954BAD" w:rsidRPr="00FD2C16" w:rsidRDefault="00954BAD" w:rsidP="00954BAD">
      <w:pPr>
        <w:pStyle w:val="Heading3"/>
      </w:pPr>
      <w:r>
        <w:t>L –</w:t>
      </w:r>
      <w:r w:rsidR="004A0BFD">
        <w:t xml:space="preserve"> </w:t>
      </w:r>
      <w:r>
        <w:t>Hispanic voters</w:t>
      </w:r>
    </w:p>
    <w:p w14:paraId="399E1BAD" w14:textId="77777777" w:rsidR="00954BAD" w:rsidRPr="00CC1A7D" w:rsidRDefault="00954BAD" w:rsidP="00954BAD">
      <w:pPr>
        <w:pStyle w:val="Heading4"/>
      </w:pPr>
      <w:r w:rsidRPr="00CC1A7D">
        <w:t xml:space="preserve">The plan helps Trump woo Hispanic voters – his administration’s plans to deal with an overturned DACA prove he’ll campaign on the plan and pick up key demographics </w:t>
      </w:r>
    </w:p>
    <w:p w14:paraId="01989551" w14:textId="77777777" w:rsidR="00954BAD" w:rsidRPr="00FD2C16" w:rsidRDefault="00954BAD" w:rsidP="00954BAD">
      <w:pPr>
        <w:rPr>
          <w:rStyle w:val="Style13ptBold"/>
        </w:rPr>
      </w:pPr>
      <w:r w:rsidRPr="00FD2C16">
        <w:rPr>
          <w:rStyle w:val="Style13ptBold"/>
        </w:rPr>
        <w:t>Kumar 2020</w:t>
      </w:r>
    </w:p>
    <w:p w14:paraId="55A4F341" w14:textId="77777777" w:rsidR="00954BAD" w:rsidRDefault="00954BAD" w:rsidP="00954BAD">
      <w:r>
        <w:t xml:space="preserve">Anita, Politico, “Trump looks to Dreamers for an immigration deal” June 7, 2020 </w:t>
      </w:r>
      <w:hyperlink r:id="rId38" w:history="1">
        <w:r w:rsidRPr="0069121D">
          <w:rPr>
            <w:rStyle w:val="Hyperlink"/>
          </w:rPr>
          <w:t>https://www.politico.com/news/2020/06/07/daca-supreme-court-ruling-288472</w:t>
        </w:r>
      </w:hyperlink>
    </w:p>
    <w:p w14:paraId="3414F29C" w14:textId="77777777" w:rsidR="00954BAD" w:rsidRPr="00332E22" w:rsidRDefault="00954BAD" w:rsidP="00954BAD">
      <w:r w:rsidRPr="00332E22">
        <w:t xml:space="preserve">Yet </w:t>
      </w:r>
      <w:r w:rsidRPr="00C12BC1">
        <w:rPr>
          <w:rStyle w:val="StyleUnderline"/>
        </w:rPr>
        <w:t>finding any congressional solution on DACA will be nearly impossible for a divided Congress in an election year</w:t>
      </w:r>
      <w:r w:rsidRPr="00332E22">
        <w:t xml:space="preserve">. Additionally, lawmakers are focused on responding to the coronavirus pandemic that has already killed more than 100,000 in the U.S. and ravaged the economy, as well as racial inequality after the death of George Floyd, a 46-year-old black man killed in police custody. </w:t>
      </w:r>
      <w:r w:rsidRPr="00C12BC1">
        <w:rPr>
          <w:rStyle w:val="StyleUnderline"/>
        </w:rPr>
        <w:t>Still, several Trump</w:t>
      </w:r>
      <w:r w:rsidRPr="00B72DF9">
        <w:rPr>
          <w:rStyle w:val="StyleUnderline"/>
        </w:rPr>
        <w:t xml:space="preserve"> aides are pushing the president to offer Democrats a deal</w:t>
      </w:r>
      <w:r w:rsidRPr="00332E22">
        <w:t xml:space="preserve">. If they refuse, the aides believe they can put the onus on Democrats for being unwilling to come to the table. </w:t>
      </w:r>
      <w:r w:rsidRPr="00B72DF9">
        <w:rPr>
          <w:rStyle w:val="StyleUnderline"/>
        </w:rPr>
        <w:t>They think the move could help Trump appeal to Hispanics in the election, perhaps slicing into the advantage Democrats have with the group. It’s an attempt to replicate an approach previously used by former</w:t>
      </w:r>
      <w:r w:rsidRPr="00332E22">
        <w:t xml:space="preserve"> George </w:t>
      </w:r>
      <w:r w:rsidRPr="00B72DF9">
        <w:rPr>
          <w:rStyle w:val="StyleUnderline"/>
        </w:rPr>
        <w:t>W</w:t>
      </w:r>
      <w:r w:rsidRPr="00332E22">
        <w:t xml:space="preserve">. Bush </w:t>
      </w:r>
      <w:r w:rsidRPr="00B72DF9">
        <w:rPr>
          <w:rStyle w:val="StyleUnderline"/>
        </w:rPr>
        <w:t>aide Karl Rove, who is advising Trump’s campaign</w:t>
      </w:r>
      <w:r w:rsidRPr="00332E22">
        <w:t xml:space="preserve">. Bush — who aggressively courted Hispanics by breaking into Spanish, visiting minority neighborhoods and touting his “compassionate conservative” philosophy — won 35 percent of the Hispanic vote in 2000 and 43 percent in 2004, the highest for a Republican nominee since exit polling began in 1972. The pending Supreme Court case is the end result of Trump’s attempt in 2017 to shut down the DACA program, which he argues President Barack Obama illegally created in 2012. Trump was taken to court over the issue and the Supreme Court, sometime in the next few weeks, will decide whether Trump has the authority to undo DACA. During oral arguments in November, the court’s conservative majority appeared to side with the Trump administration on shuttering the program. </w:t>
      </w:r>
      <w:r w:rsidRPr="00B72DF9">
        <w:rPr>
          <w:rStyle w:val="StyleUnderline"/>
        </w:rPr>
        <w:t>Trump made cracking down on immigration the centerpiece of his 2016 campaign</w:t>
      </w:r>
      <w:r w:rsidRPr="00332E22">
        <w:t xml:space="preserve">, promising to build a wall on the southern border with Mexico, deport millions of migrants who arrived in the country illegally and end DACA, which provides renewable work permits to Dreamers. </w:t>
      </w:r>
      <w:r w:rsidRPr="00B72DF9">
        <w:rPr>
          <w:rStyle w:val="StyleUnderline"/>
        </w:rPr>
        <w:t>But Trump’s rhetoric on the issue has wavered as president</w:t>
      </w:r>
      <w:r w:rsidRPr="00332E22">
        <w:t>. When he moved to end the program, Trump offered a six-month wind-down period designed to give Congress time to pass legislation to make the program permanent. Trump spoke of his “great heart” and “great love” for the Dreamers. But just last November, he also lashed out at Dreamers on Twitter: “Many of the people in DACA, no longer very young, are far from ‘angels. Some are very tough, hardened criminals.” (Immigrants with criminal records aren’t eligible for DACA and can be removed from the program if they commit crimes.) About 650,000 immigrants are DACA recipients, according to federal data from December. The number has dipped with some failing to renew or securing legal protections in other ways.</w:t>
      </w:r>
    </w:p>
    <w:p w14:paraId="22AC227D" w14:textId="44C584DC" w:rsidR="00954BAD" w:rsidRDefault="00954BAD" w:rsidP="00954BAD">
      <w:pPr>
        <w:pStyle w:val="Heading3"/>
      </w:pPr>
      <w:r>
        <w:t>L - dem unity</w:t>
      </w:r>
    </w:p>
    <w:p w14:paraId="40B3EAC1" w14:textId="77777777" w:rsidR="00954BAD" w:rsidRPr="002B2BD4" w:rsidRDefault="00954BAD" w:rsidP="00954BAD">
      <w:pPr>
        <w:pStyle w:val="Heading4"/>
      </w:pPr>
      <w:r w:rsidRPr="002B2BD4">
        <w:t>Steals the dems issue – immigration is uniting them and generating momentum</w:t>
      </w:r>
    </w:p>
    <w:p w14:paraId="5141C3AE" w14:textId="77777777" w:rsidR="00954BAD" w:rsidRPr="002B2BD4" w:rsidRDefault="00954BAD" w:rsidP="00954BAD">
      <w:pPr>
        <w:rPr>
          <w:rStyle w:val="Style13ptBold"/>
        </w:rPr>
      </w:pPr>
      <w:r w:rsidRPr="002B2BD4">
        <w:rPr>
          <w:rStyle w:val="Style13ptBold"/>
        </w:rPr>
        <w:t>Hansen 2019</w:t>
      </w:r>
    </w:p>
    <w:p w14:paraId="62FCD4AF" w14:textId="77777777" w:rsidR="00954BAD" w:rsidRDefault="00954BAD" w:rsidP="00954BAD">
      <w:r>
        <w:t>Claire, US News, “Where the 2020 Candidates Stand on Immigration” September 12, 2019 https://www.usnews.com/elections/immigration-2020</w:t>
      </w:r>
    </w:p>
    <w:p w14:paraId="18781BB0" w14:textId="77777777" w:rsidR="00954BAD" w:rsidRPr="002B2BD4" w:rsidRDefault="00954BAD" w:rsidP="00954BAD">
      <w:r w:rsidRPr="002B2BD4">
        <w:t xml:space="preserve">WHEN THE TRUMP administration in August announced a new rule lifting restrictions on how long the government can detain migrant children, immigration advocates and critics blanched. The Trump administration said it was a necessary step to curb the number of migrants appearing at the border and to enforce immigration policy. Critics called it cruel and unneeded. It's a cycle that has repeated over and over again since President Donald </w:t>
      </w:r>
      <w:r w:rsidRPr="002B2BD4">
        <w:rPr>
          <w:rStyle w:val="StyleUnderline"/>
        </w:rPr>
        <w:t xml:space="preserve">Trump's </w:t>
      </w:r>
      <w:r w:rsidRPr="002B2BD4">
        <w:t xml:space="preserve">election. His </w:t>
      </w:r>
      <w:r w:rsidRPr="002B2BD4">
        <w:rPr>
          <w:rStyle w:val="StyleUnderline"/>
        </w:rPr>
        <w:t>2016 campaign was largely based on the promise that he would build a wall</w:t>
      </w:r>
      <w:r w:rsidRPr="002B2BD4">
        <w:t xml:space="preserve"> between the U.S. and Mexico, and </w:t>
      </w:r>
      <w:r w:rsidRPr="002B2BD4">
        <w:rPr>
          <w:rStyle w:val="Emphasis"/>
        </w:rPr>
        <w:t>since taking office, immigration has been Trump's signature issue</w:t>
      </w:r>
      <w:r w:rsidRPr="002B2BD4">
        <w:rPr>
          <w:rStyle w:val="StyleUnderline"/>
        </w:rPr>
        <w:t>. His administration has rolled out a laundry list of policies aimed at restricting and reforming immigration in the U.S</w:t>
      </w:r>
      <w:r w:rsidRPr="002B2BD4">
        <w:t xml:space="preserve">., all of which have been enacted while Trump repeats divisive claims about immigrants themselves. </w:t>
      </w:r>
      <w:r w:rsidRPr="002B2BD4">
        <w:rPr>
          <w:rStyle w:val="StyleUnderline"/>
        </w:rPr>
        <w:t>As the 2020 presidential race heats up, Trump shows no signs of backing off</w:t>
      </w:r>
      <w:r w:rsidRPr="002B2BD4">
        <w:t xml:space="preserve">. Meanwhile, </w:t>
      </w:r>
      <w:r w:rsidRPr="002B2BD4">
        <w:rPr>
          <w:rStyle w:val="Emphasis"/>
        </w:rPr>
        <w:t xml:space="preserve">Democrats are united against his policy changes and </w:t>
      </w:r>
      <w:r w:rsidRPr="00FD2C16">
        <w:rPr>
          <w:rStyle w:val="Emphasis"/>
          <w:bdr w:val="single" w:sz="4" w:space="0" w:color="auto"/>
        </w:rPr>
        <w:t>eager to harness the public outrage</w:t>
      </w:r>
      <w:r w:rsidRPr="002B2BD4">
        <w:rPr>
          <w:rStyle w:val="Emphasis"/>
        </w:rPr>
        <w:t xml:space="preserve"> sparked by</w:t>
      </w:r>
      <w:r w:rsidRPr="002B2BD4">
        <w:t xml:space="preserve"> some of </w:t>
      </w:r>
      <w:r w:rsidRPr="002B2BD4">
        <w:rPr>
          <w:rStyle w:val="Emphasis"/>
        </w:rPr>
        <w:t>Trump's most controversial policies</w:t>
      </w:r>
      <w:r w:rsidRPr="002B2BD4">
        <w:t xml:space="preserve">, </w:t>
      </w:r>
      <w:r w:rsidRPr="002B2BD4">
        <w:rPr>
          <w:rStyle w:val="StyleUnderline"/>
        </w:rPr>
        <w:t>many of which involve the treatment of migrant children</w:t>
      </w:r>
      <w:r w:rsidRPr="002B2BD4">
        <w:t xml:space="preserve">. But while Trump's vision for immigration in the U.S. has been made clear, some Democratic candidates have not evangelized detailed policy proposals, and there's fractures within the party over more progessive ideas. As a whole, </w:t>
      </w:r>
      <w:r w:rsidRPr="002B2BD4">
        <w:rPr>
          <w:rStyle w:val="StyleUnderline"/>
        </w:rPr>
        <w:t>Democratic candidates have sought to position themselves as a moral opposites to Trump</w:t>
      </w:r>
      <w:r w:rsidRPr="002B2BD4">
        <w:t>, backing protections for young immigrants brought to the country illegally as children and seeking changes to the way migrants are treated by immigration agencies.</w:t>
      </w:r>
    </w:p>
    <w:p w14:paraId="52CAE7CF" w14:textId="77777777" w:rsidR="00954BAD" w:rsidRDefault="00954BAD" w:rsidP="00954BAD"/>
    <w:p w14:paraId="4D2BC4DE" w14:textId="12FC36EF" w:rsidR="00954BAD" w:rsidRDefault="00954BAD" w:rsidP="00954BAD">
      <w:pPr>
        <w:pStyle w:val="Heading3"/>
      </w:pPr>
      <w:r>
        <w:t>! –</w:t>
      </w:r>
      <w:r w:rsidR="004A0BFD">
        <w:t xml:space="preserve"> </w:t>
      </w:r>
      <w:r>
        <w:t>turns case</w:t>
      </w:r>
    </w:p>
    <w:p w14:paraId="232C5C3B" w14:textId="77777777" w:rsidR="00954BAD" w:rsidRPr="00FD2C16" w:rsidRDefault="00954BAD" w:rsidP="00954BAD">
      <w:pPr>
        <w:pStyle w:val="Heading4"/>
      </w:pPr>
      <w:r w:rsidRPr="00FD2C16">
        <w:t xml:space="preserve">A 2nd </w:t>
      </w:r>
      <w:r>
        <w:t xml:space="preserve">Trump </w:t>
      </w:r>
      <w:r w:rsidRPr="00FD2C16">
        <w:t>term will stack the courts enshrining dozens of anti-immigrant executive actions for decades</w:t>
      </w:r>
    </w:p>
    <w:p w14:paraId="77DB0644" w14:textId="77777777" w:rsidR="00954BAD" w:rsidRPr="007E4A17" w:rsidRDefault="00954BAD" w:rsidP="00954BAD">
      <w:pPr>
        <w:rPr>
          <w:rStyle w:val="Style13ptBold"/>
        </w:rPr>
      </w:pPr>
      <w:r w:rsidRPr="007E4A17">
        <w:rPr>
          <w:rStyle w:val="Style13ptBold"/>
        </w:rPr>
        <w:t>Del Valle 2020</w:t>
      </w:r>
    </w:p>
    <w:p w14:paraId="288C5FCE" w14:textId="75D37CE3" w:rsidR="00954BAD" w:rsidRDefault="00954BAD" w:rsidP="00954BAD">
      <w:r>
        <w:t xml:space="preserve">Gaby, immigration reporter and the cofounder of BORDER/LINES, “Trump’s Second Term Immigration Agenda: Will anyone be allowed into America?” April/May/June 2020 </w:t>
      </w:r>
      <w:hyperlink r:id="rId39" w:history="1">
        <w:r w:rsidR="009A1436" w:rsidRPr="008B1A8E">
          <w:rPr>
            <w:rStyle w:val="Hyperlink"/>
          </w:rPr>
          <w:t>https://washingtonmonthly.com/magazine/april-may-june-2020/trumps-second-term-immigration-agenda/</w:t>
        </w:r>
      </w:hyperlink>
    </w:p>
    <w:p w14:paraId="778A5FB3" w14:textId="77777777" w:rsidR="009A1436" w:rsidRPr="0034108F" w:rsidRDefault="009A1436" w:rsidP="00954BAD"/>
    <w:p w14:paraId="2C443A7A" w14:textId="77777777" w:rsidR="00954BAD" w:rsidRPr="007E4A17" w:rsidRDefault="00954BAD" w:rsidP="00954BAD">
      <w:r w:rsidRPr="007E4A17">
        <w:t xml:space="preserve">On the campaign trail in 2016, Donald Trump vowed to make sweeping changes to the U.S. immigration system. If elected president, Trump said, he would build a wall spanning the entirety of the U.S.-Mexico border, ban all Muslims from entering the country, completely eliminate the resettlement of Syrian refugees, and deport millions of undocumented immigrants who have lived in the interior of the United States for years. As his first term comes to an end, </w:t>
      </w:r>
      <w:r w:rsidRPr="002B2BD4">
        <w:rPr>
          <w:rStyle w:val="StyleUnderline"/>
        </w:rPr>
        <w:t>Trump has made serious progress on many</w:t>
      </w:r>
      <w:r w:rsidRPr="007E4A17">
        <w:t xml:space="preserve"> of these </w:t>
      </w:r>
      <w:r w:rsidRPr="002B2BD4">
        <w:rPr>
          <w:rStyle w:val="StyleUnderline"/>
        </w:rPr>
        <w:t>promises. The administration has spent billions of dollars replacing</w:t>
      </w:r>
      <w:r w:rsidRPr="007E4A17">
        <w:t xml:space="preserve"> chain link </w:t>
      </w:r>
      <w:r w:rsidRPr="002B2BD4">
        <w:rPr>
          <w:rStyle w:val="StyleUnderline"/>
        </w:rPr>
        <w:t>fences along the border with</w:t>
      </w:r>
      <w:r w:rsidRPr="007E4A17">
        <w:t xml:space="preserve"> 100 miles of </w:t>
      </w:r>
      <w:r w:rsidRPr="002B2BD4">
        <w:rPr>
          <w:rStyle w:val="StyleUnderline"/>
        </w:rPr>
        <w:t>steel barriers</w:t>
      </w:r>
      <w:r w:rsidRPr="007E4A17">
        <w:t xml:space="preserve">, with new barriers under construction. </w:t>
      </w:r>
      <w:r w:rsidRPr="002B2BD4">
        <w:rPr>
          <w:rStyle w:val="StyleUnderline"/>
        </w:rPr>
        <w:t>He has banned nationals of certain Muslim-majority countries from obtaining visas</w:t>
      </w:r>
      <w:r w:rsidRPr="007E4A17">
        <w:t xml:space="preserve">. The U.S. still takes in refugees, but admissions have hit an all-time low: </w:t>
      </w:r>
      <w:r w:rsidRPr="002B2BD4">
        <w:rPr>
          <w:rStyle w:val="StyleUnderline"/>
        </w:rPr>
        <w:t>The resettlement cap for the 2020</w:t>
      </w:r>
      <w:r w:rsidRPr="007E4A17">
        <w:t xml:space="preserve"> fiscal year </w:t>
      </w:r>
      <w:r w:rsidRPr="002B2BD4">
        <w:rPr>
          <w:rStyle w:val="StyleUnderline"/>
        </w:rPr>
        <w:t>was</w:t>
      </w:r>
      <w:r w:rsidRPr="007E4A17">
        <w:t xml:space="preserve"> just 18,000, </w:t>
      </w:r>
      <w:r w:rsidRPr="002B2BD4">
        <w:rPr>
          <w:rStyle w:val="StyleUnderline"/>
        </w:rPr>
        <w:t>a 79 percent drop from</w:t>
      </w:r>
      <w:r w:rsidRPr="007E4A17">
        <w:t xml:space="preserve"> Barack </w:t>
      </w:r>
      <w:r w:rsidRPr="002B2BD4">
        <w:rPr>
          <w:rStyle w:val="StyleUnderline"/>
        </w:rPr>
        <w:t>Obama’s last year in office</w:t>
      </w:r>
      <w:r w:rsidRPr="007E4A17">
        <w:t>. Immigration and Customs Enforcement (</w:t>
      </w:r>
      <w:r w:rsidRPr="002B2BD4">
        <w:rPr>
          <w:rStyle w:val="StyleUnderline"/>
        </w:rPr>
        <w:t>ICE) has carried out massive raids and opened more than a dozen new immigrant detention facilities. The administration has implemented a number of measures meant to deter asylum seekers from even trying to come</w:t>
      </w:r>
      <w:r w:rsidRPr="007E4A17">
        <w:t xml:space="preserve">—including separating migrant children from their families, a practice that continues in some cases. Unable to pass major immigration legislation, the administration has accomplished all of this through executive action, spurring lawsuits from activists. Sometimes, the litigation has been a success. In 2019, a federal judge blocked a Trump executive order that would have barred immigration by those who could not quickly purchase U.S. health insurance, ruling that it was beyond the president’s powers. Several district court judges issued an injunction against the wall, arguing that Trump was unconstitutionally violating the will of Congress. If the Supreme Court lets Trump deport the Dreamers, he could hold them ransom for massive cuts in legal immigration—and congressional Democrats might take that deal. But the Supreme Court has allowed many of the president’s policies to take effect while courts consider their legality, including construction of the border wall. In a recent concurring opinion about immigration, Justices Neil Gorsuch and Clarence Thomas rebuked circuit judges who issue nationwide injunctions against the administration’s policies, claiming that they are largely acting out of turn. The Court has also given Trump more decisive victories, including signing off on a modified version of his travel ban. </w:t>
      </w:r>
      <w:r w:rsidRPr="002B2BD4">
        <w:rPr>
          <w:rStyle w:val="StyleUnderline"/>
        </w:rPr>
        <w:t>Should Trump win a second term, he will likely nominate at least one additional Supreme Court justice and add to the nearly 200 federal judges he has appointed so far</w:t>
      </w:r>
      <w:r w:rsidRPr="007E4A17">
        <w:t xml:space="preserve"> (a quarter of all federal judges). </w:t>
      </w:r>
      <w:r w:rsidRPr="002B2BD4">
        <w:rPr>
          <w:rStyle w:val="StyleUnderline"/>
        </w:rPr>
        <w:t>The legal firewall that has held back the most radical of his executive orders could crumble. He will continue to target not just undocumented immigrants and asylum seekers, but legal immigrants as well.</w:t>
      </w:r>
      <w:r>
        <w:rPr>
          <w:rStyle w:val="StyleUnderline"/>
        </w:rPr>
        <w:t xml:space="preserve"> </w:t>
      </w:r>
      <w:r w:rsidRPr="007E4A17">
        <w:t xml:space="preserve">“I don’t think there’s an end in sight,” said David Bier, an immigration policy analyst at the Cato Institute, a libertarian pro-immigration think tank. “As soon as they get these different measures approved by the courts fully, they’ll move on to the next step of expanding them. That’s what we’ve seen every step of the way with this administration.” </w:t>
      </w:r>
      <w:r w:rsidRPr="00FC2462">
        <w:rPr>
          <w:rStyle w:val="StyleUnderline"/>
        </w:rPr>
        <w:t>The president’s war on immigration is being waged on two fronts: at the border and in the interior. In both domains, he’s just getting started</w:t>
      </w:r>
      <w:r w:rsidRPr="007E4A17">
        <w:t>. In late 2019, the president created two pilot programs—the Prompt Asylum Claim Review (</w:t>
      </w:r>
      <w:r w:rsidRPr="00FC2462">
        <w:rPr>
          <w:rStyle w:val="StyleUnderline"/>
        </w:rPr>
        <w:t>PACR) and</w:t>
      </w:r>
      <w:r w:rsidRPr="007E4A17">
        <w:t xml:space="preserve"> the Humanitarian Asylum Review Process (</w:t>
      </w:r>
      <w:r w:rsidRPr="00FC2462">
        <w:rPr>
          <w:rStyle w:val="StyleUnderline"/>
        </w:rPr>
        <w:t>HARP</w:t>
      </w:r>
      <w:r w:rsidRPr="007E4A17">
        <w:t>)—that fast-track asylum cases for Mexican and Central American migrants at the southern border. Although the ACLU and other organizations have sued the administration over these programs, which they say deny migrants a fair day in court, it’s likely they</w:t>
      </w:r>
      <w:r w:rsidRPr="00FC2462">
        <w:rPr>
          <w:rStyle w:val="StyleUnderline"/>
        </w:rPr>
        <w:t>’ll be expanded further if Trump is reelected</w:t>
      </w:r>
      <w:r w:rsidRPr="007E4A17">
        <w:t xml:space="preserve">, even before courts decide their legality. The </w:t>
      </w:r>
      <w:r w:rsidRPr="00FC2462">
        <w:rPr>
          <w:rStyle w:val="StyleUnderline"/>
        </w:rPr>
        <w:t>expansion of PACR and HARP could echo the administration’s rollout of the Remain in Mexico policy</w:t>
      </w:r>
      <w:r w:rsidRPr="007E4A17">
        <w:t xml:space="preserve">, which began as a pilot program at a single port of entry in California in January 2019. It has since been expanded along the entire border, forcing roughly 60,000 migrants to wait in Mexico while an immigration judge in the United States decides their case. Originally, the policy was only applied to migrants from Spanish-speaking countries. But in January, the administration began sending Brazilian nationals seeking asylum to Mexico. If Trump is reelected, it’s only a matter of time before the administration decides to further expand this program too. It may start with Indian nationals: According to federal data analyzed by the Migration Policy Institute, 72 percent of all extra-continental migrants apprehended at the border during the fiscal 2018 hailed from India. Migrants from Cameroon, the Democratic Republic of the Congo, and Eritrea—the most prevalent African nationalities at the border, according to the same data—could be added to the administration’s list as well. During a second term, </w:t>
      </w:r>
      <w:r w:rsidRPr="00FC2462">
        <w:rPr>
          <w:rStyle w:val="StyleUnderline"/>
        </w:rPr>
        <w:t>it is also likely that Trump would expand the border wall. With the blessing of the Supreme Court</w:t>
      </w:r>
      <w:r w:rsidRPr="007E4A17">
        <w:t xml:space="preserve">, the administration already reallocated nearly $10 billion in military funds to pay for construction of the wall. The administration diverted another $3.8 billion in funds from the Pentagon in February. Unless legislators explicitly forbid the administration from reprogramming funds, Trump will likely continue to use military money to fortify the border during his second term. The wall may be a Trump original, but some of the president’s toughest policies were first proposed by influential conservative think tanks. To get a sense of what a second term might bring, it is worth looking at what those institutions are proposing. The Heritage Foundation has urged the administration to unilaterally give immigration judges the ability to decide all status cases without listening to immigrants’ testimonies, not just those of the undocumented at the border (as PACR and HARP already do). The influential right-wing think tank also wants immigration judges to have the power to rule against different forms of protection, including asylum, without hearing a full trial. This agenda, of course, would likely encounter massive resistance by liberal municipalities. Hundreds of cities across the country, including New York City and Washington, D.C., have declared themselves “sanctuaries” for undocumented immigrants. Though there’s no legal definition of a sanctuary city, these jurisdictions typically limit their cooperation with federal immigration authorities. But this could make them a target under a second Trump term. The Department of Homeland Security is deploying 100 officers from the U.S. Border Patrol’s elite tactical unit to the interior of the country, where they’ll help ICE carry out arrests in these places. In its official capacity, the Trump administration claims that it isn’t against immigration per se, just illegal immigration and immigration by people who are supposedly a drain on the economy. The administration says that it actually wants legal migrants, so long as they are educated or possess economic talent. The president’s signature legislative proposal, for example, wouldn’t necessarily cut immigration levels. Instead, it would largely replace family-based green cards with employment-based ones. His actions, however, suggest that immigration at large is the target, and it’s likely that </w:t>
      </w:r>
      <w:r w:rsidRPr="007E4A17">
        <w:rPr>
          <w:rStyle w:val="StyleUnderline"/>
        </w:rPr>
        <w:t>a second Trump term would enable federal immigration agencies to make life harder for documented immigrants</w:t>
      </w:r>
      <w:r w:rsidRPr="007E4A17">
        <w:t xml:space="preserve">, too. </w:t>
      </w:r>
      <w:r w:rsidRPr="007E4A17">
        <w:rPr>
          <w:rStyle w:val="StyleUnderline"/>
        </w:rPr>
        <w:t>Even in sanctuary cities, ICE sometimes arrests and tries to deport green card holders who have come into contact with the criminal justice system. The administration has also signaled a desire to begin targeting naturalized citizens, creating a new denaturalization “task force” under the D</w:t>
      </w:r>
      <w:r w:rsidRPr="007E4A17">
        <w:t xml:space="preserve">epartment </w:t>
      </w:r>
      <w:r w:rsidRPr="007E4A17">
        <w:rPr>
          <w:rStyle w:val="StyleUnderline"/>
        </w:rPr>
        <w:t>o</w:t>
      </w:r>
      <w:r w:rsidRPr="007E4A17">
        <w:t xml:space="preserve">f </w:t>
      </w:r>
      <w:r w:rsidRPr="007E4A17">
        <w:rPr>
          <w:rStyle w:val="StyleUnderline"/>
        </w:rPr>
        <w:t>J</w:t>
      </w:r>
      <w:r w:rsidRPr="007E4A17">
        <w:t>ustice in February. This shouldn’t come as a surprise. The think tanks and advisers who surround Trump have made it clear that they view legal immigration on the whole as an ill. Former Trump chief strategist Steve Bannon and current Trump adviser Stephen Miller agreed in a 2016 conversation that legal immigration is the “beating heart” of America’s migration “problem.” Miller has pushed repeatedly to slash green card levels.</w:t>
      </w:r>
    </w:p>
    <w:p w14:paraId="50842F97" w14:textId="77777777" w:rsidR="00954BAD" w:rsidRDefault="00954BAD" w:rsidP="00954BAD"/>
    <w:p w14:paraId="7A228274" w14:textId="77777777" w:rsidR="00954BAD" w:rsidRPr="00DC5D27" w:rsidRDefault="00954BAD" w:rsidP="00954BAD"/>
    <w:p w14:paraId="4134EEDF" w14:textId="26235A57" w:rsidR="009674D9" w:rsidRDefault="009674D9" w:rsidP="002E71BF">
      <w:pPr>
        <w:pStyle w:val="Heading2"/>
      </w:pPr>
      <w:r>
        <w:t>SENATE ELECTIONS 2</w:t>
      </w:r>
    </w:p>
    <w:p w14:paraId="354D8017" w14:textId="6B9F3A06" w:rsidR="009674D9" w:rsidRDefault="009674D9" w:rsidP="009674D9">
      <w:pPr>
        <w:pStyle w:val="Heading3"/>
      </w:pPr>
      <w:r>
        <w:t>Yes ticket-splitting</w:t>
      </w:r>
    </w:p>
    <w:p w14:paraId="15E88F99" w14:textId="31AEC767" w:rsidR="009674D9" w:rsidRDefault="009674D9" w:rsidP="009674D9">
      <w:pPr>
        <w:pStyle w:val="Heading4"/>
      </w:pPr>
      <w:r>
        <w:t>Ticket-splitting exists</w:t>
      </w:r>
    </w:p>
    <w:p w14:paraId="19249070" w14:textId="7DFDB309" w:rsidR="009674D9" w:rsidRDefault="009674D9" w:rsidP="009674D9">
      <w:r w:rsidRPr="003D4B7B">
        <w:rPr>
          <w:rStyle w:val="Style13ptBold"/>
        </w:rPr>
        <w:t>Walter 19</w:t>
      </w:r>
      <w:r>
        <w:t xml:space="preserve">, National Editor of The Cook Political Report (Amy, “Are Voter Opinions on Trump as Stable as They Seem?,” </w:t>
      </w:r>
      <w:r w:rsidRPr="003D4B7B">
        <w:rPr>
          <w:i/>
          <w:iCs/>
        </w:rPr>
        <w:t>Cook Political</w:t>
      </w:r>
      <w:r>
        <w:t xml:space="preserve">, </w:t>
      </w:r>
      <w:hyperlink r:id="rId40" w:history="1">
        <w:r w:rsidR="003D4B7B" w:rsidRPr="00C92D27">
          <w:rPr>
            <w:rStyle w:val="Hyperlink"/>
          </w:rPr>
          <w:t>https://cookpolitical.com/analysis/national/national-politics/are-voter-opinions-trump-stable-they-seem)//BB</w:t>
        </w:r>
      </w:hyperlink>
    </w:p>
    <w:p w14:paraId="3E6E4C84" w14:textId="77777777" w:rsidR="003D4B7B" w:rsidRPr="009674D9" w:rsidRDefault="003D4B7B" w:rsidP="009674D9"/>
    <w:p w14:paraId="05428053" w14:textId="2916581B" w:rsidR="009674D9" w:rsidRDefault="009674D9" w:rsidP="009674D9">
      <w:r w:rsidRPr="003D4B7B">
        <w:rPr>
          <w:rStyle w:val="StyleUnderline"/>
        </w:rPr>
        <w:t xml:space="preserve">Opinions of and intention to vote this president have been remarkably stable </w:t>
      </w:r>
      <w:r>
        <w:t xml:space="preserve">for the last two and a half years, and I don't see any reason why they won't hold as steady for the next 17 months. </w:t>
      </w:r>
      <w:r w:rsidRPr="003D4B7B">
        <w:rPr>
          <w:rStyle w:val="StyleUnderline"/>
        </w:rPr>
        <w:t>Even so, it doesn't mean that there aren't voters out there who are holding conflicting and complicated views of the president</w:t>
      </w:r>
      <w:r>
        <w:t xml:space="preserve">. And, as one Democratic strategist said to me, </w:t>
      </w:r>
      <w:r w:rsidRPr="003D4B7B">
        <w:rPr>
          <w:rStyle w:val="StyleUnderline"/>
        </w:rPr>
        <w:t xml:space="preserve">while ticket splitting may no longer be as prevalent as it has been historically, it </w:t>
      </w:r>
      <w:r w:rsidRPr="003D4B7B">
        <w:rPr>
          <w:rStyle w:val="Emphasis"/>
        </w:rPr>
        <w:t>doesn't mean that ticket splitting doesn't exist</w:t>
      </w:r>
      <w:r>
        <w:t xml:space="preserve">. </w:t>
      </w:r>
      <w:r w:rsidRPr="003D4B7B">
        <w:rPr>
          <w:rStyle w:val="StyleUnderline"/>
        </w:rPr>
        <w:t>So, while we pay close attention to the intensity and intentions of the</w:t>
      </w:r>
      <w:r>
        <w:t xml:space="preserve"> Trump and Democratic </w:t>
      </w:r>
      <w:r w:rsidRPr="003D4B7B">
        <w:rPr>
          <w:rStyle w:val="StyleUnderline"/>
        </w:rPr>
        <w:t>base</w:t>
      </w:r>
      <w:r>
        <w:t xml:space="preserve"> voters, </w:t>
      </w:r>
      <w:r w:rsidRPr="003D4B7B">
        <w:rPr>
          <w:rStyle w:val="Emphasis"/>
        </w:rPr>
        <w:t xml:space="preserve">we can't ignore the cross-pressured voters who </w:t>
      </w:r>
      <w:r w:rsidRPr="003D4B7B">
        <w:rPr>
          <w:rStyle w:val="StyleUnderline"/>
        </w:rPr>
        <w:t>may be a</w:t>
      </w:r>
      <w:r>
        <w:t xml:space="preserve"> much smaller, but equally </w:t>
      </w:r>
      <w:r w:rsidRPr="003D4B7B">
        <w:rPr>
          <w:rStyle w:val="StyleUnderline"/>
        </w:rPr>
        <w:t>powerful force in 2020</w:t>
      </w:r>
      <w:r>
        <w:t>.</w:t>
      </w:r>
    </w:p>
    <w:p w14:paraId="59F2902F" w14:textId="77777777" w:rsidR="009674D9" w:rsidRDefault="009674D9" w:rsidP="009674D9">
      <w:pPr>
        <w:pStyle w:val="Heading4"/>
      </w:pPr>
      <w:r>
        <w:t xml:space="preserve">That’s </w:t>
      </w:r>
      <w:r w:rsidRPr="003D4B7B">
        <w:rPr>
          <w:u w:val="single"/>
        </w:rPr>
        <w:t>particularly true</w:t>
      </w:r>
      <w:r>
        <w:t xml:space="preserve"> in this environment---never-Trumpers are pushing for ticket-splitting in 2020</w:t>
      </w:r>
    </w:p>
    <w:p w14:paraId="49924C24" w14:textId="77777777" w:rsidR="009674D9" w:rsidRDefault="009674D9" w:rsidP="009674D9">
      <w:r w:rsidRPr="009674D9">
        <w:rPr>
          <w:rStyle w:val="Style13ptBold"/>
        </w:rPr>
        <w:t>Alemany</w:t>
      </w:r>
      <w:r>
        <w:t xml:space="preserve"> 6-26-20</w:t>
      </w:r>
      <w:r w:rsidRPr="009674D9">
        <w:rPr>
          <w:rStyle w:val="Style13ptBold"/>
        </w:rPr>
        <w:t>20</w:t>
      </w:r>
      <w:r>
        <w:t xml:space="preserve"> (Jacqueline, “Power Up: Anti-Trump Republicans are now getting out the vote for Joe Biden,” Washington Post, </w:t>
      </w:r>
      <w:hyperlink r:id="rId41" w:history="1">
        <w:r w:rsidRPr="00C92D27">
          <w:rPr>
            <w:rStyle w:val="Hyperlink"/>
          </w:rPr>
          <w:t>https://www.washingtonpost.com/news/powerpost/paloma/powerup/2020/06/26/powerup-anti-trump-republicans-are-now-getting-out-the-vote-for-joe-biden/5ef4e32688e0fa7b44f67e16/)//BB</w:t>
        </w:r>
      </w:hyperlink>
    </w:p>
    <w:p w14:paraId="0C7FDE98" w14:textId="77777777" w:rsidR="009674D9" w:rsidRPr="009674D9" w:rsidRDefault="009674D9" w:rsidP="009674D9"/>
    <w:p w14:paraId="593ED15C" w14:textId="12A63308" w:rsidR="009674D9" w:rsidRDefault="009674D9" w:rsidP="009674D9">
      <w:r w:rsidRPr="009674D9">
        <w:rPr>
          <w:rStyle w:val="Emphasis"/>
        </w:rPr>
        <w:t>REPUBLICANS FOR BIDEN</w:t>
      </w:r>
      <w:r>
        <w:t xml:space="preserve">: </w:t>
      </w:r>
      <w:r w:rsidRPr="009674D9">
        <w:rPr>
          <w:rStyle w:val="StyleUnderline"/>
        </w:rPr>
        <w:t xml:space="preserve">A growing faction of anti-President Trump Republicans is now calling for conservative voters to </w:t>
      </w:r>
      <w:r w:rsidRPr="009674D9">
        <w:rPr>
          <w:rStyle w:val="Emphasis"/>
        </w:rPr>
        <w:t>split the ticket</w:t>
      </w:r>
      <w:r>
        <w:t xml:space="preserve"> and vote for his Democratic opponent Joe Biden — </w:t>
      </w:r>
      <w:r w:rsidRPr="009674D9">
        <w:rPr>
          <w:rStyle w:val="StyleUnderline"/>
        </w:rPr>
        <w:t>as the president's drop in the polls starts to drag down GOP Senate candidates</w:t>
      </w:r>
      <w:r>
        <w:t xml:space="preserve">. They say it's no longer enough to eschew Trump by not voting for him, or writing in another candidate, as some Republican opponents said they did in 2016 — </w:t>
      </w:r>
      <w:r w:rsidRPr="009674D9">
        <w:rPr>
          <w:rStyle w:val="StyleUnderline"/>
        </w:rPr>
        <w:t xml:space="preserve">and they're </w:t>
      </w:r>
      <w:r w:rsidRPr="009674D9">
        <w:rPr>
          <w:rStyle w:val="Emphasis"/>
        </w:rPr>
        <w:t>ramping up</w:t>
      </w:r>
      <w:r w:rsidRPr="009674D9">
        <w:rPr>
          <w:rStyle w:val="StyleUnderline"/>
        </w:rPr>
        <w:t xml:space="preserve"> their get-out-the-vote efforts</w:t>
      </w:r>
      <w:r>
        <w:t xml:space="preserve"> for Biden in key battleground states. </w:t>
      </w:r>
    </w:p>
    <w:p w14:paraId="3AB00BF8" w14:textId="193890D8" w:rsidR="009674D9" w:rsidRDefault="009674D9" w:rsidP="009674D9">
      <w:pPr>
        <w:pStyle w:val="Heading4"/>
      </w:pPr>
      <w:r>
        <w:t>Around 20 percent of voters historically split-ticket</w:t>
      </w:r>
    </w:p>
    <w:p w14:paraId="2A196D2F" w14:textId="26DC3CD8" w:rsidR="009674D9" w:rsidRDefault="009674D9" w:rsidP="009674D9">
      <w:r w:rsidRPr="00E97487">
        <w:rPr>
          <w:rStyle w:val="Style13ptBold"/>
        </w:rPr>
        <w:t>Skelley</w:t>
      </w:r>
      <w:r>
        <w:t xml:space="preserve"> 5-27-20</w:t>
      </w:r>
      <w:r w:rsidRPr="00E97487">
        <w:rPr>
          <w:rStyle w:val="Style13ptBold"/>
        </w:rPr>
        <w:t>20</w:t>
      </w:r>
      <w:r>
        <w:t xml:space="preserve"> (Geoffrey, “How Much Trump Could Help (Or Harm) Down-Ballot Republicans In November,” </w:t>
      </w:r>
      <w:r w:rsidRPr="003D4B7B">
        <w:rPr>
          <w:i/>
          <w:iCs/>
        </w:rPr>
        <w:t>538</w:t>
      </w:r>
      <w:r>
        <w:t xml:space="preserve">, </w:t>
      </w:r>
      <w:hyperlink r:id="rId42" w:history="1">
        <w:r w:rsidR="00E97487" w:rsidRPr="00C92D27">
          <w:rPr>
            <w:rStyle w:val="Hyperlink"/>
          </w:rPr>
          <w:t>https://fivethirtyeight.com/features/how-much-trump-could-help-or-harm-down-ballot-republicans-in-november/)//BB</w:t>
        </w:r>
      </w:hyperlink>
    </w:p>
    <w:p w14:paraId="18D7F05A" w14:textId="77777777" w:rsidR="00E97487" w:rsidRPr="009674D9" w:rsidRDefault="00E97487" w:rsidP="009674D9"/>
    <w:p w14:paraId="2B9578D1" w14:textId="77777777" w:rsidR="009674D9" w:rsidRDefault="009674D9" w:rsidP="009674D9">
      <w:r>
        <w:t xml:space="preserve">But one reason why the coattail effect isn’t more pronounced is a countervailing force at work known as “balancing,” which is when someone votes against the party they think will win the presidency in down-ballot races. </w:t>
      </w:r>
      <w:r w:rsidRPr="00E97487">
        <w:rPr>
          <w:rStyle w:val="StyleUnderline"/>
        </w:rPr>
        <w:t>Looking at elections from 1948 to 2012</w:t>
      </w:r>
      <w:r>
        <w:t xml:space="preserve">, </w:t>
      </w:r>
      <w:r w:rsidRPr="00E97487">
        <w:rPr>
          <w:rStyle w:val="StyleUnderline"/>
        </w:rPr>
        <w:t>political scientist Robert Erikson of Columbia University found that if a presidential candidate was heavily favored to win</w:t>
      </w:r>
      <w:r>
        <w:t xml:space="preserve">, highly engaged, moderate </w:t>
      </w:r>
      <w:r w:rsidRPr="00E97487">
        <w:rPr>
          <w:rStyle w:val="Emphasis"/>
        </w:rPr>
        <w:t>voters often cast</w:t>
      </w:r>
      <w:r>
        <w:t xml:space="preserve"> House </w:t>
      </w:r>
      <w:r w:rsidRPr="00E97487">
        <w:rPr>
          <w:rStyle w:val="Emphasis"/>
        </w:rPr>
        <w:t xml:space="preserve">votes for the other party </w:t>
      </w:r>
      <w:r>
        <w:t xml:space="preserve">— an “ideological hedge” of sorts. </w:t>
      </w:r>
      <w:r w:rsidRPr="00E97487">
        <w:rPr>
          <w:rStyle w:val="StyleUnderline"/>
        </w:rPr>
        <w:t xml:space="preserve">It’s true that only a relatively small number of voters do this, and split-ticket voting for president and Congress has generally declined in recent years, but </w:t>
      </w:r>
      <w:r w:rsidRPr="00E97487">
        <w:rPr>
          <w:rStyle w:val="Emphasis"/>
        </w:rPr>
        <w:t>enough voters still do this that it can make a difference</w:t>
      </w:r>
      <w:r>
        <w:t xml:space="preserve"> in House races.2</w:t>
      </w:r>
    </w:p>
    <w:p w14:paraId="11205639" w14:textId="5F6F5DC9" w:rsidR="009674D9" w:rsidRDefault="009674D9" w:rsidP="009674D9">
      <w:r>
        <w:rPr>
          <w:noProof/>
        </w:rPr>
        <w:drawing>
          <wp:inline distT="0" distB="0" distL="0" distR="0" wp14:anchorId="0EBD6343" wp14:editId="15D31F95">
            <wp:extent cx="2566160" cy="2228088"/>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74224" cy="2235090"/>
                    </a:xfrm>
                    <a:prstGeom prst="rect">
                      <a:avLst/>
                    </a:prstGeom>
                  </pic:spPr>
                </pic:pic>
              </a:graphicData>
            </a:graphic>
          </wp:inline>
        </w:drawing>
      </w:r>
    </w:p>
    <w:p w14:paraId="4E6DCCDF" w14:textId="02007C24" w:rsidR="009674D9" w:rsidRPr="009674D9" w:rsidRDefault="009674D9" w:rsidP="009674D9">
      <w:r w:rsidRPr="00E97487">
        <w:rPr>
          <w:rStyle w:val="StyleUnderline"/>
        </w:rPr>
        <w:t>Consider the 2016 election. Some high-information voters split their tickets</w:t>
      </w:r>
      <w:r>
        <w:t xml:space="preserve"> in Senate and House races because most signs — whether it was betting markets or election forecasts — pointed to Hillary Clinton winning the presidency. And </w:t>
      </w:r>
      <w:r w:rsidRPr="00E97487">
        <w:rPr>
          <w:rStyle w:val="StyleUnderline"/>
        </w:rPr>
        <w:t>that</w:t>
      </w:r>
      <w:r>
        <w:t xml:space="preserve"> probably </w:t>
      </w:r>
      <w:r w:rsidRPr="00E97487">
        <w:rPr>
          <w:rStyle w:val="StyleUnderline"/>
        </w:rPr>
        <w:t>helped the GOP hold on to some districts that Clinton carried, particularly highly educated seats in the suburbs of major metropolitan areas</w:t>
      </w:r>
      <w:r>
        <w:t>, such as Virginia’s 10th District outside of Washington, D.C. and Minnesota’s 3rd District outside Minneapolis.</w:t>
      </w:r>
    </w:p>
    <w:p w14:paraId="661E40F4" w14:textId="77777777" w:rsidR="009674D9" w:rsidRDefault="009674D9" w:rsidP="009674D9"/>
    <w:p w14:paraId="4FA85017" w14:textId="634195D7" w:rsidR="009674D9" w:rsidRPr="009674D9" w:rsidRDefault="009674D9" w:rsidP="009674D9"/>
    <w:p w14:paraId="502F1A3E" w14:textId="69537178" w:rsidR="00EA3133" w:rsidRDefault="00EA3133" w:rsidP="002E71BF">
      <w:pPr>
        <w:pStyle w:val="Heading2"/>
      </w:pPr>
      <w:r>
        <w:t>AFF</w:t>
      </w:r>
      <w:r w:rsidR="00605E81">
        <w:t>IRMATIVE</w:t>
      </w:r>
    </w:p>
    <w:p w14:paraId="4E844CFF" w14:textId="77777777" w:rsidR="00FF21C0" w:rsidRDefault="00FF21C0" w:rsidP="00FF21C0">
      <w:pPr>
        <w:pStyle w:val="Heading3"/>
      </w:pPr>
      <w:r>
        <w:t>Polling bad</w:t>
      </w:r>
    </w:p>
    <w:p w14:paraId="448ABF6F" w14:textId="77777777" w:rsidR="00FF21C0" w:rsidRPr="0004254E" w:rsidRDefault="00FF21C0" w:rsidP="00FF21C0">
      <w:pPr>
        <w:pStyle w:val="Heading4"/>
      </w:pPr>
      <w:r>
        <w:t>Polls fail---voter shifts, undecided voters, and polling reluctancy makes them inaccurate</w:t>
      </w:r>
    </w:p>
    <w:p w14:paraId="19DED546" w14:textId="4F5565DC" w:rsidR="00FF21C0" w:rsidRDefault="00FF21C0" w:rsidP="00FF21C0">
      <w:r w:rsidRPr="007744E7">
        <w:rPr>
          <w:rStyle w:val="Style13ptBold"/>
        </w:rPr>
        <w:t>Russonello, 19</w:t>
      </w:r>
      <w:r w:rsidRPr="007744E7">
        <w:t xml:space="preserve">---[Giovanni Russonello, </w:t>
      </w:r>
      <w:r>
        <w:t xml:space="preserve">Giovanni Russonello is a journalist and music critic who covers jazz and improvised music as well as electoral politics for the New York Times, </w:t>
      </w:r>
      <w:r w:rsidRPr="007744E7">
        <w:t xml:space="preserve">"Four Problems With 2016 Trump Polling That Could Play Out Again in 2020", </w:t>
      </w:r>
      <w:r>
        <w:t>NY Times</w:t>
      </w:r>
      <w:r w:rsidRPr="007744E7">
        <w:t xml:space="preserve">, 11-23-2019, </w:t>
      </w:r>
      <w:hyperlink r:id="rId44" w:history="1">
        <w:r w:rsidRPr="004B3955">
          <w:rPr>
            <w:rStyle w:val="Hyperlink"/>
          </w:rPr>
          <w:t>https://www.nytimes.com/2019/11/23/us/politics/2020-trump-presidential-polls.html]//Mango</w:t>
        </w:r>
      </w:hyperlink>
    </w:p>
    <w:p w14:paraId="577FCB8C" w14:textId="77777777" w:rsidR="00FF21C0" w:rsidRPr="007744E7" w:rsidRDefault="00FF21C0" w:rsidP="00FF21C0"/>
    <w:p w14:paraId="14A8B101" w14:textId="77777777" w:rsidR="00FF21C0" w:rsidRPr="00FF21C0" w:rsidRDefault="00FF21C0" w:rsidP="00FF21C0">
      <w:pPr>
        <w:rPr>
          <w:sz w:val="12"/>
        </w:rPr>
      </w:pPr>
      <w:r w:rsidRPr="00FF21C0">
        <w:rPr>
          <w:sz w:val="12"/>
        </w:rPr>
        <w:t>AAPOR’s analysis found several reasons the state polls missed the mark.</w:t>
      </w:r>
      <w:r w:rsidRPr="00FF21C0">
        <w:rPr>
          <w:sz w:val="22"/>
          <w:u w:val="single"/>
        </w:rPr>
        <w:t xml:space="preserve"> Certain groups were underrepresented in poll after poll, particularly less educated white voters and those in counties that had voted decisively against President Barack Obama in 2012</w:t>
      </w:r>
      <w:r w:rsidRPr="00FF21C0">
        <w:rPr>
          <w:sz w:val="12"/>
        </w:rPr>
        <w:t xml:space="preserve">. </w:t>
      </w:r>
      <w:r w:rsidRPr="00FF21C0">
        <w:rPr>
          <w:sz w:val="22"/>
          <w:u w:val="single"/>
        </w:rPr>
        <w:t>Respondents’ unwillingness to speak honestly about their support for Mr. Trump may have also been a factor</w:t>
      </w:r>
      <w:r w:rsidRPr="00FF21C0">
        <w:rPr>
          <w:sz w:val="12"/>
        </w:rPr>
        <w:t xml:space="preserve">. </w:t>
      </w:r>
      <w:r w:rsidRPr="00FF21C0">
        <w:rPr>
          <w:sz w:val="22"/>
          <w:u w:val="single"/>
        </w:rPr>
        <w:t xml:space="preserve">These and other issues could </w:t>
      </w:r>
      <w:r w:rsidRPr="00FF21C0">
        <w:rPr>
          <w:rStyle w:val="Emphasis"/>
        </w:rPr>
        <w:t>reappear in 2020</w:t>
      </w:r>
      <w:r w:rsidRPr="00FF21C0">
        <w:rPr>
          <w:sz w:val="12"/>
        </w:rPr>
        <w:t xml:space="preserve">, pollsters warn, if they’re not addressed directly. ‘Weighting’ by education To make sure their results reflect the true makeup of the population, pollsters typically “weight” their data, adding emphasis to certain respondents so that a group that was underrepresented in the random sample still has enough influence over the poll’s final result. Polls typically weight by age, race and other demographic categories. </w:t>
      </w:r>
      <w:r w:rsidRPr="00FF21C0">
        <w:rPr>
          <w:sz w:val="22"/>
          <w:u w:val="single"/>
        </w:rPr>
        <w:t xml:space="preserve">But some state-level polls in 2016 did not weight by education levels, therefore giving short shrift to </w:t>
      </w:r>
      <w:r w:rsidRPr="00FF21C0">
        <w:rPr>
          <w:rStyle w:val="Emphasis"/>
        </w:rPr>
        <w:t>less educated voters</w:t>
      </w:r>
      <w:r w:rsidRPr="00FF21C0">
        <w:rPr>
          <w:sz w:val="12"/>
        </w:rPr>
        <w:t xml:space="preserve">, </w:t>
      </w:r>
      <w:r w:rsidRPr="00FF21C0">
        <w:rPr>
          <w:rStyle w:val="StyleUnderline"/>
        </w:rPr>
        <w:t xml:space="preserve">who tend to be </w:t>
      </w:r>
      <w:r w:rsidRPr="00FF21C0">
        <w:rPr>
          <w:rStyle w:val="Emphasis"/>
        </w:rPr>
        <w:t>harder to reach</w:t>
      </w:r>
      <w:r w:rsidRPr="00FF21C0">
        <w:rPr>
          <w:rStyle w:val="StyleUnderline"/>
        </w:rPr>
        <w:t>.</w:t>
      </w:r>
      <w:r w:rsidRPr="00FF21C0">
        <w:rPr>
          <w:sz w:val="22"/>
          <w:u w:val="single"/>
        </w:rPr>
        <w:t>This often understated Mr. Trump’s support, since he was markedly more popular than past Republican nominees among less educated voters</w:t>
      </w:r>
      <w:r w:rsidRPr="00FF21C0">
        <w:rPr>
          <w:sz w:val="12"/>
        </w:rPr>
        <w:t xml:space="preserve"> — and noticeably less popular among those with higher degrees, who research suggests are more likely to participate in polls. The AAPOR analysts found that many polls in swing states would have achieved significantly different results had they been weighted for education. This, in turn, would have noticeably decreased Mrs. Clinton’s lead in much-watched polling averages and forecasts of these states. A Michigan State University poll that found Mrs. Clinton holding a 17-point lead in that state just before the election did not weight by education. If it had, her lead would have dropped to 10 points in that poll, the AAPOR researchers found — still a far cry from predicting Mr. Trump’s narrow victory there, but a significant change. And a University of New Hampshire poll put Mrs. Clinton up by 16 points in that state on the eve of the election, though in the end she barely won it. That poll’s gap would have closed entirely if its analysts had weighted for education, according to the AAPOR report. Some polling firms that did not weight by education in 2016 have since taken up the practice, but not all of them. Mark Blumenthal, the former head of polling at Survey Monkey and a member of the AAPOR task force, said that weighting by education ought to be accepted as necessary. “I think that’s a reasonable line to draw,” he said. </w:t>
      </w:r>
      <w:r w:rsidRPr="00FF21C0">
        <w:rPr>
          <w:sz w:val="22"/>
          <w:u w:val="single"/>
        </w:rPr>
        <w:t xml:space="preserve">A pre-election study by Morning Consult warned that </w:t>
      </w:r>
      <w:r w:rsidRPr="00FF21C0">
        <w:rPr>
          <w:rStyle w:val="Emphasis"/>
        </w:rPr>
        <w:t>wealthier</w:t>
      </w:r>
      <w:r w:rsidRPr="00FF21C0">
        <w:rPr>
          <w:sz w:val="22"/>
          <w:u w:val="single"/>
        </w:rPr>
        <w:t xml:space="preserve">, more educated Republicans appeared slightly more </w:t>
      </w:r>
      <w:r w:rsidRPr="00FF21C0">
        <w:rPr>
          <w:rStyle w:val="Emphasis"/>
        </w:rPr>
        <w:t>reluctant</w:t>
      </w:r>
      <w:r w:rsidRPr="00FF21C0">
        <w:rPr>
          <w:sz w:val="22"/>
          <w:u w:val="single"/>
        </w:rPr>
        <w:t xml:space="preserve"> to tell phone interviewers that they supported Mr. Trump, compared with similar voters who responded to online polls</w:t>
      </w:r>
      <w:r w:rsidRPr="00FF21C0">
        <w:rPr>
          <w:sz w:val="12"/>
        </w:rPr>
        <w:t xml:space="preserve">. </w:t>
      </w:r>
      <w:r w:rsidRPr="00FF21C0">
        <w:rPr>
          <w:sz w:val="22"/>
          <w:u w:val="single"/>
        </w:rPr>
        <w:t>Pollsters refer to this phenomenon as the “</w:t>
      </w:r>
      <w:r w:rsidRPr="00FF21C0">
        <w:rPr>
          <w:rStyle w:val="Emphasis"/>
        </w:rPr>
        <w:t>shy Trump</w:t>
      </w:r>
      <w:r w:rsidRPr="00FF21C0">
        <w:rPr>
          <w:sz w:val="22"/>
          <w:u w:val="single"/>
        </w:rPr>
        <w:t>” effect, or — in academic parlance — a form of “</w:t>
      </w:r>
      <w:r w:rsidRPr="00FF21C0">
        <w:rPr>
          <w:rStyle w:val="Emphasis"/>
        </w:rPr>
        <w:t>social-desirability bias</w:t>
      </w:r>
      <w:r w:rsidRPr="00FF21C0">
        <w:rPr>
          <w:sz w:val="22"/>
          <w:u w:val="single"/>
        </w:rPr>
        <w:t>.”</w:t>
      </w:r>
      <w:r w:rsidRPr="00FF21C0">
        <w:rPr>
          <w:sz w:val="12"/>
        </w:rPr>
        <w:t xml:space="preserve"> </w:t>
      </w:r>
      <w:r w:rsidRPr="00FF21C0">
        <w:rPr>
          <w:sz w:val="22"/>
          <w:u w:val="single"/>
        </w:rPr>
        <w:t xml:space="preserve">Studies have affirmed that in races where a candidate or cause is perceived as controversial or otherwise undesirable, voters can be </w:t>
      </w:r>
      <w:r w:rsidRPr="00FF21C0">
        <w:rPr>
          <w:rStyle w:val="Emphasis"/>
        </w:rPr>
        <w:t>wary</w:t>
      </w:r>
      <w:r w:rsidRPr="00FF21C0">
        <w:rPr>
          <w:sz w:val="22"/>
          <w:u w:val="single"/>
        </w:rPr>
        <w:t xml:space="preserve"> of voicing their support, especially to a live interviewer.</w:t>
      </w:r>
      <w:r w:rsidRPr="00FF21C0">
        <w:rPr>
          <w:sz w:val="12"/>
        </w:rPr>
        <w:t xml:space="preserve"> Charles Franklin, the director of the Marquette University Law School poll of Wisconsin voters, said he worried that the shy Trump effect had played a role in skewing the poll’s results away from Mr. Trump in 2016. Mr. Franklin, who was a member of the AAPOR team, suggested how telephone interviewers might confront the issue with respondents next year: “When they indicate they’re undecided or maybe considering a third-party vote, maybe push people a little more on whether they could change their mind,” he said. One polling firm that showed Mr. Trump narrowly leading in some of the most inaccurately polled states — Michigan, Pennsylvania and Florida, all of which he won — was Trafalgar Group, a Republican polling and consulting firm that uses a variety of nontraditional polling methodologies. It sought to combat the shy Trump effect by asking respondents not only how they planned to vote but also how they thought their neighbors would vote — possibly offering Trump supporters a way to project their feelings onto someone else. The AAPOR report posited that the neighbor question could help overcome shyness among Trump supporters, particularly in phone interviews. It “warrants experimentation in a broad array of contests,” the report said. Who’s voting? That was not the only way Trafalgar innovated. Polls typically use a formula based on past elections to determine which voters are likely to show up on Election Day. They then discard or devalue responses from those who seem less predisposed — typically those without much history of voting, or who don’t express much enthusiasm about politics. Trafalgar used a generously inclusive model, with a particular eye toward less frequent voters whom Mr. Trump’s anti-establishment campaign had drawn in. “With Trump, we saw in the primary how new people were being brought into the process, and so we widened the net of who we reached out to,” Robert C. Cahaly, a pollster at Trafalgar, said in an interview. </w:t>
      </w:r>
      <w:r w:rsidRPr="00FF21C0">
        <w:rPr>
          <w:sz w:val="22"/>
          <w:u w:val="single"/>
        </w:rPr>
        <w:t>When the Census Bureau in 2017 released detailed voting information from the 2016 election, it revealed that turnout had surged in many counties that Mr. Obama had lost by 10 points or more in 2012 — particularly in Michigan, Pennsylvania and Wisconsin. It is a reminder that who voted in the previous election is not always a good indicator of who will vote the next time</w:t>
      </w:r>
      <w:r w:rsidRPr="00FF21C0">
        <w:rPr>
          <w:sz w:val="12"/>
        </w:rPr>
        <w:t xml:space="preserve">. “This is where the art comes in, and it’s hard to know until it actually happens which approach is the best approach,” Mr. Clinton said, referring to how polling firms construct their likely-voter models. </w:t>
      </w:r>
      <w:r w:rsidRPr="00FF21C0">
        <w:rPr>
          <w:sz w:val="22"/>
          <w:u w:val="single"/>
        </w:rPr>
        <w:t xml:space="preserve">The polls from 2016 make clear that finding a </w:t>
      </w:r>
      <w:r w:rsidRPr="00FF21C0">
        <w:rPr>
          <w:rStyle w:val="Emphasis"/>
        </w:rPr>
        <w:t>representative sample</w:t>
      </w:r>
      <w:r w:rsidRPr="00FF21C0">
        <w:rPr>
          <w:sz w:val="22"/>
          <w:u w:val="single"/>
        </w:rPr>
        <w:t xml:space="preserve"> is both the hardest and the most important part of conducting an effective survey</w:t>
      </w:r>
      <w:r w:rsidRPr="00FF21C0">
        <w:rPr>
          <w:sz w:val="12"/>
        </w:rPr>
        <w:t xml:space="preserve">. This is not new knowledge for public-opinion professionals, but many said it was a lesson worth relearning. Late deciders Compounding all the other factors in 2016 was the simple fact that — in a race with two historically unpopular candidates — many voters didn’t reach a decision until just before Election Day. </w:t>
      </w:r>
      <w:r w:rsidRPr="00FF21C0">
        <w:rPr>
          <w:sz w:val="22"/>
          <w:u w:val="single"/>
        </w:rPr>
        <w:t xml:space="preserve">In Michigan, Pennsylvania and Wisconsin, between 13 and 15 percent of respondents in exit polls said they had decided in the </w:t>
      </w:r>
      <w:r w:rsidRPr="00FF21C0">
        <w:rPr>
          <w:rStyle w:val="Emphasis"/>
        </w:rPr>
        <w:t>last week of the campaign</w:t>
      </w:r>
      <w:r w:rsidRPr="00FF21C0">
        <w:rPr>
          <w:sz w:val="22"/>
          <w:u w:val="single"/>
        </w:rPr>
        <w:t>.</w:t>
      </w:r>
      <w:r w:rsidRPr="00FF21C0">
        <w:rPr>
          <w:sz w:val="12"/>
        </w:rPr>
        <w:t xml:space="preserve"> </w:t>
      </w:r>
      <w:r w:rsidRPr="00FF21C0">
        <w:rPr>
          <w:sz w:val="22"/>
          <w:u w:val="single"/>
        </w:rPr>
        <w:t>Those voters broke for Mr. Trump by a wide margin; in Wisconsin, it was about 30 points.</w:t>
      </w:r>
      <w:r w:rsidRPr="00FF21C0">
        <w:rPr>
          <w:sz w:val="12"/>
        </w:rPr>
        <w:t xml:space="preserve"> </w:t>
      </w:r>
      <w:r w:rsidRPr="00FF21C0">
        <w:rPr>
          <w:sz w:val="22"/>
          <w:u w:val="single"/>
        </w:rPr>
        <w:t xml:space="preserve">Pew researchers also called back respondents of their pre-election polls and found that many had </w:t>
      </w:r>
      <w:r w:rsidRPr="00FF21C0">
        <w:rPr>
          <w:rStyle w:val="Emphasis"/>
        </w:rPr>
        <w:t>changed their minds</w:t>
      </w:r>
      <w:r w:rsidRPr="00FF21C0">
        <w:rPr>
          <w:sz w:val="22"/>
          <w:u w:val="single"/>
        </w:rPr>
        <w:t xml:space="preserve"> and voted differently than they’d said they would, which is not uncommon. But these voters broke for Mr. Trump by a 16-point margin</w:t>
      </w:r>
      <w:r w:rsidRPr="00FF21C0">
        <w:rPr>
          <w:sz w:val="12"/>
        </w:rPr>
        <w:t xml:space="preserve"> — a heavier tilt than in any other year on record. So, in </w:t>
      </w:r>
      <w:r w:rsidRPr="00FF21C0">
        <w:rPr>
          <w:sz w:val="22"/>
          <w:u w:val="single"/>
        </w:rPr>
        <w:t xml:space="preserve">a volatile election, even a perfectly effective poll might not be able to gauge the outcome; a poll can only take the pulse of where voters’ feelings lie in a </w:t>
      </w:r>
      <w:r w:rsidRPr="00FF21C0">
        <w:rPr>
          <w:rStyle w:val="Emphasis"/>
        </w:rPr>
        <w:t>particular moment</w:t>
      </w:r>
      <w:r w:rsidRPr="00FF21C0">
        <w:rPr>
          <w:sz w:val="12"/>
        </w:rPr>
        <w:t>.</w:t>
      </w:r>
    </w:p>
    <w:p w14:paraId="269B2D49" w14:textId="77777777" w:rsidR="00FF21C0" w:rsidRPr="00B62D60" w:rsidRDefault="00FF21C0" w:rsidP="00FF21C0"/>
    <w:p w14:paraId="2A250CA8" w14:textId="77777777" w:rsidR="00FF21C0" w:rsidRPr="00861668" w:rsidRDefault="00FF21C0" w:rsidP="00FF21C0">
      <w:pPr>
        <w:pStyle w:val="Heading4"/>
      </w:pPr>
      <w:r>
        <w:t xml:space="preserve">Discard one sided polling---results in reduced voter turnout and shifts focus away from substantive issues </w:t>
      </w:r>
    </w:p>
    <w:p w14:paraId="6A635947" w14:textId="77777777" w:rsidR="00FF21C0" w:rsidRPr="0059745C" w:rsidRDefault="00FF21C0" w:rsidP="00FF21C0">
      <w:r w:rsidRPr="00BF6622">
        <w:rPr>
          <w:rStyle w:val="Style13ptBold"/>
        </w:rPr>
        <w:t>Arthur</w:t>
      </w:r>
      <w:r>
        <w:t xml:space="preserve">, </w:t>
      </w:r>
      <w:r w:rsidRPr="00BF6622">
        <w:rPr>
          <w:rStyle w:val="Style13ptBold"/>
        </w:rPr>
        <w:t>20</w:t>
      </w:r>
      <w:r>
        <w:t>---[Rob Arthur, Independent writer who was a staff writer at FiveThirtyEight from 2015-2018 and focuses on statistical data analysis, "Pollsters got it wrong in the 2016 election. Now they want another shot.", MIT Technology Review, 2-14-2020, https://www.technologyreview.com/2020/02/14/844770/pollsters-got-it-wrong-in-the-2016-election-now-they-want-another-shot/]//Mango</w:t>
      </w:r>
    </w:p>
    <w:p w14:paraId="0064E73E" w14:textId="77777777" w:rsidR="00FF21C0" w:rsidRPr="00FF21C0" w:rsidRDefault="00FF21C0" w:rsidP="00FF21C0">
      <w:pPr>
        <w:rPr>
          <w:sz w:val="14"/>
        </w:rPr>
      </w:pPr>
      <w:r w:rsidRPr="00FF21C0">
        <w:rPr>
          <w:sz w:val="22"/>
          <w:u w:val="single"/>
        </w:rPr>
        <w:t xml:space="preserve">But while mistakes from four years ago can be corrected, </w:t>
      </w:r>
      <w:r w:rsidRPr="00FF21C0">
        <w:rPr>
          <w:rStyle w:val="Emphasis"/>
        </w:rPr>
        <w:t>new difficulties</w:t>
      </w:r>
      <w:r w:rsidRPr="00FF21C0">
        <w:rPr>
          <w:sz w:val="22"/>
          <w:u w:val="single"/>
        </w:rPr>
        <w:t xml:space="preserve"> may also crop up for the 2020 cycle</w:t>
      </w:r>
      <w:r w:rsidRPr="00FF21C0">
        <w:rPr>
          <w:sz w:val="14"/>
        </w:rPr>
        <w:t xml:space="preserve">. </w:t>
      </w:r>
      <w:r w:rsidRPr="00FF21C0">
        <w:rPr>
          <w:sz w:val="22"/>
          <w:u w:val="single"/>
        </w:rPr>
        <w:t xml:space="preserve">Some may even be driven by </w:t>
      </w:r>
      <w:r w:rsidRPr="00FF21C0">
        <w:rPr>
          <w:rStyle w:val="Emphasis"/>
        </w:rPr>
        <w:t>forecasting</w:t>
      </w:r>
      <w:r w:rsidRPr="00FF21C0">
        <w:rPr>
          <w:sz w:val="22"/>
          <w:u w:val="single"/>
        </w:rPr>
        <w:t xml:space="preserve"> itself</w:t>
      </w:r>
      <w:r w:rsidRPr="00FF21C0">
        <w:rPr>
          <w:sz w:val="14"/>
        </w:rPr>
        <w:t xml:space="preserve">. </w:t>
      </w:r>
      <w:r w:rsidRPr="00FF21C0">
        <w:rPr>
          <w:rStyle w:val="StyleUnderline"/>
        </w:rPr>
        <w:t>Some experts argue that election predictions may be influencing the very results they are trying to predict.</w:t>
      </w:r>
      <w:r w:rsidRPr="00FF21C0">
        <w:rPr>
          <w:sz w:val="14"/>
        </w:rPr>
        <w:t xml:space="preserve"> According to a recent study, an overwhelmingly liberal audience tuned in to those overly confident quantitative forecasts in 2016. </w:t>
      </w:r>
      <w:r w:rsidRPr="00FF21C0">
        <w:rPr>
          <w:rStyle w:val="StyleUnderline"/>
        </w:rPr>
        <w:t xml:space="preserve">Previously published studies suggest that when people believe the outcome of an election is certain, they are </w:t>
      </w:r>
      <w:r w:rsidRPr="00FF21C0">
        <w:rPr>
          <w:rStyle w:val="Emphasis"/>
        </w:rPr>
        <w:t>less likely to vote</w:t>
      </w:r>
      <w:r w:rsidRPr="00FF21C0">
        <w:rPr>
          <w:rStyle w:val="StyleUnderline"/>
        </w:rPr>
        <w:t>, especially if the certainty is stacked in favor of their chosen candidate</w:t>
      </w:r>
      <w:r w:rsidRPr="00FF21C0">
        <w:rPr>
          <w:sz w:val="14"/>
        </w:rPr>
        <w:t xml:space="preserve">. </w:t>
      </w:r>
      <w:r w:rsidRPr="00FF21C0">
        <w:rPr>
          <w:sz w:val="22"/>
          <w:u w:val="single"/>
        </w:rPr>
        <w:t xml:space="preserve">So in a twist on what is known as the </w:t>
      </w:r>
      <w:r w:rsidRPr="00FF21C0">
        <w:rPr>
          <w:rStyle w:val="Emphasis"/>
        </w:rPr>
        <w:t>observer effect</w:t>
      </w:r>
      <w:r w:rsidRPr="00FF21C0">
        <w:rPr>
          <w:sz w:val="22"/>
          <w:u w:val="single"/>
        </w:rPr>
        <w:t>—in which the mere act of watching something changes the outcome—feeding a heavily Democratic audience with a steady diet of overconfident polling</w:t>
      </w:r>
      <w:r w:rsidRPr="00FF21C0">
        <w:rPr>
          <w:sz w:val="14"/>
        </w:rPr>
        <w:t xml:space="preserve"> like Wang’s </w:t>
      </w:r>
      <w:r w:rsidRPr="00FF21C0">
        <w:rPr>
          <w:sz w:val="22"/>
          <w:u w:val="single"/>
        </w:rPr>
        <w:t xml:space="preserve">could have </w:t>
      </w:r>
      <w:r w:rsidRPr="00FF21C0">
        <w:rPr>
          <w:rStyle w:val="Emphasis"/>
        </w:rPr>
        <w:t>reduced turnout</w:t>
      </w:r>
      <w:r w:rsidRPr="00FF21C0">
        <w:rPr>
          <w:sz w:val="22"/>
          <w:u w:val="single"/>
        </w:rPr>
        <w:t xml:space="preserve"> significantly</w:t>
      </w:r>
      <w:r w:rsidRPr="00FF21C0">
        <w:rPr>
          <w:sz w:val="14"/>
        </w:rPr>
        <w:t xml:space="preserve">. </w:t>
      </w:r>
      <w:r w:rsidRPr="00FF21C0">
        <w:rPr>
          <w:rStyle w:val="StyleUnderline"/>
        </w:rPr>
        <w:t xml:space="preserve">Given that the race was essentially decided by only 107,000 votes in three states, </w:t>
      </w:r>
      <w:r w:rsidRPr="00FF21C0">
        <w:rPr>
          <w:rStyle w:val="Emphasis"/>
        </w:rPr>
        <w:t>any reduction</w:t>
      </w:r>
      <w:r w:rsidRPr="00FF21C0">
        <w:rPr>
          <w:rStyle w:val="StyleUnderline"/>
        </w:rPr>
        <w:t xml:space="preserve"> could have been important</w:t>
      </w:r>
      <w:r w:rsidRPr="00FF21C0">
        <w:rPr>
          <w:sz w:val="14"/>
        </w:rPr>
        <w:t xml:space="preserve">. “Clinton lost by so few votes that it is certainly possible that probabilistic forecasts caused enough Democrats to stay home that it affected the outcome,” wrote Lelkes. Clinton herself suggested as much. “I don’t know how we’ll ever calculate how many people thought it was in the bag, because the percentages kept being thrown at people—‘Oh, she has an 88 percent chance to win!’” she said in an interview in New York magazine. </w:t>
      </w:r>
      <w:r w:rsidRPr="00FF21C0">
        <w:rPr>
          <w:sz w:val="22"/>
          <w:u w:val="single"/>
        </w:rPr>
        <w:t xml:space="preserve">Even if election forecasting didn’t change the outcome in 2016, it could have more of an impact on </w:t>
      </w:r>
      <w:r w:rsidRPr="00FF21C0">
        <w:rPr>
          <w:rStyle w:val="Emphasis"/>
        </w:rPr>
        <w:t>future campaigns</w:t>
      </w:r>
      <w:r w:rsidRPr="00FF21C0">
        <w:rPr>
          <w:sz w:val="22"/>
          <w:u w:val="single"/>
        </w:rPr>
        <w:t>. “Horse race polling is believed to increase political cynicism, affect turnout, increase polarization, and likely supplants information about substantive issues</w:t>
      </w:r>
      <w:r w:rsidRPr="00FF21C0">
        <w:rPr>
          <w:sz w:val="14"/>
        </w:rPr>
        <w:t>,” wrote Lelkes. “</w:t>
      </w:r>
      <w:r w:rsidRPr="00FF21C0">
        <w:rPr>
          <w:rStyle w:val="StyleUnderline"/>
        </w:rPr>
        <w:t>It causes people to view politics as a game, where they go out and root for their team, rather than support candidates based on their political positions</w:t>
      </w:r>
      <w:r w:rsidRPr="00FF21C0">
        <w:rPr>
          <w:sz w:val="14"/>
        </w:rPr>
        <w:t>.” And if these effects are real, they are likely to get more powerful as more forecasts happen. Some forecasters, like Silver, have dismissed this concern. They argue that it isn’t their job to tell people whether or not to vote—or to tell the media what to cover. Others, however, are taking the advice of Lelkes and his colleagues more seriously. “</w:t>
      </w:r>
      <w:r w:rsidRPr="00FF21C0">
        <w:rPr>
          <w:rStyle w:val="StyleUnderline"/>
        </w:rPr>
        <w:t>We’re experimenting with ways to convey uncertainty that won’t turn people off [from voting]</w:t>
      </w:r>
      <w:r w:rsidRPr="00FF21C0">
        <w:rPr>
          <w:sz w:val="14"/>
        </w:rPr>
        <w:t>,” says the Economist’s Morris. “But I think that is still a problem that forecasters are going to have … I don’t know how we get around some of the societal implications of our work.”</w:t>
      </w:r>
    </w:p>
    <w:p w14:paraId="3A07DEF6" w14:textId="77777777" w:rsidR="00FF21C0" w:rsidRDefault="00FF21C0" w:rsidP="00FF21C0">
      <w:pPr>
        <w:pStyle w:val="Heading4"/>
      </w:pPr>
      <w:r>
        <w:t>Polling fails because of bandwagon and underdog voting---also makes numbers look more volatile than they actually are</w:t>
      </w:r>
    </w:p>
    <w:p w14:paraId="5B014800" w14:textId="77777777" w:rsidR="00FF21C0" w:rsidRPr="008834CA" w:rsidRDefault="00FF21C0" w:rsidP="00FF21C0">
      <w:r w:rsidRPr="00EC4395">
        <w:rPr>
          <w:rStyle w:val="Style13ptBold"/>
        </w:rPr>
        <w:t>The Conversation, 20</w:t>
      </w:r>
      <w:r>
        <w:t>---[The Conversation, The Conversation US is a nonprofit media outlet producing independent articles that are authored by academics and edited by professional, "Horserace Coverage: Too many election polls have a negative effect on journalism and voters", Milwaukee Independent, 4-4-2020, http://www.milwaukeeindependent.com/syndicated/horserace-coverage-many-election-polls-negative-effect-journalism-voters/]//Mango</w:t>
      </w:r>
    </w:p>
    <w:p w14:paraId="03DF32C8" w14:textId="3919D8D4" w:rsidR="00EA3133" w:rsidRPr="00FF21C0" w:rsidRDefault="00FF21C0" w:rsidP="00EA3133">
      <w:pPr>
        <w:rPr>
          <w:sz w:val="14"/>
        </w:rPr>
      </w:pPr>
      <w:r w:rsidRPr="00EC4395">
        <w:rPr>
          <w:rStyle w:val="StyleUnderline"/>
        </w:rPr>
        <w:t xml:space="preserve">As the media focus more on these dynamics of the campaign, there has been a </w:t>
      </w:r>
      <w:r w:rsidRPr="00EC4395">
        <w:rPr>
          <w:rStyle w:val="Emphasis"/>
        </w:rPr>
        <w:t>decline</w:t>
      </w:r>
      <w:r w:rsidRPr="00EC4395">
        <w:rPr>
          <w:rStyle w:val="StyleUnderline"/>
        </w:rPr>
        <w:t xml:space="preserve"> in coverage of the candidates’ issue positions and how the public is responding to them</w:t>
      </w:r>
      <w:r w:rsidRPr="00EC4395">
        <w:rPr>
          <w:sz w:val="14"/>
        </w:rPr>
        <w:t xml:space="preserve">. A study of the 2016 presidential campaign found that, in five major newspapers, </w:t>
      </w:r>
      <w:r w:rsidRPr="00EC4395">
        <w:rPr>
          <w:rStyle w:val="StyleUnderline"/>
        </w:rPr>
        <w:t xml:space="preserve">almost half of each candidate’s coverage focused on the horse race (43% for Hillary Clinton and 42% for Donald Trump), </w:t>
      </w:r>
      <w:r w:rsidRPr="00EC4395">
        <w:rPr>
          <w:rStyle w:val="Emphasis"/>
        </w:rPr>
        <w:t>much more</w:t>
      </w:r>
      <w:r w:rsidRPr="00EC4395">
        <w:rPr>
          <w:rStyle w:val="StyleUnderline"/>
        </w:rPr>
        <w:t xml:space="preserve"> than was devoted to their policy stands (9% for Clinton and 12% for Trump).</w:t>
      </w:r>
      <w:r w:rsidRPr="00EC4395">
        <w:rPr>
          <w:sz w:val="14"/>
        </w:rPr>
        <w:t xml:space="preserve"> This trend has been going on since the 1970s, when voters received most of their news from print journalism and the candidates’ ads. </w:t>
      </w:r>
      <w:r w:rsidRPr="00EC4395">
        <w:rPr>
          <w:rStyle w:val="StyleUnderline"/>
        </w:rPr>
        <w:t>While the public is exposed to more data, it is not learning a lot about who the candidates are and where they stand on policy</w:t>
      </w:r>
      <w:r w:rsidRPr="00EC4395">
        <w:rPr>
          <w:sz w:val="14"/>
        </w:rPr>
        <w:t xml:space="preserve">. As a result, there is an important information loss, because the campaign is one of the brief periods when citizens become interested in politics and pay attention. </w:t>
      </w:r>
      <w:r w:rsidRPr="00EC4395">
        <w:rPr>
          <w:u w:val="single"/>
        </w:rPr>
        <w:t xml:space="preserve">Voters’ views Research shows that partisans become </w:t>
      </w:r>
      <w:r w:rsidRPr="00EC4395">
        <w:rPr>
          <w:rStyle w:val="Emphasis"/>
        </w:rPr>
        <w:t>more enthusiastic</w:t>
      </w:r>
      <w:r w:rsidRPr="00EC4395">
        <w:rPr>
          <w:u w:val="single"/>
        </w:rPr>
        <w:t xml:space="preserve"> when their candidate is ahead and </w:t>
      </w:r>
      <w:r w:rsidRPr="00EC4395">
        <w:rPr>
          <w:rStyle w:val="Emphasis"/>
        </w:rPr>
        <w:t>less enthusiastic</w:t>
      </w:r>
      <w:r w:rsidRPr="00EC4395">
        <w:rPr>
          <w:u w:val="single"/>
        </w:rPr>
        <w:t xml:space="preserve"> when their candidate is trailing.</w:t>
      </w:r>
      <w:r w:rsidRPr="00EC4395">
        <w:rPr>
          <w:sz w:val="14"/>
        </w:rPr>
        <w:t xml:space="preserve"> </w:t>
      </w:r>
      <w:r w:rsidRPr="00EC4395">
        <w:rPr>
          <w:u w:val="single"/>
        </w:rPr>
        <w:t xml:space="preserve">This can mean people are </w:t>
      </w:r>
      <w:r w:rsidRPr="00EC4395">
        <w:rPr>
          <w:rStyle w:val="Emphasis"/>
        </w:rPr>
        <w:t>less willing</w:t>
      </w:r>
      <w:r w:rsidRPr="00EC4395">
        <w:rPr>
          <w:u w:val="single"/>
        </w:rPr>
        <w:t xml:space="preserve"> to participate in the next poll when their candidate isn’t performing well.</w:t>
      </w:r>
      <w:r w:rsidRPr="00EC4395">
        <w:rPr>
          <w:sz w:val="14"/>
        </w:rPr>
        <w:t xml:space="preserve"> </w:t>
      </w:r>
      <w:r w:rsidRPr="00EC4395">
        <w:rPr>
          <w:rStyle w:val="StyleUnderline"/>
        </w:rPr>
        <w:t xml:space="preserve">With such differences in who participates from one poll to the next, this can make the contest appear </w:t>
      </w:r>
      <w:r w:rsidRPr="00EC4395">
        <w:rPr>
          <w:rStyle w:val="Emphasis"/>
        </w:rPr>
        <w:t>more volatile</w:t>
      </w:r>
      <w:r w:rsidRPr="00EC4395">
        <w:rPr>
          <w:rStyle w:val="StyleUnderline"/>
        </w:rPr>
        <w:t xml:space="preserve"> than it actually is. Exposure to poll-based coverage can make some people more likely to vote for whoever is leading – a </w:t>
      </w:r>
      <w:r w:rsidRPr="00EC4395">
        <w:rPr>
          <w:rStyle w:val="Emphasis"/>
        </w:rPr>
        <w:t>bandwagon effect</w:t>
      </w:r>
      <w:r w:rsidRPr="00EC4395">
        <w:rPr>
          <w:rStyle w:val="StyleUnderline"/>
        </w:rPr>
        <w:t>.</w:t>
      </w:r>
      <w:r w:rsidRPr="00EC4395">
        <w:rPr>
          <w:sz w:val="14"/>
        </w:rPr>
        <w:t xml:space="preserve"> </w:t>
      </w:r>
      <w:r w:rsidRPr="00EC4395">
        <w:rPr>
          <w:rStyle w:val="StyleUnderline"/>
        </w:rPr>
        <w:t xml:space="preserve">It also might make them more likely to vote for the one who is trailing – </w:t>
      </w:r>
      <w:r w:rsidRPr="00EC4395">
        <w:rPr>
          <w:rStyle w:val="Emphasis"/>
        </w:rPr>
        <w:t>an underdog effect.</w:t>
      </w:r>
      <w:r w:rsidRPr="00EC4395">
        <w:rPr>
          <w:sz w:val="14"/>
        </w:rPr>
        <w:t xml:space="preserve"> Research has shown that both effects are likely to occur simultaneously during the campaign. </w:t>
      </w:r>
      <w:r w:rsidRPr="00EC4395">
        <w:rPr>
          <w:rStyle w:val="StyleUnderline"/>
        </w:rPr>
        <w:t>That makes it very difficult to study them while the campaign is going on, because these effects would offset each other</w:t>
      </w:r>
      <w:r w:rsidRPr="00EC4395">
        <w:rPr>
          <w:sz w:val="14"/>
        </w:rPr>
        <w:t xml:space="preserve">. However, there is substantial experimental evidence collected in the lab and in surveys showing that these effects do occur. </w:t>
      </w:r>
      <w:r w:rsidRPr="00EC4395">
        <w:rPr>
          <w:rStyle w:val="StyleUnderline"/>
        </w:rPr>
        <w:t>Perhaps the most important consequence of horserace coverage laced with poll results is that it decreases trust in government</w:t>
      </w:r>
      <w:r w:rsidRPr="00EC4395">
        <w:rPr>
          <w:sz w:val="14"/>
        </w:rPr>
        <w:t>. Because the coverage focuses on the politicians’ self-interest in winning the nomination or getting elected and not on their policy positions, voters get the sense that candidates are out for their own good, without the voters’ interests in mind.</w:t>
      </w:r>
    </w:p>
    <w:p w14:paraId="1F49A546" w14:textId="2FA01881" w:rsidR="00EA3133" w:rsidRDefault="00EA3133" w:rsidP="00EA3133">
      <w:pPr>
        <w:pStyle w:val="Heading3"/>
      </w:pPr>
      <w:r>
        <w:t>Negative partisanship</w:t>
      </w:r>
    </w:p>
    <w:p w14:paraId="2BD8DE63" w14:textId="47A28037" w:rsidR="00FF21C0" w:rsidRPr="00FF21C0" w:rsidRDefault="00FF21C0" w:rsidP="00FF21C0">
      <w:pPr>
        <w:pStyle w:val="Heading4"/>
      </w:pPr>
      <w:r>
        <w:t>Partisanship outweighs policy</w:t>
      </w:r>
    </w:p>
    <w:p w14:paraId="1EB5F07E" w14:textId="790516EF" w:rsidR="00EA3133" w:rsidRDefault="00EA3133" w:rsidP="00EA3133">
      <w:r w:rsidRPr="00FF21C0">
        <w:rPr>
          <w:rStyle w:val="Style13ptBold"/>
        </w:rPr>
        <w:t>Bitecofer 19</w:t>
      </w:r>
      <w:r>
        <w:t xml:space="preserve"> – PhD,  Assistant Director of the Wason Center for Public Policy at Christopher Newport University, USA where she teaches classes on political behavior, campaigns, elections, and political analysis (Rachel, “With 16 Months to go, Negative Partisanship Predicts the 2020 Presidential Election,” CNU, </w:t>
      </w:r>
      <w:hyperlink r:id="rId45" w:history="1">
        <w:r w:rsidR="00FF21C0" w:rsidRPr="004B3955">
          <w:rPr>
            <w:rStyle w:val="Hyperlink"/>
          </w:rPr>
          <w:t>https://cnu.edu/wasoncenter/2019/07/01-2020-election-forecast/)//BB</w:t>
        </w:r>
      </w:hyperlink>
    </w:p>
    <w:p w14:paraId="2FC57A70" w14:textId="77777777" w:rsidR="00FF21C0" w:rsidRDefault="00FF21C0" w:rsidP="00EA3133"/>
    <w:p w14:paraId="44D7C5BC" w14:textId="77777777" w:rsidR="00EA3133" w:rsidRDefault="00EA3133" w:rsidP="00EA3133">
      <w:r>
        <w:t xml:space="preserve">Indeed, the only massive restructuring I might have to make to this forecast involves a significant upheaval like the entrance of a well-funded Independent candidate such as Howard Schultz into the general election, which our national survey in March shows would likely to pull 5 votes away from the Democrats' nominee for each one vote it would pull away from Trump. Other potential significant disruptions might be a ground war with Iran, an economic recession, or a terrorist attack on the scale of 9/11. Otherwise, </w:t>
      </w:r>
      <w:r w:rsidRPr="00A96916">
        <w:rPr>
          <w:rStyle w:val="StyleUnderline"/>
        </w:rPr>
        <w:t xml:space="preserve">the country's </w:t>
      </w:r>
      <w:r w:rsidRPr="00A96916">
        <w:rPr>
          <w:rStyle w:val="Emphasis"/>
        </w:rPr>
        <w:t>hyperpartisan and polarized</w:t>
      </w:r>
      <w:r w:rsidRPr="00A96916">
        <w:rPr>
          <w:rStyle w:val="StyleUnderline"/>
        </w:rPr>
        <w:t xml:space="preserve"> environment has </w:t>
      </w:r>
      <w:r w:rsidRPr="00A96916">
        <w:rPr>
          <w:rStyle w:val="Emphasis"/>
        </w:rPr>
        <w:t>largely set the conditions of the 2020 election in stone</w:t>
      </w:r>
      <w:r>
        <w:t xml:space="preserve">. </w:t>
      </w:r>
      <w:r w:rsidRPr="00A96916">
        <w:rPr>
          <w:rStyle w:val="StyleUnderline"/>
        </w:rPr>
        <w:t>As unpopular as Donald Trump is today, and no matter how badly he trails his potential Democratic rivals in head-to-head polls right now, on Election Day Donald Trump will earn the vote of somewhere around 90% of self-identified Republicans</w:t>
      </w:r>
      <w:r>
        <w:t xml:space="preserve">. </w:t>
      </w:r>
      <w:r w:rsidRPr="00A96916">
        <w:rPr>
          <w:rStyle w:val="StyleUnderline"/>
        </w:rPr>
        <w:t>And as 2018 demonstrated, Republicans will increase their turnout rate over 2016</w:t>
      </w:r>
      <w:r>
        <w:t xml:space="preserve">. This, combined with a floor for Trump among Independents of around 38% (because of right-leaning Independents) and an infusion of cash that will dwarf his 2016 efforts, Trump has a floor that is at least theoretically competitive for reelection and will force Democrats to compete hard to win the presidency. </w:t>
      </w:r>
      <w:r w:rsidRPr="00A96916">
        <w:rPr>
          <w:rStyle w:val="StyleUnderline"/>
        </w:rPr>
        <w:t>The polarized era doesn't produce</w:t>
      </w:r>
      <w:r>
        <w:t xml:space="preserve"> Reagan Era Electoral College </w:t>
      </w:r>
      <w:r w:rsidRPr="00A96916">
        <w:rPr>
          <w:rStyle w:val="StyleUnderline"/>
        </w:rPr>
        <w:t>landslide maps</w:t>
      </w:r>
      <w:r>
        <w:t xml:space="preserve">. Before revealing what my model has to say about 2020, I note one very important point of methodology. To construct predicted two-party vote shares for the Democratic Party’s nominee in each state, I use the best turnout estimate available for each state in 2018 for the Democrats. This is important because it allows me to capture the turnout surge we also saw among Republicans in 2018. Although I predicted an enormous surge in turnout among Democrats and Democrat-leaning Independents, the size of the corresponding surge among Republicans surprised me somewhat. I predicted the surge of Democratic turnout via </w:t>
      </w:r>
      <w:r w:rsidRPr="00A96916">
        <w:rPr>
          <w:rStyle w:val="StyleUnderline"/>
        </w:rPr>
        <w:t>negative partisanship</w:t>
      </w:r>
      <w:r>
        <w:t xml:space="preserve">, activated by the tangible threat of living under a unified government controlled entirely by Donald Trump. What I did not anticipate was that, at least among Republicans, a threat response </w:t>
      </w:r>
      <w:r w:rsidRPr="00A96916">
        <w:rPr>
          <w:rStyle w:val="StyleUnderline"/>
        </w:rPr>
        <w:t xml:space="preserve">can be </w:t>
      </w:r>
      <w:r w:rsidRPr="00A96916">
        <w:rPr>
          <w:rStyle w:val="Emphasis"/>
        </w:rPr>
        <w:t>artificially generated</w:t>
      </w:r>
      <w:r w:rsidRPr="00A96916">
        <w:rPr>
          <w:rStyle w:val="StyleUnderline"/>
        </w:rPr>
        <w:t xml:space="preserve"> at a mass scale and at a time when a party’s voters should be placated</w:t>
      </w:r>
      <w:r>
        <w:t>. Despite controlling the White House and both chambers of Congress in 2018, turnout surged nearly as much among Republicans, leading to the highest overall midterm turnout rates we have seen since 1914. Overall turnout ended up at a whopping 50.4%, tempting many analysts afterward to conduct comparisons between 2016 and 2018, a presidential-to-midterm comparison that is usually apparently absurd. Trump and the RNC accomplished this by running a base-centric mobilization campaign focused largely on stoking fear of immigration; a strategy they will replicate for 2020 while adding socialism into the mix.</w:t>
      </w:r>
    </w:p>
    <w:p w14:paraId="24C9A915" w14:textId="7842C77F" w:rsidR="00EA3133" w:rsidRDefault="00FF21C0" w:rsidP="00EA3133">
      <w:pPr>
        <w:pStyle w:val="Heading4"/>
      </w:pPr>
      <w:r>
        <w:t>The midterm proves no more policy voters</w:t>
      </w:r>
    </w:p>
    <w:p w14:paraId="67685C73" w14:textId="476AFA29" w:rsidR="00EA3133" w:rsidRDefault="00EA3133" w:rsidP="00EA3133">
      <w:r w:rsidRPr="00FF21C0">
        <w:rPr>
          <w:rStyle w:val="Style13ptBold"/>
        </w:rPr>
        <w:t>Dunn 18</w:t>
      </w:r>
      <w:r>
        <w:t xml:space="preserve"> - research assistant focusing on U.S. politics and policy at Pew Research Center (Amina, et al, “In midterm voting decisions, policies took a back seat to partisanship,” Pew Research, </w:t>
      </w:r>
      <w:hyperlink r:id="rId46" w:history="1">
        <w:r w:rsidR="00FF21C0" w:rsidRPr="004B3955">
          <w:rPr>
            <w:rStyle w:val="Hyperlink"/>
          </w:rPr>
          <w:t>https://www.pewresearch.org/fact-tank/2018/11/29/in-midterm-voting-decisions-policies-took-a-back-seat-to-partisanship/)//BB</w:t>
        </w:r>
      </w:hyperlink>
    </w:p>
    <w:p w14:paraId="684F02E5" w14:textId="77777777" w:rsidR="00FF21C0" w:rsidRPr="00062EEB" w:rsidRDefault="00FF21C0" w:rsidP="00EA3133"/>
    <w:p w14:paraId="419B211C" w14:textId="35955863" w:rsidR="00EA3133" w:rsidRPr="00062EEB" w:rsidRDefault="00EA3133" w:rsidP="00EA3133">
      <w:r w:rsidRPr="00A96916">
        <w:rPr>
          <w:rStyle w:val="StyleUnderline"/>
        </w:rPr>
        <w:t>Partisan loyalty and dislike of the opposing party and its candidates were major factors for voters’ choices in</w:t>
      </w:r>
      <w:r>
        <w:t xml:space="preserve"> this month’s </w:t>
      </w:r>
      <w:r w:rsidRPr="00A96916">
        <w:rPr>
          <w:rStyle w:val="StyleUnderline"/>
        </w:rPr>
        <w:t>midterm elections</w:t>
      </w:r>
      <w:r>
        <w:t xml:space="preserve">, </w:t>
      </w:r>
      <w:r w:rsidRPr="00A96916">
        <w:rPr>
          <w:rStyle w:val="StyleUnderline"/>
        </w:rPr>
        <w:t xml:space="preserve">with </w:t>
      </w:r>
      <w:r w:rsidRPr="00A96916">
        <w:rPr>
          <w:rStyle w:val="Emphasis"/>
        </w:rPr>
        <w:t>far fewer citing policies</w:t>
      </w:r>
      <w:r w:rsidRPr="00A96916">
        <w:rPr>
          <w:rStyle w:val="StyleUnderline"/>
        </w:rPr>
        <w:t xml:space="preserve"> as the main reason why they voted for Democratic or Republican candidates</w:t>
      </w:r>
      <w:r>
        <w:t>.</w:t>
      </w:r>
      <w:r w:rsidR="00FF21C0">
        <w:t xml:space="preserve"> </w:t>
      </w:r>
      <w:r>
        <w:t xml:space="preserve">Although </w:t>
      </w:r>
      <w:r w:rsidRPr="00A96916">
        <w:rPr>
          <w:rStyle w:val="Emphasis"/>
        </w:rPr>
        <w:t>partisan motivations dominated across the board</w:t>
      </w:r>
      <w:r>
        <w:t>, the tone of these partisan motivations differed somewhat between Republican and Democratic voters, according to a Pew Research Center survey conducted Nov. 7-13.</w:t>
      </w:r>
      <w:r w:rsidR="00FF21C0">
        <w:t xml:space="preserve"> </w:t>
      </w:r>
      <w:r>
        <w:t>Asked an open-ended question about why they voted as they did, 36% of those who voted for the Democratic candidate in their district cited opposition to President Donald Trump, the Republican Party or the GOP’s candidate as the main reason for their vote – about the same share (37%) as said they were motivated primarily by support for their own party or party’s candidate. (For more on reactions to the election and expectations for the new Congress, see “Public Expects Gridlock, Deeper Divisions With Changed Political Landscape.”)</w:t>
      </w:r>
      <w:r w:rsidR="00FF21C0">
        <w:t xml:space="preserve"> </w:t>
      </w:r>
      <w:r>
        <w:t>In contrast, 47% of Republican voters mentioned support of the GOP, Trump or the Republican candidate in their district, while fewer (28%) mentioned opposition to the Democratic Party or Democratic candidates.</w:t>
      </w:r>
      <w:r w:rsidR="00FF21C0">
        <w:t xml:space="preserve"> </w:t>
      </w:r>
      <w:r w:rsidRPr="00A96916">
        <w:rPr>
          <w:rStyle w:val="StyleUnderline"/>
        </w:rPr>
        <w:t>A substantial share of Democratic voters</w:t>
      </w:r>
      <w:r>
        <w:t xml:space="preserve"> who cited opposition as a factor – about one-in-five Democratic voters (21%) – </w:t>
      </w:r>
      <w:r w:rsidRPr="00A96916">
        <w:rPr>
          <w:rStyle w:val="StyleUnderline"/>
        </w:rPr>
        <w:t>said their vote was mainly in opposition to Donald Trump</w:t>
      </w:r>
      <w:r>
        <w:t>. By comparison, only about one-in-ten Republican voters (9%) said their vote was mainly in support of the president.</w:t>
      </w:r>
    </w:p>
    <w:p w14:paraId="7752076F" w14:textId="77777777" w:rsidR="00EA3133" w:rsidRDefault="00EA3133" w:rsidP="00EA3133">
      <w:pPr>
        <w:pStyle w:val="Heading4"/>
      </w:pPr>
      <w:r>
        <w:t>Even if there are policy voters, campaigns will target partisanship over policy</w:t>
      </w:r>
    </w:p>
    <w:p w14:paraId="20F42C7B" w14:textId="665CEBE6" w:rsidR="00EA3133" w:rsidRDefault="00EA3133" w:rsidP="00EA3133">
      <w:r w:rsidRPr="00A96916">
        <w:rPr>
          <w:rStyle w:val="Style13ptBold"/>
        </w:rPr>
        <w:t>Resonate 20</w:t>
      </w:r>
      <w:r>
        <w:t xml:space="preserve"> – media management platform (Navigating the Unpredictable 2020 Election: Politics or Policy?, Resonate, </w:t>
      </w:r>
      <w:hyperlink r:id="rId47" w:history="1">
        <w:r w:rsidRPr="00580FFD">
          <w:rPr>
            <w:rStyle w:val="Hyperlink"/>
          </w:rPr>
          <w:t>https://www.resonate.com/blog/navigating-the-unpredictable-2020-election-politics-or-policy/</w:t>
        </w:r>
      </w:hyperlink>
      <w:r>
        <w:t>)</w:t>
      </w:r>
      <w:r w:rsidR="00FF21C0">
        <w:t>//BB</w:t>
      </w:r>
    </w:p>
    <w:p w14:paraId="525B2799" w14:textId="77777777" w:rsidR="00EA3133" w:rsidRPr="00062EEB" w:rsidRDefault="00EA3133" w:rsidP="00EA3133"/>
    <w:p w14:paraId="0E0B0C46" w14:textId="77777777" w:rsidR="00EA3133" w:rsidRDefault="00EA3133" w:rsidP="00EA3133">
      <w:r w:rsidRPr="00A96916">
        <w:rPr>
          <w:rStyle w:val="StyleUnderline"/>
        </w:rPr>
        <w:t>Inertia is tough to stop. When partisan politics increase turnout, even when it alienates voters, political campaigns and consultants are happy</w:t>
      </w:r>
      <w:r>
        <w:t xml:space="preserve">. National Public Radio has found that </w:t>
      </w:r>
      <w:r w:rsidRPr="00A96916">
        <w:rPr>
          <w:rStyle w:val="StyleUnderline"/>
        </w:rPr>
        <w:t>partisanship drives more clicks online, increases news program ratings and generally means higher levels of user engagement</w:t>
      </w:r>
      <w:r>
        <w:t xml:space="preserve">. President </w:t>
      </w:r>
      <w:r w:rsidRPr="00A96916">
        <w:rPr>
          <w:rStyle w:val="StyleUnderline"/>
        </w:rPr>
        <w:t>Trump</w:t>
      </w:r>
      <w:r>
        <w:t xml:space="preserve">, love him or hate him, </w:t>
      </w:r>
      <w:r w:rsidRPr="00A96916">
        <w:rPr>
          <w:rStyle w:val="StyleUnderline"/>
        </w:rPr>
        <w:t>has perfected the art of creating short, extremely partisan sound bites or tweets that resonate with a core part of his base but also get the attention of most voters</w:t>
      </w:r>
      <w:r>
        <w:t xml:space="preserve">. </w:t>
      </w:r>
      <w:r w:rsidRPr="00A96916">
        <w:rPr>
          <w:rStyle w:val="StyleUnderline"/>
        </w:rPr>
        <w:t>This type of campaigning distills politics to the ‘I-win-you-lose’ game that persuades some voters to jump on the bandwagon</w:t>
      </w:r>
      <w:r>
        <w:t xml:space="preserve">, but it also drives the growing alienation that constituents are feeling towards politicians. </w:t>
      </w:r>
      <w:r w:rsidRPr="00A96916">
        <w:rPr>
          <w:rStyle w:val="StyleUnderline"/>
        </w:rPr>
        <w:t>Astute political campaigns</w:t>
      </w:r>
      <w:r>
        <w:t xml:space="preserve"> know this, but they </w:t>
      </w:r>
      <w:r w:rsidRPr="00A96916">
        <w:rPr>
          <w:rStyle w:val="Emphasis"/>
        </w:rPr>
        <w:t>shy away from focusing on issues versus partisanship</w:t>
      </w:r>
      <w:r>
        <w:t xml:space="preserve">, </w:t>
      </w:r>
      <w:r w:rsidRPr="00A96916">
        <w:rPr>
          <w:rStyle w:val="StyleUnderline"/>
        </w:rPr>
        <w:t>because</w:t>
      </w:r>
      <w:r>
        <w:t xml:space="preserve"> in the heat of the moment, whether its via tweet, a 30-second debate response or a television ad, </w:t>
      </w:r>
      <w:r w:rsidRPr="00A96916">
        <w:rPr>
          <w:rStyle w:val="Emphasis"/>
        </w:rPr>
        <w:t>partisanship sells</w:t>
      </w:r>
      <w:r>
        <w:t>, at least in the short run. In the long run, partisan politics will probably drive more voters into the disaffected groups we found in the voter landscape.</w:t>
      </w:r>
    </w:p>
    <w:p w14:paraId="58E29E4A" w14:textId="77777777" w:rsidR="00EA3133" w:rsidRDefault="00EA3133" w:rsidP="00EA3133">
      <w:pPr>
        <w:pStyle w:val="Heading4"/>
      </w:pPr>
      <w:r>
        <w:t>Even “independents” are partisan --- if they do vote, it’s not on policy</w:t>
      </w:r>
    </w:p>
    <w:p w14:paraId="08DF53F4" w14:textId="28C2DE9C" w:rsidR="00EA3133" w:rsidRDefault="00EA3133" w:rsidP="00EA3133">
      <w:r w:rsidRPr="00FF21C0">
        <w:rPr>
          <w:rStyle w:val="Style13ptBold"/>
        </w:rPr>
        <w:t>Sparks 19</w:t>
      </w:r>
      <w:r>
        <w:t xml:space="preserve"> – analyst @ CNN, citing Pew Research Center analysis (Grace, “Independent voters aren't really all that independent, analysis says,” </w:t>
      </w:r>
      <w:r w:rsidRPr="00FF21C0">
        <w:rPr>
          <w:i/>
          <w:iCs/>
        </w:rPr>
        <w:t>CNN</w:t>
      </w:r>
      <w:r>
        <w:t>, https://www.cnn.com/2019/03/14/politics/independents-pew/index.html)</w:t>
      </w:r>
      <w:r w:rsidR="00FF21C0">
        <w:t>//BB</w:t>
      </w:r>
    </w:p>
    <w:p w14:paraId="7AA46DA9" w14:textId="77777777" w:rsidR="00EA3133" w:rsidRPr="000201AB" w:rsidRDefault="00EA3133" w:rsidP="00EA3133"/>
    <w:p w14:paraId="590F5F5D" w14:textId="7D447074" w:rsidR="00EA3133" w:rsidRPr="000201AB" w:rsidRDefault="00EA3133" w:rsidP="00EA3133">
      <w:r w:rsidRPr="00FF21C0">
        <w:rPr>
          <w:rStyle w:val="StyleUnderline"/>
        </w:rPr>
        <w:t>Voters who identify as independents are rarely actually independent</w:t>
      </w:r>
      <w:r>
        <w:t xml:space="preserve"> -- </w:t>
      </w:r>
      <w:r w:rsidRPr="00FF21C0">
        <w:rPr>
          <w:rStyle w:val="StyleUnderline"/>
        </w:rPr>
        <w:t>and the ones who are tend to not care about politics</w:t>
      </w:r>
      <w:r>
        <w:t>, according to a new analysis by the Pew Research Center.</w:t>
      </w:r>
      <w:r w:rsidR="00FF21C0">
        <w:t xml:space="preserve"> </w:t>
      </w:r>
      <w:r w:rsidRPr="00FF21C0">
        <w:rPr>
          <w:rStyle w:val="StyleUnderline"/>
        </w:rPr>
        <w:t>Independents are often seen as the best possibility for potential candidates to pick up votes outside their bases</w:t>
      </w:r>
      <w:r>
        <w:t xml:space="preserve">, </w:t>
      </w:r>
      <w:r w:rsidRPr="00BB2929">
        <w:rPr>
          <w:rStyle w:val="StyleUnderline"/>
        </w:rPr>
        <w:t>but</w:t>
      </w:r>
      <w:r w:rsidRPr="00FF21C0">
        <w:rPr>
          <w:rStyle w:val="StyleUnderline"/>
        </w:rPr>
        <w:t xml:space="preserve"> most independents actually "lean" toward one party or another, according to the analysi</w:t>
      </w:r>
      <w:r>
        <w:t>s. Less than 10% of the population say they truly have no partisan lean.</w:t>
      </w:r>
      <w:r w:rsidR="00FF21C0">
        <w:t xml:space="preserve"> </w:t>
      </w:r>
      <w:r>
        <w:t>In general, the number of Americans who consider themselves independents increased from 33% in 1994 to 38% in 2018.</w:t>
      </w:r>
      <w:r w:rsidR="00FF21C0">
        <w:t xml:space="preserve"> </w:t>
      </w:r>
      <w:r>
        <w:t>Americans who identify as independents are more likely to lean toward the Democratic Party (17% of the total population) than toward the Republican Party (13% of the total population).</w:t>
      </w:r>
      <w:r w:rsidR="00FF21C0">
        <w:t xml:space="preserve"> </w:t>
      </w:r>
      <w:r w:rsidRPr="00FF21C0">
        <w:rPr>
          <w:rStyle w:val="StyleUnderline"/>
        </w:rPr>
        <w:t xml:space="preserve">In 2018, just 7% of all Americans say they truly have no leaning toward either of the major parties. </w:t>
      </w:r>
      <w:r>
        <w:t xml:space="preserve">Those without a partisan lean -- true independents -- haven't increased as a share of the population, staying under or near 10% since Pew started tracking the question in 1994. Pew reports that </w:t>
      </w:r>
      <w:r w:rsidRPr="00BB2929">
        <w:rPr>
          <w:rStyle w:val="StyleUnderline"/>
        </w:rPr>
        <w:t>those who do not lean toward a party are part of "a group that consistently expresses less interest in politics than partisan leaners" and "were less likely to say they had registered to vote and much less likely to say they voted."</w:t>
      </w:r>
      <w:r w:rsidR="00FF21C0">
        <w:t xml:space="preserve"> </w:t>
      </w:r>
      <w:r>
        <w:t>Independents have started leaning more toward Democrats in the last five years, compared to being split with Republican-leaners in the past.</w:t>
      </w:r>
      <w:r w:rsidR="00FF21C0">
        <w:t xml:space="preserve"> </w:t>
      </w:r>
      <w:r>
        <w:t>The study comes at a time when one possible candidate is making his sales pitch to the middle of the political spectrum, counting on what he believes to be a legion of moderates to back his potential candidacy.</w:t>
      </w:r>
      <w:r w:rsidR="00FF21C0">
        <w:t xml:space="preserve"> </w:t>
      </w:r>
      <w:r>
        <w:t>Howard Schultz, the ex-CEO of Starbucks, who is a billionaire and potentially a 2020 third party candidate, thinks American politicians have become "too partisan" and that the majority of the country identifies as being somewhere in the middle of the political spectrum. That fuels Schultz's call for politics with less bickering and divisiveness.</w:t>
      </w:r>
      <w:r w:rsidR="00FF21C0">
        <w:t xml:space="preserve"> </w:t>
      </w:r>
      <w:r w:rsidRPr="00FF21C0">
        <w:rPr>
          <w:rStyle w:val="Emphasis"/>
        </w:rPr>
        <w:t>But reaching those voters could be difficult</w:t>
      </w:r>
      <w:r>
        <w:t>, according to Pew.</w:t>
      </w:r>
      <w:r w:rsidR="00FF21C0">
        <w:t xml:space="preserve"> </w:t>
      </w:r>
      <w:r w:rsidRPr="00FF21C0">
        <w:rPr>
          <w:rStyle w:val="StyleUnderline"/>
        </w:rPr>
        <w:t xml:space="preserve">Independents, regardless of which party they lean toward, </w:t>
      </w:r>
      <w:r w:rsidRPr="00FF21C0">
        <w:rPr>
          <w:rStyle w:val="Emphasis"/>
        </w:rPr>
        <w:t>are less likely to vote</w:t>
      </w:r>
      <w:r w:rsidRPr="00FF21C0">
        <w:rPr>
          <w:rStyle w:val="StyleUnderline"/>
        </w:rPr>
        <w:t xml:space="preserve"> than those affiliated with either party</w:t>
      </w:r>
      <w:r>
        <w:t>.</w:t>
      </w:r>
    </w:p>
    <w:p w14:paraId="4CEA7C2C" w14:textId="1057E240" w:rsidR="00EA3133" w:rsidRDefault="00EA3133" w:rsidP="00EA3133">
      <w:pPr>
        <w:pStyle w:val="Heading3"/>
      </w:pPr>
      <w:r>
        <w:t>Trump reverts</w:t>
      </w:r>
    </w:p>
    <w:p w14:paraId="168F6165" w14:textId="647B333F" w:rsidR="008D1947" w:rsidRDefault="008D1947" w:rsidP="008D1947">
      <w:pPr>
        <w:pStyle w:val="Heading4"/>
      </w:pPr>
      <w:r>
        <w:t>Trump won’t run on CJR</w:t>
      </w:r>
      <w:r w:rsidR="00430D3B">
        <w:t>---he regrets the First Step Act, and is guaranteed to turn back to race-baiting even with fiat</w:t>
      </w:r>
    </w:p>
    <w:p w14:paraId="7EA7B874" w14:textId="7F51A0D8" w:rsidR="008D1947" w:rsidRDefault="008D1947" w:rsidP="008D1947">
      <w:r w:rsidRPr="00430D3B">
        <w:rPr>
          <w:rStyle w:val="Style13ptBold"/>
        </w:rPr>
        <w:t>Swan 7-1</w:t>
      </w:r>
      <w:r>
        <w:t xml:space="preserve">-2020 (Jonathan, “Scoop: Trump regrets Kushner advice on prison reform,” </w:t>
      </w:r>
      <w:r w:rsidRPr="00430D3B">
        <w:rPr>
          <w:i/>
          <w:iCs/>
        </w:rPr>
        <w:t>Axios</w:t>
      </w:r>
      <w:r>
        <w:t xml:space="preserve">, </w:t>
      </w:r>
      <w:hyperlink r:id="rId48" w:history="1">
        <w:r w:rsidR="00430D3B" w:rsidRPr="004B3955">
          <w:rPr>
            <w:rStyle w:val="Hyperlink"/>
          </w:rPr>
          <w:t>https://www.axios.com/trump-kushner-second-thoughts-408d5a33-725d-442a-88e4-d6ab6742c139.html)//BB</w:t>
        </w:r>
      </w:hyperlink>
    </w:p>
    <w:p w14:paraId="737F651A" w14:textId="77777777" w:rsidR="00430D3B" w:rsidRPr="008D1947" w:rsidRDefault="00430D3B" w:rsidP="008D1947"/>
    <w:p w14:paraId="435648F0" w14:textId="38BC6888" w:rsidR="008D1947" w:rsidRDefault="008D1947" w:rsidP="008D1947">
      <w:r>
        <w:t xml:space="preserve">President </w:t>
      </w:r>
      <w:r w:rsidRPr="00430D3B">
        <w:rPr>
          <w:rStyle w:val="StyleUnderline"/>
        </w:rPr>
        <w:t>Trump has told people in recent days that he regrets following some of son-in-law and senior adviser Jared Kushner's political advice</w:t>
      </w:r>
      <w:r>
        <w:t xml:space="preserve"> — </w:t>
      </w:r>
      <w:r w:rsidRPr="00430D3B">
        <w:rPr>
          <w:rStyle w:val="Emphasis"/>
        </w:rPr>
        <w:t>including supporting criminal justice reform</w:t>
      </w:r>
      <w:r>
        <w:t xml:space="preserve"> — </w:t>
      </w:r>
      <w:r w:rsidRPr="00430D3B">
        <w:rPr>
          <w:rStyle w:val="Emphasis"/>
        </w:rPr>
        <w:t>and will stick closer to his own instincts</w:t>
      </w:r>
      <w:r>
        <w:t xml:space="preserve">, </w:t>
      </w:r>
      <w:r w:rsidRPr="00430D3B">
        <w:rPr>
          <w:rStyle w:val="StyleUnderline"/>
        </w:rPr>
        <w:t>three people with direct knowledge of the president's thinking tell Axios</w:t>
      </w:r>
      <w:r>
        <w:t>.</w:t>
      </w:r>
      <w:r w:rsidR="00430D3B">
        <w:t xml:space="preserve"> </w:t>
      </w:r>
      <w:r>
        <w:t xml:space="preserve">Behind the scenes: </w:t>
      </w:r>
      <w:r w:rsidRPr="00430D3B">
        <w:rPr>
          <w:rStyle w:val="StyleUnderline"/>
        </w:rPr>
        <w:t>One person who spoke with the president interpreted his thinking this way: "</w:t>
      </w:r>
      <w:r w:rsidRPr="00430D3B">
        <w:rPr>
          <w:rStyle w:val="Emphasis"/>
        </w:rPr>
        <w:t>No more of Jared's woke s***.</w:t>
      </w:r>
      <w:r>
        <w:t xml:space="preserve">" Another said </w:t>
      </w:r>
      <w:r w:rsidRPr="00430D3B">
        <w:rPr>
          <w:rStyle w:val="StyleUnderline"/>
        </w:rPr>
        <w:t>Trump has indicated that following Kushner's advice has harmed him politically</w:t>
      </w:r>
      <w:r>
        <w:t>.</w:t>
      </w:r>
      <w:r w:rsidR="00430D3B">
        <w:t xml:space="preserve"> </w:t>
      </w:r>
      <w:r>
        <w:t xml:space="preserve">Why it matters: </w:t>
      </w:r>
      <w:r w:rsidRPr="00430D3B">
        <w:rPr>
          <w:rStyle w:val="StyleUnderline"/>
        </w:rPr>
        <w:t xml:space="preserve">This could be the </w:t>
      </w:r>
      <w:r w:rsidRPr="00430D3B">
        <w:rPr>
          <w:rStyle w:val="Emphasis"/>
        </w:rPr>
        <w:t>final straw</w:t>
      </w:r>
      <w:r w:rsidRPr="00430D3B">
        <w:rPr>
          <w:rStyle w:val="StyleUnderline"/>
        </w:rPr>
        <w:t xml:space="preserve"> for federal police reform legislation this year, and it could usher in even more incendiary campaign tactics between now and November</w:t>
      </w:r>
      <w:r>
        <w:t>.</w:t>
      </w:r>
      <w:r w:rsidR="00430D3B">
        <w:t xml:space="preserve"> </w:t>
      </w:r>
      <w:r>
        <w:t xml:space="preserve">Details: The sources said </w:t>
      </w:r>
      <w:r w:rsidRPr="00430D3B">
        <w:rPr>
          <w:rStyle w:val="Emphasis"/>
        </w:rPr>
        <w:t>the president has resolved to stick to his instincts</w:t>
      </w:r>
      <w:r>
        <w:t xml:space="preserve"> and jettison any policies that go against them, including ambitious police reform.</w:t>
      </w:r>
      <w:r w:rsidR="00430D3B">
        <w:t xml:space="preserve"> </w:t>
      </w:r>
      <w:r>
        <w:t>Trump dipped his toe into police reform under pressure after a Minneapolis police officer killed George Floyd — with an executive order that activists considered toothless — but he will likely go no further to restrain law enforcement officers, according to senior administration officials.</w:t>
      </w:r>
      <w:r w:rsidR="00430D3B">
        <w:t xml:space="preserve"> </w:t>
      </w:r>
      <w:r>
        <w:t>Trump has made clear he wants to support law enforcement unequivocally, and he won't do anything that could be seen as undercutting police.</w:t>
      </w:r>
      <w:r w:rsidR="00430D3B">
        <w:t xml:space="preserve"> </w:t>
      </w:r>
      <w:r>
        <w:t>Several conservative allies of the president have reached out to him and advised him to reduce Kushner's influence over his re-election campaign.</w:t>
      </w:r>
      <w:r w:rsidR="00430D3B">
        <w:t xml:space="preserve"> </w:t>
      </w:r>
      <w:r>
        <w:t>Yes, but: No adviser to the president has more power over the White House and the campaign than Kushner. And nobody we've spoken to suggested that fundamental dynamic will change. It's always possible that the views Trump expressed recently could just be a passing phase.</w:t>
      </w:r>
      <w:r w:rsidR="00430D3B">
        <w:t xml:space="preserve"> </w:t>
      </w:r>
      <w:r>
        <w:t>In response to this reporting, White House press secretary Kayleigh McEnany said in a statement, "President Trump is very proud of the historic work that he's done to benefit all communities. The First Step Act made historic strides toward rectifying racial disparities in sentencing while his executive order to secure America's streets works with our nation's heroic police officers to ensure we have safe policing and safe communities."</w:t>
      </w:r>
      <w:r w:rsidR="00430D3B">
        <w:t xml:space="preserve"> </w:t>
      </w:r>
      <w:r>
        <w:t>Another senior White House official pushed back against Axios' reporting, saying: "Numerous anonymous sources have attempted to provide separation between Jared and the president. They have failed for the last three and a half years. They are not going to be successful today either."</w:t>
      </w:r>
      <w:r w:rsidR="00430D3B">
        <w:t xml:space="preserve"> </w:t>
      </w:r>
      <w:r>
        <w:t xml:space="preserve">Between the lines: </w:t>
      </w:r>
      <w:r w:rsidRPr="00430D3B">
        <w:rPr>
          <w:rStyle w:val="Emphasis"/>
        </w:rPr>
        <w:t>Trump never really wanted criminal justice reform</w:t>
      </w:r>
      <w:r w:rsidRPr="00430D3B">
        <w:t xml:space="preserve">, </w:t>
      </w:r>
      <w:r>
        <w:t xml:space="preserve">according to people who have discussed the subject with him privately. He's told them </w:t>
      </w:r>
      <w:r w:rsidRPr="00430D3B">
        <w:rPr>
          <w:rStyle w:val="StyleUnderline"/>
        </w:rPr>
        <w:t>he only supported it because Kushner asked him to</w:t>
      </w:r>
      <w:r>
        <w:t>. Though he has repeatedly trumpeted it as a politically useful policy at times.</w:t>
      </w:r>
      <w:r w:rsidR="00430D3B">
        <w:t xml:space="preserve"> </w:t>
      </w:r>
      <w:r w:rsidRPr="00430D3B">
        <w:rPr>
          <w:rStyle w:val="StyleUnderline"/>
        </w:rPr>
        <w:t>Trump now says privately it was misguided to pursue this policy, undercutting his instincts, and that he probably won't win any more African American support because of it</w:t>
      </w:r>
      <w:r>
        <w:t>.</w:t>
      </w:r>
      <w:r w:rsidR="00430D3B">
        <w:t xml:space="preserve"> </w:t>
      </w:r>
      <w:r>
        <w:t>"He truly believes there is a silent majority out there that's going to come out in droves in November," said a source who's talked to the president in recent days.</w:t>
      </w:r>
      <w:r w:rsidR="00430D3B">
        <w:t xml:space="preserve"> </w:t>
      </w:r>
      <w:r>
        <w:t>The president also pays close attention to Fox News' Tucker Carlson. A few weeks ago, in a brutal monologue, Carlson blamed Kushner for giving Trump bad advice.</w:t>
      </w:r>
      <w:r w:rsidR="00430D3B">
        <w:t xml:space="preserve"> </w:t>
      </w:r>
      <w:r>
        <w:t>"</w:t>
      </w:r>
      <w:r w:rsidRPr="00430D3B">
        <w:rPr>
          <w:rStyle w:val="StyleUnderline"/>
        </w:rPr>
        <w:t>In 2016, Donald Trump ran as a law-and-order candidate because he meant it</w:t>
      </w:r>
      <w:r>
        <w:t>," Carlson said. "</w:t>
      </w:r>
      <w:r w:rsidRPr="00430D3B">
        <w:rPr>
          <w:rStyle w:val="StyleUnderline"/>
        </w:rPr>
        <w:t>And his views remain fundamentally unchanged today</w:t>
      </w:r>
      <w:r>
        <w:t>. But the president's famously sharp instincts, the ones that won him the presidency almost four years ago, have been since subverted at every level by Jared Kushner."</w:t>
      </w:r>
      <w:r w:rsidR="00430D3B">
        <w:t xml:space="preserve"> </w:t>
      </w:r>
      <w:r>
        <w:t>It hasn't escaped Trump's attention that Carlson has recently been the highest-rated host on cable news. Trump, generally skeptical about polls, views television ratings as a kind of substitute poll, according to a person who's discussed the subject with him.</w:t>
      </w:r>
      <w:r w:rsidR="00430D3B">
        <w:t xml:space="preserve"> </w:t>
      </w:r>
      <w:r>
        <w:t xml:space="preserve">What's next: In the past 24 hours, </w:t>
      </w:r>
      <w:r w:rsidRPr="00430D3B">
        <w:rPr>
          <w:rStyle w:val="StyleUnderline"/>
        </w:rPr>
        <w:t xml:space="preserve">Trump has issued a series of tweets that leave </w:t>
      </w:r>
      <w:r w:rsidRPr="00430D3B">
        <w:rPr>
          <w:rStyle w:val="Emphasis"/>
        </w:rPr>
        <w:t>no ambiguity</w:t>
      </w:r>
      <w:r w:rsidRPr="00430D3B">
        <w:rPr>
          <w:rStyle w:val="StyleUnderline"/>
        </w:rPr>
        <w:t xml:space="preserve"> about where he is heading in this campaign</w:t>
      </w:r>
      <w:r>
        <w:t>.</w:t>
      </w:r>
      <w:r w:rsidR="00430D3B">
        <w:t xml:space="preserve"> </w:t>
      </w:r>
      <w:r w:rsidRPr="00430D3B">
        <w:rPr>
          <w:rStyle w:val="Emphasis"/>
        </w:rPr>
        <w:t>He's tweeted enthusiastically about arresting people who are looting or damaging statues</w:t>
      </w:r>
      <w:r>
        <w:t>, and he's promised to veto must-pass defense spending legislation if it removes Confederate generals' names from military bases.</w:t>
      </w:r>
    </w:p>
    <w:p w14:paraId="2F02EEDE" w14:textId="5A83D3E0" w:rsidR="00325058" w:rsidRDefault="00325058" w:rsidP="008D1947"/>
    <w:p w14:paraId="0DBDE896" w14:textId="4CA040B6" w:rsidR="008D1947" w:rsidRDefault="008D1947" w:rsidP="008D1947">
      <w:pPr>
        <w:pStyle w:val="Heading4"/>
      </w:pPr>
      <w:r>
        <w:t>Trump thinks that only racism can defeat Biden</w:t>
      </w:r>
    </w:p>
    <w:p w14:paraId="3ADF71A4" w14:textId="53816D9B" w:rsidR="008D1947" w:rsidRDefault="008D1947" w:rsidP="008D1947">
      <w:r w:rsidRPr="00325058">
        <w:rPr>
          <w:rStyle w:val="Style13ptBold"/>
        </w:rPr>
        <w:t>Levitz 7-2</w:t>
      </w:r>
      <w:r>
        <w:t xml:space="preserve">-2020 (Eric, “Trump Believes That He Is Losing Because He Hasn’t Been Racist Enough, New York Mag, </w:t>
      </w:r>
      <w:hyperlink r:id="rId49" w:history="1">
        <w:r w:rsidR="00325058" w:rsidRPr="004B3955">
          <w:rPr>
            <w:rStyle w:val="Hyperlink"/>
          </w:rPr>
          <w:t>https://nymag.com/intelligencer/2020/07/trump-is-losing-2020-polls-racism-black-lives-matter.html)//BB</w:t>
        </w:r>
      </w:hyperlink>
    </w:p>
    <w:p w14:paraId="13401281" w14:textId="77777777" w:rsidR="00325058" w:rsidRPr="008D1947" w:rsidRDefault="00325058" w:rsidP="008D1947"/>
    <w:p w14:paraId="4DDA57BC" w14:textId="719A6461" w:rsidR="008D1947" w:rsidRPr="00325058" w:rsidRDefault="008D1947" w:rsidP="008D1947">
      <w:pPr>
        <w:rPr>
          <w:sz w:val="14"/>
        </w:rPr>
      </w:pPr>
      <w:r w:rsidRPr="00325058">
        <w:rPr>
          <w:rStyle w:val="StyleUnderline"/>
        </w:rPr>
        <w:t>Over the past month, Joe Biden has opened up a double-digit lead over Donald Trump in national polls.</w:t>
      </w:r>
      <w:r w:rsidR="00325058">
        <w:rPr>
          <w:rStyle w:val="StyleUnderline"/>
        </w:rPr>
        <w:t xml:space="preserve"> </w:t>
      </w:r>
      <w:r w:rsidRPr="00325058">
        <w:rPr>
          <w:sz w:val="14"/>
        </w:rPr>
        <w:t>That same period witnessed the following milestones in American political life:</w:t>
      </w:r>
      <w:r w:rsidR="00325058" w:rsidRPr="00325058">
        <w:rPr>
          <w:sz w:val="14"/>
        </w:rPr>
        <w:t xml:space="preserve"> </w:t>
      </w:r>
      <w:r w:rsidRPr="00325058">
        <w:rPr>
          <w:sz w:val="14"/>
        </w:rPr>
        <w:t>• For the first time since the movement’s inception, Black Lives Matter won the support of a large majority of voters — and a slim majority of white ones.</w:t>
      </w:r>
      <w:r w:rsidR="00325058" w:rsidRPr="00325058">
        <w:rPr>
          <w:sz w:val="14"/>
        </w:rPr>
        <w:t xml:space="preserve"> </w:t>
      </w:r>
      <w:r w:rsidRPr="00325058">
        <w:rPr>
          <w:sz w:val="14"/>
        </w:rPr>
        <w:t>• The percentage of Americans who say that “racial discrimination is a serious problem,” that “police are more likely to use deadly force against Black people,” and that “white people are more likely to get ahead” all hit record highs in various tracking polls.</w:t>
      </w:r>
      <w:r w:rsidR="00325058" w:rsidRPr="00325058">
        <w:rPr>
          <w:sz w:val="14"/>
        </w:rPr>
        <w:t xml:space="preserve"> </w:t>
      </w:r>
      <w:r w:rsidRPr="00325058">
        <w:rPr>
          <w:sz w:val="14"/>
        </w:rPr>
        <w:t>Graphic: Michael Tesler/Washington Post</w:t>
      </w:r>
      <w:r w:rsidR="00325058" w:rsidRPr="00325058">
        <w:rPr>
          <w:sz w:val="14"/>
        </w:rPr>
        <w:t xml:space="preserve"> </w:t>
      </w:r>
      <w:r w:rsidRPr="00325058">
        <w:rPr>
          <w:sz w:val="14"/>
        </w:rPr>
        <w:t>• For the first time in 55 years of polling the question, Gallup found more support for increasing immigration among the U.S. public than for reducing it.</w:t>
      </w:r>
      <w:r w:rsidR="00325058" w:rsidRPr="00325058">
        <w:rPr>
          <w:sz w:val="14"/>
        </w:rPr>
        <w:t xml:space="preserve"> </w:t>
      </w:r>
      <w:r w:rsidRPr="00325058">
        <w:rPr>
          <w:sz w:val="14"/>
        </w:rPr>
        <w:t>Graphic: Gallup</w:t>
      </w:r>
      <w:r w:rsidR="00325058" w:rsidRPr="00325058">
        <w:rPr>
          <w:sz w:val="14"/>
        </w:rPr>
        <w:t xml:space="preserve"> </w:t>
      </w:r>
      <w:r w:rsidRPr="00325058">
        <w:rPr>
          <w:sz w:val="14"/>
        </w:rPr>
        <w:t>• A Pew Research survey found that Biden boasts his largest advantage over Trump on two questions: Which candidate voters trust to “effectively handle race relations,” and which one can “bring the country closer together.”</w:t>
      </w:r>
      <w:r w:rsidR="00325058" w:rsidRPr="00325058">
        <w:rPr>
          <w:sz w:val="14"/>
        </w:rPr>
        <w:t xml:space="preserve"> </w:t>
      </w:r>
      <w:r w:rsidRPr="00325058">
        <w:rPr>
          <w:sz w:val="14"/>
        </w:rPr>
        <w:t>• The Republican government of Mississippi voted to retire the last remaining state flag featuring a Confederate emblem. Five years ago, a white supremacist slaughtering African-American churchgoers at a Bible study wasn’t enough to get the Magnolia State to heed calls for removing a tribute to the slavocracy from its official symbol. In 2020, the murder of George Floyd proved sufficient.</w:t>
      </w:r>
      <w:r w:rsidR="00325058" w:rsidRPr="00325058">
        <w:rPr>
          <w:sz w:val="14"/>
        </w:rPr>
        <w:t xml:space="preserve"> </w:t>
      </w:r>
      <w:r w:rsidRPr="00325058">
        <w:rPr>
          <w:sz w:val="14"/>
        </w:rPr>
        <w:t>• And Donald Trump concluded that the reason he is losing support to Joe Biden is that he hasn’t been nearly racist enough.</w:t>
      </w:r>
      <w:r w:rsidR="00325058" w:rsidRPr="00325058">
        <w:rPr>
          <w:sz w:val="14"/>
        </w:rPr>
        <w:t xml:space="preserve"> </w:t>
      </w:r>
      <w:r w:rsidRPr="00325058">
        <w:rPr>
          <w:sz w:val="14"/>
        </w:rPr>
        <w:t>That last bit isn’t mere conjecture. On Wednesday, three Trump confidants told Axios that the president regrets heeding Jared Kushner’s advice to broaden his appeal by embracing milquetoast police and criminal-justice reforms; as one source summarized Trump’s thinking, he wants “no more of Jared’s woke shit.”</w:t>
      </w:r>
      <w:r w:rsidR="00325058" w:rsidRPr="00325058">
        <w:rPr>
          <w:sz w:val="14"/>
        </w:rPr>
        <w:t xml:space="preserve"> </w:t>
      </w:r>
      <w:r w:rsidRPr="00325058">
        <w:rPr>
          <w:sz w:val="14"/>
        </w:rPr>
        <w:t xml:space="preserve">This account of Trump’s private reasoning comports with his public actions in recent days. </w:t>
      </w:r>
      <w:r w:rsidRPr="00325058">
        <w:rPr>
          <w:rStyle w:val="StyleUnderline"/>
        </w:rPr>
        <w:t>Just this week, the president has</w:t>
      </w:r>
      <w:r w:rsidRPr="00325058">
        <w:rPr>
          <w:sz w:val="14"/>
        </w:rPr>
        <w:t>:</w:t>
      </w:r>
      <w:r w:rsidR="00325058" w:rsidRPr="00325058">
        <w:rPr>
          <w:sz w:val="14"/>
        </w:rPr>
        <w:t xml:space="preserve"> </w:t>
      </w:r>
      <w:r w:rsidRPr="00325058">
        <w:rPr>
          <w:sz w:val="14"/>
        </w:rPr>
        <w:t xml:space="preserve">• </w:t>
      </w:r>
      <w:r w:rsidRPr="00325058">
        <w:rPr>
          <w:rStyle w:val="StyleUnderline"/>
        </w:rPr>
        <w:t>Described New York’s plan to paint “Black Lives Matter” down Fifth Avenue as a plot to affix a “symbol of hate” onto the city’s “greatest street</w:t>
      </w:r>
      <w:r w:rsidRPr="00325058">
        <w:rPr>
          <w:sz w:val="14"/>
        </w:rPr>
        <w:t>.”</w:t>
      </w:r>
      <w:r w:rsidR="00325058" w:rsidRPr="00325058">
        <w:rPr>
          <w:sz w:val="14"/>
        </w:rPr>
        <w:t xml:space="preserve"> </w:t>
      </w:r>
      <w:r w:rsidRPr="00325058">
        <w:rPr>
          <w:sz w:val="14"/>
        </w:rPr>
        <w:t xml:space="preserve">• </w:t>
      </w:r>
      <w:r w:rsidRPr="00325058">
        <w:rPr>
          <w:rStyle w:val="StyleUnderline"/>
        </w:rPr>
        <w:t>Threatened to end an Obama-era policy that bars</w:t>
      </w:r>
      <w:r w:rsidRPr="00325058">
        <w:rPr>
          <w:sz w:val="14"/>
        </w:rPr>
        <w:t xml:space="preserve"> local governments from accessing federal housing funds unless they make affirmative efforts to track and reduce racial </w:t>
      </w:r>
      <w:r w:rsidRPr="00325058">
        <w:rPr>
          <w:rStyle w:val="StyleUnderline"/>
        </w:rPr>
        <w:t>segregation</w:t>
      </w:r>
      <w:r w:rsidRPr="00325058">
        <w:rPr>
          <w:sz w:val="14"/>
        </w:rPr>
        <w:t xml:space="preserve"> in their communities. Trump said that he was reviewing this regulation on behalf of the “great Americans who live in the Suburbs,” and lamented that the policy is “not fair to homeowners.”</w:t>
      </w:r>
      <w:r w:rsidR="00325058" w:rsidRPr="00325058">
        <w:rPr>
          <w:sz w:val="14"/>
        </w:rPr>
        <w:t xml:space="preserve"> </w:t>
      </w:r>
      <w:r w:rsidRPr="00325058">
        <w:rPr>
          <w:sz w:val="14"/>
        </w:rPr>
        <w:t xml:space="preserve">• </w:t>
      </w:r>
      <w:r w:rsidRPr="00325058">
        <w:rPr>
          <w:rStyle w:val="StyleUnderline"/>
        </w:rPr>
        <w:t>Vowed to veto the Defense Authorization Act unless an amendment requiring the renaming of U.S. military bases that presently honor Confederate generals is stripped from the bill</w:t>
      </w:r>
      <w:r w:rsidRPr="00325058">
        <w:rPr>
          <w:sz w:val="14"/>
        </w:rPr>
        <w:t>. (In announcing this position, Trump made sure to note that the amendment was sponsored by “Elizabeth ‘Pocahontas’ Warren.”)</w:t>
      </w:r>
      <w:r w:rsidR="00325058" w:rsidRPr="00325058">
        <w:rPr>
          <w:sz w:val="14"/>
        </w:rPr>
        <w:t xml:space="preserve"> </w:t>
      </w:r>
      <w:r w:rsidRPr="00325058">
        <w:rPr>
          <w:rStyle w:val="StyleUnderline"/>
        </w:rPr>
        <w:t xml:space="preserve">If one imagines Trump to be a rational </w:t>
      </w:r>
      <w:r w:rsidRPr="00325058">
        <w:rPr>
          <w:rStyle w:val="Emphasis"/>
        </w:rPr>
        <w:t>political actor</w:t>
      </w:r>
      <w:r w:rsidRPr="00325058">
        <w:rPr>
          <w:rStyle w:val="StyleUnderline"/>
        </w:rPr>
        <w:t>, it is difficult to make sense of these actions</w:t>
      </w:r>
      <w:r w:rsidRPr="00325058">
        <w:rPr>
          <w:sz w:val="14"/>
        </w:rPr>
        <w:t>. According to Axios, Trump soured on Kushner’s calls for triangulation on criminal justice out of concern that indulging such reforms might be “seen as undercutting police” — as though anti-reform cops and Blue Lives Matter bumper-sticker owners were swing constituencies. George Floyd’s death has created plenty of political challenges for Trump. But one thing it absolutely hasn’t done is jeopardize the Republican Party’s grip on single-issue, “unshackle the police” voters.</w:t>
      </w:r>
      <w:r w:rsidR="00325058" w:rsidRPr="00325058">
        <w:rPr>
          <w:sz w:val="14"/>
        </w:rPr>
        <w:t xml:space="preserve"> </w:t>
      </w:r>
      <w:r w:rsidRPr="00325058">
        <w:rPr>
          <w:sz w:val="14"/>
        </w:rPr>
        <w:t>If subjecting the United States to the worst coronavirus outbreak in the developed world — and the highest unemployment rate since the Great Depression — has not cost Trump the support of his culturally conservative base, then an executive order barring cops from using choke holds (unless they really feel like it) isn’t going to either. A president with a 40 percent approval rating doesn’t need to sweat the enthusiasm of his faithful; an enthused voter’s ballot doesn’t count for more than a reluctant one’s. Rather, Trump’s overriding preoccupation should be winning back the voters who’ve been drifting away from him. And there is no evidence that such Americans have been alienated by his failure to turn the racial demagoguery dial up to 11. As The Atlantic’s David Graham notes, the recent upsurge in white Americans’ support for Black Lives Matter has corresponded with a precipitous drop in Trump’s standing among the demographic.</w:t>
      </w:r>
      <w:r w:rsidR="00325058" w:rsidRPr="00325058">
        <w:rPr>
          <w:sz w:val="14"/>
        </w:rPr>
        <w:t xml:space="preserve"> </w:t>
      </w:r>
      <w:r w:rsidRPr="00325058">
        <w:rPr>
          <w:sz w:val="14"/>
        </w:rPr>
        <w:t>Since the onset of the pandemic, the president hasn’t actually lost much ground among the idiosyncratic minority of Black and Latino voters who’d been supporting him up to that point. But Trump has been hemorrhaging the votes of white college-educated Americans — particularly white college-educated women. In 2016, Hillary Clinton won that contingent by 7 points in exit polls; in the New York Times’ most recent national survey, Biden beats Trump with such voters by 39.</w:t>
      </w:r>
      <w:r w:rsidR="00325058" w:rsidRPr="00325058">
        <w:rPr>
          <w:sz w:val="14"/>
        </w:rPr>
        <w:t xml:space="preserve"> </w:t>
      </w:r>
      <w:r w:rsidRPr="00325058">
        <w:rPr>
          <w:sz w:val="14"/>
        </w:rPr>
        <w:t xml:space="preserve">In truth, Trump’s approach to the 2020 campaign is no more rational than his approach to COVID-19. The president has as much reverence for political empiricism as he does for the public-health variety. </w:t>
      </w:r>
      <w:r w:rsidRPr="00325058">
        <w:rPr>
          <w:rStyle w:val="StyleUnderline"/>
        </w:rPr>
        <w:t>To gauge the efficacy of a given campaign tactic, Trump does not turn to polling crosstabs; he turns on Tucker Carlson.</w:t>
      </w:r>
      <w:r w:rsidRPr="00325058">
        <w:rPr>
          <w:sz w:val="14"/>
        </w:rPr>
        <w:t xml:space="preserve"> The mogul’s religious devotion to right-wing media was a source of genuine strength in the 2016 Republican primary. Other GOP candidates pandered to Red America’s legions of Fox News grandpas, but only the billionaire was authentically one of them.</w:t>
      </w:r>
      <w:r w:rsidR="00325058" w:rsidRPr="00325058">
        <w:rPr>
          <w:sz w:val="14"/>
        </w:rPr>
        <w:t xml:space="preserve"> </w:t>
      </w:r>
      <w:r w:rsidRPr="00325058">
        <w:rPr>
          <w:sz w:val="14"/>
        </w:rPr>
        <w:t xml:space="preserve">In the present context, however, the fact that Trump is a maniacal narcissist and cable-news addict works to his detriment. Other candidates court media attention in order to secure political power. </w:t>
      </w:r>
      <w:r w:rsidRPr="00325058">
        <w:rPr>
          <w:rStyle w:val="StyleUnderline"/>
        </w:rPr>
        <w:t>Trump</w:t>
      </w:r>
      <w:r w:rsidRPr="00325058">
        <w:rPr>
          <w:sz w:val="14"/>
        </w:rPr>
        <w:t xml:space="preserve">, by contrast, </w:t>
      </w:r>
      <w:r w:rsidRPr="00325058">
        <w:rPr>
          <w:rStyle w:val="StyleUnderline"/>
        </w:rPr>
        <w:t>sought political power in order to secure media attention</w:t>
      </w:r>
      <w:r w:rsidRPr="00325058">
        <w:rPr>
          <w:sz w:val="14"/>
        </w:rPr>
        <w:t xml:space="preserve">. His highest ambition is to see himself affirmed on his favorite television programs, and to feel himself loved in front of an audience of hooting supplicants. Convening mask-free, indoor rallies in swing states with soaring COVID-19 infection rates is a poor way to go about trying to win reelection, but it’s a sound strategy for securing an applause junkie a quick hit of validation. </w:t>
      </w:r>
      <w:r w:rsidRPr="00325058">
        <w:rPr>
          <w:rStyle w:val="StyleUnderline"/>
        </w:rPr>
        <w:t>When Trump carefully monitors Tucker Carlson’s assessment of his racial politics</w:t>
      </w:r>
      <w:r w:rsidRPr="00325058">
        <w:rPr>
          <w:sz w:val="14"/>
        </w:rPr>
        <w:t xml:space="preserve"> — while ignoring that of swing voters — </w:t>
      </w:r>
      <w:r w:rsidRPr="00325058">
        <w:rPr>
          <w:rStyle w:val="StyleUnderline"/>
        </w:rPr>
        <w:t xml:space="preserve">he is undermining his own long-term political interests, but </w:t>
      </w:r>
      <w:r w:rsidRPr="00325058">
        <w:rPr>
          <w:rStyle w:val="Emphasis"/>
        </w:rPr>
        <w:t>faithfully attending to his near-term psychological ones</w:t>
      </w:r>
      <w:r w:rsidRPr="00325058">
        <w:rPr>
          <w:sz w:val="14"/>
        </w:rPr>
        <w:t xml:space="preserve">. Of course, </w:t>
      </w:r>
      <w:r w:rsidRPr="00325058">
        <w:rPr>
          <w:rStyle w:val="StyleUnderline"/>
        </w:rPr>
        <w:t>the president</w:t>
      </w:r>
      <w:r w:rsidRPr="00325058">
        <w:rPr>
          <w:sz w:val="14"/>
        </w:rPr>
        <w:t xml:space="preserve"> isn’t inclined to view himself as self-destructively narcissistic, and </w:t>
      </w:r>
      <w:r w:rsidRPr="00325058">
        <w:rPr>
          <w:rStyle w:val="Emphasis"/>
        </w:rPr>
        <w:t>has</w:t>
      </w:r>
      <w:r w:rsidRPr="00325058">
        <w:rPr>
          <w:sz w:val="14"/>
        </w:rPr>
        <w:t xml:space="preserve"> thus (reportedly) </w:t>
      </w:r>
      <w:r w:rsidRPr="00325058">
        <w:rPr>
          <w:rStyle w:val="Emphasis"/>
        </w:rPr>
        <w:t>convinced himself that his favorite infotainers channel the preferences of a “silent majority” too taciturn to make itself heard in opinion polls</w:t>
      </w:r>
      <w:r w:rsidRPr="00325058">
        <w:rPr>
          <w:sz w:val="14"/>
        </w:rPr>
        <w:t>.</w:t>
      </w:r>
    </w:p>
    <w:p w14:paraId="747D8CA6" w14:textId="6A1258F8" w:rsidR="00EA3133" w:rsidRDefault="005048A6" w:rsidP="00EA3133">
      <w:pPr>
        <w:pStyle w:val="Heading4"/>
      </w:pPr>
      <w:r>
        <w:t>FSA proves</w:t>
      </w:r>
    </w:p>
    <w:p w14:paraId="0F89B684" w14:textId="33F14141" w:rsidR="00EA3133" w:rsidRDefault="00EA3133" w:rsidP="00EA3133">
      <w:r w:rsidRPr="00325058">
        <w:rPr>
          <w:rStyle w:val="Style13ptBold"/>
        </w:rPr>
        <w:t>Schackford 19</w:t>
      </w:r>
      <w:r>
        <w:t xml:space="preserve"> (Scott, “Trump Might Not Support Criminal Justice Reforms Anymore. That Doesn't Erase His Past Success.,” </w:t>
      </w:r>
      <w:r w:rsidRPr="00325058">
        <w:rPr>
          <w:i/>
          <w:iCs/>
        </w:rPr>
        <w:t>Reason</w:t>
      </w:r>
      <w:r>
        <w:t xml:space="preserve">, </w:t>
      </w:r>
      <w:hyperlink r:id="rId50" w:history="1">
        <w:r w:rsidR="00D801B5" w:rsidRPr="004B3955">
          <w:rPr>
            <w:rStyle w:val="Hyperlink"/>
          </w:rPr>
          <w:t>https://reason.com/2019/09/24/trump-might-not-support-criminal-justice-reforms-anymore-that-doesnt-erase-his-past-success/)//BB</w:t>
        </w:r>
      </w:hyperlink>
    </w:p>
    <w:p w14:paraId="08F406B7" w14:textId="77777777" w:rsidR="00D801B5" w:rsidRPr="00325058" w:rsidRDefault="00D801B5" w:rsidP="00EA3133"/>
    <w:p w14:paraId="7225518F" w14:textId="32230C6F" w:rsidR="00EA3133" w:rsidRPr="00D801B5" w:rsidRDefault="00EA3133" w:rsidP="00EA3133">
      <w:pPr>
        <w:rPr>
          <w:sz w:val="22"/>
          <w:u w:val="single"/>
        </w:rPr>
      </w:pPr>
      <w:r w:rsidRPr="00D801B5">
        <w:rPr>
          <w:rStyle w:val="StyleUnderline"/>
        </w:rPr>
        <w:t>Does it matter whether</w:t>
      </w:r>
      <w:r>
        <w:t xml:space="preserve"> President Donald </w:t>
      </w:r>
      <w:r w:rsidRPr="00D801B5">
        <w:rPr>
          <w:rStyle w:val="StyleUnderline"/>
        </w:rPr>
        <w:t>Trump</w:t>
      </w:r>
      <w:r>
        <w:t xml:space="preserve"> actually supports criminal justice reform as long as he </w:t>
      </w:r>
      <w:r w:rsidRPr="00D801B5">
        <w:rPr>
          <w:rStyle w:val="StyleUnderline"/>
        </w:rPr>
        <w:t>signs</w:t>
      </w:r>
      <w:r>
        <w:t xml:space="preserve"> the relevant </w:t>
      </w:r>
      <w:r w:rsidRPr="00D801B5">
        <w:rPr>
          <w:rStyle w:val="StyleUnderline"/>
        </w:rPr>
        <w:t>bills into law?</w:t>
      </w:r>
    </w:p>
    <w:p w14:paraId="631260D5" w14:textId="28A7E88D" w:rsidR="00EA3133" w:rsidRDefault="00EA3133" w:rsidP="00EA3133">
      <w:r>
        <w:t xml:space="preserve">That's the focus of an insidery Politico piece by Gabby Orr and Daniel Lippman, which features anonymous people connected to Trump saying that </w:t>
      </w:r>
      <w:r w:rsidRPr="00D801B5">
        <w:rPr>
          <w:rStyle w:val="StyleUnderline"/>
        </w:rPr>
        <w:t>the president thinks the important reforms of the FIRST STEP Act are a "dud" because it doesn't motivate his voters and the Democrats want credit for the bill</w:t>
      </w:r>
      <w:r>
        <w:t>.</w:t>
      </w:r>
      <w:r w:rsidR="005048A6">
        <w:t xml:space="preserve"> </w:t>
      </w:r>
      <w:r>
        <w:t>Th</w:t>
      </w:r>
      <w:r w:rsidRPr="005048A6">
        <w:rPr>
          <w:rStyle w:val="StyleUnderline"/>
        </w:rPr>
        <w:t>e FIRST STEP Act was a bipartisan affair, signed into law by Trump, but hammered out by reform-minded members of Congress and pushed by</w:t>
      </w:r>
      <w:r>
        <w:t xml:space="preserve"> Trump son-in-law Jared </w:t>
      </w:r>
      <w:r w:rsidRPr="005048A6">
        <w:rPr>
          <w:rStyle w:val="StyleUnderline"/>
        </w:rPr>
        <w:t>Kushner</w:t>
      </w:r>
      <w:r>
        <w:t xml:space="preserve"> and celebrity Kim Kardashian. The FIRST STEP Act reduced some federal mandatory minimum sentences, including some retroactively, and increased the amount of "good time" credits inmates can earn to get out of prison earlier (the federal prison system does not offer parole).</w:t>
      </w:r>
      <w:r w:rsidR="005048A6">
        <w:t xml:space="preserve"> </w:t>
      </w:r>
      <w:r>
        <w:t xml:space="preserve">The law has benefited thousands of federal prisoners, according to stats released in July by the Department of Justice. </w:t>
      </w:r>
      <w:r w:rsidRPr="005048A6">
        <w:rPr>
          <w:rStyle w:val="StyleUnderline"/>
        </w:rPr>
        <w:t xml:space="preserve">Trump has made note of the FIRST STEP Act in some speeches. But according to Politico, </w:t>
      </w:r>
      <w:r w:rsidRPr="005048A6">
        <w:rPr>
          <w:rStyle w:val="Emphasis"/>
        </w:rPr>
        <w:t>he doesn't actually care that much about it</w:t>
      </w:r>
      <w:r w:rsidRPr="005048A6">
        <w:rPr>
          <w:rStyle w:val="StyleUnderline"/>
        </w:rPr>
        <w:t xml:space="preserve"> and </w:t>
      </w:r>
      <w:r w:rsidRPr="005048A6">
        <w:rPr>
          <w:rStyle w:val="Emphasis"/>
        </w:rPr>
        <w:t>is not happy that he might not benefit politically from its passage</w:t>
      </w:r>
      <w:r w:rsidRPr="005048A6">
        <w:rPr>
          <w:rStyle w:val="StyleUnderline"/>
        </w:rPr>
        <w:t xml:space="preserve">, </w:t>
      </w:r>
      <w:r>
        <w:t>while Democrats might. As Politico notes:</w:t>
      </w:r>
      <w:r w:rsidR="005048A6">
        <w:t xml:space="preserve"> </w:t>
      </w:r>
      <w:r>
        <w:t>Kushner, whose own father spent more than a year in federal prison, worked closely with Democratic and Republican senators to get the criminal justice reform bill over the finish line last year—often telling his tough-on-crime boss it was worth expending political capital to seize a rare opportunity to overcome the deeply partisan divide on Capitol Hill and solidify his image as a pragmatic dealmaker.</w:t>
      </w:r>
      <w:r w:rsidR="005048A6">
        <w:t xml:space="preserve"> </w:t>
      </w:r>
      <w:r>
        <w:t xml:space="preserve">But now, </w:t>
      </w:r>
      <w:r w:rsidRPr="00D801B5">
        <w:rPr>
          <w:rStyle w:val="StyleUnderline"/>
        </w:rPr>
        <w:t xml:space="preserve">Trump "is telling people he's </w:t>
      </w:r>
      <w:r w:rsidRPr="005048A6">
        <w:rPr>
          <w:rStyle w:val="Emphasis"/>
        </w:rPr>
        <w:t>mad</w:t>
      </w:r>
      <w:r w:rsidRPr="00D801B5">
        <w:rPr>
          <w:rStyle w:val="StyleUnderline"/>
        </w:rPr>
        <w:t>" at how criminal justice reform has panned out</w:t>
      </w:r>
      <w:r>
        <w:t>, according to a person close to the president. "</w:t>
      </w:r>
      <w:r w:rsidRPr="00D801B5">
        <w:rPr>
          <w:rStyle w:val="StyleUnderline"/>
        </w:rPr>
        <w:t>He's really mad that he did it. He's saying that he's furious at Jared</w:t>
      </w:r>
      <w:r>
        <w:t xml:space="preserve"> because Jared is telling him he's going to get all these votes of all these felons."</w:t>
      </w:r>
    </w:p>
    <w:p w14:paraId="44DA2F47" w14:textId="1D96CA68" w:rsidR="00F74D5C" w:rsidRDefault="00F74D5C" w:rsidP="00EA3133">
      <w:pPr>
        <w:pStyle w:val="Heading3"/>
      </w:pPr>
      <w:r>
        <w:t>Kanye</w:t>
      </w:r>
    </w:p>
    <w:p w14:paraId="6BD3B37B" w14:textId="77777777" w:rsidR="00F74D5C" w:rsidRPr="006A75CC" w:rsidRDefault="00F74D5C" w:rsidP="00F74D5C">
      <w:pPr>
        <w:pStyle w:val="Heading4"/>
      </w:pPr>
      <w:r>
        <w:t xml:space="preserve">Kanye West splits the vote with Biden- guarantees Trump win </w:t>
      </w:r>
    </w:p>
    <w:p w14:paraId="339976B6" w14:textId="77777777" w:rsidR="00F74D5C" w:rsidRPr="00352EA0" w:rsidRDefault="00F74D5C" w:rsidP="00352EA0">
      <w:r w:rsidRPr="00352EA0">
        <w:rPr>
          <w:rStyle w:val="Style13ptBold"/>
        </w:rPr>
        <w:t>The National 7/5</w:t>
      </w:r>
      <w:r w:rsidRPr="00352EA0">
        <w:t xml:space="preserve">, (The National, “Kanye West's presidential announcement angers Biden supporters over potential split vote”, </w:t>
      </w:r>
      <w:hyperlink r:id="rId51" w:history="1">
        <w:r w:rsidRPr="00352EA0">
          <w:rPr>
            <w:rStyle w:val="Hyperlink"/>
          </w:rPr>
          <w:t>https://www.thenational.ae/world/the-americas/kanye-west-s-presidential-announcement-angers-biden-supporters-over-potential-split-vote-1.1044451</w:t>
        </w:r>
      </w:hyperlink>
      <w:r w:rsidRPr="00352EA0">
        <w:t xml:space="preserve">) </w:t>
      </w:r>
    </w:p>
    <w:p w14:paraId="216BF5DE" w14:textId="77777777" w:rsidR="00F74D5C" w:rsidRPr="00792DAA" w:rsidRDefault="00F74D5C" w:rsidP="00F74D5C">
      <w:r w:rsidRPr="00792DAA">
        <w:t xml:space="preserve">Kanye West, the entertainment mogul who urges listeners in one song to “reach for the stars, so if you fall, you land on a cloud”, said on Saturday he would challenge Donald Trump for the US presidency this year. “We must now realise the promise of America by trusting God, unifying our vision and building our future. </w:t>
      </w:r>
      <w:r w:rsidRPr="005528D6">
        <w:rPr>
          <w:rStyle w:val="StyleUnderline"/>
        </w:rPr>
        <w:t xml:space="preserve">I am running for president of the United States! </w:t>
      </w:r>
      <w:r w:rsidRPr="00792DAA">
        <w:t xml:space="preserve">#2020VISION,” the rapper tweeted as Americans marked Independence Day. But </w:t>
      </w:r>
      <w:r w:rsidRPr="00792DAA">
        <w:rPr>
          <w:rStyle w:val="StyleUnderline"/>
        </w:rPr>
        <w:t>his announcement has angered fans of presidential contender Joe Biden for fear that, as an independent candidate, West will take votes away from Mr Biden, a tactic that could favour Mr Trump. West has endorsed Mr Trump before and was invited to the White House where he was pictured wearing a “Make American Great Again!” hat.</w:t>
      </w:r>
      <w:r w:rsidRPr="00792DAA">
        <w:t xml:space="preserve">West offered no further details on his supposed campaign, four months before the November election, and it is unclear if he has officially registered to run for office. Hundreds of thousands of Twitter users reacted to the star’s announcement and “Kanye” shot to become the top-trending term on the platform, although many questioned whether the volatile rapper would go through with his plan and others said it was a publicity stunt. CJ Pearson, president at activist youth organisation Last Hope USA, expressed pessimism about the prospects of the rapper running as independent. “If </w:t>
      </w:r>
      <w:r w:rsidRPr="00792DAA">
        <w:rPr>
          <w:rStyle w:val="StyleUnderline"/>
        </w:rPr>
        <w:t>Kanye runs in 2020</w:t>
      </w:r>
      <w:r w:rsidRPr="00792DAA">
        <w:t xml:space="preserve"> (which I’m doubtful he will), </w:t>
      </w:r>
      <w:r w:rsidRPr="00792DAA">
        <w:rPr>
          <w:rStyle w:val="StyleUnderline"/>
        </w:rPr>
        <w:t>he’d only take away votes from Joe Biden. Young people are already unenthusiastic enough as is about Biden’s candidacy, but he’d also chip away at Biden’s black support,” he wrote.</w:t>
      </w:r>
    </w:p>
    <w:p w14:paraId="3CDFABEF" w14:textId="77777777" w:rsidR="00F74D5C" w:rsidRPr="00F74D5C" w:rsidRDefault="00F74D5C" w:rsidP="00F74D5C"/>
    <w:p w14:paraId="720F4904" w14:textId="5F9727AE" w:rsidR="00EA3133" w:rsidRDefault="00EA3133" w:rsidP="00EA3133">
      <w:pPr>
        <w:pStyle w:val="Heading3"/>
      </w:pPr>
      <w:r>
        <w:t>AT black voters link</w:t>
      </w:r>
    </w:p>
    <w:p w14:paraId="7B639ED9" w14:textId="77777777" w:rsidR="00EA3133" w:rsidRDefault="00EA3133" w:rsidP="00EA3133">
      <w:pPr>
        <w:pStyle w:val="Heading4"/>
      </w:pPr>
      <w:r>
        <w:t>Zero chance he successfully appeals to black voters</w:t>
      </w:r>
    </w:p>
    <w:p w14:paraId="37D1F227" w14:textId="622FB71D" w:rsidR="00EA3133" w:rsidRPr="00330E3C" w:rsidRDefault="00EA3133" w:rsidP="00EA3133">
      <w:r w:rsidRPr="00352EA0">
        <w:rPr>
          <w:rStyle w:val="Style13ptBold"/>
        </w:rPr>
        <w:t>Nelson</w:t>
      </w:r>
      <w:r>
        <w:t xml:space="preserve"> 2-28-20</w:t>
      </w:r>
      <w:r w:rsidRPr="00352EA0">
        <w:rPr>
          <w:rStyle w:val="Style13ptBold"/>
        </w:rPr>
        <w:t>20</w:t>
      </w:r>
      <w:r>
        <w:t xml:space="preserve"> (Sophia, “Trump and his 2020 campaign team are trying to win over black voters, but they will fail. Black voters aren’t buying what Trump is selling. How do I know? I'm a black person who recently left the GOP after decades of being a loyal Republican.,” USA Today, https://www.usatoday.com/story/opinion/2020/02/28/trumps-team-convert-black-voters-wont-succeed-column/4727022002/)</w:t>
      </w:r>
      <w:r w:rsidR="00352EA0">
        <w:t>//BB</w:t>
      </w:r>
    </w:p>
    <w:p w14:paraId="0C439DCF" w14:textId="77777777" w:rsidR="00EA3133" w:rsidRDefault="00EA3133" w:rsidP="00EA3133"/>
    <w:p w14:paraId="66525657" w14:textId="2E4507E1" w:rsidR="00EA3133" w:rsidRPr="00330E3C" w:rsidRDefault="00EA3133" w:rsidP="00EA3133">
      <w:r w:rsidRPr="00352EA0">
        <w:rPr>
          <w:rStyle w:val="StyleUnderline"/>
        </w:rPr>
        <w:t>In his State of the Union</w:t>
      </w:r>
      <w:r>
        <w:t xml:space="preserve"> address this month, as preposterous as it seems, President Donald </w:t>
      </w:r>
      <w:r w:rsidRPr="00352EA0">
        <w:rPr>
          <w:rStyle w:val="StyleUnderline"/>
        </w:rPr>
        <w:t>Trump made it clear he intends to reach out to black voters</w:t>
      </w:r>
      <w:r>
        <w:t>. He made one of the last living Tuskegee airmen, 100-year-old Charles McGee, a brigadier general, and he had other black guests present in the gallery with the first lady.</w:t>
      </w:r>
      <w:r w:rsidR="00352EA0">
        <w:t xml:space="preserve"> </w:t>
      </w:r>
      <w:r>
        <w:t>After the speech, a friend sent me a photo of a booklet he received from an organization called BlakPac. The cover had a photo of Trump with an image of Frederick Douglass. This is the same Trump who in February 2017 said of the famed escaped slave-turned-abolitionist, "Frederick Douglass is an example of somebody who's done an amazing job and is being recognized more and more, I notice."</w:t>
      </w:r>
      <w:r w:rsidR="00352EA0">
        <w:t xml:space="preserve"> </w:t>
      </w:r>
      <w:r>
        <w:t>The president's comments caused a media firestorm as it became apparent that he did not know much about Douglass, including, possibly, that he died in 1895.</w:t>
      </w:r>
      <w:r w:rsidR="00352EA0">
        <w:t xml:space="preserve"> </w:t>
      </w:r>
      <w:r>
        <w:t>The interesting thing about this brochure was that the banner on the cover read: “Make Black America Great Again.” It boldly proclaims: “Exposing how modern day Jim Crow Democrats are keeping black Americans under heel, and how Trump’s conservative agenda will set them free.”</w:t>
      </w:r>
      <w:r w:rsidR="00352EA0">
        <w:t xml:space="preserve"> </w:t>
      </w:r>
      <w:r>
        <w:t>What really struck me was the last sentence: that somehow Trump is going to set black people “free.”</w:t>
      </w:r>
      <w:r w:rsidR="00352EA0">
        <w:t xml:space="preserve"> </w:t>
      </w:r>
      <w:r>
        <w:t>Not buying what Trump is selling</w:t>
      </w:r>
      <w:r w:rsidR="00352EA0">
        <w:t xml:space="preserve"> </w:t>
      </w:r>
      <w:r>
        <w:t>Free from what? Policies that have protected the civil rights and voting rights of black voters? Provided health care for black Americans? Free school lunches and prenatal care for black women and children? All policies, by the way, that the president and his party have cut and restricted since taking office.</w:t>
      </w:r>
      <w:r w:rsidR="00352EA0">
        <w:t xml:space="preserve"> </w:t>
      </w:r>
      <w:r>
        <w:t xml:space="preserve">Let me be direct: </w:t>
      </w:r>
      <w:r w:rsidRPr="00352EA0">
        <w:rPr>
          <w:rStyle w:val="Emphasis"/>
        </w:rPr>
        <w:t>Black voters aren’t buying what Trump is peddling</w:t>
      </w:r>
      <w:r>
        <w:t>.</w:t>
      </w:r>
      <w:r w:rsidR="00352EA0">
        <w:t xml:space="preserve"> </w:t>
      </w:r>
      <w:r w:rsidRPr="00352EA0">
        <w:rPr>
          <w:rStyle w:val="StyleUnderline"/>
        </w:rPr>
        <w:t>How do I know? I am a black person, who was a loyal Republican</w:t>
      </w:r>
      <w:r>
        <w:t xml:space="preserve"> for decades. I recently left the GOP in protest of the president's conduct, as have many of us regardless of race or gender.</w:t>
      </w:r>
      <w:r w:rsidR="00352EA0">
        <w:t xml:space="preserve"> </w:t>
      </w:r>
      <w:r>
        <w:t>A poll of black Americans published last month in The Washington Post showed where Trump stands: 90% disapprove of his job performance, 83% think he's a racist, and 65% say it's a bad time to be black in America.</w:t>
      </w:r>
      <w:r w:rsidR="00352EA0">
        <w:t xml:space="preserve"> </w:t>
      </w:r>
      <w:r>
        <w:t>President Trump delivers remarks to Opportunity Now summit in Charlotte, North Carolina, on Feb. 7, 2020.</w:t>
      </w:r>
      <w:r w:rsidR="00352EA0">
        <w:t xml:space="preserve"> </w:t>
      </w:r>
      <w:r>
        <w:t>How can this be when black unemployment is at historic lows and Trump has shown support for historically black colleges and universities (HBCUs)? The economy is roaring along, and the stock market was strong until this week's coronavirus panic.</w:t>
      </w:r>
      <w:r w:rsidR="00352EA0">
        <w:t xml:space="preserve"> </w:t>
      </w:r>
      <w:r>
        <w:t>The Trump team is actually taking this issue seriously. They know that white voters have deserted the Democratic Party and that to win, the eventual Democratic nominee must get over 90% of the black vote and at least 39% of the white vote. That's something Barack Obama managed to do in 2008 and 2012, according to exit polls, but Hillary Clinton fell short in 2016 with 37% of the white vote.</w:t>
      </w:r>
      <w:r w:rsidR="00352EA0">
        <w:t xml:space="preserve"> </w:t>
      </w:r>
      <w:r>
        <w:t>Literally trying to buy the black vote</w:t>
      </w:r>
      <w:r w:rsidR="00352EA0">
        <w:t xml:space="preserve"> </w:t>
      </w:r>
      <w:r>
        <w:t>More evidence of Trump’s efforts to reach black voters surfaced in a Politico report about black groups and at least one pastor holding events in black communities where organizers hand out tens of thousands of dollars to attendees. Where I grew up, we called it “walking around money” or “street money” that campaign surrogates gave to people to get them out to vote for their candidate.</w:t>
      </w:r>
      <w:r w:rsidR="00352EA0">
        <w:t xml:space="preserve"> </w:t>
      </w:r>
      <w:r w:rsidRPr="00352EA0">
        <w:rPr>
          <w:rStyle w:val="StyleUnderline"/>
        </w:rPr>
        <w:t>The black vote has eluded Republicans since the Nixon era</w:t>
      </w:r>
      <w:r>
        <w:t>. In 1960, the Democratic nominee, Sen. John F. Kennedy, won 68% of the black vote to Nixon’s 32%. That dropped to 6% in 1964 when Sen. Barry Goldwater, an opponent of the Civil Rights Act, was the party standard-bearer. By 1968, Nixon had gotten the black vote numbers back up (in a three-man race) to 15%.</w:t>
      </w:r>
      <w:r w:rsidR="00352EA0">
        <w:t xml:space="preserve"> </w:t>
      </w:r>
      <w:r>
        <w:t xml:space="preserve">Fast-forward to 1988: Republican Vice President George </w:t>
      </w:r>
      <w:r w:rsidRPr="00352EA0">
        <w:rPr>
          <w:rStyle w:val="StyleUnderline"/>
        </w:rPr>
        <w:t>H.W.</w:t>
      </w:r>
      <w:r>
        <w:t xml:space="preserve"> Bush </w:t>
      </w:r>
      <w:r w:rsidRPr="00352EA0">
        <w:rPr>
          <w:rStyle w:val="StyleUnderline"/>
        </w:rPr>
        <w:t>got 11% of the black vote</w:t>
      </w:r>
      <w:r>
        <w:t xml:space="preserve">. </w:t>
      </w:r>
      <w:r w:rsidRPr="00352EA0">
        <w:rPr>
          <w:rStyle w:val="StyleUnderline"/>
        </w:rPr>
        <w:t>That fell to 10% in 1992. GOP nominee Bob Dole hit a high of 12% in 1996 with running mate Jack Kemp (a beloved figure in the black community) with George W. Bush falling to 9% in 2000</w:t>
      </w:r>
      <w:r>
        <w:t>.</w:t>
      </w:r>
      <w:r w:rsidR="00352EA0">
        <w:t xml:space="preserve"> </w:t>
      </w:r>
      <w:r>
        <w:t>No Republican since Dole and Bush 41 has scored double digits with the black vote.</w:t>
      </w:r>
      <w:r w:rsidR="00352EA0">
        <w:t xml:space="preserve"> </w:t>
      </w:r>
      <w:r w:rsidRPr="00352EA0">
        <w:rPr>
          <w:rStyle w:val="StyleUnderline"/>
        </w:rPr>
        <w:t xml:space="preserve">The problem for Trump </w:t>
      </w:r>
      <w:r w:rsidRPr="00352EA0">
        <w:rPr>
          <w:rStyle w:val="Emphasis"/>
          <w:sz w:val="30"/>
          <w:szCs w:val="30"/>
        </w:rPr>
        <w:t>isn’t</w:t>
      </w:r>
      <w:r w:rsidRPr="00352EA0">
        <w:rPr>
          <w:rStyle w:val="StyleUnderline"/>
        </w:rPr>
        <w:t xml:space="preserve"> </w:t>
      </w:r>
      <w:r w:rsidRPr="00352EA0">
        <w:t>the economy or his support for HBCUs,</w:t>
      </w:r>
      <w:r w:rsidRPr="00352EA0">
        <w:rPr>
          <w:rStyle w:val="StyleUnderline"/>
        </w:rPr>
        <w:t xml:space="preserve"> </w:t>
      </w:r>
      <w:r w:rsidRPr="00352EA0">
        <w:rPr>
          <w:rStyle w:val="Emphasis"/>
          <w:sz w:val="30"/>
          <w:szCs w:val="30"/>
        </w:rPr>
        <w:t>criminal justice reform</w:t>
      </w:r>
      <w:r w:rsidRPr="00352EA0">
        <w:t xml:space="preserve"> and the like</w:t>
      </w:r>
      <w:r>
        <w:t xml:space="preserve">. </w:t>
      </w:r>
      <w:r w:rsidRPr="00352EA0">
        <w:rPr>
          <w:rStyle w:val="StyleUnderline"/>
        </w:rPr>
        <w:t>His problem is him. His mouth. His history calling for the death penalty of the "Central Park Five." His being sued for housing discrimination in the 1970s. His open, hostile and racist birther attacks on America's 44th president. His calling African nations “s-------” countries. His open and vicious attacks on black women like former adviser Omarosa Manigault Newman or members of Congress also known as "The Squad" — calling them “dogs” and “wacky,” telling them to "go back" to the corrupt countries they supposedly came</w:t>
      </w:r>
      <w:r>
        <w:t xml:space="preserve"> from.</w:t>
      </w:r>
      <w:r w:rsidR="00352EA0">
        <w:t xml:space="preserve"> </w:t>
      </w:r>
      <w:r>
        <w:t xml:space="preserve">Black women are the most devoted and loyal voters to the Democratic Party. </w:t>
      </w:r>
      <w:r w:rsidRPr="00352EA0">
        <w:rPr>
          <w:rStyle w:val="Emphasis"/>
        </w:rPr>
        <w:t>Trump will move no black female voters to his column in November</w:t>
      </w:r>
      <w:r w:rsidRPr="00352EA0">
        <w:rPr>
          <w:rStyle w:val="StyleUnderline"/>
        </w:rPr>
        <w:t>. They dislike him intensely, as do</w:t>
      </w:r>
      <w:r>
        <w:t xml:space="preserve"> I. </w:t>
      </w:r>
    </w:p>
    <w:p w14:paraId="77C8FC22" w14:textId="77777777" w:rsidR="00EA3133" w:rsidRPr="00EA3133" w:rsidRDefault="00EA3133" w:rsidP="00EA3133"/>
    <w:p w14:paraId="4987E57E" w14:textId="71F82645" w:rsidR="00EA3133" w:rsidRPr="00EA3133" w:rsidRDefault="00EA3133" w:rsidP="00EA3133">
      <w:pPr>
        <w:pStyle w:val="Heading3"/>
      </w:pPr>
      <w:r>
        <w:t>AT immigration link</w:t>
      </w:r>
    </w:p>
    <w:p w14:paraId="7430BA36" w14:textId="77777777" w:rsidR="00EA3133" w:rsidRPr="00FF21C0" w:rsidRDefault="00EA3133" w:rsidP="00FF21C0">
      <w:pPr>
        <w:pStyle w:val="Heading4"/>
      </w:pPr>
      <w:r w:rsidRPr="00FF21C0">
        <w:t>Trump can’t and won’t take credit – he will continue to campaign as tough on immigration to play to maintain his base support – he’s not wrong – the plan would cost him their support</w:t>
      </w:r>
    </w:p>
    <w:p w14:paraId="0C64A1BB" w14:textId="77777777" w:rsidR="00EA3133" w:rsidRPr="00477A26" w:rsidRDefault="00EA3133" w:rsidP="00EA3133">
      <w:pPr>
        <w:rPr>
          <w:rStyle w:val="Style13ptBold"/>
        </w:rPr>
      </w:pPr>
      <w:r w:rsidRPr="00477A26">
        <w:rPr>
          <w:rStyle w:val="Style13ptBold"/>
        </w:rPr>
        <w:t>Nobles 2020</w:t>
      </w:r>
    </w:p>
    <w:p w14:paraId="0B9D3D02" w14:textId="294C0247" w:rsidR="00EA3133" w:rsidRDefault="00EA3133" w:rsidP="00EA3133">
      <w:pPr>
        <w:rPr>
          <w:rStyle w:val="Hyperlink"/>
        </w:rPr>
      </w:pPr>
      <w:r>
        <w:t xml:space="preserve">Ryan, Dana Bash, Kevin Liptak, Kaitlan Collins, and Betsy Klein, CNN, “Trump campaign seizes on immigration order to ignite his base” April 21, 2020 </w:t>
      </w:r>
      <w:hyperlink r:id="rId52" w:history="1">
        <w:r w:rsidRPr="0069121D">
          <w:rPr>
            <w:rStyle w:val="Hyperlink"/>
          </w:rPr>
          <w:t>https://www.usnews.com/elections/immigration-2020</w:t>
        </w:r>
      </w:hyperlink>
    </w:p>
    <w:p w14:paraId="640038D4" w14:textId="77777777" w:rsidR="00352EA0" w:rsidRDefault="00352EA0" w:rsidP="00EA3133"/>
    <w:p w14:paraId="6D56A5C3" w14:textId="77911173" w:rsidR="00CD799C" w:rsidRPr="009C47A6" w:rsidRDefault="00EA3133" w:rsidP="00CD799C">
      <w:r w:rsidRPr="000C4A02">
        <w:t xml:space="preserve">(CNN)President Donald </w:t>
      </w:r>
      <w:r w:rsidRPr="00477A26">
        <w:rPr>
          <w:rStyle w:val="StyleUnderline"/>
        </w:rPr>
        <w:t>Trump's reelection campaign and allies are</w:t>
      </w:r>
      <w:r w:rsidRPr="000C4A02">
        <w:t xml:space="preserve"> already </w:t>
      </w:r>
      <w:r w:rsidRPr="00477A26">
        <w:rPr>
          <w:rStyle w:val="StyleUnderline"/>
        </w:rPr>
        <w:t>touting</w:t>
      </w:r>
      <w:r w:rsidRPr="000C4A02">
        <w:t xml:space="preserve"> and defending </w:t>
      </w:r>
      <w:r w:rsidRPr="00477A26">
        <w:rPr>
          <w:rStyle w:val="StyleUnderline"/>
        </w:rPr>
        <w:t xml:space="preserve">his newly announced </w:t>
      </w:r>
      <w:r w:rsidRPr="000C4A02">
        <w:t>e</w:t>
      </w:r>
      <w:r w:rsidRPr="00477A26">
        <w:rPr>
          <w:rStyle w:val="StyleUnderline"/>
        </w:rPr>
        <w:t>x</w:t>
      </w:r>
      <w:r w:rsidRPr="000C4A02">
        <w:t xml:space="preserve">ecutive </w:t>
      </w:r>
      <w:r w:rsidRPr="00477A26">
        <w:rPr>
          <w:rStyle w:val="StyleUnderline"/>
        </w:rPr>
        <w:t>o</w:t>
      </w:r>
      <w:r w:rsidRPr="000C4A02">
        <w:t xml:space="preserve">rder </w:t>
      </w:r>
      <w:r w:rsidRPr="00477A26">
        <w:rPr>
          <w:rStyle w:val="StyleUnderline"/>
        </w:rPr>
        <w:t>to</w:t>
      </w:r>
      <w:r w:rsidRPr="000C4A02">
        <w:t xml:space="preserve"> temporarily </w:t>
      </w:r>
      <w:r w:rsidRPr="00477A26">
        <w:rPr>
          <w:rStyle w:val="StyleUnderline"/>
        </w:rPr>
        <w:t>halt immigration</w:t>
      </w:r>
      <w:r w:rsidRPr="000C4A02">
        <w:t xml:space="preserve"> to the United States, even as the White House has yet to release the full details of how the administration intends to implement the President's plan. The flurry of steps reflected the political underpinnings of Trump's late-night announcement on Monday, which the President said came in "light of the attack from the Invisible Enemy, as well as the need to protect the jobs of our GREAT American Citizen." </w:t>
      </w:r>
      <w:r w:rsidRPr="00477A26">
        <w:rPr>
          <w:rStyle w:val="StyleUnderline"/>
        </w:rPr>
        <w:t>The move</w:t>
      </w:r>
      <w:r w:rsidRPr="000C4A02">
        <w:t xml:space="preserve"> -- which could prove </w:t>
      </w:r>
      <w:r w:rsidRPr="00477A26">
        <w:rPr>
          <w:rStyle w:val="StyleUnderline"/>
        </w:rPr>
        <w:t>largely symbolic</w:t>
      </w:r>
      <w:r w:rsidRPr="000C4A02">
        <w:t xml:space="preserve">, given the restrictions on immigration already in place due to the coronavirus pandemic -- </w:t>
      </w:r>
      <w:r w:rsidRPr="00477A26">
        <w:rPr>
          <w:rStyle w:val="StyleUnderline"/>
        </w:rPr>
        <w:t xml:space="preserve">allows Trump and his campaign to </w:t>
      </w:r>
      <w:r w:rsidRPr="00477A26">
        <w:rPr>
          <w:rStyle w:val="Emphasis"/>
        </w:rPr>
        <w:t>play directly to his base on the issue of immigration</w:t>
      </w:r>
      <w:r w:rsidRPr="00477A26">
        <w:rPr>
          <w:rStyle w:val="StyleUnderline"/>
        </w:rPr>
        <w:t>, which the President believes won him the 2016 election and he hopes to use again in 2020</w:t>
      </w:r>
      <w:r w:rsidRPr="000C4A02">
        <w:t xml:space="preserve">. After Trump announced the order on Twitter, his campaign bombarded supporters with text messages and email alerts informing them of the decision and touting it as a prime example of Trump's "America First" approach. The President's newly installed press secretary issued a statement saying the move reflected Trump's commitment to "protecting the health and economic well-being of American citizens," without explaining who would be affected by the order, what it was limiting or when it might be signed. Later, she wrote that Democrats had "betrayed" the "hard-working Americans President @RealDonaldTrump is putting first." The pre-buttals also reflected another reality: The final executive order may not stop all immigrant workers from entering the country. Already, administration officials have advised agricultural groups that seasonal farm workers won't be affected. </w:t>
      </w:r>
      <w:r w:rsidRPr="000C4A02">
        <w:rPr>
          <w:rStyle w:val="StyleUnderline"/>
        </w:rPr>
        <w:t>Trump campaign officials with direct knowledge of the strategy argued the move was smart politics by the President, because it addresses a specific anxiety related to the pandemic within the American public while highlighting a longtime approach to border security by Trump</w:t>
      </w:r>
      <w:r w:rsidRPr="000C4A02">
        <w:t xml:space="preserve">. It comes as the President has expressed frustration privately over his reelection strategy. </w:t>
      </w:r>
      <w:r w:rsidRPr="000C4A02">
        <w:rPr>
          <w:rStyle w:val="StyleUnderline"/>
        </w:rPr>
        <w:t>While once counting on the economy to boost him in November, his campaign has been forced to change tactics and immigration has always been the President's safest rallying cry.</w:t>
      </w:r>
      <w:r>
        <w:rPr>
          <w:rStyle w:val="StyleUnderline"/>
        </w:rPr>
        <w:t xml:space="preserve"> </w:t>
      </w:r>
      <w:r w:rsidRPr="000C4A02">
        <w:t>"This is directly in line with the President's 'America First' agenda," one official said. "He has long been committed to keeping our borders safe and this is the perfect time to highlight that priority and implement his plan."</w:t>
      </w:r>
    </w:p>
    <w:p w14:paraId="719D94E4" w14:textId="6F87BA92" w:rsidR="00CD799C" w:rsidRPr="00CD799C" w:rsidRDefault="00CD799C" w:rsidP="00CD799C"/>
    <w:sectPr w:rsidR="00CD799C" w:rsidRPr="00CD7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6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754027197088"/>
    <w:docVar w:name="VerbatimVersion" w:val="5.1"/>
  </w:docVars>
  <w:rsids>
    <w:rsidRoot w:val="008F68E6"/>
    <w:rsid w:val="000139A3"/>
    <w:rsid w:val="000350EF"/>
    <w:rsid w:val="00073558"/>
    <w:rsid w:val="000A13B5"/>
    <w:rsid w:val="00100833"/>
    <w:rsid w:val="00104529"/>
    <w:rsid w:val="00105942"/>
    <w:rsid w:val="00107396"/>
    <w:rsid w:val="00124C4F"/>
    <w:rsid w:val="00143D13"/>
    <w:rsid w:val="00144A4C"/>
    <w:rsid w:val="00176AB0"/>
    <w:rsid w:val="00177B7D"/>
    <w:rsid w:val="0018322D"/>
    <w:rsid w:val="00191CA1"/>
    <w:rsid w:val="001A3EAA"/>
    <w:rsid w:val="001B1F9A"/>
    <w:rsid w:val="001B5776"/>
    <w:rsid w:val="001E527A"/>
    <w:rsid w:val="001F78CE"/>
    <w:rsid w:val="00214221"/>
    <w:rsid w:val="00220F73"/>
    <w:rsid w:val="00251FC7"/>
    <w:rsid w:val="002855A7"/>
    <w:rsid w:val="002B146A"/>
    <w:rsid w:val="002B5E17"/>
    <w:rsid w:val="002D3980"/>
    <w:rsid w:val="002E71BF"/>
    <w:rsid w:val="003014D4"/>
    <w:rsid w:val="00315690"/>
    <w:rsid w:val="00316B75"/>
    <w:rsid w:val="003236A3"/>
    <w:rsid w:val="00325058"/>
    <w:rsid w:val="00325646"/>
    <w:rsid w:val="00330131"/>
    <w:rsid w:val="003460F2"/>
    <w:rsid w:val="00346B33"/>
    <w:rsid w:val="00352EA0"/>
    <w:rsid w:val="0036222B"/>
    <w:rsid w:val="0038158C"/>
    <w:rsid w:val="003902BA"/>
    <w:rsid w:val="00397AA0"/>
    <w:rsid w:val="003A09E2"/>
    <w:rsid w:val="003B2730"/>
    <w:rsid w:val="003C2E64"/>
    <w:rsid w:val="003D4B7B"/>
    <w:rsid w:val="00407037"/>
    <w:rsid w:val="00430D3B"/>
    <w:rsid w:val="004605D6"/>
    <w:rsid w:val="00473676"/>
    <w:rsid w:val="00493FBD"/>
    <w:rsid w:val="004A0BFD"/>
    <w:rsid w:val="004C60E8"/>
    <w:rsid w:val="004E3579"/>
    <w:rsid w:val="004E4A88"/>
    <w:rsid w:val="004E728B"/>
    <w:rsid w:val="004F2DB0"/>
    <w:rsid w:val="004F39E0"/>
    <w:rsid w:val="005048A6"/>
    <w:rsid w:val="00520397"/>
    <w:rsid w:val="00523397"/>
    <w:rsid w:val="00537BD5"/>
    <w:rsid w:val="00551E34"/>
    <w:rsid w:val="0057268A"/>
    <w:rsid w:val="0057483D"/>
    <w:rsid w:val="005B2DCD"/>
    <w:rsid w:val="005B4754"/>
    <w:rsid w:val="005B6F45"/>
    <w:rsid w:val="005C2FFF"/>
    <w:rsid w:val="005C47C8"/>
    <w:rsid w:val="005D122B"/>
    <w:rsid w:val="005D2912"/>
    <w:rsid w:val="005F46FC"/>
    <w:rsid w:val="006047F2"/>
    <w:rsid w:val="00605E81"/>
    <w:rsid w:val="006065BD"/>
    <w:rsid w:val="0063395C"/>
    <w:rsid w:val="00645FA9"/>
    <w:rsid w:val="00647866"/>
    <w:rsid w:val="00665003"/>
    <w:rsid w:val="00692815"/>
    <w:rsid w:val="006A2AD0"/>
    <w:rsid w:val="006A604F"/>
    <w:rsid w:val="006C2375"/>
    <w:rsid w:val="006C4937"/>
    <w:rsid w:val="006D4ECC"/>
    <w:rsid w:val="006E64AB"/>
    <w:rsid w:val="007011CF"/>
    <w:rsid w:val="00705103"/>
    <w:rsid w:val="00707079"/>
    <w:rsid w:val="00716CEE"/>
    <w:rsid w:val="00722258"/>
    <w:rsid w:val="007243E5"/>
    <w:rsid w:val="00746F10"/>
    <w:rsid w:val="00766EA0"/>
    <w:rsid w:val="007718BF"/>
    <w:rsid w:val="007841BD"/>
    <w:rsid w:val="007873A2"/>
    <w:rsid w:val="0079043F"/>
    <w:rsid w:val="007959A9"/>
    <w:rsid w:val="007A2226"/>
    <w:rsid w:val="007A73D5"/>
    <w:rsid w:val="007B1343"/>
    <w:rsid w:val="007E7B95"/>
    <w:rsid w:val="007F5B66"/>
    <w:rsid w:val="00804642"/>
    <w:rsid w:val="00823A1C"/>
    <w:rsid w:val="00845B9D"/>
    <w:rsid w:val="00860984"/>
    <w:rsid w:val="008B3ECB"/>
    <w:rsid w:val="008B4E85"/>
    <w:rsid w:val="008C1B2E"/>
    <w:rsid w:val="008D1947"/>
    <w:rsid w:val="008D2F91"/>
    <w:rsid w:val="008E5F59"/>
    <w:rsid w:val="008F5C32"/>
    <w:rsid w:val="008F68E6"/>
    <w:rsid w:val="0091627E"/>
    <w:rsid w:val="0091788D"/>
    <w:rsid w:val="00925469"/>
    <w:rsid w:val="00954BAD"/>
    <w:rsid w:val="0095692B"/>
    <w:rsid w:val="00962C8B"/>
    <w:rsid w:val="009674D9"/>
    <w:rsid w:val="0097032B"/>
    <w:rsid w:val="00977080"/>
    <w:rsid w:val="009A025D"/>
    <w:rsid w:val="009A1436"/>
    <w:rsid w:val="009A7517"/>
    <w:rsid w:val="009B4EFD"/>
    <w:rsid w:val="009C47A6"/>
    <w:rsid w:val="009D2EAD"/>
    <w:rsid w:val="009D54B2"/>
    <w:rsid w:val="009E1922"/>
    <w:rsid w:val="009F7ED2"/>
    <w:rsid w:val="00A10294"/>
    <w:rsid w:val="00A30154"/>
    <w:rsid w:val="00A71C23"/>
    <w:rsid w:val="00A77825"/>
    <w:rsid w:val="00A83AEB"/>
    <w:rsid w:val="00A923FA"/>
    <w:rsid w:val="00A93661"/>
    <w:rsid w:val="00A95652"/>
    <w:rsid w:val="00AB1923"/>
    <w:rsid w:val="00AC0AB8"/>
    <w:rsid w:val="00AD4ACD"/>
    <w:rsid w:val="00AE0A93"/>
    <w:rsid w:val="00AE1121"/>
    <w:rsid w:val="00B031B2"/>
    <w:rsid w:val="00B30BD7"/>
    <w:rsid w:val="00B33C6D"/>
    <w:rsid w:val="00B4508F"/>
    <w:rsid w:val="00B53720"/>
    <w:rsid w:val="00B55AD5"/>
    <w:rsid w:val="00B55C00"/>
    <w:rsid w:val="00B62D60"/>
    <w:rsid w:val="00B8057C"/>
    <w:rsid w:val="00B82C0B"/>
    <w:rsid w:val="00BB2929"/>
    <w:rsid w:val="00BC0565"/>
    <w:rsid w:val="00BC1092"/>
    <w:rsid w:val="00BC74D7"/>
    <w:rsid w:val="00BD6238"/>
    <w:rsid w:val="00BE4B38"/>
    <w:rsid w:val="00BF593B"/>
    <w:rsid w:val="00BF65D3"/>
    <w:rsid w:val="00BF773A"/>
    <w:rsid w:val="00BF7E81"/>
    <w:rsid w:val="00C13773"/>
    <w:rsid w:val="00C16A9F"/>
    <w:rsid w:val="00C17CC8"/>
    <w:rsid w:val="00C641CB"/>
    <w:rsid w:val="00C83417"/>
    <w:rsid w:val="00C9373B"/>
    <w:rsid w:val="00C9604F"/>
    <w:rsid w:val="00CA19AA"/>
    <w:rsid w:val="00CA5851"/>
    <w:rsid w:val="00CB0D42"/>
    <w:rsid w:val="00CC21D0"/>
    <w:rsid w:val="00CC5298"/>
    <w:rsid w:val="00CD736E"/>
    <w:rsid w:val="00CD798D"/>
    <w:rsid w:val="00CD798E"/>
    <w:rsid w:val="00CD799C"/>
    <w:rsid w:val="00CE161E"/>
    <w:rsid w:val="00CF59A8"/>
    <w:rsid w:val="00D067B9"/>
    <w:rsid w:val="00D21A7D"/>
    <w:rsid w:val="00D30B28"/>
    <w:rsid w:val="00D325A9"/>
    <w:rsid w:val="00D36A8A"/>
    <w:rsid w:val="00D57A3C"/>
    <w:rsid w:val="00D61409"/>
    <w:rsid w:val="00D6691E"/>
    <w:rsid w:val="00D71170"/>
    <w:rsid w:val="00D72603"/>
    <w:rsid w:val="00D801B5"/>
    <w:rsid w:val="00D96F81"/>
    <w:rsid w:val="00DA1C92"/>
    <w:rsid w:val="00DA25D4"/>
    <w:rsid w:val="00DA4E6F"/>
    <w:rsid w:val="00DA6538"/>
    <w:rsid w:val="00DC4454"/>
    <w:rsid w:val="00E035AD"/>
    <w:rsid w:val="00E07460"/>
    <w:rsid w:val="00E15E75"/>
    <w:rsid w:val="00E17261"/>
    <w:rsid w:val="00E201F9"/>
    <w:rsid w:val="00E32C8D"/>
    <w:rsid w:val="00E5262C"/>
    <w:rsid w:val="00E55757"/>
    <w:rsid w:val="00E70262"/>
    <w:rsid w:val="00E7681B"/>
    <w:rsid w:val="00E955E5"/>
    <w:rsid w:val="00E97487"/>
    <w:rsid w:val="00EA3133"/>
    <w:rsid w:val="00EB618E"/>
    <w:rsid w:val="00EC088E"/>
    <w:rsid w:val="00EC7DC4"/>
    <w:rsid w:val="00ED30CF"/>
    <w:rsid w:val="00F176EF"/>
    <w:rsid w:val="00F455EA"/>
    <w:rsid w:val="00F45703"/>
    <w:rsid w:val="00F45E10"/>
    <w:rsid w:val="00F46583"/>
    <w:rsid w:val="00F6364A"/>
    <w:rsid w:val="00F63AEE"/>
    <w:rsid w:val="00F74D5C"/>
    <w:rsid w:val="00F836D9"/>
    <w:rsid w:val="00F9113A"/>
    <w:rsid w:val="00FA68B7"/>
    <w:rsid w:val="00FE2546"/>
    <w:rsid w:val="00FE3178"/>
    <w:rsid w:val="00FE5979"/>
    <w:rsid w:val="00FF21C0"/>
    <w:rsid w:val="00FF406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F71E4"/>
  <w15:chartTrackingRefBased/>
  <w15:docId w15:val="{CCE48DB2-B9E7-407A-8DCF-63C21749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C088E"/>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EC08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EC088E"/>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EC088E"/>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EC088E"/>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EC08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088E"/>
  </w:style>
  <w:style w:type="character" w:customStyle="1" w:styleId="Heading1Char">
    <w:name w:val="Heading 1 Char"/>
    <w:aliases w:val="Pocket Char"/>
    <w:basedOn w:val="DefaultParagraphFont"/>
    <w:link w:val="Heading1"/>
    <w:rsid w:val="00EC088E"/>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EC088E"/>
    <w:rPr>
      <w:rFonts w:ascii="Times New Roman" w:eastAsiaTheme="majorEastAsia" w:hAnsi="Times New Roman" w:cstheme="majorBidi"/>
      <w:b/>
      <w:sz w:val="38"/>
      <w:szCs w:val="26"/>
      <w:u w:val="double"/>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EC088E"/>
    <w:rPr>
      <w:rFonts w:ascii="Times New Roman" w:eastAsiaTheme="majorEastAsia" w:hAnsi="Times New Roman" w:cstheme="majorBidi"/>
      <w:b/>
      <w:sz w:val="30"/>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EC088E"/>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7"/>
    <w:qFormat/>
    <w:rsid w:val="00EC088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C088E"/>
    <w:rPr>
      <w:b/>
      <w:bCs/>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EC088E"/>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EC088E"/>
    <w:rPr>
      <w:color w:val="auto"/>
      <w:u w:val="none"/>
    </w:rPr>
  </w:style>
  <w:style w:type="character" w:styleId="FollowedHyperlink">
    <w:name w:val="FollowedHyperlink"/>
    <w:basedOn w:val="DefaultParagraphFont"/>
    <w:uiPriority w:val="99"/>
    <w:semiHidden/>
    <w:unhideWhenUsed/>
    <w:rsid w:val="00EC088E"/>
    <w:rPr>
      <w:color w:val="auto"/>
      <w:u w:val="none"/>
    </w:rPr>
  </w:style>
  <w:style w:type="paragraph" w:customStyle="1" w:styleId="Emphasis1">
    <w:name w:val="Emphasis1"/>
    <w:basedOn w:val="Normal"/>
    <w:link w:val="Emphasis"/>
    <w:autoRedefine/>
    <w:uiPriority w:val="7"/>
    <w:qFormat/>
    <w:rsid w:val="00CC21D0"/>
    <w:pPr>
      <w:widowControl w:val="0"/>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CC21D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CD798E"/>
    <w:rPr>
      <w:color w:val="605E5C"/>
      <w:shd w:val="clear" w:color="auto" w:fill="E1DFDD"/>
    </w:rPr>
  </w:style>
  <w:style w:type="paragraph" w:customStyle="1" w:styleId="textbold">
    <w:name w:val="text bold"/>
    <w:basedOn w:val="Normal"/>
    <w:uiPriority w:val="7"/>
    <w:qFormat/>
    <w:rsid w:val="00CD799C"/>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042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hill.com/opinion/criminal-justice/437174-voters-are-driving-justice-reform)//BB" TargetMode="External"/><Relationship Id="rId18" Type="http://schemas.openxmlformats.org/officeDocument/2006/relationships/hyperlink" Target="https://www.nytimes.com/2020/06/29/us/politics/supreme-court-trump-biden.html)//BB" TargetMode="External"/><Relationship Id="rId26" Type="http://schemas.openxmlformats.org/officeDocument/2006/relationships/hyperlink" Target="https://www.scientificamerican.com/article/trump-vs-biden-how-covid-19-will-affect-voting-for-president1/)SEM" TargetMode="External"/><Relationship Id="rId39" Type="http://schemas.openxmlformats.org/officeDocument/2006/relationships/hyperlink" Target="https://washingtonmonthly.com/magazine/april-may-june-2020/trumps-second-term-immigration-agenda/" TargetMode="External"/><Relationship Id="rId21" Type="http://schemas.openxmlformats.org/officeDocument/2006/relationships/hyperlink" Target="https://slate.com/news-and-politics/2020/02/virginia-suburbs-progressive-prosecutors.html)//BB" TargetMode="External"/><Relationship Id="rId34" Type="http://schemas.openxmlformats.org/officeDocument/2006/relationships/hyperlink" Target="https://www.nytimes.com/2020/02/08/us/politics/trump-reelection-campaign.html" TargetMode="External"/><Relationship Id="rId42" Type="http://schemas.openxmlformats.org/officeDocument/2006/relationships/hyperlink" Target="https://fivethirtyeight.com/features/how-much-trump-could-help-or-harm-down-ballot-republicans-in-november/)//BB" TargetMode="External"/><Relationship Id="rId47" Type="http://schemas.openxmlformats.org/officeDocument/2006/relationships/hyperlink" Target="https://www.resonate.com/blog/navigating-the-unpredictable-2020-election-politics-or-policy/" TargetMode="External"/><Relationship Id="rId50" Type="http://schemas.openxmlformats.org/officeDocument/2006/relationships/hyperlink" Target="https://reason.com/2019/09/24/trump-might-not-support-criminal-justice-reforms-anymore-that-doesnt-erase-his-past-success/)//BB" TargetMode="External"/><Relationship Id="rId55" Type="http://schemas.openxmlformats.org/officeDocument/2006/relationships/customXml" Target="../customXml/item2.xml"/><Relationship Id="rId7" Type="http://schemas.openxmlformats.org/officeDocument/2006/relationships/hyperlink" Target="https://www.cnn.com/2020/07/05/politics/polls-july-analysis/index.html)//BB" TargetMode="External"/><Relationship Id="rId2" Type="http://schemas.openxmlformats.org/officeDocument/2006/relationships/numbering" Target="numbering.xml"/><Relationship Id="rId16" Type="http://schemas.openxmlformats.org/officeDocument/2006/relationships/hyperlink" Target="https://www.nydailynews.com/news/politics/trump-credit-5-4-conservative-supreme-court-win-article-1.3123929" TargetMode="External"/><Relationship Id="rId29" Type="http://schemas.openxmlformats.org/officeDocument/2006/relationships/hyperlink" Target="https://www.vox.com/policy-and-politics/2020/6/9/21279076/2020-election-trump-economy-democrats-jason-furman%5d//Mango" TargetMode="External"/><Relationship Id="rId11" Type="http://schemas.openxmlformats.org/officeDocument/2006/relationships/hyperlink" Target="https://fivethirtyeight.com/features/new-polling-shows-trumps-electoral-college-advantage-is-slipping/?cid=referral_taboola_feed%5d//Mango" TargetMode="External"/><Relationship Id="rId24" Type="http://schemas.openxmlformats.org/officeDocument/2006/relationships/hyperlink" Target="https://fortune.com/2019/10/30/trump-criminal-justice-reform-2020-democrats/" TargetMode="External"/><Relationship Id="rId32" Type="http://schemas.openxmlformats.org/officeDocument/2006/relationships/hyperlink" Target="https://www.cnn.com/2020/06/08/politics/donald-trump-unity-joe-biden-2020-election-race/index.html)//BB" TargetMode="External"/><Relationship Id="rId37" Type="http://schemas.openxmlformats.org/officeDocument/2006/relationships/hyperlink" Target="https://theimmigrationhub.org/new-poll-outlines-democrats-path-to-victory-on-immigration" TargetMode="External"/><Relationship Id="rId40" Type="http://schemas.openxmlformats.org/officeDocument/2006/relationships/hyperlink" Target="https://cookpolitical.com/analysis/national/national-politics/are-voter-opinions-trump-stable-they-seem)//BB" TargetMode="External"/><Relationship Id="rId45" Type="http://schemas.openxmlformats.org/officeDocument/2006/relationships/hyperlink" Target="https://cnu.edu/wasoncenter/2019/07/01-2020-election-forecast/)//BB" TargetMode="External"/><Relationship Id="rId53"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brookings.edu/blog/fixgov/2020/02/25/to-win-black-mens-votes-in-2020-save-your-slogans-and-speak-to-our-priorities/" TargetMode="External"/><Relationship Id="rId4" Type="http://schemas.openxmlformats.org/officeDocument/2006/relationships/settings" Target="settings.xml"/><Relationship Id="rId9" Type="http://schemas.openxmlformats.org/officeDocument/2006/relationships/hyperlink" Target="https://www.brookings.edu/articles/forecasting-the-presidential-election-what-can-we-learn-from-the-models/%5d//Mango" TargetMode="External"/><Relationship Id="rId14" Type="http://schemas.openxmlformats.org/officeDocument/2006/relationships/hyperlink" Target="https://www.washingtonpost.com/politics/2020/04/20/why-joe-biden-could-swing-votes-by-campaigning-legalize-marijuana/" TargetMode="External"/><Relationship Id="rId22" Type="http://schemas.openxmlformats.org/officeDocument/2006/relationships/hyperlink" Target="https://genprogress.org/content/uploads/youthvote.html" TargetMode="External"/><Relationship Id="rId27" Type="http://schemas.openxmlformats.org/officeDocument/2006/relationships/hyperlink" Target="https://www.nytimes.com/2020/04/11/us/coronavirus-voting-by-mail-elections.html" TargetMode="External"/><Relationship Id="rId30" Type="http://schemas.openxmlformats.org/officeDocument/2006/relationships/hyperlink" Target="https://www.cnn.com/2020/05/15/politics/trump-economy-analysis/index.html" TargetMode="External"/><Relationship Id="rId35" Type="http://schemas.openxmlformats.org/officeDocument/2006/relationships/hyperlink" Target="https://www.washingtonpost.com/politics/2020/06/03/george-floyd-protests-will-not-help-trump-win-reelection-here-are-two-reasons-why/)//BB" TargetMode="External"/><Relationship Id="rId43" Type="http://schemas.openxmlformats.org/officeDocument/2006/relationships/image" Target="media/image1.png"/><Relationship Id="rId48" Type="http://schemas.openxmlformats.org/officeDocument/2006/relationships/hyperlink" Target="https://www.axios.com/trump-kushner-second-thoughts-408d5a33-725d-442a-88e4-d6ab6742c139.html)//BB" TargetMode="External"/><Relationship Id="rId56" Type="http://schemas.openxmlformats.org/officeDocument/2006/relationships/customXml" Target="../customXml/item3.xml"/><Relationship Id="rId8" Type="http://schemas.openxmlformats.org/officeDocument/2006/relationships/hyperlink" Target="https://www.usatoday.com/story/news/politics/2020/07/05/joe-biden-up-big-and-senate-grasps-dems-haunted-fear-letdown/3284392001/" TargetMode="External"/><Relationship Id="rId51" Type="http://schemas.openxmlformats.org/officeDocument/2006/relationships/hyperlink" Target="https://www.thenational.ae/world/the-americas/kanye-west-s-presidential-announcement-angers-biden-supporters-over-potential-split-vote-1.1044451" TargetMode="External"/><Relationship Id="rId3" Type="http://schemas.openxmlformats.org/officeDocument/2006/relationships/styles" Target="styles.xml"/><Relationship Id="rId12" Type="http://schemas.openxmlformats.org/officeDocument/2006/relationships/hyperlink" Target="https://www.cnn.com/2020/06/14/politics/us-election-trump-campaign-strategy/index.html)//BB" TargetMode="External"/><Relationship Id="rId17" Type="http://schemas.openxmlformats.org/officeDocument/2006/relationships/hyperlink" Target="https://nymag.com/intelligencer/2020/03/joe-bidens-criminal-justice-record-helps-trump.html" TargetMode="External"/><Relationship Id="rId25" Type="http://schemas.openxmlformats.org/officeDocument/2006/relationships/hyperlink" Target="https://www.cato.org/publications/commentary/justice-reform-surprisingly-hot-topic" TargetMode="External"/><Relationship Id="rId33" Type="http://schemas.openxmlformats.org/officeDocument/2006/relationships/hyperlink" Target="https://nymag.com/intelligencer/2020/03/joe-bidens-criminal-justice-record-helps-trump.html" TargetMode="External"/><Relationship Id="rId38" Type="http://schemas.openxmlformats.org/officeDocument/2006/relationships/hyperlink" Target="https://www.politico.com/news/2020/06/07/daca-supreme-court-ruling-288472" TargetMode="External"/><Relationship Id="rId46" Type="http://schemas.openxmlformats.org/officeDocument/2006/relationships/hyperlink" Target="https://www.pewresearch.org/fact-tank/2018/11/29/in-midterm-voting-decisions-policies-took-a-back-seat-to-partisanship/)//BB" TargetMode="External"/><Relationship Id="rId20" Type="http://schemas.openxmlformats.org/officeDocument/2006/relationships/hyperlink" Target="https://www.cygn.al/female-suburban-voters-continue-democratic-lean-going-into-2020/" TargetMode="External"/><Relationship Id="rId41" Type="http://schemas.openxmlformats.org/officeDocument/2006/relationships/hyperlink" Target="https://www.washingtonpost.com/news/powerpost/paloma/powerup/2020/06/26/powerup-anti-trump-republicans-are-now-getting-out-the-vote-for-joe-biden/5ef4e32688e0fa7b44f67e16/)//BB"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ytimes.com/2020/06/25/upshot/poll-2020-biden-battlegrounds.html%5d//Mango" TargetMode="External"/><Relationship Id="rId15" Type="http://schemas.openxmlformats.org/officeDocument/2006/relationships/hyperlink" Target="https://www.forbes.com/sites/kriskrane/2019/06/05/joe-bidens-cannabis-policy-would-be-a-gift-to-donald-trump-in-a-general-election/" TargetMode="External"/><Relationship Id="rId23" Type="http://schemas.openxmlformats.org/officeDocument/2006/relationships/hyperlink" Target="https://nymag.com/intelligencer/2020/02/donald-trump-second-term-predictions.html)//BB" TargetMode="External"/><Relationship Id="rId28" Type="http://schemas.openxmlformats.org/officeDocument/2006/relationships/hyperlink" Target="https://www.nytimes.com/2020/06/25/upshot/poll-2020-biden-battlegrounds.html%5d//Mango" TargetMode="External"/><Relationship Id="rId36" Type="http://schemas.openxmlformats.org/officeDocument/2006/relationships/hyperlink" Target="https://www.businessinsider.com/trump-cant-cancel-or-postpone-the-november-election-over-coronavirus-2020-3" TargetMode="External"/><Relationship Id="rId49" Type="http://schemas.openxmlformats.org/officeDocument/2006/relationships/hyperlink" Target="https://nymag.com/intelligencer/2020/07/trump-is-losing-2020-polls-racism-black-lives-matter.html)//BB" TargetMode="External"/><Relationship Id="rId57" Type="http://schemas.openxmlformats.org/officeDocument/2006/relationships/customXml" Target="../customXml/item4.xml"/><Relationship Id="rId10" Type="http://schemas.openxmlformats.org/officeDocument/2006/relationships/hyperlink" Target="https://www.nytimes.com/2020/06/23/upshot/poll-2020-election-method.html%5d//Mango" TargetMode="External"/><Relationship Id="rId31" Type="http://schemas.openxmlformats.org/officeDocument/2006/relationships/hyperlink" Target="https://www.nbcnews.com/politics/meet-the-press/sixty-percent-believe-worst-yet-come-u-s-coronavirus-pandemic-n1159106" TargetMode="External"/><Relationship Id="rId44" Type="http://schemas.openxmlformats.org/officeDocument/2006/relationships/hyperlink" Target="https://www.nytimes.com/2019/11/23/us/politics/2020-trump-presidential-polls.html%5d//Mango" TargetMode="External"/><Relationship Id="rId52" Type="http://schemas.openxmlformats.org/officeDocument/2006/relationships/hyperlink" Target="https://www.usnews.com/elections/immigration-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53A05D2657F14CB638A6A3B8AE7498" ma:contentTypeVersion="8" ma:contentTypeDescription="Create a new document." ma:contentTypeScope="" ma:versionID="6444c90db67673d4f30822d62763ae72">
  <xsd:schema xmlns:xsd="http://www.w3.org/2001/XMLSchema" xmlns:xs="http://www.w3.org/2001/XMLSchema" xmlns:p="http://schemas.microsoft.com/office/2006/metadata/properties" xmlns:ns2="5c71614c-f0e0-400c-abc3-b7e3b4ae3d94" targetNamespace="http://schemas.microsoft.com/office/2006/metadata/properties" ma:root="true" ma:fieldsID="fb9c23a26152ff84b9e5535b8cd6bac4" ns2:_="">
    <xsd:import namespace="5c71614c-f0e0-400c-abc3-b7e3b4ae3d9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1614c-f0e0-400c-abc3-b7e3b4ae3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D3CA2D-5C38-48CC-AA98-8C3548C4DFB7}">
  <ds:schemaRefs>
    <ds:schemaRef ds:uri="http://schemas.openxmlformats.org/officeDocument/2006/bibliography"/>
  </ds:schemaRefs>
</ds:datastoreItem>
</file>

<file path=customXml/itemProps2.xml><?xml version="1.0" encoding="utf-8"?>
<ds:datastoreItem xmlns:ds="http://schemas.openxmlformats.org/officeDocument/2006/customXml" ds:itemID="{221BA959-75F0-4042-B143-3103EB8D85B3}"/>
</file>

<file path=customXml/itemProps3.xml><?xml version="1.0" encoding="utf-8"?>
<ds:datastoreItem xmlns:ds="http://schemas.openxmlformats.org/officeDocument/2006/customXml" ds:itemID="{C6501938-8D9D-441E-95D2-CC6029F02D03}"/>
</file>

<file path=customXml/itemProps4.xml><?xml version="1.0" encoding="utf-8"?>
<ds:datastoreItem xmlns:ds="http://schemas.openxmlformats.org/officeDocument/2006/customXml" ds:itemID="{38F0494B-4D27-4ACE-B818-9654AECCFA32}"/>
</file>

<file path=docProps/app.xml><?xml version="1.0" encoding="utf-8"?>
<Properties xmlns="http://schemas.openxmlformats.org/officeDocument/2006/extended-properties" xmlns:vt="http://schemas.openxmlformats.org/officeDocument/2006/docPropsVTypes">
  <Template>Debate</Template>
  <TotalTime>1287</TotalTime>
  <Pages>1</Pages>
  <Words>40207</Words>
  <Characters>229183</Characters>
  <Application>Microsoft Office Word</Application>
  <DocSecurity>0</DocSecurity>
  <Lines>1909</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116</cp:revision>
  <dcterms:created xsi:type="dcterms:W3CDTF">2020-06-17T16:14:00Z</dcterms:created>
  <dcterms:modified xsi:type="dcterms:W3CDTF">2020-07-09T15:16:00Z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0x010100CF53A05D2657F14CB638A6A3B8AE7498</vt:lpwstr>
  </property>
</Properties>
</file>