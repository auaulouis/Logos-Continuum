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20F2BA" w14:textId="61636F92" w:rsidR="0082080E" w:rsidRDefault="0082080E" w:rsidP="0082080E">
      <w:pPr>
        <w:pStyle w:val="Heading1"/>
      </w:pPr>
      <w:r>
        <w:t>Note</w:t>
      </w:r>
    </w:p>
    <w:p w14:paraId="3EBC2B40" w14:textId="53D40FB7" w:rsidR="0082080E" w:rsidRDefault="0082080E" w:rsidP="0082080E"/>
    <w:p w14:paraId="096BB4AD" w14:textId="125B0BFE" w:rsidR="0082080E" w:rsidRDefault="0082080E" w:rsidP="0082080E">
      <w:r>
        <w:t>The earlier case blocks from the first policing neg file were a mess; while this file is mostly new cards, it also incorporates the relevant case cards from the prior file.  So you can delete that in the earlier file – this version is much better.</w:t>
      </w:r>
    </w:p>
    <w:p w14:paraId="49E7DA34" w14:textId="5EAAC8F1" w:rsidR="0082080E" w:rsidRDefault="0082080E" w:rsidP="0082080E"/>
    <w:p w14:paraId="58EBAD66" w14:textId="6975CA60" w:rsidR="0082080E" w:rsidRDefault="0082080E" w:rsidP="0082080E">
      <w:r>
        <w:t>You will still need all of the off-case work from the earlier file, however.</w:t>
      </w:r>
    </w:p>
    <w:p w14:paraId="66E1C394" w14:textId="7E18FB86" w:rsidR="0082080E" w:rsidRDefault="0082080E" w:rsidP="0082080E"/>
    <w:p w14:paraId="1F764010" w14:textId="77777777" w:rsidR="0082080E" w:rsidRPr="0082080E" w:rsidRDefault="0082080E" w:rsidP="0082080E"/>
    <w:p w14:paraId="49272E85" w14:textId="14A1AAC5" w:rsidR="0082080E" w:rsidRDefault="0082080E" w:rsidP="0082080E">
      <w:pPr>
        <w:pStyle w:val="Heading1"/>
      </w:pPr>
      <w:r>
        <w:t>Case</w:t>
      </w:r>
    </w:p>
    <w:p w14:paraId="7F3077EF" w14:textId="77777777" w:rsidR="0082080E" w:rsidRDefault="0082080E" w:rsidP="0082080E"/>
    <w:p w14:paraId="017600F1" w14:textId="77777777" w:rsidR="0082080E" w:rsidRDefault="0082080E" w:rsidP="0082080E"/>
    <w:p w14:paraId="270ECD6F" w14:textId="77777777" w:rsidR="0082080E" w:rsidRDefault="0082080E" w:rsidP="0082080E">
      <w:pPr>
        <w:pStyle w:val="Heading3"/>
      </w:pPr>
      <w:r>
        <w:t>1nc solvency</w:t>
      </w:r>
    </w:p>
    <w:p w14:paraId="7DEBD16C" w14:textId="77777777" w:rsidR="0082080E" w:rsidRDefault="0082080E" w:rsidP="0082080E"/>
    <w:p w14:paraId="5ACE071E" w14:textId="77777777" w:rsidR="0082080E" w:rsidRDefault="0082080E" w:rsidP="0082080E">
      <w:pPr>
        <w:pStyle w:val="Heading4"/>
      </w:pPr>
      <w:r>
        <w:t>Federal support doesn’t increase police violence</w:t>
      </w:r>
    </w:p>
    <w:p w14:paraId="2CF3FB44" w14:textId="77777777" w:rsidR="0082080E" w:rsidRPr="00B73473" w:rsidRDefault="0082080E" w:rsidP="0082080E">
      <w:pPr>
        <w:rPr>
          <w:rStyle w:val="Style13ptBold"/>
          <w:b w:val="0"/>
        </w:rPr>
      </w:pPr>
      <w:r w:rsidRPr="00B73473">
        <w:rPr>
          <w:rStyle w:val="Style13ptBold"/>
        </w:rPr>
        <w:t xml:space="preserve">Harris </w:t>
      </w:r>
      <w:r w:rsidRPr="00547AF7">
        <w:rPr>
          <w:rStyle w:val="Style13ptBold"/>
        </w:rPr>
        <w:t>17</w:t>
      </w:r>
      <w:r w:rsidRPr="00B73473">
        <w:rPr>
          <w:rStyle w:val="Style13ptBold"/>
          <w:b w:val="0"/>
        </w:rPr>
        <w:t xml:space="preserve"> </w:t>
      </w:r>
      <w:r w:rsidRPr="007B3C35">
        <w:rPr>
          <w:rStyle w:val="Style13ptBold"/>
          <w:b w:val="0"/>
          <w:sz w:val="24"/>
        </w:rPr>
        <w:t xml:space="preserve">(Matt , Assistant professor of economics and research assistant professor of the Boyd Center for Business and Economic Research in UT’s Haslam College of Business, </w:t>
      </w:r>
      <w:r>
        <w:rPr>
          <w:rStyle w:val="Style13ptBold"/>
          <w:b w:val="0"/>
          <w:sz w:val="24"/>
        </w:rPr>
        <w:t>August</w:t>
      </w:r>
      <w:r w:rsidRPr="007B3C35">
        <w:rPr>
          <w:rStyle w:val="Style13ptBold"/>
          <w:b w:val="0"/>
          <w:sz w:val="24"/>
        </w:rPr>
        <w:t xml:space="preserve"> 29 2017,</w:t>
      </w:r>
      <w:r>
        <w:rPr>
          <w:rStyle w:val="Style13ptBold"/>
          <w:b w:val="0"/>
          <w:sz w:val="24"/>
        </w:rPr>
        <w:t xml:space="preserve"> University of Tennesee,</w:t>
      </w:r>
      <w:r w:rsidRPr="007B3C35">
        <w:rPr>
          <w:rStyle w:val="Style13ptBold"/>
          <w:b w:val="0"/>
          <w:sz w:val="24"/>
        </w:rPr>
        <w:t xml:space="preserve">“Study: Tactical Gear Does Not Cause Police to Be More Aggressive but More Oversight, Transparency Needed”, </w:t>
      </w:r>
      <w:hyperlink r:id="rId6" w:history="1">
        <w:r w:rsidRPr="007B3C35">
          <w:rPr>
            <w:rStyle w:val="Hyperlink"/>
          </w:rPr>
          <w:t>https://news.utk.edu/2017/08/29/study-tactical-gear-police-aggressive-oversight-transparency-needed//</w:t>
        </w:r>
      </w:hyperlink>
      <w:r w:rsidRPr="007B3C35">
        <w:rPr>
          <w:rStyle w:val="Style13ptBold"/>
          <w:b w:val="0"/>
          <w:sz w:val="24"/>
        </w:rPr>
        <w:t xml:space="preserve"> veronica</w:t>
      </w:r>
    </w:p>
    <w:p w14:paraId="26FB32BA" w14:textId="77777777" w:rsidR="0082080E" w:rsidRPr="00C77D28" w:rsidRDefault="0082080E" w:rsidP="0082080E">
      <w:r w:rsidRPr="00C77D28">
        <w:t xml:space="preserve">The </w:t>
      </w:r>
      <w:r w:rsidRPr="00C77D28">
        <w:rPr>
          <w:u w:val="single"/>
        </w:rPr>
        <w:t>acquisition of surplus military equipment through</w:t>
      </w:r>
      <w:r w:rsidRPr="00C77D28">
        <w:t xml:space="preserve"> the US </w:t>
      </w:r>
      <w:r w:rsidRPr="00C77D28">
        <w:rPr>
          <w:u w:val="single"/>
        </w:rPr>
        <w:t>D</w:t>
      </w:r>
      <w:r w:rsidRPr="00C77D28">
        <w:t xml:space="preserve">epartment </w:t>
      </w:r>
      <w:r w:rsidRPr="00C77D28">
        <w:rPr>
          <w:u w:val="single"/>
        </w:rPr>
        <w:t>o</w:t>
      </w:r>
      <w:r w:rsidRPr="00C77D28">
        <w:t xml:space="preserve">f </w:t>
      </w:r>
      <w:r w:rsidRPr="00C77D28">
        <w:rPr>
          <w:u w:val="single"/>
        </w:rPr>
        <w:t>D</w:t>
      </w:r>
      <w:r w:rsidRPr="00C77D28">
        <w:t>efense Law Enforcement Support Officers</w:t>
      </w:r>
      <w:r w:rsidRPr="00C77D28">
        <w:rPr>
          <w:u w:val="single"/>
        </w:rPr>
        <w:t xml:space="preserve"> 1033 </w:t>
      </w:r>
      <w:r w:rsidRPr="00C77D28">
        <w:t xml:space="preserve">Program </w:t>
      </w:r>
      <w:r w:rsidRPr="00C77D28">
        <w:rPr>
          <w:u w:val="single"/>
        </w:rPr>
        <w:t>does not cause police to be more aggressive</w:t>
      </w:r>
      <w:r w:rsidRPr="00C77D28">
        <w:t xml:space="preserve">, </w:t>
      </w:r>
      <w:r w:rsidRPr="0012592D">
        <w:rPr>
          <w:rStyle w:val="StyleUnderline"/>
        </w:rPr>
        <w:t>according to a study</w:t>
      </w:r>
      <w:r w:rsidRPr="00C77D28">
        <w:t xml:space="preserve"> published this week </w:t>
      </w:r>
      <w:r w:rsidRPr="0012592D">
        <w:rPr>
          <w:rStyle w:val="StyleUnderline"/>
        </w:rPr>
        <w:t>by</w:t>
      </w:r>
      <w:r w:rsidRPr="00C77D28">
        <w:t xml:space="preserve"> a team of researchers from </w:t>
      </w:r>
      <w:r w:rsidRPr="0012592D">
        <w:rPr>
          <w:rStyle w:val="StyleUnderline"/>
        </w:rPr>
        <w:t>UT</w:t>
      </w:r>
      <w:r w:rsidRPr="00C77D28">
        <w:t>’s Boyd Center for Business and Economic Research.</w:t>
      </w:r>
    </w:p>
    <w:p w14:paraId="0DD5C6F1" w14:textId="77777777" w:rsidR="0082080E" w:rsidRPr="00C77D28" w:rsidRDefault="0082080E" w:rsidP="0082080E">
      <w:r w:rsidRPr="00C77D28">
        <w:t xml:space="preserve">The federal </w:t>
      </w:r>
      <w:r w:rsidRPr="00C77D28">
        <w:rPr>
          <w:u w:val="single"/>
        </w:rPr>
        <w:t>governmen</w:t>
      </w:r>
      <w:r w:rsidRPr="00C77D28">
        <w:t xml:space="preserve">t </w:t>
      </w:r>
      <w:r w:rsidRPr="00C77D28">
        <w:rPr>
          <w:u w:val="single"/>
        </w:rPr>
        <w:t>has transferred more than $5.2 billion in</w:t>
      </w:r>
      <w:r w:rsidRPr="00C77D28">
        <w:t xml:space="preserve"> decommissioned tactical </w:t>
      </w:r>
      <w:r w:rsidRPr="00C77D28">
        <w:rPr>
          <w:u w:val="single"/>
        </w:rPr>
        <w:t xml:space="preserve">military gear to local law enforcement agencies through the program since </w:t>
      </w:r>
      <w:r w:rsidRPr="00C77D28">
        <w:t>20</w:t>
      </w:r>
      <w:r w:rsidRPr="00C77D28">
        <w:rPr>
          <w:u w:val="single"/>
        </w:rPr>
        <w:t>06.</w:t>
      </w:r>
    </w:p>
    <w:p w14:paraId="5D3DB5F5" w14:textId="77777777" w:rsidR="0082080E" w:rsidRPr="00C77D28" w:rsidRDefault="0082080E" w:rsidP="0082080E">
      <w:r w:rsidRPr="00C77D28">
        <w:t xml:space="preserve">On Monday, the </w:t>
      </w:r>
      <w:r w:rsidRPr="00C77D28">
        <w:rPr>
          <w:u w:val="single"/>
        </w:rPr>
        <w:t>Trump</w:t>
      </w:r>
      <w:r w:rsidRPr="00C77D28">
        <w:t xml:space="preserve"> administration </w:t>
      </w:r>
      <w:r w:rsidRPr="00C77D28">
        <w:rPr>
          <w:u w:val="single"/>
        </w:rPr>
        <w:t xml:space="preserve">announced </w:t>
      </w:r>
      <w:r w:rsidRPr="00C77D28">
        <w:t xml:space="preserve">it is </w:t>
      </w:r>
      <w:r w:rsidRPr="00C77D28">
        <w:rPr>
          <w:u w:val="single"/>
        </w:rPr>
        <w:t>lifting limitations</w:t>
      </w:r>
      <w:r w:rsidRPr="00C77D28">
        <w:t xml:space="preserve"> on the program that were </w:t>
      </w:r>
      <w:r w:rsidRPr="00C77D28">
        <w:rPr>
          <w:u w:val="single"/>
        </w:rPr>
        <w:t>put in place</w:t>
      </w:r>
      <w:r w:rsidRPr="00C77D28">
        <w:t xml:space="preserve"> </w:t>
      </w:r>
      <w:r w:rsidRPr="00C77D28">
        <w:rPr>
          <w:u w:val="single"/>
        </w:rPr>
        <w:t>by</w:t>
      </w:r>
      <w:r w:rsidRPr="00C77D28">
        <w:t xml:space="preserve"> the </w:t>
      </w:r>
      <w:r w:rsidRPr="00C77D28">
        <w:rPr>
          <w:u w:val="single"/>
        </w:rPr>
        <w:t xml:space="preserve">Obama </w:t>
      </w:r>
      <w:r w:rsidRPr="00C77D28">
        <w:t>administration.</w:t>
      </w:r>
    </w:p>
    <w:p w14:paraId="237A70DE" w14:textId="77777777" w:rsidR="0082080E" w:rsidRPr="00C77D28" w:rsidRDefault="0082080E" w:rsidP="0082080E">
      <w:r w:rsidRPr="00C77D28">
        <w:t xml:space="preserve">Results indicate </w:t>
      </w:r>
      <w:r w:rsidRPr="00B2346F">
        <w:rPr>
          <w:u w:val="single"/>
        </w:rPr>
        <w:t>that acquisition of tactical items from th</w:t>
      </w:r>
      <w:r w:rsidRPr="00C77D28">
        <w:t xml:space="preserve">e federal </w:t>
      </w:r>
      <w:r w:rsidRPr="00B2346F">
        <w:rPr>
          <w:u w:val="single"/>
        </w:rPr>
        <w:t xml:space="preserve">government reduces citizen complaints and assaults on police officers, and </w:t>
      </w:r>
      <w:r w:rsidRPr="00B0216D">
        <w:rPr>
          <w:rStyle w:val="Emphasis"/>
        </w:rPr>
        <w:t>does not lead to increases</w:t>
      </w:r>
      <w:r w:rsidRPr="00B2346F">
        <w:rPr>
          <w:u w:val="single"/>
        </w:rPr>
        <w:t xml:space="preserve"> in</w:t>
      </w:r>
      <w:r w:rsidRPr="00C77D28">
        <w:t xml:space="preserve"> offender </w:t>
      </w:r>
      <w:r w:rsidRPr="00B0216D">
        <w:rPr>
          <w:rStyle w:val="Emphasis"/>
        </w:rPr>
        <w:t>deaths</w:t>
      </w:r>
      <w:r w:rsidRPr="00B2346F">
        <w:rPr>
          <w:u w:val="single"/>
        </w:rPr>
        <w:t xml:space="preserve">. </w:t>
      </w:r>
      <w:r w:rsidRPr="00C77D28">
        <w:t>The authors stress that the limitations of the paper are as important as the findings.</w:t>
      </w:r>
    </w:p>
    <w:p w14:paraId="2B48A79A" w14:textId="77777777" w:rsidR="0082080E" w:rsidRPr="00C77D28" w:rsidRDefault="0082080E" w:rsidP="0082080E">
      <w:r w:rsidRPr="00C77D28">
        <w:t>“The paper is not a referendum on police militarization, which is the product of several factors including who is hired, training, leadership, procedures, practices, department culture, equipment, and other factors,” Harris said. “We only consider the role of a single factor—surplus military equipment acquired from the federal government.”</w:t>
      </w:r>
    </w:p>
    <w:p w14:paraId="1D528634" w14:textId="77777777" w:rsidR="0082080E" w:rsidRPr="00C77D28" w:rsidRDefault="0082080E" w:rsidP="0082080E">
      <w:r w:rsidRPr="00C77D28">
        <w:t xml:space="preserve">Harris described the key takeaways: “While the military kit makes for a striking image, our findings imply that </w:t>
      </w:r>
      <w:r w:rsidRPr="00B0216D">
        <w:rPr>
          <w:u w:val="single"/>
        </w:rPr>
        <w:t>the path to improving police-community relations is about</w:t>
      </w:r>
      <w:r w:rsidRPr="00C77D28">
        <w:t xml:space="preserve"> the </w:t>
      </w:r>
      <w:r w:rsidRPr="00B0216D">
        <w:rPr>
          <w:u w:val="single"/>
        </w:rPr>
        <w:t>people, not</w:t>
      </w:r>
      <w:r w:rsidRPr="00C77D28">
        <w:t xml:space="preserve"> the </w:t>
      </w:r>
      <w:r w:rsidRPr="00B0216D">
        <w:rPr>
          <w:u w:val="single"/>
        </w:rPr>
        <w:t>equipment.</w:t>
      </w:r>
      <w:r w:rsidRPr="00C77D28">
        <w:t xml:space="preserve"> Second, </w:t>
      </w:r>
      <w:r w:rsidRPr="00B0216D">
        <w:rPr>
          <w:rStyle w:val="Emphasis"/>
        </w:rPr>
        <w:t>more oversight and transparency are needed.</w:t>
      </w:r>
      <w:r w:rsidRPr="00C77D28">
        <w:t xml:space="preserve"> Our research used the best available data, which was quite limited in some instances.</w:t>
      </w:r>
    </w:p>
    <w:p w14:paraId="01F348C5" w14:textId="77777777" w:rsidR="0082080E" w:rsidRDefault="0082080E" w:rsidP="0082080E">
      <w:pPr>
        <w:rPr>
          <w:u w:val="single"/>
        </w:rPr>
      </w:pPr>
      <w:r w:rsidRPr="00450CC5">
        <w:rPr>
          <w:u w:val="single"/>
        </w:rPr>
        <w:t xml:space="preserve">“Police departments are funded by the public to provide </w:t>
      </w:r>
      <w:r w:rsidRPr="00C77D28">
        <w:t xml:space="preserve">a public service in the form of </w:t>
      </w:r>
      <w:r w:rsidRPr="00450CC5">
        <w:rPr>
          <w:u w:val="single"/>
        </w:rPr>
        <w:t>public safety</w:t>
      </w:r>
      <w:r w:rsidRPr="00C77D28">
        <w:t xml:space="preserve">. </w:t>
      </w:r>
      <w:r w:rsidRPr="00450CC5">
        <w:rPr>
          <w:u w:val="single"/>
        </w:rPr>
        <w:t>Knowledge of equipment acquisition and the good and bad outcomes resulting from that provision should be public, and informed by standardized reporting practices.”</w:t>
      </w:r>
    </w:p>
    <w:p w14:paraId="6D3B52CE" w14:textId="77777777" w:rsidR="0082080E" w:rsidRDefault="0082080E" w:rsidP="0082080E"/>
    <w:p w14:paraId="17E48D3F" w14:textId="77777777" w:rsidR="0082080E" w:rsidRDefault="0082080E" w:rsidP="0082080E">
      <w:pPr>
        <w:pStyle w:val="Heading4"/>
      </w:pPr>
      <w:r>
        <w:t>Defunding requires investing in non-police alternatives – the aff can’t solve</w:t>
      </w:r>
    </w:p>
    <w:p w14:paraId="360B5D5D" w14:textId="77777777" w:rsidR="0082080E" w:rsidRDefault="0082080E" w:rsidP="0082080E">
      <w:r w:rsidRPr="00601D2A">
        <w:rPr>
          <w:rStyle w:val="Style13ptBold"/>
        </w:rPr>
        <w:t>Vitale, 20</w:t>
      </w:r>
      <w:r>
        <w:t xml:space="preserve"> - Alex S. Vitale is professor of sociology and coordinator of the Policing and Social Justice Project at Brooklyn College. He is the author of The End of Policing (“The Best Way to “Reform” the Police Is to Defund the Police” Jacobin, June, https://jacobinmag.com/2020/06/defund-police-reform-alex-vitale</w:t>
      </w:r>
    </w:p>
    <w:p w14:paraId="6D098A74" w14:textId="77777777" w:rsidR="0082080E" w:rsidRDefault="0082080E" w:rsidP="0082080E"/>
    <w:p w14:paraId="221183E5" w14:textId="77777777" w:rsidR="0082080E" w:rsidRDefault="0082080E" w:rsidP="0082080E">
      <w:r>
        <w:t>MD</w:t>
      </w:r>
    </w:p>
    <w:p w14:paraId="14FDB67F" w14:textId="77777777" w:rsidR="0082080E" w:rsidRDefault="0082080E" w:rsidP="0082080E">
      <w:r>
        <w:t xml:space="preserve">What does </w:t>
      </w:r>
      <w:r w:rsidRPr="00AE2C95">
        <w:rPr>
          <w:rStyle w:val="StyleUnderline"/>
        </w:rPr>
        <w:t>defunding the police</w:t>
      </w:r>
      <w:r>
        <w:t xml:space="preserve"> look like in practice? </w:t>
      </w:r>
    </w:p>
    <w:p w14:paraId="644ED27E" w14:textId="77777777" w:rsidR="0082080E" w:rsidRDefault="0082080E" w:rsidP="0082080E">
      <w:r>
        <w:t>AV</w:t>
      </w:r>
    </w:p>
    <w:p w14:paraId="3EEE19FE" w14:textId="77777777" w:rsidR="0082080E" w:rsidRDefault="0082080E" w:rsidP="0082080E">
      <w:r>
        <w:t xml:space="preserve">Practically, on a local level, it </w:t>
      </w:r>
      <w:r w:rsidRPr="00AE2C95">
        <w:rPr>
          <w:rStyle w:val="StyleUnderline"/>
        </w:rPr>
        <w:t xml:space="preserve">means trying to build a majoritarian politics on the ground to compel a city council to vote to cut the budget for the police and reinvest as much of that money as possible in community needs. </w:t>
      </w:r>
    </w:p>
    <w:p w14:paraId="4F680688" w14:textId="77777777" w:rsidR="0082080E" w:rsidRDefault="0082080E" w:rsidP="0082080E">
      <w:r w:rsidRPr="00AE2C95">
        <w:rPr>
          <w:rStyle w:val="StyleUnderline"/>
        </w:rPr>
        <w:t>For example, in New York City the Democratic Socialists of America have been</w:t>
      </w:r>
      <w:r>
        <w:t xml:space="preserve"> doing issue advocacy around issues of criminalization for some time. Now they’re </w:t>
      </w:r>
      <w:r w:rsidRPr="00AE2C95">
        <w:rPr>
          <w:rStyle w:val="StyleUnderline"/>
        </w:rPr>
        <w:t>planning for next year’s city council races to make one of their key litmus tests whether or not the candidates seeking endorsement will support a program of reducing the budget for policing by a billion dollars</w:t>
      </w:r>
      <w:r>
        <w:t>. They’re helping to put this on the radar in a practical way. And just this week, forty candidates for next year’s city council races signed a pledge to defund the NYPD. That’s incredible.</w:t>
      </w:r>
    </w:p>
    <w:p w14:paraId="64CF6067" w14:textId="77777777" w:rsidR="0082080E" w:rsidRDefault="0082080E" w:rsidP="0082080E">
      <w:r>
        <w:t>I’m the coordinator for the Policing and Social Justice Project, which is part of a movement in New York for budget justice. We put out the target of one billion. Other groups like Communities United for Police Reform and Close Rikers have called for substantial reductions to policing and reinvesting that money in community needs. So we’re all participating in budget hearings, writing op-eds, we released a video that’s circulating on social media, including paid advertising, that calls for this billion cut. We’re making a real push to defund the police not in theory but in practice.</w:t>
      </w:r>
    </w:p>
    <w:p w14:paraId="02B236D3" w14:textId="77777777" w:rsidR="0082080E" w:rsidRDefault="0082080E" w:rsidP="0082080E">
      <w:r>
        <w:t xml:space="preserve">And then </w:t>
      </w:r>
      <w:r w:rsidRPr="00AE2C95">
        <w:rPr>
          <w:rStyle w:val="StyleUnderline"/>
        </w:rPr>
        <w:t>it’s important to lobby to divert or reallocate that money in ways that actually directly replace the function of policing</w:t>
      </w:r>
      <w:r>
        <w:t>. So for example, in New York City the Public Safety Committee makes its recommendation about the police budget, other committees make their recommendations to other departments, but there’s a Budget Committee chair who can send signals to those different subcommittees. So the Budget Committee chair who we’re targeting in New York could say to the Public Safety Committee, “Hey we want you to take two hundred million out of the police budget,” and then he could say to the Education Committee, “You’ve got an extra hundred million to put in, but I want you to put it into counselors and restorative justice.”</w:t>
      </w:r>
    </w:p>
    <w:p w14:paraId="09EDE33E" w14:textId="77777777" w:rsidR="0082080E" w:rsidRDefault="0082080E" w:rsidP="0082080E">
      <w:pPr>
        <w:pStyle w:val="Heading4"/>
      </w:pPr>
      <w:r>
        <w:t xml:space="preserve">Defunding alone won’t cause a funding shift – causes </w:t>
      </w:r>
      <w:r>
        <w:rPr>
          <w:u w:val="single"/>
        </w:rPr>
        <w:t>reversal of the aff</w:t>
      </w:r>
      <w:r>
        <w:t xml:space="preserve"> and saps movement energy</w:t>
      </w:r>
    </w:p>
    <w:p w14:paraId="063389E9" w14:textId="77777777" w:rsidR="0082080E" w:rsidRDefault="0082080E" w:rsidP="0082080E">
      <w:r>
        <w:t xml:space="preserve">MAX B. </w:t>
      </w:r>
      <w:r w:rsidRPr="00714834">
        <w:rPr>
          <w:rStyle w:val="Style13ptBold"/>
        </w:rPr>
        <w:t>SAWICKY, 20</w:t>
      </w:r>
      <w:r>
        <w:t xml:space="preserve"> – Max B. Sawicky is an economist and writer in the wilds of Virginia. He has worked at the Government Accountability Office and the Economic Policy Institute. (“Defund the Police? Turning a Slogan into Policy” 6/15, Democratic Socialists of America, </w:t>
      </w:r>
      <w:hyperlink r:id="rId7" w:history="1">
        <w:r w:rsidRPr="004D357E">
          <w:rPr>
            <w:rStyle w:val="Hyperlink"/>
          </w:rPr>
          <w:t>https://www.dsausa.org/democratic-left/defund-the-police-turning-a-slogan-into-policy/</w:t>
        </w:r>
      </w:hyperlink>
      <w:r>
        <w:t xml:space="preserve"> //DH</w:t>
      </w:r>
    </w:p>
    <w:p w14:paraId="023E6596" w14:textId="77777777" w:rsidR="0082080E" w:rsidRPr="00714834" w:rsidRDefault="0082080E" w:rsidP="0082080E"/>
    <w:p w14:paraId="2ECBEDAF" w14:textId="77777777" w:rsidR="0082080E" w:rsidRDefault="0082080E" w:rsidP="0082080E">
      <w:r w:rsidRPr="00AA7326">
        <w:rPr>
          <w:rStyle w:val="StyleUnderline"/>
        </w:rPr>
        <w:t>“Defund” need not mean a utopian world without any police, but it does leave open the question of alternatives.</w:t>
      </w:r>
      <w:r>
        <w:t xml:space="preserve"> Absent substantive proposals, </w:t>
      </w:r>
      <w:r w:rsidRPr="00714834">
        <w:rPr>
          <w:rStyle w:val="StyleUnderline"/>
        </w:rPr>
        <w:t>those who hear the slogan could be forgiven for defaulting to a literal translation–</w:t>
      </w:r>
      <w:r>
        <w:t xml:space="preserve">namely, </w:t>
      </w:r>
      <w:r w:rsidRPr="00714834">
        <w:rPr>
          <w:rStyle w:val="StyleUnderline"/>
        </w:rPr>
        <w:t>no police force at all</w:t>
      </w:r>
      <w:r>
        <w:t xml:space="preserve">. At least for the time being, </w:t>
      </w:r>
      <w:r w:rsidRPr="00714834">
        <w:rPr>
          <w:rStyle w:val="StyleUnderline"/>
        </w:rPr>
        <w:t>this position is a political non-starter according to polling</w:t>
      </w:r>
      <w:r>
        <w:t xml:space="preserve"> on the topic.</w:t>
      </w:r>
    </w:p>
    <w:p w14:paraId="606A1C5F" w14:textId="77777777" w:rsidR="0082080E" w:rsidRPr="00714834" w:rsidRDefault="0082080E" w:rsidP="0082080E">
      <w:pPr>
        <w:rPr>
          <w:rStyle w:val="Emphasis"/>
        </w:rPr>
      </w:pPr>
      <w:r w:rsidRPr="00714834">
        <w:rPr>
          <w:rStyle w:val="StyleUnderline"/>
        </w:rPr>
        <w:t>The political vacuum left by such a “non-reformist reform,”</w:t>
      </w:r>
      <w:r>
        <w:t xml:space="preserve"> also described as “starving the beast,” </w:t>
      </w:r>
      <w:r w:rsidRPr="00714834">
        <w:rPr>
          <w:rStyle w:val="Emphasis"/>
        </w:rPr>
        <w:t>will be filled by very reformist reforms</w:t>
      </w:r>
      <w:r>
        <w:t xml:space="preserve">. For example, </w:t>
      </w:r>
      <w:r w:rsidRPr="00714834">
        <w:rPr>
          <w:rStyle w:val="StyleUnderline"/>
        </w:rPr>
        <w:t xml:space="preserve">there are demands to cut the budgets of police departments and reallocate the money </w:t>
      </w:r>
      <w:r>
        <w:t xml:space="preserve">to mental health services, youth programs, and community alternatives to incarceration. There is no doubt that those funds could be used for better purposes, and the implied rebuke to police departments might encourage better police behavior. But from a reform standpoint, </w:t>
      </w:r>
      <w:r w:rsidRPr="00714834">
        <w:rPr>
          <w:rStyle w:val="Emphasis"/>
        </w:rPr>
        <w:t>budget cuts are limited and, after the marches peter out, easily reversed.</w:t>
      </w:r>
    </w:p>
    <w:p w14:paraId="61CF46E2" w14:textId="77777777" w:rsidR="0082080E" w:rsidRDefault="0082080E" w:rsidP="0082080E">
      <w:r w:rsidRPr="00714834">
        <w:rPr>
          <w:rStyle w:val="StyleUnderline"/>
        </w:rPr>
        <w:t>In the wake of the recession</w:t>
      </w:r>
      <w:r>
        <w:t xml:space="preserve"> and virus-related expenses, </w:t>
      </w:r>
      <w:r w:rsidRPr="00714834">
        <w:rPr>
          <w:rStyle w:val="StyleUnderline"/>
        </w:rPr>
        <w:t>state and local governments are already under extreme pressure to cut across the board</w:t>
      </w:r>
      <w:r>
        <w:t xml:space="preserve">. The prospects for more ample, local public sectors are dim, absent decisive action by the Congress. </w:t>
      </w:r>
      <w:r w:rsidRPr="00714834">
        <w:rPr>
          <w:rStyle w:val="StyleUnderline"/>
        </w:rPr>
        <w:t xml:space="preserve">Money freed up by cuts to police budgets will be at risk of  </w:t>
      </w:r>
      <w:r w:rsidRPr="00714834">
        <w:rPr>
          <w:rStyle w:val="Emphasis"/>
        </w:rPr>
        <w:t>vanishing into the ether</w:t>
      </w:r>
      <w:r>
        <w:t>. The most powerful force weighing on local police funding is the Republican Senate’s refusal to consider emergency aid to state and local governments.</w:t>
      </w:r>
    </w:p>
    <w:p w14:paraId="67DF3081" w14:textId="77777777" w:rsidR="0082080E" w:rsidRDefault="0082080E" w:rsidP="0082080E"/>
    <w:p w14:paraId="7854ADFC" w14:textId="77777777" w:rsidR="0082080E" w:rsidRDefault="0082080E" w:rsidP="0082080E">
      <w:pPr>
        <w:pStyle w:val="Heading4"/>
      </w:pPr>
      <w:r>
        <w:t>Turn – defunding increases crime – that disproportionately impacts racial minorities</w:t>
      </w:r>
    </w:p>
    <w:p w14:paraId="63A396AE"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15D86E0D" w14:textId="77777777" w:rsidR="0082080E" w:rsidRPr="00EB45C2" w:rsidRDefault="0082080E" w:rsidP="0082080E"/>
    <w:p w14:paraId="2B029E39" w14:textId="77777777" w:rsidR="0082080E" w:rsidRDefault="0082080E" w:rsidP="0082080E">
      <w:r>
        <w:t xml:space="preserve">Overall, the existing literature suggests that both police staffing and police strategies can influence crime rates. </w:t>
      </w:r>
      <w:r w:rsidRPr="00EB45C2">
        <w:rPr>
          <w:rStyle w:val="StyleUnderline"/>
        </w:rPr>
        <w:t>To the extent that</w:t>
      </w:r>
      <w:r>
        <w:t xml:space="preserve"> underfunding or </w:t>
      </w:r>
      <w:r w:rsidRPr="00EB45C2">
        <w:rPr>
          <w:rStyle w:val="StyleUnderline"/>
        </w:rPr>
        <w:t>defunding</w:t>
      </w:r>
      <w:r>
        <w:t xml:space="preserve"> police departments </w:t>
      </w:r>
      <w:r w:rsidRPr="00EB45C2">
        <w:rPr>
          <w:rStyle w:val="StyleUnderline"/>
        </w:rPr>
        <w:t>reduces officer staffing rates or prevents departments from effectively employing crime-fighting strategies, this lack of funding may lead to more crime</w:t>
      </w:r>
      <w:r>
        <w:t xml:space="preserve">. And increased crime rates generally do not affect all neighborhoods equally. </w:t>
      </w:r>
      <w:r w:rsidRPr="00EB45C2">
        <w:rPr>
          <w:rStyle w:val="StyleUnderline"/>
        </w:rPr>
        <w:t xml:space="preserve">Residents of economically disadvantaged neighborhoods, which are often disproportionately black and Latinx, frequently bear the brunt of crime. </w:t>
      </w:r>
      <w:r>
        <w:t xml:space="preserve">For example, as Professor Franklin Zimring has previously observed, when New York City experienced its highest crime rates in the early 1990s, black and Latinx neighborhoods experienced the brunt of this crime epidemic.127 Conversely, </w:t>
      </w:r>
      <w:r w:rsidRPr="00EB45C2">
        <w:rPr>
          <w:rStyle w:val="StyleUnderline"/>
        </w:rPr>
        <w:t>when crime dropped dramatically through 1990s</w:t>
      </w:r>
      <w:r>
        <w:t xml:space="preserve"> and early 2000s, </w:t>
      </w:r>
      <w:r w:rsidRPr="00EB45C2">
        <w:rPr>
          <w:rStyle w:val="StyleUnderline"/>
        </w:rPr>
        <w:t>victimization among the black and Latinx communities dropped more significantly than victimization among other racial groups</w:t>
      </w:r>
      <w:r>
        <w:t>.128</w:t>
      </w:r>
    </w:p>
    <w:p w14:paraId="1E7CBEB6" w14:textId="77777777" w:rsidR="0082080E" w:rsidRDefault="0082080E" w:rsidP="0082080E">
      <w:r>
        <w:t xml:space="preserve">To be clear, policing is not just about crime control. As countless scholars have previously written, misconduct by police officers disproportionately affects communities of color, 129 eroding public trust and contributing to civilian injuries, deaths, and serious dignitary harms. Nevertheless, any discussion of policing and police funding must confront the growing body of literature on the relationship between policing and crime control. Reducing the number of police officers on the streets may create fewer opportunities for officers to engage in professional misconduct that disproportionately affects racial minorities. After all, without officers on the street, there will not be any officers to commit acts of misconduct. But by taking such a step, </w:t>
      </w:r>
      <w:r w:rsidRPr="00EB45C2">
        <w:rPr>
          <w:rStyle w:val="StyleUnderline"/>
        </w:rPr>
        <w:t>communities must be prepared to accept the risk of increased crime disproportionately affecting racial minorities</w:t>
      </w:r>
      <w:r>
        <w:t xml:space="preserve">. </w:t>
      </w:r>
    </w:p>
    <w:p w14:paraId="32AD02F7" w14:textId="77777777" w:rsidR="0082080E" w:rsidRPr="00331CCA" w:rsidRDefault="0082080E" w:rsidP="0082080E"/>
    <w:p w14:paraId="32579612" w14:textId="77777777" w:rsidR="0082080E" w:rsidRPr="00EE7123" w:rsidRDefault="0082080E" w:rsidP="0082080E">
      <w:pPr>
        <w:pStyle w:val="Heading4"/>
      </w:pPr>
      <w:r>
        <w:t>Turn – predatory policing – police shift to asset forfeiture and fines to recoup funding decreases</w:t>
      </w:r>
    </w:p>
    <w:p w14:paraId="6525104C" w14:textId="77777777" w:rsidR="0082080E" w:rsidRDefault="0082080E" w:rsidP="0082080E">
      <w:r w:rsidRPr="008426F9">
        <w:rPr>
          <w:rStyle w:val="Style13ptBold"/>
        </w:rPr>
        <w:t xml:space="preserve">The Economist </w:t>
      </w:r>
      <w:r>
        <w:rPr>
          <w:rStyle w:val="Style13ptBold"/>
        </w:rPr>
        <w:t>20</w:t>
      </w:r>
      <w:r>
        <w:t xml:space="preserve"> (The Economist, “Cutting American police budgets might have perverse effects”, 7/7/20, </w:t>
      </w:r>
      <w:hyperlink r:id="rId8" w:history="1">
        <w:r w:rsidRPr="00E649F6">
          <w:rPr>
            <w:rStyle w:val="Hyperlink"/>
          </w:rPr>
          <w:t>https://www.economist.com/united-states/2020/07/07/cutting-american-police-budgets-might-have-perverse-effects/micahw</w:t>
        </w:r>
      </w:hyperlink>
      <w:r>
        <w:t>)</w:t>
      </w:r>
    </w:p>
    <w:p w14:paraId="59EF12B1" w14:textId="77777777" w:rsidR="0082080E" w:rsidRDefault="0082080E" w:rsidP="0082080E">
      <w:r w:rsidRPr="008705B4">
        <w:t xml:space="preserve">“Defund” means different things in different circles. But at its core is a demand that police budgets be cut and that money be diverted to other services to support public safety, such as mental-health counsellors and social workers. But these </w:t>
      </w:r>
      <w:r w:rsidRPr="008705B4">
        <w:rPr>
          <w:u w:val="single"/>
        </w:rPr>
        <w:t>efforts are complicated by the intricacies of current funding arrangements and the presence of several forces in the same area</w:t>
      </w:r>
      <w:r w:rsidRPr="008705B4">
        <w:t xml:space="preserve">. </w:t>
      </w:r>
      <w:r w:rsidRPr="008705B4">
        <w:rPr>
          <w:u w:val="single"/>
        </w:rPr>
        <w:t xml:space="preserve">The federal government provides some resources and </w:t>
      </w:r>
      <w:r w:rsidRPr="008705B4">
        <w:rPr>
          <w:b/>
          <w:bCs/>
          <w:u w:val="single"/>
        </w:rPr>
        <w:t>states also chip in</w:t>
      </w:r>
      <w:r w:rsidRPr="008705B4">
        <w:t xml:space="preserve">, </w:t>
      </w:r>
      <w:r w:rsidRPr="008705B4">
        <w:rPr>
          <w:b/>
          <w:bCs/>
          <w:u w:val="single"/>
        </w:rPr>
        <w:t>but 86% of police spending is locally financed, by counties and municipalities</w:t>
      </w:r>
      <w:r w:rsidRPr="008705B4">
        <w:t>.</w:t>
      </w:r>
    </w:p>
    <w:p w14:paraId="43ACFD65" w14:textId="77777777" w:rsidR="0082080E" w:rsidRDefault="0082080E" w:rsidP="0082080E">
      <w:r>
        <w:t xml:space="preserve">Any reform needs to take account of two facts about budgeting: that </w:t>
      </w:r>
      <w:r w:rsidRPr="008705B4">
        <w:rPr>
          <w:b/>
          <w:bCs/>
          <w:u w:val="single"/>
        </w:rPr>
        <w:t>police departments have long found alternative sources of funds</w:t>
      </w:r>
      <w:r>
        <w:t>; and that local-government budgets need to be reformed, too.</w:t>
      </w:r>
    </w:p>
    <w:p w14:paraId="5E81F783" w14:textId="77777777" w:rsidR="0082080E" w:rsidRDefault="0082080E" w:rsidP="0082080E">
      <w:r>
        <w:t xml:space="preserve">First, </w:t>
      </w:r>
      <w:r w:rsidRPr="008705B4">
        <w:rPr>
          <w:u w:val="single"/>
        </w:rPr>
        <w:t>other funding sources</w:t>
      </w:r>
      <w:r>
        <w:t xml:space="preserve">. </w:t>
      </w:r>
      <w:r w:rsidRPr="00EE7123">
        <w:rPr>
          <w:b/>
          <w:bCs/>
          <w:u w:val="single"/>
        </w:rPr>
        <w:t>Civil asset-forfeiture laws</w:t>
      </w:r>
      <w:r>
        <w:t xml:space="preserve">, which </w:t>
      </w:r>
      <w:r w:rsidRPr="008705B4">
        <w:rPr>
          <w:u w:val="single"/>
        </w:rPr>
        <w:t>allow police departments to confiscate property and keep some or all of the proceeds, are a common but problematic example</w:t>
      </w:r>
      <w:r>
        <w:t xml:space="preserve">. Their use has increased dramatically since they were strengthened in the 1980s to separate drug kingpins from their ill-gotten gains. Often </w:t>
      </w:r>
      <w:r w:rsidRPr="008705B4">
        <w:rPr>
          <w:u w:val="single"/>
        </w:rPr>
        <w:t>property can be seized without conviction or even a charge</w:t>
      </w:r>
      <w:r>
        <w:t xml:space="preserve">. So </w:t>
      </w:r>
      <w:r w:rsidRPr="008705B4">
        <w:rPr>
          <w:u w:val="single"/>
        </w:rPr>
        <w:t xml:space="preserve">there are perverse incentives for police departments to expand the use of techniques like </w:t>
      </w:r>
      <w:r w:rsidRPr="008705B4">
        <w:rPr>
          <w:b/>
          <w:bCs/>
          <w:u w:val="single"/>
        </w:rPr>
        <w:t>reverse drug stings</w:t>
      </w:r>
      <w:r>
        <w:t xml:space="preserve"> (where officers pose as drug suppliers rather than buyers) </w:t>
      </w:r>
      <w:r w:rsidRPr="008705B4">
        <w:rPr>
          <w:u w:val="single"/>
        </w:rPr>
        <w:t>and pulling cars over</w:t>
      </w:r>
      <w:r>
        <w:t xml:space="preserve"> (which often yields traffic fines and sometimes more). Unsurprisingly, like the war on drugs itself, </w:t>
      </w:r>
      <w:r w:rsidRPr="008705B4">
        <w:rPr>
          <w:u w:val="single"/>
        </w:rPr>
        <w:t>forfeiture disproportionately affects people of colour</w:t>
      </w:r>
      <w:r>
        <w:t xml:space="preserve">. An investigation by the American Civil Liberties Union into forfeitures in Philadelphia found that </w:t>
      </w:r>
      <w:r w:rsidRPr="008705B4">
        <w:rPr>
          <w:u w:val="single"/>
        </w:rPr>
        <w:t>71% of people who had cash seized without an accompanying conviction were African-American</w:t>
      </w:r>
      <w:r>
        <w:t>.</w:t>
      </w:r>
    </w:p>
    <w:p w14:paraId="3B01450A" w14:textId="77777777" w:rsidR="0082080E" w:rsidRDefault="0082080E" w:rsidP="0082080E">
      <w:r>
        <w:t xml:space="preserve">How </w:t>
      </w:r>
      <w:r w:rsidRPr="008705B4">
        <w:rPr>
          <w:u w:val="single"/>
        </w:rPr>
        <w:t>the money raised can be used varies from place to place</w:t>
      </w:r>
      <w:r>
        <w:t xml:space="preserve">. Federal law forbids police departments from putting future forfeiture proceeds in their budget plans. Some jurisdictions also ban their use for personnel costs, which make up two-thirds of police spending. Even so, </w:t>
      </w:r>
      <w:r w:rsidRPr="008705B4">
        <w:rPr>
          <w:u w:val="single"/>
        </w:rPr>
        <w:t xml:space="preserve">they fund everything </w:t>
      </w:r>
      <w:r w:rsidRPr="008705B4">
        <w:rPr>
          <w:b/>
          <w:bCs/>
          <w:u w:val="single"/>
        </w:rPr>
        <w:t>from ammunition for SWAT teams to vehicle maintenance</w:t>
      </w:r>
      <w:r>
        <w:t xml:space="preserve">. And </w:t>
      </w:r>
      <w:r w:rsidRPr="008705B4">
        <w:rPr>
          <w:u w:val="single"/>
        </w:rPr>
        <w:t>many local restrictions can be circumvented by “equitable sharing” agreements, which allow local departments to keep a large slice of the proceeds when a federal agency is involved</w:t>
      </w:r>
      <w:r>
        <w:t>. The sums can be large—</w:t>
      </w:r>
      <w:r w:rsidRPr="008705B4">
        <w:rPr>
          <w:u w:val="single"/>
        </w:rPr>
        <w:t>the Institute for Justice</w:t>
      </w:r>
      <w:r>
        <w:t xml:space="preserve">, a libertarian law firm, estimates that between 2000 and 2013 Massachusetts </w:t>
      </w:r>
      <w:r w:rsidRPr="008705B4">
        <w:rPr>
          <w:u w:val="single"/>
        </w:rPr>
        <w:t xml:space="preserve">law enforcement took in </w:t>
      </w:r>
      <w:r w:rsidRPr="00EE7123">
        <w:rPr>
          <w:b/>
          <w:bCs/>
          <w:u w:val="single"/>
        </w:rPr>
        <w:t>almost $65m under state forfeiture laws</w:t>
      </w:r>
      <w:r>
        <w:t xml:space="preserve">, </w:t>
      </w:r>
      <w:r w:rsidRPr="008705B4">
        <w:rPr>
          <w:u w:val="single"/>
        </w:rPr>
        <w:t>plus $63.5m from equitable-sharing arrangements</w:t>
      </w:r>
      <w:r>
        <w:t xml:space="preserve">. </w:t>
      </w:r>
      <w:r w:rsidRPr="008705B4">
        <w:rPr>
          <w:u w:val="single"/>
        </w:rPr>
        <w:t xml:space="preserve">Because such methods insulate departments from budget cuts, </w:t>
      </w:r>
      <w:r w:rsidRPr="008705B4">
        <w:rPr>
          <w:b/>
          <w:bCs/>
          <w:u w:val="single"/>
        </w:rPr>
        <w:t>police forces loth to reform might increase their use</w:t>
      </w:r>
      <w:r>
        <w:t>.</w:t>
      </w:r>
    </w:p>
    <w:p w14:paraId="3AC2726A" w14:textId="77777777" w:rsidR="0082080E" w:rsidRDefault="0082080E" w:rsidP="0082080E">
      <w:r>
        <w:t xml:space="preserve">Second, </w:t>
      </w:r>
      <w:r w:rsidRPr="008705B4">
        <w:rPr>
          <w:u w:val="single"/>
        </w:rPr>
        <w:t>effective reform requires an understanding of how local-government budgets affect the way police departments do their jobs</w:t>
      </w:r>
      <w:r>
        <w:t xml:space="preserve">. Police forces play a crucial role in another alternative means of revenue generation. Since the 1980s, and especially since the global financial crisis of 2007-09, </w:t>
      </w:r>
      <w:r w:rsidRPr="008705B4">
        <w:rPr>
          <w:u w:val="single"/>
        </w:rPr>
        <w:t>local governments have increasingly relied on fines and fees to fund themselves</w:t>
      </w:r>
      <w:r>
        <w:t xml:space="preserve">. In some jurisdictions, </w:t>
      </w:r>
      <w:r w:rsidRPr="008705B4">
        <w:rPr>
          <w:u w:val="single"/>
        </w:rPr>
        <w:t>police can impose fines for offences as trivial as having mismatched curtains</w:t>
      </w:r>
      <w:r>
        <w:t>, though the most common are for traffic violations. The police department of Ferguson, Missouri—where the fatal shooting of Michael Brown by a police officer led to widespread unrest in 2014—was notorious in this regard. A Department of Justice report in 2015 found that city officials had systematically engaged in “a pattern and practice of constitutional violations” with the aim of “maximising revenue”.</w:t>
      </w:r>
    </w:p>
    <w:p w14:paraId="50AC27EB" w14:textId="77777777" w:rsidR="0082080E" w:rsidRDefault="0082080E" w:rsidP="0082080E">
      <w:r w:rsidRPr="008705B4">
        <w:rPr>
          <w:u w:val="single"/>
        </w:rPr>
        <w:t>These tactics can wreak havoc on citizens’ lives</w:t>
      </w:r>
      <w:r>
        <w:t xml:space="preserve">. </w:t>
      </w:r>
      <w:r w:rsidRPr="008705B4">
        <w:rPr>
          <w:u w:val="single"/>
        </w:rPr>
        <w:t>Ability to pay is rarely taken into consideration</w:t>
      </w:r>
      <w:r>
        <w:t xml:space="preserve">. A </w:t>
      </w:r>
      <w:r w:rsidRPr="008705B4">
        <w:rPr>
          <w:u w:val="single"/>
        </w:rPr>
        <w:t>small fine attracts further fees if not paid promptly</w:t>
      </w:r>
      <w:r>
        <w:t xml:space="preserve">. </w:t>
      </w:r>
      <w:r w:rsidRPr="008705B4">
        <w:rPr>
          <w:b/>
          <w:bCs/>
          <w:u w:val="single"/>
        </w:rPr>
        <w:t>Non-payment can also lead to suspension of driver’s licences, debt traps, exclusion from public housing and other services, a police record and even jail</w:t>
      </w:r>
      <w:r>
        <w:t xml:space="preserve">. Again, </w:t>
      </w:r>
      <w:r w:rsidRPr="008705B4">
        <w:rPr>
          <w:u w:val="single"/>
        </w:rPr>
        <w:t>areas with larger black and Latino populations are disproportionately affected</w:t>
      </w:r>
      <w:r>
        <w:t xml:space="preserve">. Money from police-issued fines and fees tends to go into a general administrative fund. </w:t>
      </w:r>
      <w:r w:rsidRPr="008705B4">
        <w:rPr>
          <w:u w:val="single"/>
        </w:rPr>
        <w:t xml:space="preserve">Reducing police budgets will limit how much forces get back, </w:t>
      </w:r>
      <w:r w:rsidRPr="008705B4">
        <w:rPr>
          <w:b/>
          <w:bCs/>
          <w:u w:val="single"/>
        </w:rPr>
        <w:t>but will not alleviate the pressure local governments put on them to collect the cash</w:t>
      </w:r>
      <w:r>
        <w:t>.</w:t>
      </w:r>
    </w:p>
    <w:p w14:paraId="77845349" w14:textId="77777777" w:rsidR="0082080E" w:rsidRDefault="0082080E" w:rsidP="0082080E">
      <w:r>
        <w:t xml:space="preserve">A reluctance to raise taxes has meant that </w:t>
      </w:r>
      <w:r w:rsidRPr="00654BFC">
        <w:rPr>
          <w:u w:val="single"/>
        </w:rPr>
        <w:t>such methods are near-ubiquitous in local government</w:t>
      </w:r>
      <w:r>
        <w:t xml:space="preserve">. Fees and fines are common at every stage of the criminal-justice process. This can have odd and damaging consequences. A report by the Vera Institute of Justice, a non-profit research organisation, found that </w:t>
      </w:r>
      <w:r w:rsidRPr="00654BFC">
        <w:rPr>
          <w:u w:val="single"/>
        </w:rPr>
        <w:t>41% of the New Orleans public defender’s budget came from bail, fines and fees</w:t>
      </w:r>
      <w:r w:rsidRPr="00654BFC">
        <w:t>—</w:t>
      </w:r>
      <w:r w:rsidRPr="00654BFC">
        <w:rPr>
          <w:u w:val="single"/>
        </w:rPr>
        <w:t>meaning that it was being funded by those it was appointed to defend because they could not afford an attorney</w:t>
      </w:r>
      <w:r>
        <w:t xml:space="preserve">. And </w:t>
      </w:r>
      <w:r w:rsidRPr="00654BFC">
        <w:rPr>
          <w:b/>
          <w:bCs/>
          <w:u w:val="single"/>
        </w:rPr>
        <w:t>the system can turn predatory</w:t>
      </w:r>
      <w:r>
        <w:t xml:space="preserve">. Between 2011 and 2015 the Wayne County Treasurer foreclosed on one in four properties in Detroit because of overdue property-tax bills. </w:t>
      </w:r>
      <w:r w:rsidRPr="00EE7123">
        <w:rPr>
          <w:u w:val="single"/>
        </w:rPr>
        <w:t>The city had been inflating the values of properties when assessing them for tax, levying unaffordable taxes and then foreclosing on owners unable to pay</w:t>
      </w:r>
      <w:r>
        <w:t>.</w:t>
      </w:r>
    </w:p>
    <w:p w14:paraId="2A7C0D75" w14:textId="77777777" w:rsidR="0082080E" w:rsidRDefault="0082080E" w:rsidP="0082080E">
      <w:r>
        <w:t xml:space="preserve">As well as being unjust, </w:t>
      </w:r>
      <w:r w:rsidRPr="00EE7123">
        <w:rPr>
          <w:u w:val="single"/>
        </w:rPr>
        <w:t>these methods are inefficient forms of revenue-raising</w:t>
      </w:r>
      <w:r>
        <w:t>. A report by the Brennan Centre for Justice, a think-tank, looked at the use of criminal-court fees and fines in ten counties across three states. It found that these jurisdictions spent more than $41 for every $100 collected, compared with $0.34 that the Internal Revenue Service spends to collect the same amount. One county in New Mexico spent $117 for every $100 recouped. In addition, localities spend large sums incarcerating people who cannot pay. Fees and fines also make governments less accountable, since they are not subject to the same political scrutiny as new taxes.</w:t>
      </w:r>
    </w:p>
    <w:p w14:paraId="741D17BE" w14:textId="77777777" w:rsidR="0082080E" w:rsidRDefault="0082080E" w:rsidP="0082080E">
      <w:r>
        <w:t xml:space="preserve">Ironically, </w:t>
      </w:r>
      <w:r w:rsidRPr="00EE7123">
        <w:rPr>
          <w:b/>
          <w:bCs/>
          <w:u w:val="single"/>
        </w:rPr>
        <w:t>the very programmes that reformers are demanding might end up being financed by fines and fees</w:t>
      </w:r>
      <w:r>
        <w:t>. The role of police in raising revenues for local government also gives forces leverage. In 2014, NYPD officers engaged in an unofficial “slowdown”, entailing a virtual halt in issuing parking tickets, which generated $10.5m for the city every week. Police officers claimed that the drop in enforcement was due to fear for their safety after the killing of two NYPD officers, but it was widely interpreted as a protest over a lack of appreciation from New York’s citizens and its mayor, Bill de Blasio. It ended only when the then-NYPD commissioner, Willam Bratton, publicly ordered officers back to work.</w:t>
      </w:r>
    </w:p>
    <w:p w14:paraId="1B24D6DA" w14:textId="77777777" w:rsidR="0082080E" w:rsidRDefault="0082080E" w:rsidP="0082080E">
      <w:r>
        <w:t xml:space="preserve">So </w:t>
      </w:r>
      <w:r w:rsidRPr="00654BFC">
        <w:rPr>
          <w:u w:val="single"/>
        </w:rPr>
        <w:t>reformers have to consider how police departments will react to budget cuts</w:t>
      </w:r>
      <w:r>
        <w:t>. “</w:t>
      </w:r>
      <w:r w:rsidRPr="00654BFC">
        <w:rPr>
          <w:b/>
          <w:bCs/>
          <w:u w:val="single"/>
        </w:rPr>
        <w:t>Defunding</w:t>
      </w:r>
      <w:r>
        <w:t xml:space="preserve">” </w:t>
      </w:r>
      <w:r w:rsidRPr="00654BFC">
        <w:rPr>
          <w:u w:val="single"/>
        </w:rPr>
        <w:t>advocates hope that budget cuts will end the “over-policing” of neighbourhoods with high non-white populations</w:t>
      </w:r>
      <w:r>
        <w:t xml:space="preserve">. But </w:t>
      </w:r>
      <w:r w:rsidRPr="00654BFC">
        <w:rPr>
          <w:b/>
          <w:bCs/>
          <w:u w:val="single"/>
        </w:rPr>
        <w:t>they may take fewer officers off the streets than they suppose</w:t>
      </w:r>
      <w:r>
        <w:t xml:space="preserve">. </w:t>
      </w:r>
      <w:r w:rsidRPr="00654BFC">
        <w:rPr>
          <w:u w:val="single"/>
        </w:rPr>
        <w:t>Cuts to departmental budgets</w:t>
      </w:r>
      <w:r>
        <w:t xml:space="preserve"> agreed on in Los Angeles </w:t>
      </w:r>
      <w:r w:rsidRPr="00654BFC">
        <w:rPr>
          <w:u w:val="single"/>
        </w:rPr>
        <w:t>will take the LAPD down to 9,757 officers from about 10,000</w:t>
      </w:r>
      <w:r>
        <w:t xml:space="preserve">; in New York </w:t>
      </w:r>
      <w:r w:rsidRPr="00654BFC">
        <w:rPr>
          <w:u w:val="single"/>
        </w:rPr>
        <w:t>the NYPD, which has roughly 36,000 officers, is merely cancelling the hiring of an additional 1,163</w:t>
      </w:r>
      <w:r>
        <w:t>. These forces are large enough to adjust to cuts. The smaller forces that make up most of America’s 18,000 law-enforcement agencies have tighter budgets.</w:t>
      </w:r>
    </w:p>
    <w:p w14:paraId="6F53225D" w14:textId="77777777" w:rsidR="0082080E" w:rsidRDefault="0082080E" w:rsidP="0082080E">
      <w:r w:rsidRPr="00654BFC">
        <w:rPr>
          <w:u w:val="single"/>
        </w:rPr>
        <w:t>Any change will involve serious trade-offs</w:t>
      </w:r>
      <w:r>
        <w:t xml:space="preserve">. It will have to be carefully managed. Budget cuts could easily be reversed if enthusiasm for reform wanes because, say, crime spikes and people feel less safe because there are fewer officers. Ultimately, </w:t>
      </w:r>
      <w:r w:rsidRPr="00654BFC">
        <w:rPr>
          <w:u w:val="single"/>
        </w:rPr>
        <w:t>officers’ behaviour matters more than their numbers</w:t>
      </w:r>
      <w:r>
        <w:t xml:space="preserve">. Police departments should be glad to have a more limited range of duties. Indeed, some have been advocating this for years. But </w:t>
      </w:r>
      <w:r w:rsidRPr="00654BFC">
        <w:rPr>
          <w:u w:val="single"/>
        </w:rPr>
        <w:t>there will inevitably be institutional resistance, especially from police unions</w:t>
      </w:r>
      <w:r w:rsidRPr="00654BFC">
        <w:t>, which suspect that reform will reduce their power</w:t>
      </w:r>
      <w:r>
        <w:t>.</w:t>
      </w:r>
    </w:p>
    <w:p w14:paraId="635A3A53" w14:textId="77777777" w:rsidR="0082080E" w:rsidRDefault="0082080E" w:rsidP="0082080E">
      <w:r>
        <w:t xml:space="preserve">More important than calls for sweeping reforms may be the hard graft of attending public hearings to scrutinise the budgets of both the police and other public-service providers, and arguing for tax reforms to reduce governments’ reliance on fees and fines. </w:t>
      </w:r>
      <w:r w:rsidRPr="00654BFC">
        <w:rPr>
          <w:b/>
          <w:bCs/>
          <w:u w:val="single"/>
        </w:rPr>
        <w:t>Reforming police departments demands more than starving them of resources</w:t>
      </w:r>
      <w:r w:rsidRPr="00654BFC">
        <w:rPr>
          <w:u w:val="single"/>
        </w:rPr>
        <w:t>. It also requires changing how budgets affect their incentives</w:t>
      </w:r>
      <w:r>
        <w:t xml:space="preserve">. Otherwise, </w:t>
      </w:r>
      <w:r w:rsidRPr="00654BFC">
        <w:rPr>
          <w:b/>
          <w:bCs/>
          <w:u w:val="single"/>
        </w:rPr>
        <w:t>defunding may pave the way for more intrusive policing, as forces seek to recoup lost revenue</w:t>
      </w:r>
      <w:r>
        <w:t>.</w:t>
      </w:r>
    </w:p>
    <w:p w14:paraId="177C7BC4" w14:textId="77777777" w:rsidR="0082080E" w:rsidRDefault="0082080E" w:rsidP="0082080E"/>
    <w:p w14:paraId="1DA4BA1D" w14:textId="77777777" w:rsidR="0082080E" w:rsidRDefault="0082080E" w:rsidP="0082080E">
      <w:pPr>
        <w:pStyle w:val="Heading4"/>
      </w:pPr>
      <w:r>
        <w:t>Turn – private policing – localities will just hire private security instead</w:t>
      </w:r>
    </w:p>
    <w:p w14:paraId="5384AEF2"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24384D89" w14:textId="77777777" w:rsidR="0082080E" w:rsidRDefault="0082080E" w:rsidP="0082080E"/>
    <w:p w14:paraId="1F034F86" w14:textId="77777777" w:rsidR="0082080E" w:rsidRDefault="0082080E" w:rsidP="0082080E">
      <w:r>
        <w:t>E. Private Policing</w:t>
      </w:r>
    </w:p>
    <w:p w14:paraId="5D0E777C" w14:textId="77777777" w:rsidR="0082080E" w:rsidRDefault="0082080E" w:rsidP="0082080E">
      <w:r w:rsidRPr="006E0499">
        <w:rPr>
          <w:rStyle w:val="StyleUnderline"/>
        </w:rPr>
        <w:t>Another potential impact of defunding</w:t>
      </w:r>
      <w:r>
        <w:t xml:space="preserve"> local law enforcement </w:t>
      </w:r>
      <w:r w:rsidRPr="006E0499">
        <w:rPr>
          <w:rStyle w:val="StyleUnderline"/>
        </w:rPr>
        <w:t>is the shifting of private security forces into the business of public safety</w:t>
      </w:r>
      <w:r>
        <w:t xml:space="preserve">. Again, this shift is unlikely to affect all communities equally. In numerous cases, </w:t>
      </w:r>
      <w:r w:rsidRPr="0000520D">
        <w:rPr>
          <w:rStyle w:val="StyleUnderline"/>
        </w:rPr>
        <w:t>when local governments do not adequately invest in public police, wealthy residents fill this gap by investing in private security services</w:t>
      </w:r>
      <w:r>
        <w:t xml:space="preserve">. </w:t>
      </w:r>
      <w:r w:rsidRPr="0000520D">
        <w:rPr>
          <w:rStyle w:val="StyleUnderline"/>
        </w:rPr>
        <w:t>This leaves poorer residents, and</w:t>
      </w:r>
      <w:r>
        <w:t xml:space="preserve"> often </w:t>
      </w:r>
      <w:r w:rsidRPr="0000520D">
        <w:rPr>
          <w:rStyle w:val="StyleUnderline"/>
        </w:rPr>
        <w:t>communities of color, underserved</w:t>
      </w:r>
      <w:r>
        <w:t xml:space="preserve"> compared to their wealthier counterparts.</w:t>
      </w:r>
    </w:p>
    <w:p w14:paraId="0F0AA58B" w14:textId="77777777" w:rsidR="0082080E" w:rsidRDefault="0082080E" w:rsidP="0082080E">
      <w:r>
        <w:t>Take the example of Oakland, California. Back in 2013, the city was reeling from a 24% increase in robberies and a 45% increase in armed robberies.216 But in the wake of the recession, the city was financially limited in the resources that it could allocate to the police department.217 Oakland ultimately lost around 200 officers, resulting in an understaffed police force that lacked the manpower to respond to all reports of criminal activity.218 In response, a number of wealthier communities in Oakland began investing in private security forces to patrol their neighborhoods.219 This was not the first time that Oakland turned to private security to supplement an underfunded local police force. Four years earlier, the Oakland City Council approved the hiring of the private security agency International Services Inc. to patrol some crime-plagued neighborhoods.220 While Oakland paid an average of $250,000 annually to cover the salary and benefits for each public police officer, it could afford to hire four private security patrolmen for only $200,000 each year.221 Other cities such as New Orleans have similarly invested in cheaper private security forces when faced with budget shortfalls.222</w:t>
      </w:r>
    </w:p>
    <w:p w14:paraId="267D82A4" w14:textId="77777777" w:rsidR="0082080E" w:rsidRDefault="0082080E" w:rsidP="0082080E">
      <w:r w:rsidRPr="0000520D">
        <w:rPr>
          <w:rStyle w:val="StyleUnderline"/>
        </w:rPr>
        <w:t>This shift from public to private policing</w:t>
      </w:r>
      <w:r>
        <w:t xml:space="preserve"> </w:t>
      </w:r>
      <w:r w:rsidRPr="0000520D">
        <w:rPr>
          <w:rStyle w:val="StyleUnderline"/>
        </w:rPr>
        <w:t>in the face of underfunding comes with</w:t>
      </w:r>
      <w:r>
        <w:t xml:space="preserve"> several </w:t>
      </w:r>
      <w:r w:rsidRPr="0000520D">
        <w:rPr>
          <w:rStyle w:val="StyleUnderline"/>
        </w:rPr>
        <w:t>serious drawbacks</w:t>
      </w:r>
      <w:r>
        <w:t xml:space="preserve">. First, </w:t>
      </w:r>
      <w:r w:rsidRPr="0000520D">
        <w:rPr>
          <w:rStyle w:val="StyleUnderline"/>
        </w:rPr>
        <w:t>the move</w:t>
      </w:r>
      <w:r>
        <w:t xml:space="preserve"> towards private policing </w:t>
      </w:r>
      <w:r w:rsidRPr="0000520D">
        <w:rPr>
          <w:rStyle w:val="StyleUnderline"/>
        </w:rPr>
        <w:t>exacerbates inequality</w:t>
      </w:r>
      <w:r>
        <w:t xml:space="preserve">. In the above Oakland example, </w:t>
      </w:r>
      <w:r w:rsidRPr="0000520D">
        <w:rPr>
          <w:rStyle w:val="StyleUnderline"/>
        </w:rPr>
        <w:t>residents received drastically different public-safety services based in part on their socioeconomic status.</w:t>
      </w:r>
      <w:r>
        <w:t xml:space="preserve"> Poorer residents had to rely on an underfunded police department—one that does not even have the manpower to respond to many types of criminal offenses—as their primary provider of publicsafety services. Wealthier residents, though, could afford to invest in private security forces to supplement the underfunded local law enforcement. Second, the move towards private policing transfers everyday public-safety services to </w:t>
      </w:r>
      <w:r w:rsidRPr="0000520D">
        <w:rPr>
          <w:rStyle w:val="StyleUnderline"/>
        </w:rPr>
        <w:t>private security officers</w:t>
      </w:r>
      <w:r>
        <w:t xml:space="preserve"> that </w:t>
      </w:r>
      <w:r w:rsidRPr="0000520D">
        <w:rPr>
          <w:rStyle w:val="StyleUnderline"/>
        </w:rPr>
        <w:t>are generally poorly trained and inadequately regulated</w:t>
      </w:r>
      <w:r>
        <w:t xml:space="preserve"> compared to their public counterparts. As one study found, while some classes of private police commonly take on many of the same everyday policing responsibilities as public police officers—use of force in self-defense, detention of suspects, and searches of property—they commonly face minimal licensing requirements and few regulations.223 Perhaps most notably, that study found that even states with robust regulations of private police officers still typically required no more than forty hours of total training.224</w:t>
      </w:r>
    </w:p>
    <w:p w14:paraId="38098972" w14:textId="77777777" w:rsidR="0082080E" w:rsidRDefault="0082080E" w:rsidP="0082080E">
      <w:r>
        <w:t>Among all of the hypothesized negative side effects of defunding the police, this may be the most challenging one to empirically evaluate in the future given the lack of a cross-jurisdictional database on the frequency with which each local community relies on private security forces. Nevertheless, the theory, accompanied by the anecdotal evidence, is worthy of serious consideration.</w:t>
      </w:r>
    </w:p>
    <w:p w14:paraId="60EAB946" w14:textId="77777777" w:rsidR="0082080E" w:rsidRPr="003D2D63" w:rsidRDefault="0082080E" w:rsidP="0082080E"/>
    <w:p w14:paraId="27D28A9F" w14:textId="77777777" w:rsidR="0082080E" w:rsidRDefault="0082080E" w:rsidP="0082080E">
      <w:pPr>
        <w:pStyle w:val="Heading4"/>
      </w:pPr>
      <w:r>
        <w:t>Turn – disciplinary shifting  – defunding lowers standards, increases unqualified officers and abuses</w:t>
      </w:r>
    </w:p>
    <w:p w14:paraId="531CC795" w14:textId="77777777" w:rsidR="0082080E" w:rsidRDefault="0082080E" w:rsidP="0082080E">
      <w:bookmarkStart w:id="0" w:name="_Hlk45117286"/>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bookmarkEnd w:id="0"/>
    <w:p w14:paraId="12218675" w14:textId="77777777" w:rsidR="0082080E" w:rsidRDefault="0082080E" w:rsidP="0082080E"/>
    <w:p w14:paraId="2B2FFC7D" w14:textId="77777777" w:rsidR="0082080E" w:rsidRDefault="0082080E" w:rsidP="0082080E">
      <w:r>
        <w:t>D. Disciplinary Shifting</w:t>
      </w:r>
    </w:p>
    <w:p w14:paraId="6AF613E9" w14:textId="77777777" w:rsidR="0082080E" w:rsidRDefault="0082080E" w:rsidP="0082080E">
      <w:r>
        <w:t xml:space="preserve">Additionally, </w:t>
      </w:r>
      <w:r w:rsidRPr="006E0499">
        <w:rPr>
          <w:rStyle w:val="StyleUnderline"/>
        </w:rPr>
        <w:t>a growing body of evidence suggests that inadequate resources may force underfunded police departments to lower their standards for employment</w:t>
      </w:r>
      <w:r>
        <w:t xml:space="preserve">. </w:t>
      </w:r>
      <w:r w:rsidRPr="006E0499">
        <w:rPr>
          <w:rStyle w:val="StyleUnderline"/>
        </w:rPr>
        <w:t>This can lead to</w:t>
      </w:r>
      <w:r>
        <w:t xml:space="preserve"> a phenomenon the Authors describe as </w:t>
      </w:r>
      <w:r w:rsidRPr="006E0499">
        <w:rPr>
          <w:rStyle w:val="Emphasis"/>
        </w:rPr>
        <w:t>disciplinary shifting</w:t>
      </w:r>
      <w:r>
        <w:t>—</w:t>
      </w:r>
      <w:r w:rsidRPr="006E0499">
        <w:rPr>
          <w:rStyle w:val="StyleUnderline"/>
        </w:rPr>
        <w:t>a process by which poorer police departments that cannot compete with the salaries of other departments may be forced to hire officers that may be otherwise unemployable</w:t>
      </w:r>
      <w:r>
        <w:t xml:space="preserve"> by other departments </w:t>
      </w:r>
      <w:r w:rsidRPr="006E0499">
        <w:rPr>
          <w:rStyle w:val="StyleUnderline"/>
        </w:rPr>
        <w:t>because of prior misconduct</w:t>
      </w:r>
      <w:r>
        <w:t xml:space="preserve">. Some empirical evidence for this proposition comes from a recent study conducted by Professors Ben Grunwald and John Rappaport.202 They evaluated a dataset of around 77,000 full-time police officers employed by the roughly 500 law enforcement agencies in Florida.203 They found that, in any given year, around 4% of all police officers in the state were previously fired from another agency.204 While these officers appeared to have some trouble finding employment at another agency, Professors Grunwald and Rappaport found that these so-called wandering officers sometimes find future employment at smaller agencies with fewer resources, and in municipalities with larger communities of color.205 And these wandering officers pose more serious risks of future misconduct compared to their peers. An officer who was previously fired by another agency in Florida is roughly twice as likely to be fired from his next employer for misconduct than other similarly situated officers.206 Thus, </w:t>
      </w:r>
      <w:r w:rsidRPr="006E0499">
        <w:rPr>
          <w:rStyle w:val="StyleUnderline"/>
        </w:rPr>
        <w:t>to the extent that</w:t>
      </w:r>
      <w:r>
        <w:t xml:space="preserve"> underfunding or </w:t>
      </w:r>
      <w:r w:rsidRPr="006E0499">
        <w:rPr>
          <w:rStyle w:val="StyleUnderline"/>
        </w:rPr>
        <w:t>defunding a police department reduces the ability of that department to compete with nearby agencies</w:t>
      </w:r>
      <w:r>
        <w:t xml:space="preserve"> in compensation or benefits, </w:t>
      </w:r>
      <w:r w:rsidRPr="006E0499">
        <w:rPr>
          <w:rStyle w:val="StyleUnderline"/>
        </w:rPr>
        <w:t>this process may ultimately contribute to the agency hiring more unqualified or wandering officers with histories of professional misconduct that are likelier to recommit similar offenses</w:t>
      </w:r>
      <w:r>
        <w:t>.</w:t>
      </w:r>
    </w:p>
    <w:p w14:paraId="7D66BCF0" w14:textId="77777777" w:rsidR="0082080E" w:rsidRDefault="0082080E" w:rsidP="0082080E">
      <w:r>
        <w:t>An example from the Chicago suburb of Dolton, Illinois, illustrates this challenge. As an NPR investigation revealed, some police departments in the Chicago suburbs are so cash-strapped that they cannot pay for officer training, they cannot afford to fully investigate police shootings, they can only afford to pay police officers the equivalent of “fast-food wages,” and they cannot afford to fire problem officers.207 When Chief Robert Collins took over as the police chief in Dolton, he observed that the department had an unusually large number of officerinvolved shootings for a small department serving a community of only 22,000 residents.208 One officer in particular had “killed one man and wounded three others in separate shootings.”209 Before this officer joined the Dolton police force, he was suspended by another department for a similar shooting and fired by another department for professional misconduct.210 While this background may disqualify him from many policing jobs, “for cash-strapped suburbs like Dolton, it made him affordable.”211 That is because financially distressed communities with small policing budgets cannot afford the roughly $140,000 it costs to hire, train, and compensate a new police officer during his first year on the job.212 Instead, these underfunded agencies are often forced to pay their officers far less—some less than an entry-level employee at the local Walmart—and go without the same level of academy or in-service training.213</w:t>
      </w:r>
    </w:p>
    <w:p w14:paraId="696B4795" w14:textId="77777777" w:rsidR="0082080E" w:rsidRDefault="0082080E" w:rsidP="0082080E">
      <w:r>
        <w:t xml:space="preserve">This problem is compounded by the fact that some states, like Illinois, do not permit the decertification of officers for mere professional misconduct. Instead, Illinois requires that an officer be convicted of a felony or one of a handful of misdemeanor offenses before the officer can be decertified.214 In many other states, mere commission of an act of professional misconduct, even without a criminal conviction, is sufficient to trigger decertification. 215 As a result, wandering officers in Illinois may remain police officers, often only employable at agencies that have insufficient funding to hire more qualified officers. Thus, </w:t>
      </w:r>
      <w:r w:rsidRPr="006E0499">
        <w:rPr>
          <w:rStyle w:val="StyleUnderline"/>
        </w:rPr>
        <w:t>simply defunding police departments may have perverse and unintended consequences</w:t>
      </w:r>
      <w:r>
        <w:t xml:space="preserve">. As long as other agencies are offering comparatively higher wages and better working conditions, </w:t>
      </w:r>
      <w:r w:rsidRPr="006E0499">
        <w:rPr>
          <w:rStyle w:val="StyleUnderline"/>
        </w:rPr>
        <w:t xml:space="preserve">defunded </w:t>
      </w:r>
      <w:r>
        <w:t xml:space="preserve">police </w:t>
      </w:r>
      <w:r w:rsidRPr="006E0499">
        <w:rPr>
          <w:rStyle w:val="StyleUnderline"/>
        </w:rPr>
        <w:t>departments may be unable to hire or keep qualified officers</w:t>
      </w:r>
      <w:r>
        <w:t>. Instead, these defunded police departments may be forced to hire individuals willing to work for such comparatively lower compensation—including wandering officers that have proven themselves unfit for the responsibilities of public police work.</w:t>
      </w:r>
    </w:p>
    <w:p w14:paraId="53A61DD5" w14:textId="77777777" w:rsidR="0082080E" w:rsidRDefault="0082080E" w:rsidP="0082080E"/>
    <w:p w14:paraId="26D35424" w14:textId="77777777" w:rsidR="0082080E" w:rsidRDefault="0082080E" w:rsidP="0082080E">
      <w:pPr>
        <w:pStyle w:val="Heading4"/>
      </w:pPr>
      <w:r>
        <w:t>Turn – union negotiations – defunding makes it impossible to renegotiate union contracts, which prevents investigating police misconduct</w:t>
      </w:r>
    </w:p>
    <w:p w14:paraId="144FA1CD"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4DFEFC34" w14:textId="77777777" w:rsidR="0082080E" w:rsidRPr="00EB45C2" w:rsidRDefault="0082080E" w:rsidP="0082080E"/>
    <w:p w14:paraId="4A1E42B6" w14:textId="77777777" w:rsidR="0082080E" w:rsidRDefault="0082080E" w:rsidP="0082080E">
      <w:r w:rsidRPr="00EB45C2">
        <w:rPr>
          <w:rStyle w:val="StyleUnderline"/>
        </w:rPr>
        <w:t>Defunding</w:t>
      </w:r>
      <w:r>
        <w:t xml:space="preserve"> or a lack of adequate resources </w:t>
      </w:r>
      <w:r w:rsidRPr="00EB45C2">
        <w:rPr>
          <w:rStyle w:val="StyleUnderline"/>
        </w:rPr>
        <w:t>may also contribute to police misconduct</w:t>
      </w:r>
      <w:r>
        <w:t xml:space="preserve"> in another, less obvious way. </w:t>
      </w:r>
      <w:r w:rsidRPr="00EB45C2">
        <w:rPr>
          <w:rStyle w:val="StyleUnderline"/>
        </w:rPr>
        <w:t>The majority of police officers are part of police unions that negotiate collectively</w:t>
      </w:r>
      <w:r>
        <w:t xml:space="preserve"> with their employers about wages, benefits, and other conditions or terms of employment.159 </w:t>
      </w:r>
      <w:r w:rsidRPr="00EB45C2">
        <w:rPr>
          <w:rStyle w:val="StyleUnderline"/>
        </w:rPr>
        <w:t>This</w:t>
      </w:r>
      <w:r>
        <w:t xml:space="preserve"> generally </w:t>
      </w:r>
      <w:r w:rsidRPr="00EB45C2">
        <w:rPr>
          <w:rStyle w:val="StyleUnderline"/>
        </w:rPr>
        <w:t>includes internal disciplinary procedures</w:t>
      </w:r>
      <w:r>
        <w:t xml:space="preserve">, including how supervisors can investigate, suspend, or fire officers suspected of engaging in professional misconduct.160 Evidence compiled by Campaign Zero has shown that </w:t>
      </w:r>
      <w:r w:rsidRPr="00EB45C2">
        <w:rPr>
          <w:rStyle w:val="StyleUnderline"/>
        </w:rPr>
        <w:t>police union contracts often contain a range of potentially problematic clauses that can impede legitimate internal investigations into officer misconduct</w:t>
      </w:r>
      <w:r>
        <w:t xml:space="preserve">.161 These police contracts commonly delay interrogations of officers suspected of misconduct, require that officers get access to information before any such interrogation, purge disciplinary files, mandate the use of arbitration on appeal, block the consideration of anonymous civilian complaints, and more.162 Reporting from a number of different cities has found that jurisdictions are often forced into offering these expansive protections from disciplinary investigations and punishment, in part because they cannot afford to meet officer demands for higher salaries and better benefits.163 And </w:t>
      </w:r>
      <w:r w:rsidRPr="00EB45C2">
        <w:rPr>
          <w:rStyle w:val="StyleUnderline"/>
        </w:rPr>
        <w:t>as communities have explored pulling back some of these protections, they have faced a harsh reality: if they try to do so, police officer unions will demand higher compensation and better benefits as a trade-off during negotiations</w:t>
      </w:r>
      <w:r>
        <w:t>.164</w:t>
      </w:r>
    </w:p>
    <w:p w14:paraId="05F22892" w14:textId="77777777" w:rsidR="0082080E" w:rsidRDefault="0082080E" w:rsidP="0082080E">
      <w:r>
        <w:t xml:space="preserve">Thus, underfunding or </w:t>
      </w:r>
      <w:r w:rsidRPr="00EB45C2">
        <w:rPr>
          <w:rStyle w:val="StyleUnderline"/>
        </w:rPr>
        <w:t>defunding can contribute to police misconduct by forcing police departments to make up for their inability to offer competitive wages and benefits by insulating officers from disciplinary oversight and accountability</w:t>
      </w:r>
      <w:r>
        <w:t xml:space="preserve">. This trade-off may temporarily placate officers and avoid personnel loss, but it comes at a high price. </w:t>
      </w:r>
      <w:r w:rsidRPr="00EA0BFF">
        <w:rPr>
          <w:rStyle w:val="StyleUnderline"/>
        </w:rPr>
        <w:t>Emerging empirical evidence suggests that by offering these disciplinary concessions, police departments may increase the likelihood of violence against civilians and professional misconduct by officers</w:t>
      </w:r>
      <w:r>
        <w:t>.165</w:t>
      </w:r>
    </w:p>
    <w:p w14:paraId="360B2475" w14:textId="77777777" w:rsidR="0082080E" w:rsidRDefault="0082080E" w:rsidP="0082080E"/>
    <w:p w14:paraId="648277EA" w14:textId="77777777" w:rsidR="0082080E" w:rsidRDefault="0082080E" w:rsidP="0082080E">
      <w:pPr>
        <w:pStyle w:val="Heading4"/>
      </w:pPr>
      <w:r>
        <w:t>Turn – consent decrees – defunding makes it harder to comply with pattern and practice investigations – that prevents resolving police abuses</w:t>
      </w:r>
    </w:p>
    <w:p w14:paraId="7C3F3CEC"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21111FAC" w14:textId="77777777" w:rsidR="0082080E" w:rsidRPr="00EB45C2" w:rsidRDefault="0082080E" w:rsidP="0082080E"/>
    <w:p w14:paraId="28F8DFBB" w14:textId="77777777" w:rsidR="0082080E" w:rsidRDefault="0082080E" w:rsidP="0082080E">
      <w:r>
        <w:t>B. Police Violence, Officer Misconduct, and Officer Injuries</w:t>
      </w:r>
    </w:p>
    <w:p w14:paraId="6EABBF08" w14:textId="77777777" w:rsidR="0082080E" w:rsidRDefault="0082080E" w:rsidP="0082080E">
      <w:r w:rsidRPr="00EB45C2">
        <w:rPr>
          <w:rStyle w:val="StyleUnderline"/>
        </w:rPr>
        <w:t xml:space="preserve">Underfunded police departments may also be at a heightened risk of engaging in </w:t>
      </w:r>
      <w:r w:rsidRPr="00EB45C2">
        <w:t>professional misconduct,</w:t>
      </w:r>
      <w:r>
        <w:t xml:space="preserve"> including the use of </w:t>
      </w:r>
      <w:r w:rsidRPr="00EB45C2">
        <w:rPr>
          <w:rStyle w:val="StyleUnderline"/>
        </w:rPr>
        <w:t>unjustified force against civilians</w:t>
      </w:r>
      <w:r>
        <w:t>. Because of this heightened risk of violent encounters with civilians, underfunded officers may face higher risks to their own personal safety.</w:t>
      </w:r>
    </w:p>
    <w:p w14:paraId="4DCC754A" w14:textId="77777777" w:rsidR="0082080E" w:rsidRDefault="0082080E" w:rsidP="0082080E">
      <w:r>
        <w:t xml:space="preserve">Perhaps </w:t>
      </w:r>
      <w:r w:rsidRPr="00EB45C2">
        <w:rPr>
          <w:rStyle w:val="StyleUnderline"/>
        </w:rPr>
        <w:t>nothing better illustrates the relationship between funding and officer misconduct than the series of investigative reports issued by the DOJ pursuant to its authority under</w:t>
      </w:r>
      <w:r>
        <w:t xml:space="preserve"> 42 U.S.C. § </w:t>
      </w:r>
      <w:r w:rsidRPr="00EB45C2">
        <w:rPr>
          <w:rStyle w:val="StyleUnderline"/>
        </w:rPr>
        <w:t>14141</w:t>
      </w:r>
      <w:r>
        <w:t xml:space="preserve">. This statute gives the DOJ the power to investigate and seek equitable relief against police departments engaged in patterns or practices of unconstitutional misconduct.130 While the enforcement of this statute has varied over time,131 the DOJ has used this measure to investigate over sixty police departments across the country since the statute’s passage in 1994.132 One analysis conducted by Sarah Childress of PBS Frontline found that the DOJ observed allegations of officers regularly using excessive force in 70% of these cases; discriminatory policing in 55% of these cases; and unlawful searches or seizures in 42% of these cases.133 In response to these findings, the </w:t>
      </w:r>
      <w:r w:rsidRPr="00EB45C2">
        <w:rPr>
          <w:rStyle w:val="StyleUnderline"/>
        </w:rPr>
        <w:t>DOJ has commonly recommended that agencies improve training, implement computerized risk-assessment</w:t>
      </w:r>
      <w:r>
        <w:t xml:space="preserve"> systems to identify officers engaged in patterns of misconduct, </w:t>
      </w:r>
      <w:r w:rsidRPr="00EB45C2">
        <w:rPr>
          <w:rStyle w:val="StyleUnderline"/>
        </w:rPr>
        <w:t xml:space="preserve">reform internal investigation </w:t>
      </w:r>
      <w:r>
        <w:t xml:space="preserve">and disciplinary procedures, and implement a wide range of other policy and procedure changes.134 Virtually all of </w:t>
      </w:r>
      <w:r w:rsidRPr="00EB45C2">
        <w:rPr>
          <w:rStyle w:val="StyleUnderline"/>
        </w:rPr>
        <w:t>these reforms</w:t>
      </w:r>
      <w:r>
        <w:t xml:space="preserve"> have one thing in common: they </w:t>
      </w:r>
      <w:r w:rsidRPr="00EB45C2">
        <w:rPr>
          <w:rStyle w:val="Emphasis"/>
        </w:rPr>
        <w:t>cost a substantial amount of money to implement</w:t>
      </w:r>
      <w:r>
        <w:t xml:space="preserve">. </w:t>
      </w:r>
      <w:r w:rsidRPr="00EB45C2">
        <w:rPr>
          <w:rStyle w:val="StyleUnderline"/>
        </w:rPr>
        <w:t xml:space="preserve">Previous estimates have placed the cost of federal consent decrees in the tens or even hundreds of millions of dollars, </w:t>
      </w:r>
      <w:r>
        <w:t>depending on the size of the police department and the complexity of the agreement.135</w:t>
      </w:r>
    </w:p>
    <w:p w14:paraId="37BC7A90" w14:textId="77777777" w:rsidR="0082080E" w:rsidRDefault="0082080E" w:rsidP="0082080E">
      <w:r>
        <w:t>Take Cleveland, Ohio, as an example. The DOJ opened an investigation into the Cleveland Police Department after allegations of excessive force and discriminatory policing that surfaced between 2011 and 2013.136 The public outcry began after a series of articles in the Cleveland Plain Dealer suggested that a relatively small group of officers were involved in a disproportionate number of the alleged excessive force cases yet were not adequately disciplined.137 Public calls for reform intensified in 2012 after thirteen police officers fired 137 shots at two unarmed black individuals in a middle-school parking lot.138 Then, during the process of this DOJ investigation, Cleveland police officer Timothy Loehmann shot and killed a twelve-year-old boy named Tamir Rice while he played with a toy gun in a public park.139 Subsequent investigations into the incident found that Loehmann had previously been deemed emotionally unstable and unfit for duty when he worked on the police force of the nearby Cleveland suburb of Independence, Ohio.140 While the incident resulted in no criminal charges, the city ultimately agreed to pay Rice’s family a settlement of $6 million.141</w:t>
      </w:r>
    </w:p>
    <w:p w14:paraId="54B6C89E" w14:textId="77777777" w:rsidR="0082080E" w:rsidRDefault="0082080E" w:rsidP="0082080E">
      <w:r>
        <w:t>Only weeks after the Rice shooting, the DOJ issued its finding letter, concluding that the Cleveland police were engaged in patterns of excessive and unnecessary use of deadly force.142 It found that officers also used tasers and pepper spray unnecessarily or even in retaliation.143 And it found that officers frequently used excessive force against individuals suffering from mental illness.144 In May 2015, the DOJ entered into a consent decree with the City of Cleveland to fix these patterns of violations.145 The agreement required the appointment of an external monitor, paid by Cleveland taxpayers, to oversee the police department.146 It required new training protocols for officers.147 It mandated additional paperwork and regulations of the civil complaint process.148 It required the hiring of new staff to collect and analyze data on officer behavior.149 It required the hiring of a new police inspector general to oversee the protection of civil rights by the police department.150 It required the hiring of a crisis-intervention coordinator151 and a training coordinator.152 And it required upgrades to computer technology to better track officer behavior over time.153 In the DOJ’s opinion, these kinds of investments were necessary to correct the pattern of unconstitutional misconduct present in the agency. But these reforms would not come cheap. As Rich Exner from the Cleveland Plain Dealer concluded, these regulations could likely cost Cleveland taxpayers up to $55 million over a five-year period.154</w:t>
      </w:r>
    </w:p>
    <w:p w14:paraId="033B3B3B" w14:textId="77777777" w:rsidR="0082080E" w:rsidRDefault="0082080E" w:rsidP="0082080E">
      <w:r>
        <w:t>While costly</w:t>
      </w:r>
      <w:r w:rsidRPr="00EB45C2">
        <w:rPr>
          <w:rStyle w:val="StyleUnderline"/>
        </w:rPr>
        <w:t xml:space="preserve">, emerging empirical evidence suggests that these reforms </w:t>
      </w:r>
      <w:r w:rsidRPr="00EB45C2">
        <w:rPr>
          <w:rStyle w:val="Emphasis"/>
        </w:rPr>
        <w:t>likely contribute to measurable decreases in rates of officer misconduct</w:t>
      </w:r>
      <w:r>
        <w:t xml:space="preserve">. For example, a careful study by Professors Zachary A. Powell, Michele Bisaccia Meitl, and John L. Worrall found that federal consent decrees were “associated with modest reductions in the risk of [federal] civil rights” lawsuits for officer misconduct.155 </w:t>
      </w:r>
      <w:r w:rsidRPr="00EB45C2">
        <w:rPr>
          <w:rStyle w:val="StyleUnderline"/>
        </w:rPr>
        <w:t>Other empirical examinations of § 14141 consent decrees have found that they contribute to reductions in officer use of force</w:t>
      </w:r>
      <w:r>
        <w:t xml:space="preserve">,156 </w:t>
      </w:r>
      <w:r w:rsidRPr="00EB45C2">
        <w:rPr>
          <w:rStyle w:val="StyleUnderline"/>
        </w:rPr>
        <w:t>increases in civilian satisfaction</w:t>
      </w:r>
      <w:r>
        <w:t xml:space="preserve"> with law enforcement,157 and improved processing of civilian complaints.158 The lesson from § 14141 cases is clear. </w:t>
      </w:r>
      <w:r w:rsidRPr="00EB45C2">
        <w:rPr>
          <w:rStyle w:val="StyleUnderline"/>
        </w:rPr>
        <w:t>For many of the most troubled police departments, the problem comes down to a lack of financial investment in oversight and accountability mechanisms.</w:t>
      </w:r>
      <w:r>
        <w:t xml:space="preserve"> Without investment in proper training, early-intervention systems, and staff dedicated to accountability, policing organizations can develop cultures that permit or even promote professional misconduct. </w:t>
      </w:r>
      <w:r w:rsidRPr="00EB45C2">
        <w:rPr>
          <w:rStyle w:val="StyleUnderline"/>
        </w:rPr>
        <w:t xml:space="preserve">These investments are not cheap. And by defunding </w:t>
      </w:r>
      <w:r>
        <w:t xml:space="preserve">or underfunding police departments in response to patterns of police misconduct, </w:t>
      </w:r>
      <w:r w:rsidRPr="00EB45C2">
        <w:rPr>
          <w:rStyle w:val="StyleUnderline"/>
        </w:rPr>
        <w:t>activists risk exacerbating the very problem that they seek to remedy</w:t>
      </w:r>
      <w:r>
        <w:t>.</w:t>
      </w:r>
    </w:p>
    <w:p w14:paraId="125BF425" w14:textId="77777777" w:rsidR="0082080E" w:rsidRDefault="0082080E" w:rsidP="0082080E"/>
    <w:p w14:paraId="6CB1DB46" w14:textId="77777777" w:rsidR="0082080E" w:rsidRDefault="0082080E" w:rsidP="0082080E">
      <w:pPr>
        <w:pStyle w:val="Heading4"/>
      </w:pPr>
      <w:r>
        <w:t xml:space="preserve">Turn - non-targeted funding cuts undermine </w:t>
      </w:r>
      <w:r w:rsidRPr="00E23F31">
        <w:rPr>
          <w:u w:val="single"/>
        </w:rPr>
        <w:t xml:space="preserve">community </w:t>
      </w:r>
      <w:r>
        <w:rPr>
          <w:u w:val="single"/>
        </w:rPr>
        <w:t>policing</w:t>
      </w:r>
    </w:p>
    <w:p w14:paraId="7E36073C" w14:textId="77777777" w:rsidR="0082080E" w:rsidRDefault="0082080E" w:rsidP="0082080E">
      <w:r>
        <w:t xml:space="preserve">Ronal W. </w:t>
      </w:r>
      <w:r w:rsidRPr="00DE66C1">
        <w:rPr>
          <w:rStyle w:val="Style13ptBold"/>
        </w:rPr>
        <w:t>Serpas, 20</w:t>
      </w:r>
      <w:r>
        <w:t xml:space="preserve">  - full-time faculty member and Professor of Practice, Criminology and Justice, Loyola University New Orleans (Written Testimony to the President’s Commission on Law Enforcement and the Administration of Justice” 6/23, </w:t>
      </w:r>
      <w:hyperlink r:id="rId9" w:history="1">
        <w:r w:rsidRPr="00DC3CCE">
          <w:rPr>
            <w:rStyle w:val="Hyperlink"/>
          </w:rPr>
          <w:t>http://lawenforcementleaders.org/wp-content/uploads/2020/06/2020.6.23_LEL-Ronal-Serpas-Public-Testimony-for-Law-Enforcement-Commission_FINAL.pdf</w:t>
        </w:r>
      </w:hyperlink>
      <w:r>
        <w:t xml:space="preserve">  //DH</w:t>
      </w:r>
    </w:p>
    <w:p w14:paraId="79C07DE8" w14:textId="77777777" w:rsidR="0082080E" w:rsidRDefault="0082080E" w:rsidP="0082080E"/>
    <w:p w14:paraId="68AB29E3" w14:textId="77777777" w:rsidR="0082080E" w:rsidRDefault="0082080E" w:rsidP="0082080E">
      <w:r w:rsidRPr="00AF57F5">
        <w:rPr>
          <w:rStyle w:val="StyleUnderline"/>
        </w:rPr>
        <w:t xml:space="preserve">To </w:t>
      </w:r>
      <w:r>
        <w:t xml:space="preserve">build local trust and </w:t>
      </w:r>
      <w:r w:rsidRPr="00AF57F5">
        <w:rPr>
          <w:rStyle w:val="StyleUnderline"/>
        </w:rPr>
        <w:t>participate in effective community engagement, police departments need adequate and reliable funding</w:t>
      </w:r>
      <w:r>
        <w:t>. In an era of tightening state and city budgets, critical law enforcement strategies such as community policing initiatives are suffering cuts.</w:t>
      </w:r>
    </w:p>
    <w:p w14:paraId="0972C601" w14:textId="77777777" w:rsidR="0082080E" w:rsidRDefault="0082080E" w:rsidP="0082080E">
      <w:r>
        <w:t>Community policing’s central feature is an emphasis on collaboration between the police and the community, who share joint responsibility to work towards public safety. Dating to approximately the 1970s, community policing refers to a broad range of strategies used by many departments to varying degrees, but when implemented effectively, its two core components remain community partnership and problem solving.8</w:t>
      </w:r>
    </w:p>
    <w:p w14:paraId="1322D45B" w14:textId="77777777" w:rsidR="0082080E" w:rsidRDefault="0082080E" w:rsidP="0082080E">
      <w:r>
        <w:t xml:space="preserve">However, the most recent Department of Justice survey, which is itself dated, found that 39 percent of participating police departments had cut back on community policing.9 In addition, </w:t>
      </w:r>
      <w:r w:rsidRPr="00AF57F5">
        <w:rPr>
          <w:rStyle w:val="StyleUnderline"/>
        </w:rPr>
        <w:t>many local governments across the country are contemplating budget cuts</w:t>
      </w:r>
      <w:r>
        <w:t xml:space="preserve"> to police in the short term as communities recover from the pandemic. A recent survey conducted by the National League of Cities found that local governments predict budget cuts to police in nearly half of all cities of all sizes.10 In addition, </w:t>
      </w:r>
      <w:r w:rsidRPr="00AF57F5">
        <w:rPr>
          <w:rStyle w:val="StyleUnderline"/>
        </w:rPr>
        <w:t xml:space="preserve">local leaders and activists nationwide are including demands to defund the police </w:t>
      </w:r>
      <w:r>
        <w:t xml:space="preserve">as part of the current calls for reform, such as the cut of $150 million to the Los Angeles Police Department.11 </w:t>
      </w:r>
      <w:r w:rsidRPr="00AF57F5">
        <w:rPr>
          <w:rStyle w:val="StyleUnderline"/>
        </w:rPr>
        <w:t>Non-targeted police budget cuts that result in the deprioritization of problem-solving and community policing strategies will almost certainly harm</w:t>
      </w:r>
      <w:r>
        <w:t xml:space="preserve">, rather than help, as </w:t>
      </w:r>
      <w:r w:rsidRPr="00AF57F5">
        <w:rPr>
          <w:rStyle w:val="StyleUnderline"/>
        </w:rPr>
        <w:t>communities</w:t>
      </w:r>
      <w:r>
        <w:t xml:space="preserve"> work to build and maintain trust in this time of crisis.</w:t>
      </w:r>
    </w:p>
    <w:p w14:paraId="3A395F2E" w14:textId="77777777" w:rsidR="0082080E" w:rsidRDefault="0082080E" w:rsidP="0082080E">
      <w:r w:rsidRPr="00AF57F5">
        <w:rPr>
          <w:rStyle w:val="StyleUnderline"/>
        </w:rPr>
        <w:t>The Commission should recommend restoring targeted funding to</w:t>
      </w:r>
      <w:r>
        <w:t xml:space="preserve"> the Office of Community Oriented Policing Services </w:t>
      </w:r>
      <w:r w:rsidRPr="00AF57F5">
        <w:rPr>
          <w:rStyle w:val="StyleUnderline"/>
        </w:rPr>
        <w:t>(COPS) and providing technical support and expertise to police departments so they may expand their community policing strategie</w:t>
      </w:r>
      <w:r>
        <w:t>s. Such efforts should include increased funding for the COPS Office’s Collaborative Reform Initiative – Technical Assistance Center (CRI-TAC), which encourages collaborative reform processes at the local level at no cost.12 The COPS Office is also uniquely situated to advance community policing by acting as an information clearinghouse. Renewing federal support for true community policing, where communities and the police work collaboratively in good faith to co-produce public safety, is an important step towards promoting community trust and respect for law enforcement.13</w:t>
      </w:r>
    </w:p>
    <w:p w14:paraId="4605436C" w14:textId="77777777" w:rsidR="0082080E" w:rsidRDefault="0082080E" w:rsidP="0082080E"/>
    <w:p w14:paraId="52F86CA9" w14:textId="77777777" w:rsidR="0082080E" w:rsidRDefault="0082080E" w:rsidP="0082080E">
      <w:pPr>
        <w:pStyle w:val="Heading4"/>
      </w:pPr>
      <w:r>
        <w:t>Community policing solves the case – builds trust with communities and reduces police violence</w:t>
      </w:r>
    </w:p>
    <w:p w14:paraId="1F6D74DA" w14:textId="77777777" w:rsidR="0082080E" w:rsidRDefault="0082080E" w:rsidP="0082080E">
      <w:pPr>
        <w:rPr>
          <w:rStyle w:val="Hyperlink"/>
        </w:rPr>
      </w:pPr>
      <w:r>
        <w:rPr>
          <w:rStyle w:val="Style13ptBold"/>
        </w:rPr>
        <w:t>Craig et al</w:t>
      </w:r>
      <w:r w:rsidRPr="00DB746A">
        <w:rPr>
          <w:rStyle w:val="Style13ptBold"/>
        </w:rPr>
        <w:t xml:space="preserve"> </w:t>
      </w:r>
      <w:r>
        <w:rPr>
          <w:rStyle w:val="Style13ptBold"/>
        </w:rPr>
        <w:t>6/10/20</w:t>
      </w:r>
      <w:r w:rsidRPr="00DB746A">
        <w:rPr>
          <w:rStyle w:val="Style13ptBold"/>
        </w:rPr>
        <w:t>-</w:t>
      </w:r>
      <w:r w:rsidRPr="00DB746A">
        <w:t>-- (</w:t>
      </w:r>
      <w:r>
        <w:t>Victoria, Stephen Ryan, and Alex Shroeder p</w:t>
      </w:r>
      <w:r w:rsidRPr="0034398D">
        <w:t>roducer of Marketplace Morning Report’s global edition, and senior broadcast journalist at the BBC World Service in London</w:t>
      </w:r>
      <w:r>
        <w:t>, June 10</w:t>
      </w:r>
      <w:r w:rsidRPr="0034398D">
        <w:rPr>
          <w:vertAlign w:val="superscript"/>
        </w:rPr>
        <w:t>th</w:t>
      </w:r>
      <w:r>
        <w:t xml:space="preserve"> 2020, Marketplace, </w:t>
      </w:r>
      <w:r w:rsidRPr="00B71FBC">
        <w:t>“</w:t>
      </w:r>
      <w:r w:rsidRPr="003A5302">
        <w:t>‘</w:t>
      </w:r>
      <w:r w:rsidRPr="00B64E5E">
        <w:t>Community policing: a more holistic approach to law enforcement</w:t>
      </w:r>
      <w:r w:rsidRPr="00B71FBC">
        <w:t xml:space="preserve">” </w:t>
      </w:r>
      <w:hyperlink r:id="rId10" w:history="1">
        <w:r w:rsidRPr="00E06976">
          <w:t xml:space="preserve"> </w:t>
        </w:r>
        <w:r w:rsidRPr="0034398D">
          <w:t>https://www.marketplace.org/2020/06/10/community-policing-social-services-mental-health-drug-use-housing-law-enforcement/</w:t>
        </w:r>
        <w:r w:rsidRPr="00E06976">
          <w:t>/</w:t>
        </w:r>
        <w:r w:rsidRPr="00B71FBC">
          <w:rPr>
            <w:rStyle w:val="Hyperlink"/>
          </w:rPr>
          <w:t>//veronica</w:t>
        </w:r>
      </w:hyperlink>
    </w:p>
    <w:p w14:paraId="4528806C" w14:textId="77777777" w:rsidR="0082080E" w:rsidRDefault="0082080E" w:rsidP="0082080E">
      <w:r w:rsidRPr="006F3B85">
        <w:rPr>
          <w:u w:val="single"/>
        </w:rPr>
        <w:t>In the wake of</w:t>
      </w:r>
      <w:r>
        <w:t xml:space="preserve"> the killing of </w:t>
      </w:r>
      <w:r w:rsidRPr="006F3B85">
        <w:rPr>
          <w:u w:val="single"/>
        </w:rPr>
        <w:t>George Floy</w:t>
      </w:r>
      <w:r>
        <w:t xml:space="preserve">d, </w:t>
      </w:r>
      <w:r w:rsidRPr="006F3B85">
        <w:rPr>
          <w:u w:val="single"/>
        </w:rPr>
        <w:t>calls have grown louder</w:t>
      </w:r>
      <w:r>
        <w:t xml:space="preserve"> across the United States </w:t>
      </w:r>
      <w:r w:rsidRPr="006F3B85">
        <w:rPr>
          <w:u w:val="single"/>
        </w:rPr>
        <w:t xml:space="preserve">for </w:t>
      </w:r>
      <w:r>
        <w:t xml:space="preserve">city </w:t>
      </w:r>
      <w:r w:rsidRPr="006F3B85">
        <w:rPr>
          <w:u w:val="single"/>
        </w:rPr>
        <w:t xml:space="preserve">leaders to rethink how their police systems operate </w:t>
      </w:r>
      <w:r>
        <w:t>and the ways they’re funded.</w:t>
      </w:r>
    </w:p>
    <w:p w14:paraId="3DD39609" w14:textId="77777777" w:rsidR="0082080E" w:rsidRDefault="0082080E" w:rsidP="0082080E">
      <w:r>
        <w:t>Proposals for reforming or reimagining the system vary, but one idea has quickly gathered momentum: more formal public-partner partnerships between community members and law enforcement officers to foster greater trust. The thrust in parts of Europe is formal community participation guiding the way law enforcement is carried out.</w:t>
      </w:r>
    </w:p>
    <w:p w14:paraId="792FB933" w14:textId="77777777" w:rsidR="0082080E" w:rsidRPr="006F3B85" w:rsidRDefault="0082080E" w:rsidP="0082080E">
      <w:pPr>
        <w:rPr>
          <w:u w:val="single"/>
        </w:rPr>
      </w:pPr>
      <w:r>
        <w:t xml:space="preserve">The Organization for Security and Cooperation in Europe has done quite a bit of research on this, and it’s found </w:t>
      </w:r>
      <w:r w:rsidRPr="006F3B85">
        <w:rPr>
          <w:u w:val="single"/>
        </w:rPr>
        <w:t>the basic principles of this model are making officers more visible and accessible to the public, listening and responding to community needs, engaging with people and being accountable for their actions and outcomes.</w:t>
      </w:r>
    </w:p>
    <w:p w14:paraId="36E0C2E1" w14:textId="77777777" w:rsidR="0082080E" w:rsidRDefault="0082080E" w:rsidP="0082080E">
      <w:r>
        <w:t xml:space="preserve">To do that, </w:t>
      </w:r>
      <w:r w:rsidRPr="006F3B85">
        <w:rPr>
          <w:u w:val="single"/>
        </w:rPr>
        <w:t>the organization recommends introducing more proactive strategies that involve not only police officers, but also members of the community</w:t>
      </w:r>
      <w:r>
        <w:t xml:space="preserve"> and community service organizations that do work that intersects with policing — things like education, mental health and youth services. The OSCE </w:t>
      </w:r>
      <w:r w:rsidRPr="006F3B85">
        <w:rPr>
          <w:u w:val="single"/>
        </w:rPr>
        <w:t>also recommends reorienting police patrols so officers</w:t>
      </w:r>
      <w:r>
        <w:t xml:space="preserve"> more </w:t>
      </w:r>
      <w:r w:rsidRPr="006F3B85">
        <w:rPr>
          <w:u w:val="single"/>
        </w:rPr>
        <w:t>often respond in person to non-emergencies</w:t>
      </w:r>
      <w:r>
        <w:t xml:space="preserve"> like disputes between neighbors or petty theft.</w:t>
      </w:r>
    </w:p>
    <w:p w14:paraId="67A0F433" w14:textId="77777777" w:rsidR="0082080E" w:rsidRDefault="0082080E" w:rsidP="0082080E">
      <w:r>
        <w:t xml:space="preserve">Elizabeth Aston, </w:t>
      </w:r>
      <w:r w:rsidRPr="006F3B85">
        <w:rPr>
          <w:u w:val="single"/>
        </w:rPr>
        <w:t>the director of the Scottish Institute for Policing Research</w:t>
      </w:r>
      <w:r>
        <w:t xml:space="preserve">, </w:t>
      </w:r>
      <w:r w:rsidRPr="006F3B85">
        <w:rPr>
          <w:u w:val="single"/>
        </w:rPr>
        <w:t xml:space="preserve">explained community policing has been successful in places like Scotland, where there’s a long history of public-police partnership, and </w:t>
      </w:r>
      <w:r>
        <w:t xml:space="preserve">also </w:t>
      </w:r>
      <w:r w:rsidRPr="006F3B85">
        <w:rPr>
          <w:u w:val="single"/>
        </w:rPr>
        <w:t>in</w:t>
      </w:r>
      <w:r>
        <w:t xml:space="preserve"> Helsinki, </w:t>
      </w:r>
      <w:r w:rsidRPr="006F3B85">
        <w:rPr>
          <w:u w:val="single"/>
        </w:rPr>
        <w:t>Finland, where police have worked</w:t>
      </w:r>
      <w:r>
        <w:t xml:space="preserve"> for a while </w:t>
      </w:r>
      <w:r w:rsidRPr="006F3B85">
        <w:rPr>
          <w:u w:val="single"/>
        </w:rPr>
        <w:t xml:space="preserve">to establish a relationship with city organizations and community members </w:t>
      </w:r>
      <w:r>
        <w:t>on problem solving and crime prevention at shopping areas.</w:t>
      </w:r>
    </w:p>
    <w:p w14:paraId="24C526CA" w14:textId="77777777" w:rsidR="0082080E" w:rsidRDefault="0082080E" w:rsidP="0082080E">
      <w:r>
        <w:t>Aston emphasized this work needs to include more than just police.</w:t>
      </w:r>
    </w:p>
    <w:p w14:paraId="3A6DDA31" w14:textId="77777777" w:rsidR="0082080E" w:rsidRDefault="0082080E" w:rsidP="0082080E">
      <w:r>
        <w:t>“</w:t>
      </w:r>
      <w:r w:rsidRPr="006F3B85">
        <w:rPr>
          <w:u w:val="single"/>
        </w:rPr>
        <w:t>A lot of preventative work should be done across departments</w:t>
      </w:r>
      <w:r>
        <w:t>,” she told the BBC’s Victoria Craig. “Unfortuantely, when a lot of other social services are defunded, that reduces the ability of other state organizations to operate in this preventative, collaborative space.”</w:t>
      </w:r>
    </w:p>
    <w:p w14:paraId="2358563B" w14:textId="77777777" w:rsidR="0082080E" w:rsidRDefault="0082080E" w:rsidP="0082080E">
      <w:r>
        <w:t xml:space="preserve">It is not as easy as just copying and pasting the funding model from one city or country to another, though. To implement these concepts in the right way, </w:t>
      </w:r>
      <w:r w:rsidRPr="006F3B85">
        <w:rPr>
          <w:u w:val="single"/>
        </w:rPr>
        <w:t xml:space="preserve">cities have to consider social, political and historical context </w:t>
      </w:r>
      <w:r w:rsidRPr="006F3B85">
        <w:rPr>
          <w:rFonts w:ascii="Segoe UI Symbol" w:hAnsi="Segoe UI Symbol" w:cs="Segoe UI Symbol"/>
          <w:u w:val="single"/>
        </w:rPr>
        <w:t>⁠</w:t>
      </w:r>
      <w:r w:rsidRPr="006F3B85">
        <w:rPr>
          <w:u w:val="single"/>
        </w:rPr>
        <w:t>— and the impacts political situations have had on social divisions</w:t>
      </w:r>
      <w:r>
        <w:t xml:space="preserve"> in different cities.</w:t>
      </w:r>
    </w:p>
    <w:p w14:paraId="0EF0D367" w14:textId="77777777" w:rsidR="0082080E" w:rsidRPr="006F3B85" w:rsidRDefault="0082080E" w:rsidP="0082080E">
      <w:pPr>
        <w:rPr>
          <w:u w:val="single"/>
        </w:rPr>
      </w:pPr>
      <w:r w:rsidRPr="006F3B85">
        <w:rPr>
          <w:u w:val="single"/>
        </w:rPr>
        <w:t xml:space="preserve">The </w:t>
      </w:r>
      <w:r>
        <w:t xml:space="preserve">whole </w:t>
      </w:r>
      <w:r w:rsidRPr="006F3B85">
        <w:rPr>
          <w:u w:val="single"/>
        </w:rPr>
        <w:t>idea of community policing is to engage everyone and encourage</w:t>
      </w:r>
      <w:r>
        <w:t xml:space="preserve"> </w:t>
      </w:r>
      <w:r w:rsidRPr="006F3B85">
        <w:rPr>
          <w:u w:val="single"/>
        </w:rPr>
        <w:t xml:space="preserve">them to shape </w:t>
      </w:r>
      <w:r>
        <w:t xml:space="preserve">their own </w:t>
      </w:r>
      <w:r w:rsidRPr="006F3B85">
        <w:rPr>
          <w:u w:val="single"/>
        </w:rPr>
        <w:t>community problem-solving strategies.</w:t>
      </w:r>
    </w:p>
    <w:p w14:paraId="47EAD236" w14:textId="77777777" w:rsidR="0082080E" w:rsidRDefault="0082080E" w:rsidP="0082080E">
      <w:r>
        <w:t>The following is an edited transcript of Craig’s conversation with Aston on the “Marketplace Morning Report.”</w:t>
      </w:r>
    </w:p>
    <w:p w14:paraId="168F3983" w14:textId="77777777" w:rsidR="0082080E" w:rsidRDefault="0082080E" w:rsidP="0082080E">
      <w:r>
        <w:t>Elizabeth Aston: It’s about being available, being accessible and focusing on engagement activities rather than enforcement-based activities that can really bring about trust.</w:t>
      </w:r>
    </w:p>
    <w:p w14:paraId="0F9E0C8B" w14:textId="77777777" w:rsidR="0082080E" w:rsidRDefault="0082080E" w:rsidP="0082080E">
      <w:r>
        <w:t>Victoria Craig: What is the funding model for a system like this? Does it require more community investment?Or is it more reallocating funds from traditional policing practices and training?</w:t>
      </w:r>
    </w:p>
    <w:p w14:paraId="3D53DB95" w14:textId="77777777" w:rsidR="0082080E" w:rsidRPr="006F3B85" w:rsidRDefault="0082080E" w:rsidP="0082080E">
      <w:pPr>
        <w:rPr>
          <w:u w:val="single"/>
        </w:rPr>
      </w:pPr>
      <w:r>
        <w:t>Aston: You know, it varies. Usually community policing will be funded from within police budgets. Sometimes there’ll be local authority input into supporting some officers. But it provides an opportunity, also, for members of the public and other organizations intersecting with policing to be part of the solution to the problems</w:t>
      </w:r>
      <w:r w:rsidRPr="006F3B85">
        <w:rPr>
          <w:u w:val="single"/>
        </w:rPr>
        <w:t>. It really shouldn’t take away from other budgets</w:t>
      </w:r>
      <w:r>
        <w:t xml:space="preserve">. I think that’s important. </w:t>
      </w:r>
      <w:r w:rsidRPr="006F3B85">
        <w:rPr>
          <w:u w:val="single"/>
        </w:rPr>
        <w:t>This should be about calling for greater funding for a range of services</w:t>
      </w:r>
      <w:r>
        <w:t xml:space="preserve"> — mental health, youth services, education, housing, Social Security </w:t>
      </w:r>
      <w:r w:rsidRPr="006F3B85">
        <w:rPr>
          <w:u w:val="single"/>
        </w:rPr>
        <w:t>— rather than</w:t>
      </w:r>
      <w:r>
        <w:t xml:space="preserve"> necessarily </w:t>
      </w:r>
      <w:r w:rsidRPr="006F3B85">
        <w:rPr>
          <w:u w:val="single"/>
        </w:rPr>
        <w:t>prioritizing policing, because all</w:t>
      </w:r>
      <w:r>
        <w:t xml:space="preserve"> of </w:t>
      </w:r>
      <w:r w:rsidRPr="006F3B85">
        <w:rPr>
          <w:u w:val="single"/>
        </w:rPr>
        <w:t>these organizations</w:t>
      </w:r>
      <w:r>
        <w:t xml:space="preserve"> (</w:t>
      </w:r>
      <w:r w:rsidRPr="006F3B85">
        <w:rPr>
          <w:u w:val="single"/>
        </w:rPr>
        <w:t>and t</w:t>
      </w:r>
      <w:r>
        <w:t xml:space="preserve">he </w:t>
      </w:r>
      <w:r w:rsidRPr="006F3B85">
        <w:rPr>
          <w:u w:val="single"/>
        </w:rPr>
        <w:t>well-being of communities</w:t>
      </w:r>
      <w:r>
        <w:t xml:space="preserve"> and state organizations </w:t>
      </w:r>
      <w:r w:rsidRPr="006F3B85">
        <w:rPr>
          <w:u w:val="single"/>
        </w:rPr>
        <w:t xml:space="preserve">more broadly) is very important in providing solutions that are </w:t>
      </w:r>
      <w:r w:rsidRPr="006F3B85">
        <w:t>e</w:t>
      </w:r>
      <w:r>
        <w:t xml:space="preserve">ssentially social and </w:t>
      </w:r>
      <w:r w:rsidRPr="006F3B85">
        <w:rPr>
          <w:u w:val="single"/>
        </w:rPr>
        <w:t>not just a problem for</w:t>
      </w:r>
      <w:r>
        <w:t xml:space="preserve"> the </w:t>
      </w:r>
      <w:r w:rsidRPr="006F3B85">
        <w:rPr>
          <w:u w:val="single"/>
        </w:rPr>
        <w:t>police.</w:t>
      </w:r>
    </w:p>
    <w:p w14:paraId="551BA79D" w14:textId="77777777" w:rsidR="0082080E" w:rsidRDefault="0082080E" w:rsidP="0082080E">
      <w:r>
        <w:t>Craig: One of the big topics of debate in the U.S. right now is the share of city budgets that police departments are using. Police budgets in places like New York and London often include investment not just in emergency response, but also in things like counterterrorism and cybersecurity operations. So when we think about reallocating or using the funding in a different way, how do those operations fit into the funding model for areas that are larger versus smaller ones?</w:t>
      </w:r>
    </w:p>
    <w:p w14:paraId="20FA0CA0" w14:textId="77777777" w:rsidR="0082080E" w:rsidRPr="009907FC" w:rsidRDefault="0082080E" w:rsidP="0082080E">
      <w:pPr>
        <w:rPr>
          <w:u w:val="single"/>
        </w:rPr>
      </w:pPr>
      <w:r>
        <w:t xml:space="preserve">Aston: Sometimes what people will prioritize in a local area focuses on things that they can really see in their immediate environment. But you still need to resource cybercrime operations and, as you say, counterterrorism. But the solution to all of these social problems should be wider than just the police, and actually a lot of preventive of work should be done across departments. Unfortunately, </w:t>
      </w:r>
      <w:r w:rsidRPr="009907FC">
        <w:rPr>
          <w:u w:val="single"/>
        </w:rPr>
        <w:t xml:space="preserve">when other social services are defunded, </w:t>
      </w:r>
      <w:r>
        <w:t xml:space="preserve">then </w:t>
      </w:r>
      <w:r w:rsidRPr="009907FC">
        <w:rPr>
          <w:u w:val="single"/>
        </w:rPr>
        <w:t>that reduces the ability of other</w:t>
      </w:r>
      <w:r>
        <w:t xml:space="preserve"> state </w:t>
      </w:r>
      <w:r w:rsidRPr="009907FC">
        <w:rPr>
          <w:u w:val="single"/>
        </w:rPr>
        <w:t>organizations to be operating in this preventative</w:t>
      </w:r>
      <w:r>
        <w:t xml:space="preserve"> </w:t>
      </w:r>
      <w:r w:rsidRPr="009907FC">
        <w:rPr>
          <w:u w:val="single"/>
        </w:rPr>
        <w:t>collaborative space.</w:t>
      </w:r>
    </w:p>
    <w:p w14:paraId="33C320C1" w14:textId="77777777" w:rsidR="0082080E" w:rsidRDefault="0082080E" w:rsidP="0082080E">
      <w:r>
        <w:t>Craig: Are there large cities where community policing has really taken hold in a successful way?</w:t>
      </w:r>
    </w:p>
    <w:p w14:paraId="5FCC62A7" w14:textId="77777777" w:rsidR="0082080E" w:rsidRDefault="0082080E" w:rsidP="0082080E">
      <w:r>
        <w:t xml:space="preserve">Aston: What we saw in some of the countries we looked at in Europe is that </w:t>
      </w:r>
      <w:r w:rsidRPr="009907FC">
        <w:rPr>
          <w:u w:val="single"/>
        </w:rPr>
        <w:t>community policing often isn’t working</w:t>
      </w:r>
      <w:r>
        <w:t xml:space="preserve"> very well </w:t>
      </w:r>
      <w:r w:rsidRPr="009907FC">
        <w:rPr>
          <w:u w:val="single"/>
        </w:rPr>
        <w:t>where there’s been autocratic governments</w:t>
      </w:r>
      <w:r>
        <w:t xml:space="preserve"> in place </w:t>
      </w:r>
      <w:r w:rsidRPr="009907FC">
        <w:rPr>
          <w:u w:val="single"/>
        </w:rPr>
        <w:t>before.</w:t>
      </w:r>
      <w:r>
        <w:t xml:space="preserve"> It needs to be much more democratic and involves communities and shaping what goes on in their area, what their priorities are. </w:t>
      </w:r>
      <w:r w:rsidRPr="009907FC">
        <w:rPr>
          <w:u w:val="single"/>
        </w:rPr>
        <w:t>In Scotland</w:t>
      </w:r>
      <w:r>
        <w:t xml:space="preserve">, there’s quite a long history of engagement and </w:t>
      </w:r>
      <w:r w:rsidRPr="009907FC">
        <w:rPr>
          <w:u w:val="single"/>
        </w:rPr>
        <w:t>community policing</w:t>
      </w:r>
      <w:r>
        <w:t xml:space="preserve">, and local policing </w:t>
      </w:r>
      <w:r w:rsidRPr="009907FC">
        <w:rPr>
          <w:u w:val="single"/>
        </w:rPr>
        <w:t>does tend to work quite well. In Finland</w:t>
      </w:r>
      <w:r>
        <w:t xml:space="preserve">, </w:t>
      </w:r>
      <w:r w:rsidRPr="009907FC">
        <w:rPr>
          <w:u w:val="single"/>
        </w:rPr>
        <w:t>we found good community policing practices</w:t>
      </w:r>
      <w:r>
        <w:t xml:space="preserve"> in Helsinki, where police are working very strongly with the city and other organizations around problem solving in areas like shopping centers, for example, where organizations are working together in a preventative way. </w:t>
      </w:r>
      <w:r w:rsidRPr="009907FC">
        <w:rPr>
          <w:u w:val="single"/>
        </w:rPr>
        <w:t>This took</w:t>
      </w:r>
      <w:r>
        <w:t xml:space="preserve"> a lot of </w:t>
      </w:r>
      <w:r w:rsidRPr="009907FC">
        <w:rPr>
          <w:u w:val="single"/>
        </w:rPr>
        <w:t>long-term working and</w:t>
      </w:r>
      <w:r>
        <w:t xml:space="preserve"> really </w:t>
      </w:r>
      <w:r w:rsidRPr="009907FC">
        <w:rPr>
          <w:u w:val="single"/>
        </w:rPr>
        <w:t>understanding e</w:t>
      </w:r>
      <w:r>
        <w:t xml:space="preserve">ach other’s </w:t>
      </w:r>
      <w:r w:rsidRPr="009907FC">
        <w:rPr>
          <w:u w:val="single"/>
        </w:rPr>
        <w:t>priorities, and having</w:t>
      </w:r>
      <w:r>
        <w:t xml:space="preserve"> [nongovernmental organizations] </w:t>
      </w:r>
      <w:r w:rsidRPr="009907FC">
        <w:rPr>
          <w:u w:val="single"/>
        </w:rPr>
        <w:t xml:space="preserve">and groups representing </w:t>
      </w:r>
      <w:r w:rsidRPr="00B92EE7">
        <w:rPr>
          <w:rStyle w:val="Emphasis"/>
        </w:rPr>
        <w:t>minorities</w:t>
      </w:r>
      <w:r>
        <w:t xml:space="preserve"> very much </w:t>
      </w:r>
      <w:r w:rsidRPr="00B92EE7">
        <w:rPr>
          <w:rStyle w:val="Emphasis"/>
        </w:rPr>
        <w:t>at the center of discussions and decision-making processes</w:t>
      </w:r>
      <w:r>
        <w:t>.</w:t>
      </w:r>
    </w:p>
    <w:p w14:paraId="3EF19901" w14:textId="77777777" w:rsidR="0082080E" w:rsidRDefault="0082080E" w:rsidP="0082080E"/>
    <w:p w14:paraId="55878A43" w14:textId="77777777" w:rsidR="0082080E" w:rsidRDefault="0082080E" w:rsidP="0082080E">
      <w:pPr>
        <w:pStyle w:val="Heading3"/>
      </w:pPr>
      <w:r>
        <w:t>2nc – requires funding shift</w:t>
      </w:r>
    </w:p>
    <w:p w14:paraId="4BD01072" w14:textId="77777777" w:rsidR="0082080E" w:rsidRDefault="0082080E" w:rsidP="0082080E"/>
    <w:p w14:paraId="0813B2AB" w14:textId="77777777" w:rsidR="0082080E" w:rsidRPr="005A52F6" w:rsidRDefault="0082080E" w:rsidP="0082080E">
      <w:pPr>
        <w:pStyle w:val="Heading4"/>
      </w:pPr>
      <w:r>
        <w:t xml:space="preserve">Failing to redirect funding </w:t>
      </w:r>
      <w:r>
        <w:rPr>
          <w:u w:val="single"/>
        </w:rPr>
        <w:t>increases</w:t>
      </w:r>
      <w:r>
        <w:t xml:space="preserve"> police violence - empirically</w:t>
      </w:r>
    </w:p>
    <w:p w14:paraId="76BA0802" w14:textId="77777777" w:rsidR="0082080E" w:rsidRPr="005A52F6" w:rsidRDefault="0082080E" w:rsidP="0082080E">
      <w:r w:rsidRPr="005A52F6">
        <w:t xml:space="preserve">SIMONE </w:t>
      </w:r>
      <w:r w:rsidRPr="005A52F6">
        <w:rPr>
          <w:rStyle w:val="Style13ptBold"/>
        </w:rPr>
        <w:t>WEICHSELBAUM and</w:t>
      </w:r>
      <w:r w:rsidRPr="005A52F6">
        <w:t xml:space="preserve"> NICOLE </w:t>
      </w:r>
      <w:r w:rsidRPr="005A52F6">
        <w:rPr>
          <w:rStyle w:val="Style13ptBold"/>
        </w:rPr>
        <w:t>LEWIS, 20</w:t>
      </w:r>
      <w:r w:rsidRPr="005A52F6">
        <w:t xml:space="preserve"> – staff writers at the Marshall Project (“Support For Defunding The Police Department Is Growing. Here’s Why It’s Not A Silver Bullet.” 6/9, </w:t>
      </w:r>
      <w:hyperlink r:id="rId11" w:history="1">
        <w:r w:rsidRPr="00DC3CCE">
          <w:rPr>
            <w:rStyle w:val="Hyperlink"/>
          </w:rPr>
          <w:t>https://www.themarshallproject.org/2020/06/09/support-for-defunding-the-police-department-is-growing-here-s-why-it-s-not-a-silver-bullet</w:t>
        </w:r>
      </w:hyperlink>
      <w:r>
        <w:t xml:space="preserve">  //DH</w:t>
      </w:r>
    </w:p>
    <w:p w14:paraId="59D23647" w14:textId="77777777" w:rsidR="0082080E" w:rsidRDefault="0082080E" w:rsidP="0082080E"/>
    <w:p w14:paraId="70791DE1" w14:textId="77777777" w:rsidR="0082080E" w:rsidRDefault="0082080E" w:rsidP="0082080E">
      <w:r>
        <w:t>Decades of over-policing in black and brown neighborhoods has led to black and brown people being disproportionately victims of police violence and overrepresented in prisons. A better approach, proponents of defunding the police argue, redirects law-enforcement funding to social services programs such as public housing, early childhood education and healthcare. By equitably distributing resources, they say, the need for police could be dramatically reduced.</w:t>
      </w:r>
    </w:p>
    <w:p w14:paraId="717C23A4" w14:textId="77777777" w:rsidR="0082080E" w:rsidRDefault="0082080E" w:rsidP="0082080E">
      <w:r>
        <w:t>Molly Glasgow, a volunteer with MPD150, a grassroots initiative to abolish the Minneapolis Police Department, said decades of previous reform efforts have not broken a cycle of violence followed by unrest and promises of improvement that have failed.</w:t>
      </w:r>
    </w:p>
    <w:p w14:paraId="427041CA" w14:textId="77777777" w:rsidR="0082080E" w:rsidRDefault="0082080E" w:rsidP="0082080E">
      <w:r>
        <w:t xml:space="preserve">"What we are asking is that we step out of that cycle/' Glasgow said. "When we say dismantle: </w:t>
      </w:r>
      <w:r w:rsidRPr="005A52F6">
        <w:rPr>
          <w:rStyle w:val="StyleUnderline"/>
        </w:rPr>
        <w:t>Yes, we mean divest and defund, but also invest in community programs</w:t>
      </w:r>
      <w:r>
        <w:t xml:space="preserve"> and initiatives that are actually supporting people's needs."</w:t>
      </w:r>
    </w:p>
    <w:p w14:paraId="6798BBEC" w14:textId="77777777" w:rsidR="0082080E" w:rsidRDefault="0082080E" w:rsidP="0082080E">
      <w:r w:rsidRPr="005A52F6">
        <w:rPr>
          <w:rStyle w:val="StyleUnderline"/>
        </w:rPr>
        <w:t>Past attempts to cut police spending</w:t>
      </w:r>
      <w:r>
        <w:t xml:space="preserve"> or alter police policies </w:t>
      </w:r>
      <w:r w:rsidRPr="005A52F6">
        <w:rPr>
          <w:rStyle w:val="StyleUnderline"/>
        </w:rPr>
        <w:t>offer cautionary tales of how some efforts backfire</w:t>
      </w:r>
      <w:r>
        <w:t xml:space="preserve">, and entrenched aggressive tactics and racially discriminatory attitudes remain. </w:t>
      </w:r>
      <w:r w:rsidRPr="005A52F6">
        <w:rPr>
          <w:rStyle w:val="StyleUnderline"/>
        </w:rPr>
        <w:t>Previous Marshall Project investigations</w:t>
      </w:r>
      <w:r>
        <w:t xml:space="preserve"> </w:t>
      </w:r>
      <w:r w:rsidRPr="00DE66C1">
        <w:rPr>
          <w:rStyle w:val="StyleUnderline"/>
        </w:rPr>
        <w:t>in</w:t>
      </w:r>
      <w:r>
        <w:t xml:space="preserve">to cases of attempted police reform in cities like </w:t>
      </w:r>
      <w:r w:rsidRPr="00DE66C1">
        <w:rPr>
          <w:rStyle w:val="StyleUnderline"/>
        </w:rPr>
        <w:t>Memphis and Chicago found that cutting law enforcement budgets did not reduce police violence or produce healthier relationships with the neighborhoods they patrol</w:t>
      </w:r>
      <w:r>
        <w:t>.</w:t>
      </w:r>
    </w:p>
    <w:p w14:paraId="696E28E5" w14:textId="77777777" w:rsidR="0082080E" w:rsidRDefault="0082080E" w:rsidP="0082080E">
      <w:r w:rsidRPr="00DE66C1">
        <w:rPr>
          <w:rStyle w:val="StyleUnderline"/>
        </w:rPr>
        <w:t>After 2008, cities reduced police spending as the Great Recession depleted their coffers</w:t>
      </w:r>
      <w:r>
        <w:t xml:space="preserve">. </w:t>
      </w:r>
      <w:r w:rsidRPr="00DE66C1">
        <w:rPr>
          <w:rStyle w:val="StyleUnderline"/>
        </w:rPr>
        <w:t>Departments</w:t>
      </w:r>
      <w:r>
        <w:t xml:space="preserve"> that once had record numbers of cops, bankrolled by a Clinton-era federal hiring grant</w:t>
      </w:r>
      <w:r w:rsidRPr="00DE66C1">
        <w:rPr>
          <w:rStyle w:val="StyleUnderline"/>
        </w:rPr>
        <w:t>, were forced to downsize</w:t>
      </w:r>
      <w:r>
        <w:t>. (The single largest line item in most police budgets is personnel.)</w:t>
      </w:r>
    </w:p>
    <w:p w14:paraId="4223C311" w14:textId="77777777" w:rsidR="0082080E" w:rsidRPr="00DE66C1" w:rsidRDefault="0082080E" w:rsidP="0082080E">
      <w:pPr>
        <w:rPr>
          <w:rStyle w:val="StyleUnderline"/>
        </w:rPr>
      </w:pPr>
      <w:r w:rsidRPr="00DE66C1">
        <w:rPr>
          <w:rStyle w:val="StyleUnderline"/>
        </w:rPr>
        <w:t>As dollars dried up, police</w:t>
      </w:r>
      <w:r>
        <w:t xml:space="preserve"> manpower </w:t>
      </w:r>
      <w:r w:rsidRPr="00DE66C1">
        <w:rPr>
          <w:rStyle w:val="StyleUnderline"/>
        </w:rPr>
        <w:t>plummeted, more crimes went</w:t>
      </w:r>
      <w:r>
        <w:rPr>
          <w:rStyle w:val="StyleUnderline"/>
        </w:rPr>
        <w:t xml:space="preserve"> </w:t>
      </w:r>
      <w:r w:rsidRPr="00DE66C1">
        <w:rPr>
          <w:rStyle w:val="StyleUnderline"/>
        </w:rPr>
        <w:t>unsolved, community outreach dwindled, and the cops that were left were</w:t>
      </w:r>
      <w:r>
        <w:rPr>
          <w:rStyle w:val="StyleUnderline"/>
        </w:rPr>
        <w:t xml:space="preserve"> </w:t>
      </w:r>
      <w:r w:rsidRPr="00DE66C1">
        <w:rPr>
          <w:rStyle w:val="StyleUnderline"/>
        </w:rPr>
        <w:t>forced to work high amounts of overtime.</w:t>
      </w:r>
    </w:p>
    <w:p w14:paraId="70FF2FE6" w14:textId="77777777" w:rsidR="0082080E" w:rsidRDefault="0082080E" w:rsidP="0082080E">
      <w:r w:rsidRPr="00DE66C1">
        <w:rPr>
          <w:rStyle w:val="StyleUnderline"/>
        </w:rPr>
        <w:t>In Memphis, complaints about use of force rose as overtime costs nearly doubled</w:t>
      </w:r>
      <w:r>
        <w:t xml:space="preserve"> from 2015, reaching $27 million two years later. Wait times for 911 calls rose. City officials then pressed a nonprofit to raise money in secret to pay for police bonuses without public input.</w:t>
      </w:r>
    </w:p>
    <w:p w14:paraId="08DD8AC3" w14:textId="77777777" w:rsidR="0082080E" w:rsidRDefault="0082080E" w:rsidP="0082080E"/>
    <w:p w14:paraId="36210639" w14:textId="77777777" w:rsidR="0082080E" w:rsidRDefault="0082080E" w:rsidP="0082080E">
      <w:pPr>
        <w:pStyle w:val="Heading4"/>
      </w:pPr>
      <w:r>
        <w:t xml:space="preserve">The plan causes </w:t>
      </w:r>
      <w:r>
        <w:rPr>
          <w:u w:val="single"/>
        </w:rPr>
        <w:t>austerity</w:t>
      </w:r>
      <w:r>
        <w:t xml:space="preserve"> – it won’t reinvest</w:t>
      </w:r>
    </w:p>
    <w:p w14:paraId="2BF89911" w14:textId="77777777" w:rsidR="0082080E" w:rsidRPr="00375A52" w:rsidRDefault="0082080E" w:rsidP="0082080E">
      <w:r>
        <w:t xml:space="preserve">Stuart </w:t>
      </w:r>
      <w:r w:rsidRPr="00375A52">
        <w:rPr>
          <w:rStyle w:val="Style13ptBold"/>
        </w:rPr>
        <w:t>Schrader, 20</w:t>
      </w:r>
      <w:r>
        <w:t xml:space="preserve"> - is associate director of the Racism, Immigration, and Citizenship (RIC) Program and lecturer at Johns Hopkins University (“Police Departments Are Parasites on the Public Purse” Jacobin, June, </w:t>
      </w:r>
    </w:p>
    <w:p w14:paraId="7B14EB47" w14:textId="77777777" w:rsidR="0082080E" w:rsidRDefault="0082080E" w:rsidP="0082080E">
      <w:hyperlink r:id="rId12" w:history="1">
        <w:r w:rsidRPr="004D357E">
          <w:rPr>
            <w:rStyle w:val="Hyperlink"/>
          </w:rPr>
          <w:t>https://jacobinmag.com/2020/06/police-spending-austerity-defund-pandemic</w:t>
        </w:r>
      </w:hyperlink>
      <w:r>
        <w:t xml:space="preserve">   //DH</w:t>
      </w:r>
    </w:p>
    <w:p w14:paraId="6C92F548" w14:textId="77777777" w:rsidR="0082080E" w:rsidRDefault="0082080E" w:rsidP="0082080E"/>
    <w:p w14:paraId="5CD8B9F9" w14:textId="77777777" w:rsidR="0082080E" w:rsidRDefault="0082080E" w:rsidP="0082080E">
      <w:r>
        <w:t xml:space="preserve">How this proposal is going to play out is a bit unclear. </w:t>
      </w:r>
      <w:r w:rsidRPr="00375A52">
        <w:rPr>
          <w:rStyle w:val="StyleUnderline"/>
        </w:rPr>
        <w:t>Many people are holding up the example of Camden</w:t>
      </w:r>
      <w:r>
        <w:t xml:space="preserve">, New Jersey. </w:t>
      </w:r>
      <w:r w:rsidRPr="00375A52">
        <w:rPr>
          <w:rStyle w:val="StyleUnderline"/>
        </w:rPr>
        <w:t xml:space="preserve">But </w:t>
      </w:r>
      <w:r>
        <w:t xml:space="preserve">we need to be very clear that, </w:t>
      </w:r>
      <w:r w:rsidRPr="00375A52">
        <w:rPr>
          <w:rStyle w:val="StyleUnderline"/>
        </w:rPr>
        <w:t xml:space="preserve">in Camden, the disbanding of the city police was not accompanied by reinvestment in the socioeconomic empowerment </w:t>
      </w:r>
      <w:r>
        <w:t xml:space="preserve">of marginalized residents, </w:t>
      </w:r>
      <w:r w:rsidRPr="00375A52">
        <w:rPr>
          <w:rStyle w:val="StyleUnderline"/>
        </w:rPr>
        <w:t>and</w:t>
      </w:r>
      <w:r>
        <w:t xml:space="preserve"> thus </w:t>
      </w:r>
      <w:r w:rsidRPr="00375A52">
        <w:rPr>
          <w:rStyle w:val="StyleUnderline"/>
        </w:rPr>
        <w:t>fell far, far short of a solution</w:t>
      </w:r>
      <w:r>
        <w:t>.</w:t>
      </w:r>
    </w:p>
    <w:p w14:paraId="0163782D" w14:textId="77777777" w:rsidR="0082080E" w:rsidRDefault="0082080E" w:rsidP="0082080E">
      <w:r w:rsidRPr="00375A52">
        <w:rPr>
          <w:rStyle w:val="StyleUnderline"/>
        </w:rPr>
        <w:t>We can’t separate the call to defund police from the call to redirect that money into other types of state capacities</w:t>
      </w:r>
      <w:r>
        <w:t xml:space="preserve">, up to and including jobs programs, and a decarceral Green New Deal. I worry that </w:t>
      </w:r>
      <w:r w:rsidRPr="00375A52">
        <w:rPr>
          <w:rStyle w:val="StyleUnderline"/>
        </w:rPr>
        <w:t xml:space="preserve">if we can’t make that positive demand alongside the negative one, </w:t>
      </w:r>
      <w:r w:rsidRPr="00375A52">
        <w:rPr>
          <w:rStyle w:val="Emphasis"/>
        </w:rPr>
        <w:t>what comes next is just more austerity.</w:t>
      </w:r>
      <w:r>
        <w:t xml:space="preserve"> </w:t>
      </w:r>
      <w:r w:rsidRPr="00375A52">
        <w:rPr>
          <w:rStyle w:val="Emphasis"/>
        </w:rPr>
        <w:t>The powerful might concede to less spending on police</w:t>
      </w:r>
      <w:r>
        <w:t xml:space="preserve">, </w:t>
      </w:r>
      <w:r w:rsidRPr="00375A52">
        <w:rPr>
          <w:rStyle w:val="StyleUnderline"/>
        </w:rPr>
        <w:t>and then send that money right back into the hands of propertied taxpayers rather than into new expenditures on other types of services</w:t>
      </w:r>
      <w:r>
        <w:t xml:space="preserve">. </w:t>
      </w:r>
      <w:r w:rsidRPr="00375A52">
        <w:rPr>
          <w:rStyle w:val="StyleUnderline"/>
        </w:rPr>
        <w:t>Given the budgetary shortfalls that loom due to COVID-19 and the shutdowns, there is a real threat of new types of austerity</w:t>
      </w:r>
      <w:r>
        <w:t>.</w:t>
      </w:r>
    </w:p>
    <w:p w14:paraId="60060D58" w14:textId="77777777" w:rsidR="0082080E" w:rsidRPr="00E27DAE" w:rsidRDefault="0082080E" w:rsidP="0082080E">
      <w:pPr>
        <w:pStyle w:val="Heading4"/>
        <w:rPr>
          <w:u w:val="single"/>
        </w:rPr>
      </w:pPr>
      <w:r>
        <w:t xml:space="preserve">Absent a </w:t>
      </w:r>
      <w:r>
        <w:rPr>
          <w:u w:val="single"/>
        </w:rPr>
        <w:t>shift</w:t>
      </w:r>
      <w:r>
        <w:t xml:space="preserve"> in funding, publics will demand resources go </w:t>
      </w:r>
      <w:r>
        <w:rPr>
          <w:u w:val="single"/>
        </w:rPr>
        <w:t>back into policing</w:t>
      </w:r>
    </w:p>
    <w:p w14:paraId="633ACF3F" w14:textId="77777777" w:rsidR="0082080E" w:rsidRDefault="0082080E" w:rsidP="0082080E">
      <w:r w:rsidRPr="00601D2A">
        <w:rPr>
          <w:rStyle w:val="Style13ptBold"/>
        </w:rPr>
        <w:t>Vitale, 20</w:t>
      </w:r>
      <w:r>
        <w:t xml:space="preserve"> - Alex S. Vitale is professor of sociology and coordinator of the Policing and Social Justice Project at Brooklyn College. He is the author of The End of Policing (“The Best Way to “Reform” the Police Is to Defund the Police” Jacobin, June, https://jacobinmag.com/2020/06/defund-police-reform-alex-vitale</w:t>
      </w:r>
    </w:p>
    <w:p w14:paraId="622D86DD" w14:textId="77777777" w:rsidR="0082080E" w:rsidRPr="00AE2C95" w:rsidRDefault="0082080E" w:rsidP="0082080E"/>
    <w:p w14:paraId="079BCA78" w14:textId="77777777" w:rsidR="0082080E" w:rsidRDefault="0082080E" w:rsidP="0082080E">
      <w:r>
        <w:t>MD</w:t>
      </w:r>
    </w:p>
    <w:p w14:paraId="7EB30C92" w14:textId="77777777" w:rsidR="0082080E" w:rsidRDefault="0082080E" w:rsidP="0082080E">
      <w:r w:rsidRPr="00AE2C95">
        <w:rPr>
          <w:rStyle w:val="StyleUnderline"/>
        </w:rPr>
        <w:t>Polls consistently show that even though many</w:t>
      </w:r>
      <w:r>
        <w:t xml:space="preserve"> people, especially </w:t>
      </w:r>
      <w:r w:rsidRPr="00AE2C95">
        <w:rPr>
          <w:rStyle w:val="StyleUnderline"/>
        </w:rPr>
        <w:t>people of color</w:t>
      </w:r>
      <w:r>
        <w:t xml:space="preserve"> and in particular black people, </w:t>
      </w:r>
      <w:r w:rsidRPr="00AE2C95">
        <w:rPr>
          <w:rStyle w:val="StyleUnderline"/>
        </w:rPr>
        <w:t>distrust the police, they don’t actively want the number of officers in their neighborhood reduced</w:t>
      </w:r>
      <w:r>
        <w:t>. I suspect that disconnect owes to people’s automatic equation of police with safety: people want to feel safer, and policing is the only solution to public safety on offer. Why do you think this gap exists, and how do we bridge it?</w:t>
      </w:r>
    </w:p>
    <w:p w14:paraId="35F638F9" w14:textId="77777777" w:rsidR="0082080E" w:rsidRDefault="0082080E" w:rsidP="0082080E">
      <w:r>
        <w:t>AV</w:t>
      </w:r>
    </w:p>
    <w:p w14:paraId="41F46CB8" w14:textId="77777777" w:rsidR="0082080E" w:rsidRDefault="0082080E" w:rsidP="0082080E">
      <w:r>
        <w:t>I think it’s analogous to the situation with Bernie Sanders. You saw the exit polls showing that people liked Sanders’s ideas but voted for Biden. They’re afraid. They’re not ready. They have a stake in conformity and they don’t trust this new thing, even though on some level they understand and believe in it.</w:t>
      </w:r>
    </w:p>
    <w:p w14:paraId="58FB9487" w14:textId="77777777" w:rsidR="0082080E" w:rsidRPr="00AE2C95" w:rsidRDefault="0082080E" w:rsidP="0082080E">
      <w:pPr>
        <w:rPr>
          <w:u w:val="single"/>
        </w:rPr>
      </w:pPr>
      <w:r>
        <w:t xml:space="preserve">When it comes to police, </w:t>
      </w:r>
      <w:r w:rsidRPr="00AE2C95">
        <w:rPr>
          <w:rStyle w:val="StyleUnderline"/>
        </w:rPr>
        <w:t>we’re dealing with a forty-year legacy of people being told that the only thing they can have to fix any problem in their neighborhood —</w:t>
      </w:r>
      <w:r>
        <w:t xml:space="preserve"> loose dogs, noise complaints, rowdy teenagers </w:t>
      </w:r>
      <w:r w:rsidRPr="00AE2C95">
        <w:rPr>
          <w:rStyle w:val="StyleUnderline"/>
        </w:rPr>
        <w:t>— is more police</w:t>
      </w:r>
      <w:r>
        <w:t xml:space="preserve">. That’s the only option. So people have been conditioned to think, “Oh, if I have a problem, it’s a problem for the police to solve.” </w:t>
      </w:r>
      <w:r w:rsidRPr="00AE2C95">
        <w:rPr>
          <w:rStyle w:val="StyleUnderline"/>
        </w:rPr>
        <w:t>When people say they want police, they’re saying they want fewer problems.</w:t>
      </w:r>
    </w:p>
    <w:p w14:paraId="467DD609" w14:textId="77777777" w:rsidR="0082080E" w:rsidRDefault="0082080E" w:rsidP="0082080E">
      <w:r w:rsidRPr="00AE2C95">
        <w:rPr>
          <w:rStyle w:val="Emphasis"/>
        </w:rPr>
        <w:t xml:space="preserve">We really have to break out of this thinking. </w:t>
      </w:r>
      <w:r>
        <w:t xml:space="preserve">We have to empower people to actually ask for what they want, and </w:t>
      </w:r>
      <w:r w:rsidRPr="00AE2C95">
        <w:rPr>
          <w:rStyle w:val="StyleUnderline"/>
        </w:rPr>
        <w:t>we also have to equip people with more examples of things that they could demand that would actually make their communities healthier and safer</w:t>
      </w:r>
      <w:r>
        <w:t xml:space="preserve">. A lot of people would agree that it would be better if they had a new community center, for example. They just don’t believe it’s possible. They think, “There’s no point asking for that, cause they’re never going to give us that.” </w:t>
      </w:r>
    </w:p>
    <w:p w14:paraId="6488ECB0" w14:textId="77777777" w:rsidR="0082080E" w:rsidRPr="00AE2C95" w:rsidRDefault="0082080E" w:rsidP="0082080E">
      <w:pPr>
        <w:rPr>
          <w:u w:val="single"/>
        </w:rPr>
      </w:pPr>
      <w:r w:rsidRPr="00AE2C95">
        <w:rPr>
          <w:rStyle w:val="StyleUnderline"/>
        </w:rPr>
        <w:t>We need to be putting concrete alternatives out there</w:t>
      </w:r>
      <w:r>
        <w:t xml:space="preserve">. For example, </w:t>
      </w:r>
      <w:r w:rsidRPr="00AE2C95">
        <w:rPr>
          <w:rStyle w:val="StyleUnderline"/>
        </w:rPr>
        <w:t xml:space="preserve">mental health crisis calls have become major part of what police to every day in New York City. </w:t>
      </w:r>
      <w:r>
        <w:t xml:space="preserve">There are seven hundred of them a day. </w:t>
      </w:r>
      <w:r w:rsidRPr="00AE2C95">
        <w:rPr>
          <w:rStyle w:val="StyleUnderline"/>
        </w:rPr>
        <w:t>We don’t need police to do that work, and in fact we don’t want armed police doing that work</w:t>
      </w:r>
      <w:r>
        <w:t xml:space="preserve">, because it’s dangerous for people having mental health crises. We need to create a twenty-four-hour non-police mental health crisis response system. Jumaane Williams in New York City has called for exactly that in an excellent detailed report. </w:t>
      </w:r>
      <w:r w:rsidRPr="00AE2C95">
        <w:rPr>
          <w:rStyle w:val="StyleUnderline"/>
        </w:rPr>
        <w:t xml:space="preserve">The proposal is to take the money that’s spent on police crisis calls and shift it over to delivering mental health services. </w:t>
      </w:r>
    </w:p>
    <w:p w14:paraId="73ECF879" w14:textId="77777777" w:rsidR="0082080E" w:rsidRDefault="0082080E" w:rsidP="0082080E">
      <w:r>
        <w:t>It’s a concrete idea for an alternative to policing. We need more of those to instill a sense of possibility and optimism, and broaden people’s imaginations.</w:t>
      </w:r>
    </w:p>
    <w:p w14:paraId="6505204F" w14:textId="77777777" w:rsidR="0082080E" w:rsidRDefault="0082080E" w:rsidP="0082080E"/>
    <w:p w14:paraId="10B55556" w14:textId="77777777" w:rsidR="0082080E" w:rsidRPr="006A1FB6" w:rsidRDefault="0082080E" w:rsidP="0082080E"/>
    <w:p w14:paraId="17978788" w14:textId="77777777" w:rsidR="0082080E" w:rsidRDefault="0082080E" w:rsidP="0082080E">
      <w:pPr>
        <w:pStyle w:val="Heading3"/>
      </w:pPr>
      <w:r>
        <w:t>2nc – crime – links</w:t>
      </w:r>
    </w:p>
    <w:p w14:paraId="2B37243B" w14:textId="77777777" w:rsidR="0082080E" w:rsidRDefault="0082080E" w:rsidP="0082080E"/>
    <w:p w14:paraId="7D75AB45" w14:textId="77777777" w:rsidR="0082080E" w:rsidRPr="00B235BA" w:rsidRDefault="0082080E" w:rsidP="0082080E">
      <w:pPr>
        <w:pStyle w:val="Heading4"/>
      </w:pPr>
      <w:r>
        <w:t>Multiple studies show that the 1033 program, and police militarization broadly, deters crime and has no effect on the number of offenders killed by officers</w:t>
      </w:r>
    </w:p>
    <w:p w14:paraId="26386CFB" w14:textId="77777777" w:rsidR="0082080E" w:rsidRDefault="0082080E" w:rsidP="0082080E">
      <w:pPr>
        <w:rPr>
          <w:rStyle w:val="Hyperlink"/>
        </w:rPr>
      </w:pPr>
      <w:r>
        <w:rPr>
          <w:rStyle w:val="Style13ptBold"/>
        </w:rPr>
        <w:t>Bove and Gavrilova 17</w:t>
      </w:r>
      <w:r>
        <w:t xml:space="preserve"> --- (Vincenzo, </w:t>
      </w:r>
      <w:r w:rsidRPr="00AF3C50">
        <w:t>Professor of Political Science in the Department of Politics and International Studies</w:t>
      </w:r>
      <w:r>
        <w:t xml:space="preserve"> at University of Warwick, August 2017, American Economic Association, “</w:t>
      </w:r>
      <w:r w:rsidRPr="003C5ED3">
        <w:t>Police Officer on the Frontline or a Soldier? The Effect of Police Militarization on Crime</w:t>
      </w:r>
      <w:r>
        <w:t xml:space="preserve">” </w:t>
      </w:r>
      <w:r w:rsidRPr="003C5ED3">
        <w:t>https://www.aeaweb.org/articles?id=10.1257/pol.20150478</w:t>
      </w:r>
      <w:r>
        <w:t>//veronica</w:t>
      </w:r>
    </w:p>
    <w:p w14:paraId="5DB996D9" w14:textId="77777777" w:rsidR="0082080E" w:rsidRPr="004C4E04" w:rsidRDefault="0082080E" w:rsidP="0082080E">
      <w:pPr>
        <w:rPr>
          <w:u w:val="single"/>
        </w:rPr>
      </w:pPr>
      <w:r w:rsidRPr="004C6813">
        <w:rPr>
          <w:u w:val="single"/>
        </w:rPr>
        <w:t>In recent years,</w:t>
      </w:r>
      <w:r>
        <w:t xml:space="preserve"> the Law Enforcement Support Program (</w:t>
      </w:r>
      <w:r w:rsidRPr="004C6813">
        <w:rPr>
          <w:u w:val="single"/>
        </w:rPr>
        <w:t>LESO</w:t>
      </w:r>
      <w:r>
        <w:t xml:space="preserve">) in the United States </w:t>
      </w:r>
      <w:r w:rsidRPr="004C6813">
        <w:rPr>
          <w:u w:val="single"/>
        </w:rPr>
        <w:t>has been the subject of</w:t>
      </w:r>
      <w:r>
        <w:t xml:space="preserve"> considerable </w:t>
      </w:r>
      <w:r w:rsidRPr="004C6813">
        <w:rPr>
          <w:u w:val="single"/>
        </w:rPr>
        <w:t>political controversy.</w:t>
      </w:r>
      <w:r>
        <w:t xml:space="preserve"> This program, known as the “</w:t>
      </w:r>
      <w:r w:rsidRPr="004C6813">
        <w:rPr>
          <w:u w:val="single"/>
        </w:rPr>
        <w:t>1033</w:t>
      </w:r>
      <w:r>
        <w:t xml:space="preserve"> Program,” </w:t>
      </w:r>
      <w:r w:rsidRPr="004C6813">
        <w:rPr>
          <w:u w:val="single"/>
        </w:rPr>
        <w:t>is a federal initiative that</w:t>
      </w:r>
      <w:r>
        <w:t xml:space="preserve">, since 1997, </w:t>
      </w:r>
      <w:r w:rsidRPr="004C6813">
        <w:rPr>
          <w:u w:val="single"/>
        </w:rPr>
        <w:t>has transferred more than $4.3 billion worth of surplus military equipment from the D</w:t>
      </w:r>
      <w:r>
        <w:t xml:space="preserve">epartment </w:t>
      </w:r>
      <w:r w:rsidRPr="004C6813">
        <w:rPr>
          <w:u w:val="single"/>
        </w:rPr>
        <w:t>o</w:t>
      </w:r>
      <w:r>
        <w:t xml:space="preserve">f </w:t>
      </w:r>
      <w:r w:rsidRPr="004C6813">
        <w:rPr>
          <w:u w:val="single"/>
        </w:rPr>
        <w:t>D</w:t>
      </w:r>
      <w:r>
        <w:t xml:space="preserve">efense </w:t>
      </w:r>
      <w:r w:rsidRPr="004C6813">
        <w:rPr>
          <w:u w:val="single"/>
        </w:rPr>
        <w:t>to domestic police agencies across the U</w:t>
      </w:r>
      <w:r>
        <w:t xml:space="preserve">nited </w:t>
      </w:r>
      <w:r w:rsidRPr="004C6813">
        <w:rPr>
          <w:u w:val="single"/>
        </w:rPr>
        <w:t>S</w:t>
      </w:r>
      <w:r>
        <w:t xml:space="preserve">tates. The program came under scrutiny in the summer of 2014, following the fatal shooting of an unarmed 18-year-old African American by a police officer, and an ensuing series of protests in the city of Ferguson, Missouri. In the aftermath of the protests, Ferguson’s police force used military-grade weapons and armored tactical vehicles—believed to be acquired through the “1033 Program”—to quell the riots. </w:t>
      </w:r>
      <w:r w:rsidRPr="004C4E04">
        <w:rPr>
          <w:u w:val="single"/>
        </w:rPr>
        <w:t>The perceived disproportionality of the reaction of law enforcement has sparked a contentious debate about the consequences of giving military capabilities to local police forces.</w:t>
      </w:r>
    </w:p>
    <w:p w14:paraId="33DCEF7B" w14:textId="77777777" w:rsidR="0082080E" w:rsidRDefault="0082080E" w:rsidP="0082080E">
      <w:r w:rsidRPr="004C4E04">
        <w:rPr>
          <w:u w:val="single"/>
        </w:rPr>
        <w:t>We investigate the</w:t>
      </w:r>
      <w:r>
        <w:t xml:space="preserve"> causal </w:t>
      </w:r>
      <w:r w:rsidRPr="004C4E04">
        <w:rPr>
          <w:u w:val="single"/>
        </w:rPr>
        <w:t>effect of an increase in the militarization of US local police forces on their effectiveness in preventing and solving crime</w:t>
      </w:r>
      <w:r>
        <w:t xml:space="preserve"> and, with Harris et al. (2016), </w:t>
      </w:r>
      <w:r w:rsidRPr="004C4E04">
        <w:rPr>
          <w:u w:val="single"/>
        </w:rPr>
        <w:t xml:space="preserve">we provide the first empirical analysis of the consequences of </w:t>
      </w:r>
      <w:r>
        <w:t xml:space="preserve">the </w:t>
      </w:r>
      <w:r w:rsidRPr="004C4E04">
        <w:rPr>
          <w:u w:val="single"/>
        </w:rPr>
        <w:t>1033</w:t>
      </w:r>
      <w:r>
        <w:t xml:space="preserve"> Program. </w:t>
      </w:r>
      <w:r w:rsidRPr="004C4E04">
        <w:rPr>
          <w:u w:val="single"/>
        </w:rPr>
        <w:t>To what extent has the proliferation of military weapons within</w:t>
      </w:r>
      <w:r>
        <w:t xml:space="preserve"> US </w:t>
      </w:r>
      <w:r w:rsidRPr="004C4E04">
        <w:rPr>
          <w:u w:val="single"/>
        </w:rPr>
        <w:t>local police</w:t>
      </w:r>
      <w:r>
        <w:t xml:space="preserve"> forces </w:t>
      </w:r>
      <w:r w:rsidRPr="004C4E04">
        <w:rPr>
          <w:u w:val="single"/>
        </w:rPr>
        <w:t>affected</w:t>
      </w:r>
      <w:r>
        <w:t xml:space="preserve"> their </w:t>
      </w:r>
      <w:r w:rsidRPr="004C4E04">
        <w:rPr>
          <w:u w:val="single"/>
        </w:rPr>
        <w:t>effectiveness in countering crime?</w:t>
      </w:r>
      <w:r>
        <w:t xml:space="preserve"> Has the acquisition of military-style equipment contributed “to the protection of the public” and provided  “effective and efficient contributions to public safety” (White House 2014, 6)? Although these questions have crucial policy implications for security policies, they have so far remained unanswered.</w:t>
      </w:r>
    </w:p>
    <w:p w14:paraId="3DDC03B2" w14:textId="77777777" w:rsidR="0082080E" w:rsidRDefault="0082080E" w:rsidP="0082080E">
      <w:r>
        <w:t>We use newly released data by the US Department of Defense on more than 176,000 transfers of equipment held by 8,000 local police agencies over the period 2006–2012. We explore whether this military grade equipment has a tangible effect on the production function for law enforcement, measured by crime and arrest rates. These two variables allow us to disentangle the deterrence effect produced by the display of military equipment from the efficiency effect when the police use military equipment to solve more crime and arrest perpetrators. Our data allow us to explore the black box of policing by observing whether inputs to the physical stock of capital have an effect on the quantity and efficiency of police personnel. Additionally, we investigate whether there is a discernibly different effect between lethal versus nonlethal equipment transfers by exploring variation in the type of military hardware redistributed.</w:t>
      </w:r>
    </w:p>
    <w:p w14:paraId="3C869E7A" w14:textId="77777777" w:rsidR="0082080E" w:rsidRDefault="0082080E" w:rsidP="0082080E">
      <w:r w:rsidRPr="004C4E04">
        <w:t>To identify the causal effect of militarized policing on crime, we interact exogenous time variation induced by military spending and local variation between counties in the likelihood of being an aid recipient</w:t>
      </w:r>
      <w:r>
        <w:t>. High military spending, driven by international factors, such as the war in Afghanistan, caused the Department of Defense to accumulate excess reserves during high spending years. The “1033 Program” allows the reallocation of this excess property to law enforcement agencies across the country. We interact this variable, which varies over time, with a county’s time-invariant propensity to acquire military aid, measured as the fraction of years that a county receives a positive quantity of equipment. Our identification rests on a comparison between frequent and infrequent recipients, in years following high military spending to years following low spending, similar to a difference-in- differences approach.</w:t>
      </w:r>
    </w:p>
    <w:p w14:paraId="137A8DDB" w14:textId="77777777" w:rsidR="0082080E" w:rsidRDefault="0082080E" w:rsidP="0082080E">
      <w:r w:rsidRPr="00011BC4">
        <w:rPr>
          <w:u w:val="single"/>
        </w:rPr>
        <w:t xml:space="preserve">We find that military aid reduces crime rates. In particular, more military aid leads to a decline in robberies, assaults, larcenies, and motor vehicles thefts, </w:t>
      </w:r>
      <w:r>
        <w:t xml:space="preserve">which are all part of the so-called “susceptible crimes” (à la Draca, Machin, and Witt 2011), i.e., </w:t>
      </w:r>
      <w:r w:rsidRPr="00011BC4">
        <w:rPr>
          <w:u w:val="single"/>
        </w:rPr>
        <w:t>crimes that are more likely to be prevented by police visibility</w:t>
      </w:r>
      <w:r>
        <w:t xml:space="preserve">. </w:t>
      </w:r>
      <w:r w:rsidRPr="00011BC4">
        <w:rPr>
          <w:u w:val="single"/>
        </w:rPr>
        <w:t xml:space="preserve">By the most conservative estimate, a 10 percent increase in aid reduces total crime by 5.9 crimes per 100,000 population. </w:t>
      </w:r>
      <w:r>
        <w:t xml:space="preserve"> Although the magnitude of this effect is relatively small, 0.24 percent of the average crime rates in treated areas (2,470 crimes), the annual average value of aid acquired by a county is around $58,000, suggesting that t</w:t>
      </w:r>
      <w:r w:rsidRPr="00011BC4">
        <w:rPr>
          <w:u w:val="single"/>
        </w:rPr>
        <w:t>his is a very inexpensive crime-reducing tool.</w:t>
      </w:r>
      <w:r>
        <w:t xml:space="preserve"> Our results survive a variety of robustness checks such as population weighting, differential county crime trends, and alternative instruments, such as US military fatalities.</w:t>
      </w:r>
    </w:p>
    <w:p w14:paraId="5FA0D4BC" w14:textId="77777777" w:rsidR="0082080E" w:rsidRPr="002F26DA" w:rsidRDefault="0082080E" w:rsidP="0082080E">
      <w:pPr>
        <w:rPr>
          <w:rStyle w:val="Emphasis"/>
        </w:rPr>
      </w:pPr>
      <w:r>
        <w:t>When we focus on police activities</w:t>
      </w:r>
      <w:r w:rsidRPr="00011BC4">
        <w:rPr>
          <w:u w:val="single"/>
        </w:rPr>
        <w:t>, we find essentially no effect of aid on arrest rates</w:t>
      </w:r>
      <w:r>
        <w:t xml:space="preserve">. We further find that </w:t>
      </w:r>
      <w:r w:rsidRPr="00011BC4">
        <w:rPr>
          <w:u w:val="single"/>
        </w:rPr>
        <w:t>the observed effects on crime are not explained by an observable increase in police manpower</w:t>
      </w:r>
      <w:r>
        <w:t xml:space="preserve">. Yet, </w:t>
      </w:r>
      <w:r w:rsidRPr="002F26DA">
        <w:rPr>
          <w:u w:val="single"/>
        </w:rPr>
        <w:t>we</w:t>
      </w:r>
      <w:r>
        <w:t xml:space="preserve"> do </w:t>
      </w:r>
      <w:r w:rsidRPr="002F26DA">
        <w:rPr>
          <w:u w:val="single"/>
        </w:rPr>
        <w:t xml:space="preserve">find that an increase in the military aid might lead to release of employees of law-enforcement agencies, suggesting that labor and capital could be considered substitutes for some of the activities </w:t>
      </w:r>
      <w:r>
        <w:t>of the police. Furthermore, w</w:t>
      </w:r>
      <w:r w:rsidRPr="002F26DA">
        <w:rPr>
          <w:u w:val="single"/>
        </w:rPr>
        <w:t>e do not find evidence of an effect of military aid on injuries and assaults on police officer</w:t>
      </w:r>
      <w:r>
        <w:t xml:space="preserve">s. Crucially for the causa of recent public debate, </w:t>
      </w:r>
      <w:r w:rsidRPr="002F26DA">
        <w:rPr>
          <w:rStyle w:val="Emphasis"/>
        </w:rPr>
        <w:t>we find no effect on the number of offenders killed.</w:t>
      </w:r>
    </w:p>
    <w:p w14:paraId="380E29C2" w14:textId="77777777" w:rsidR="0082080E" w:rsidRPr="00A9465C" w:rsidRDefault="0082080E" w:rsidP="0082080E">
      <w:pPr>
        <w:rPr>
          <w:rStyle w:val="Emphasis"/>
        </w:rPr>
      </w:pPr>
      <w:r>
        <w:t>Taken together</w:t>
      </w:r>
      <w:r w:rsidRPr="002F26DA">
        <w:rPr>
          <w:u w:val="single"/>
        </w:rPr>
        <w:t>, our results suggest that employing military equipment improves the capabilities of law enforcement to deter crime</w:t>
      </w:r>
      <w:r>
        <w:t xml:space="preserve">, potentially through an unobservable police effort channel. </w:t>
      </w:r>
      <w:r w:rsidRPr="002F26DA">
        <w:rPr>
          <w:u w:val="single"/>
        </w:rPr>
        <w:t xml:space="preserve">Our cost-benefit analysis shows that, for a 10 percent spending increase, around $5,800 per county per year, the crimes deterred amount to a social benefit of roughly $112,000. </w:t>
      </w:r>
      <w:r>
        <w:t>Our results partially mirror those of Harris et al. (2016), who similarly find that r</w:t>
      </w:r>
      <w:r w:rsidRPr="00A9465C">
        <w:rPr>
          <w:u w:val="single"/>
        </w:rPr>
        <w:t xml:space="preserve">eceiving tactical items leads to a reduction in property crime rates. </w:t>
      </w:r>
      <w:r>
        <w:t xml:space="preserve">Interestingly, this study also finds that </w:t>
      </w:r>
      <w:r w:rsidRPr="00A9465C">
        <w:rPr>
          <w:u w:val="single"/>
        </w:rPr>
        <w:t xml:space="preserve">military aid brings a </w:t>
      </w:r>
      <w:r w:rsidRPr="00A9465C">
        <w:rPr>
          <w:rStyle w:val="Emphasis"/>
        </w:rPr>
        <w:t>reduction of the assaults on police officers, the number of complaints against them, and an increase of arrest rates for drug and weapons charges.</w:t>
      </w:r>
    </w:p>
    <w:p w14:paraId="1264BBD0" w14:textId="77777777" w:rsidR="0082080E" w:rsidRDefault="0082080E" w:rsidP="0082080E"/>
    <w:p w14:paraId="3D85E737" w14:textId="77777777" w:rsidR="0082080E" w:rsidRDefault="0082080E" w:rsidP="0082080E">
      <w:pPr>
        <w:pStyle w:val="Heading4"/>
      </w:pPr>
      <w:r>
        <w:t>Military aid effectively and significantly deters street level crime</w:t>
      </w:r>
    </w:p>
    <w:p w14:paraId="5503FBDA" w14:textId="77777777" w:rsidR="0082080E" w:rsidRPr="00067FF7" w:rsidRDefault="0082080E" w:rsidP="0082080E">
      <w:r>
        <w:t>*</w:t>
      </w:r>
      <w:r w:rsidRPr="00067FF7">
        <w:t>military hardware may also reduce complaints if citizens are too intimidated to express dissatisfaction with the behavior of the police</w:t>
      </w:r>
      <w:r>
        <w:t>*</w:t>
      </w:r>
    </w:p>
    <w:p w14:paraId="14E1AFFE" w14:textId="77777777" w:rsidR="0082080E" w:rsidRDefault="0082080E" w:rsidP="0082080E">
      <w:r>
        <w:rPr>
          <w:rStyle w:val="Style13ptBold"/>
        </w:rPr>
        <w:t>Bove and Gavrilova 17</w:t>
      </w:r>
      <w:r>
        <w:t xml:space="preserve"> --- (Vincenzo, </w:t>
      </w:r>
      <w:r w:rsidRPr="00AF3C50">
        <w:t>Professor of Political Science in the Department of Politics and International Studies</w:t>
      </w:r>
      <w:r>
        <w:t xml:space="preserve"> at University of Warwick, August 2017, American Economic Association, “</w:t>
      </w:r>
      <w:r w:rsidRPr="003C5ED3">
        <w:t>Police Officer on the Frontline or a Soldier? The Effect of Police Militarization on Crime</w:t>
      </w:r>
      <w:r>
        <w:t xml:space="preserve">” </w:t>
      </w:r>
      <w:r w:rsidRPr="003C5ED3">
        <w:t>https://www.aeaweb.org/articles?id=10.1257/pol.20150478</w:t>
      </w:r>
      <w:r>
        <w:t>//veronica</w:t>
      </w:r>
    </w:p>
    <w:p w14:paraId="312955ED" w14:textId="77777777" w:rsidR="0082080E" w:rsidRDefault="0082080E" w:rsidP="0082080E">
      <w:r>
        <w:t>IV. Results</w:t>
      </w:r>
    </w:p>
    <w:p w14:paraId="19D236D9" w14:textId="77777777" w:rsidR="0082080E" w:rsidRPr="00592E7B" w:rsidRDefault="0082080E" w:rsidP="0082080E">
      <w:pPr>
        <w:rPr>
          <w:u w:val="single"/>
        </w:rPr>
      </w:pPr>
      <w:r>
        <w:t xml:space="preserve">In this section we first examine the impact of military aid on crime and arrest rates; we also discuss the degree to which our estimates can be interpreted as providing evidence of deterrence; additionally, we try to establish the extent to which distinct crimes such as robbery and assault respond differently to increases in each category of military aid such as weapons and vehicles; we then present results from a variety of robustness tests; and we conclude with a basic cost-benefit analysis. A. </w:t>
      </w:r>
      <w:r w:rsidRPr="00592E7B">
        <w:rPr>
          <w:u w:val="single"/>
        </w:rPr>
        <w:t>Does Aid Affect crime rates?</w:t>
      </w:r>
    </w:p>
    <w:p w14:paraId="308EDCD4" w14:textId="77777777" w:rsidR="0082080E" w:rsidRDefault="0082080E" w:rsidP="0082080E">
      <w:r>
        <w:t xml:space="preserve">Our first question revolves around the existence of a causal effect of military aid on crime. Table 2 incorporates the baseline model. Column 1 presents the reduced form relationship between aid and crime. We find that a naïve OLS estimation would not reveal any influence of aid on crime, which is consistent with Figure 1.  Column 2 shows the first stage estimates. As expected, </w:t>
      </w:r>
      <w:r w:rsidRPr="00592E7B">
        <w:rPr>
          <w:u w:val="single"/>
        </w:rPr>
        <w:t>we find that an increase in the military expenditure of the previous year</w:t>
      </w:r>
      <w:r>
        <w:t>—holding aid receipt probability constant—</w:t>
      </w:r>
      <w:r w:rsidRPr="00592E7B">
        <w:rPr>
          <w:u w:val="single"/>
        </w:rPr>
        <w:t>leads to a higher amount of aid received by the county</w:t>
      </w:r>
      <w:r>
        <w:t>. The  Kleinbergen-Paap F-Statistic is similar to the conventional F-statistic, but takes into account the clustering of the standard errors, with a value of 49, above conventional levels that characterize weak instruments.</w:t>
      </w:r>
    </w:p>
    <w:p w14:paraId="73BA7B1E" w14:textId="77777777" w:rsidR="0082080E" w:rsidRDefault="0082080E" w:rsidP="0082080E">
      <w:r>
        <w:t xml:space="preserve">Column 3 of Table 2 shows that military aid reduces the total number of crimes: a </w:t>
      </w:r>
    </w:p>
    <w:p w14:paraId="54122063" w14:textId="77777777" w:rsidR="0082080E" w:rsidRDefault="0082080E" w:rsidP="0082080E">
      <w:r w:rsidRPr="00592E7B">
        <w:rPr>
          <w:u w:val="single"/>
        </w:rPr>
        <w:t>10 percent increase in the total value of military aid leads to a decrease of 5.9 crimes per 100,000 population.</w:t>
      </w:r>
      <w:r>
        <w:t xml:space="preserve"> The negative coefficient reveals that our prediction that the positive correlation between aid and crime could bias the naïve OLS estimates upward, as in column 1, was correct.</w:t>
      </w:r>
    </w:p>
    <w:p w14:paraId="567164C8" w14:textId="77777777" w:rsidR="0082080E" w:rsidRPr="00592E7B" w:rsidRDefault="0082080E" w:rsidP="0082080E">
      <w:pPr>
        <w:rPr>
          <w:u w:val="single"/>
        </w:rPr>
      </w:pPr>
      <w:r>
        <w:t xml:space="preserve">Further, reading across the first row of results in Table 2, </w:t>
      </w:r>
      <w:r w:rsidRPr="00592E7B">
        <w:rPr>
          <w:u w:val="single"/>
        </w:rPr>
        <w:t>we find that this reduction can be attributed to a decrease in robberies, assaults, burglaries, larcenies, and motor vehicle thefts</w:t>
      </w:r>
      <w:r>
        <w:t xml:space="preserve">. </w:t>
      </w:r>
      <w:r w:rsidRPr="00592E7B">
        <w:rPr>
          <w:u w:val="single"/>
        </w:rPr>
        <w:t xml:space="preserve">The effect is </w:t>
      </w:r>
      <w:r w:rsidRPr="00592E7B">
        <w:t>very</w:t>
      </w:r>
      <w:r w:rsidRPr="00592E7B">
        <w:rPr>
          <w:u w:val="single"/>
        </w:rPr>
        <w:t xml:space="preserve"> pronounced for </w:t>
      </w:r>
      <w:r w:rsidRPr="00592E7B">
        <w:rPr>
          <w:rStyle w:val="Emphasis"/>
        </w:rPr>
        <w:t>street-level crime types</w:t>
      </w:r>
      <w:r w:rsidRPr="00592E7B">
        <w:rPr>
          <w:u w:val="single"/>
        </w:rPr>
        <w:t>, like larceny and vehicle theft, whereas it is insignificant for homicide.</w:t>
      </w:r>
      <w:r>
        <w:t xml:space="preserve"> This suggests that </w:t>
      </w:r>
      <w:r w:rsidRPr="00592E7B">
        <w:rPr>
          <w:u w:val="single"/>
        </w:rPr>
        <w:t xml:space="preserve">military aid could have a deterrent effect based on greater visibility. This “display” mechanism could deter crime by increasing the </w:t>
      </w:r>
      <w:r w:rsidRPr="00592E7B">
        <w:t xml:space="preserve">subjective </w:t>
      </w:r>
      <w:r w:rsidRPr="00592E7B">
        <w:rPr>
          <w:u w:val="single"/>
        </w:rPr>
        <w:t>probability of arrest.</w:t>
      </w:r>
    </w:p>
    <w:p w14:paraId="57343F4C" w14:textId="77777777" w:rsidR="0082080E" w:rsidRDefault="0082080E" w:rsidP="0082080E">
      <w:r>
        <w:t>On the last line of Table 2, we present estimates of the elasticity of crime with respect to the value of equipment. The biggest elasticity we observe is −0.15 for robbery, followed by motor vehicle theft with −0.09, assault with  −0.236, and −0.023 for the total crime rate.  These elasticities are well within the boundaries of −0.01 to −2 presented in previous literature (Chalfin and McCrary 2014). They are smaller than Evans and Owens’s (2007) elasticities of crime with respect to the size of the police force, between −0.26 and −0.99, also based on US data. B. is the Effect of Aid on crime Driven by Police Efforts?</w:t>
      </w:r>
    </w:p>
    <w:p w14:paraId="0A6D1D01" w14:textId="77777777" w:rsidR="0082080E" w:rsidRPr="004F2B00" w:rsidRDefault="0082080E" w:rsidP="0082080E">
      <w:pPr>
        <w:rPr>
          <w:u w:val="single"/>
        </w:rPr>
      </w:pPr>
      <w:r>
        <w:t xml:space="preserve">In this subsection, we explore several potential channels through which aid could influence crime reduction. We first establish the effect of aid on arrest rates. </w:t>
      </w:r>
      <w:r w:rsidRPr="00686785">
        <w:rPr>
          <w:u w:val="single"/>
        </w:rPr>
        <w:t xml:space="preserve">If military aid increased police efficiency and ability to solve crimes, then we should find that the number of arrests increases relative to the crime rate. </w:t>
      </w:r>
      <w:r>
        <w:t xml:space="preserve">Moving across the columns of Table 3, we do not find strong support for an effect of military equipment on the number of arrests. On the one hand, the substantive effect is negligible, and, e.g., a 10 percent increase in total aid leads to a 0.16 decrease in the number of arrests for robbery per 100,000 population. On the other hand, the decline in the number of arrests could be fully attributed to the decline in the underlying crime rate.  Therefore, </w:t>
      </w:r>
      <w:r w:rsidRPr="004F2B00">
        <w:rPr>
          <w:u w:val="single"/>
        </w:rPr>
        <w:t xml:space="preserve">it seems that military aid does not improve the arresting performance of local police </w:t>
      </w:r>
      <w:r>
        <w:t xml:space="preserve">units, thus </w:t>
      </w:r>
      <w:r w:rsidRPr="004F2B00">
        <w:rPr>
          <w:u w:val="single"/>
        </w:rPr>
        <w:t>revealing that it</w:t>
      </w:r>
      <w:r>
        <w:t xml:space="preserve"> most </w:t>
      </w:r>
      <w:r w:rsidRPr="004F2B00">
        <w:rPr>
          <w:u w:val="single"/>
        </w:rPr>
        <w:t>likely helps</w:t>
      </w:r>
      <w:r>
        <w:t xml:space="preserve"> to </w:t>
      </w:r>
      <w:r w:rsidRPr="004F2B00">
        <w:rPr>
          <w:u w:val="single"/>
        </w:rPr>
        <w:t>deter individuals from participating in illegal activities in the first place.</w:t>
      </w:r>
    </w:p>
    <w:p w14:paraId="16FE7367" w14:textId="77777777" w:rsidR="0082080E" w:rsidRPr="0085044D" w:rsidRDefault="0082080E" w:rsidP="0082080E">
      <w:pPr>
        <w:rPr>
          <w:u w:val="single"/>
        </w:rPr>
      </w:pPr>
      <w:r>
        <w:t xml:space="preserve">Table 4 captures other ways in which law enforcement can alter the arrest perceptions of criminals. The dependent variables are the number of police officers, the number of civilian employees, the ratio between officers and civilian employees, the number of received calls, the number of injuries or assaults in the line of duty, and the number of offenders killed by the police. As we can see, </w:t>
      </w:r>
      <w:r w:rsidRPr="0085044D">
        <w:rPr>
          <w:u w:val="single"/>
        </w:rPr>
        <w:t xml:space="preserve">military aid might influence hiring decisions by inducing law enforcement agencies to devote more resources to hiring of new police officers and civilian employees. If labor and capital are substitutes in the police production function, then the increase in available capital might lead to a decrease in the labor employed. </w:t>
      </w:r>
      <w:r w:rsidRPr="0085044D">
        <w:t>Whereas the number of officers declines by a very small magnitude, the number of civilian employees declines by</w:t>
      </w:r>
      <w:r w:rsidRPr="0085044D">
        <w:rPr>
          <w:u w:val="single"/>
        </w:rPr>
        <w:t xml:space="preserve"> </w:t>
      </w:r>
    </w:p>
    <w:p w14:paraId="3A9DE732" w14:textId="77777777" w:rsidR="0082080E" w:rsidRDefault="0082080E" w:rsidP="0082080E">
      <w:r>
        <w:t>notes: The dependent variable is arrest rate per category of crime. Control variables: median income, poverty rate, unemployment rate, population, share of males, blacks, and age 15–19, 20–24, 25–29, 30–34. All models include county and interacted state-year fixed effects. The instrument is lagged military expenditure times the probability of receiving military aid. Robust standard errors clustered at the state level are reported in parentheses.</w:t>
      </w:r>
    </w:p>
    <w:p w14:paraId="56BB4C85" w14:textId="77777777" w:rsidR="0082080E" w:rsidRDefault="0082080E" w:rsidP="0082080E">
      <w:r>
        <w:t xml:space="preserve">notes: poverty rate, unemployment rate, population, share of males, blacks, and age 15–19, 20–24, 25–29, 30–34. All mod-offenders killed column 3The dependent variable is the number of officers ), the number of calls (column 7), and the number of citizen complaints (column 4), injuries (column 5(column 1), assaults ()column 8, of civilian employees (column 6). Control variables: median income, ) on the police, the number of (column 2), their ratio </w:t>
      </w:r>
    </w:p>
    <w:p w14:paraId="6A735E9C" w14:textId="77777777" w:rsidR="0082080E" w:rsidRDefault="0082080E" w:rsidP="0082080E">
      <w:r>
        <w:t xml:space="preserve">els include county and interacted state-year fixed effects. The instrument is lagged military expenditure times the probability of receiving military aid. Robust standard errors clustered at the state level are reported in parentheses. “KP F-Statistic” stands for Kleibergen-Paap F-Statistic. </w:t>
      </w:r>
    </w:p>
    <w:p w14:paraId="67016DC5" w14:textId="77777777" w:rsidR="0082080E" w:rsidRPr="00012D7D" w:rsidRDefault="0082080E" w:rsidP="0082080E">
      <w:pPr>
        <w:rPr>
          <w:u w:val="single"/>
        </w:rPr>
      </w:pPr>
      <w:r>
        <w:t xml:space="preserve">0.2 for a 10 percent increase in the size of the military aid. Moreover, </w:t>
      </w:r>
      <w:r w:rsidRPr="00012D7D">
        <w:rPr>
          <w:u w:val="single"/>
        </w:rPr>
        <w:t xml:space="preserve">military aid neither affects police activities measured by the number of calls they receive nor has a significant impact on the number of police officers assaulted or injured in the line of duty; it </w:t>
      </w:r>
      <w:r w:rsidRPr="00012D7D">
        <w:t>also</w:t>
      </w:r>
      <w:r w:rsidRPr="00012D7D">
        <w:rPr>
          <w:u w:val="single"/>
        </w:rPr>
        <w:t xml:space="preserve"> does not have an effect on the number of offenders killed by the police.</w:t>
      </w:r>
    </w:p>
    <w:p w14:paraId="3CDD1C5F" w14:textId="77777777" w:rsidR="0082080E" w:rsidRDefault="0082080E" w:rsidP="0082080E">
      <w:r>
        <w:t xml:space="preserve">To further check the existence of alternative channels linking the “1033 Program” to police performance, we look at the effect of aid on citizens’ complaints. </w:t>
      </w:r>
      <w:r w:rsidRPr="00012D7D">
        <w:rPr>
          <w:u w:val="single"/>
        </w:rPr>
        <w:t>One of the most popular arguments against the militarization of the police forces is the probability of a disproportionate use of aggressive weapons and tactics on undeserving targets, which can undermine a productive and trustworthy interaction between the police and the local population</w:t>
      </w:r>
      <w:r>
        <w:t xml:space="preserve">. If subscribing to this claim, we would observe a positive impact of aid on citizens’ complaints. </w:t>
      </w:r>
      <w:r w:rsidRPr="00012D7D">
        <w:rPr>
          <w:u w:val="single"/>
        </w:rPr>
        <w:t>Yet,</w:t>
      </w:r>
      <w:r>
        <w:t xml:space="preserve"> as Harris et al. (2016) point out, </w:t>
      </w:r>
      <w:r w:rsidRPr="00012D7D">
        <w:rPr>
          <w:u w:val="single"/>
        </w:rPr>
        <w:t>military hardware may also reduce complaints if citizens are too intimidated to express dissatisfaction with the behavior of the police.</w:t>
      </w:r>
      <w:r>
        <w:t xml:space="preserve"> We therefore consider the impact of the 1033 Program on the number of citizen complaints, compiled from published annual reports of police departments and made available by Harris et al. (2016). The last column of Table 4 shows that acquiring military items has a negative effect on complaints, yet not significant.</w:t>
      </w:r>
    </w:p>
    <w:p w14:paraId="09964161" w14:textId="77777777" w:rsidR="0082080E" w:rsidRPr="0052129A" w:rsidRDefault="0082080E" w:rsidP="0082080E">
      <w:pPr>
        <w:rPr>
          <w:u w:val="single"/>
        </w:rPr>
      </w:pPr>
      <w:r>
        <w:t xml:space="preserve">Therefore, it seems that the deterrent effect observed in Table 2 comes either through a response of the supply side of the market for crimes, that is, criminals themselves refrain from crime or there is an unobservable police effort component not captured by our indicators. </w:t>
      </w:r>
      <w:r w:rsidRPr="0052129A">
        <w:rPr>
          <w:u w:val="single"/>
        </w:rPr>
        <w:t>Military aid</w:t>
      </w:r>
      <w:r>
        <w:t xml:space="preserve"> therefore </w:t>
      </w:r>
      <w:r w:rsidRPr="0052129A">
        <w:rPr>
          <w:u w:val="single"/>
        </w:rPr>
        <w:t>seems to lead to a reduction in crime</w:t>
      </w:r>
      <w:r>
        <w:t xml:space="preserve"> rates </w:t>
      </w:r>
      <w:r w:rsidRPr="0052129A">
        <w:rPr>
          <w:u w:val="single"/>
        </w:rPr>
        <w:t>mainly through a deterrence mechanism.</w:t>
      </w:r>
    </w:p>
    <w:p w14:paraId="6456EA0C" w14:textId="77777777" w:rsidR="0082080E" w:rsidRDefault="0082080E" w:rsidP="0082080E">
      <w:r>
        <w:t>Taken together, our results are similar to those of Harris et al. (2016). Both studies find a decrease in robberies, assaults, and vehicle thefts, albeit Harris et al. (2016) find bigger effects. Both studies also find a negative effect of tactical equipment on citizen complaints. Finally, Harris et al. (2016) find a negative effect on the clearance of motor vehicle theft crime; whereas we also find a negative effect of military aid on overall arrest rates, the magnitude of the coefficients in our models is very small. The differences between our findings and those of Harris et al. (2016) should be considered in light of the peculiar operationalization of military aid (Harris et al. 2016 use the quantity rather than the value), the different sample size, the choice of the control variables and, perhaps more importantly, the heterogeneity of treatment effects. We use two conceptually distinct instruments and it is likely that in our framework the subset of “compliers” is different from that in Harris et al. (2016). While Harris et al. (2016) filter the effect for counties that are more sensitive to transportation costs, we give more weight to recipients in high spending years.</w:t>
      </w:r>
    </w:p>
    <w:p w14:paraId="755DB6F5" w14:textId="77777777" w:rsidR="0082080E" w:rsidRPr="002D5168" w:rsidRDefault="0082080E" w:rsidP="0082080E"/>
    <w:p w14:paraId="2740C4B9" w14:textId="77777777" w:rsidR="0082080E" w:rsidRDefault="0082080E" w:rsidP="0082080E">
      <w:pPr>
        <w:pStyle w:val="Heading3"/>
      </w:pPr>
      <w:r>
        <w:t>2nc – crime – at: no effect</w:t>
      </w:r>
    </w:p>
    <w:p w14:paraId="7AC7C073" w14:textId="77777777" w:rsidR="0082080E" w:rsidRDefault="0082080E" w:rsidP="0082080E"/>
    <w:p w14:paraId="5C2EF469" w14:textId="77777777" w:rsidR="0082080E" w:rsidRDefault="0082080E" w:rsidP="0082080E">
      <w:pPr>
        <w:pStyle w:val="Heading4"/>
      </w:pPr>
      <w:r>
        <w:t>Our argument reflects the newest research – older studies questioning the link between police and crime had severe methodological issues</w:t>
      </w:r>
    </w:p>
    <w:p w14:paraId="10634B12"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4C43ACBB" w14:textId="77777777" w:rsidR="0082080E" w:rsidRPr="00486A73" w:rsidRDefault="0082080E" w:rsidP="0082080E"/>
    <w:p w14:paraId="5B466ECE" w14:textId="77777777" w:rsidR="0082080E" w:rsidRDefault="0082080E" w:rsidP="0082080E">
      <w:r>
        <w:t>A. Crime Rates</w:t>
      </w:r>
    </w:p>
    <w:p w14:paraId="3815ABC1" w14:textId="77777777" w:rsidR="0082080E" w:rsidRDefault="0082080E" w:rsidP="0082080E">
      <w:r>
        <w:t xml:space="preserve">First, </w:t>
      </w:r>
      <w:r w:rsidRPr="00486A73">
        <w:rPr>
          <w:rStyle w:val="StyleUnderline"/>
        </w:rPr>
        <w:t>there is an emerging body of research to suggest that police officers can influence crime rates</w:t>
      </w:r>
      <w:r>
        <w:t xml:space="preserve">. Thus, </w:t>
      </w:r>
      <w:r w:rsidRPr="00EB45C2">
        <w:rPr>
          <w:rStyle w:val="StyleUnderline"/>
        </w:rPr>
        <w:t>to the extent that underfunding of police departments contributes to fewer officers on the streets, communities that fail to provide adequate resources to their</w:t>
      </w:r>
      <w:r>
        <w:t xml:space="preserve"> local </w:t>
      </w:r>
      <w:r w:rsidRPr="00EB45C2">
        <w:rPr>
          <w:rStyle w:val="StyleUnderline"/>
        </w:rPr>
        <w:t>police</w:t>
      </w:r>
      <w:r>
        <w:t xml:space="preserve"> departments </w:t>
      </w:r>
      <w:r w:rsidRPr="00EB45C2">
        <w:rPr>
          <w:rStyle w:val="StyleUnderline"/>
        </w:rPr>
        <w:t xml:space="preserve">may </w:t>
      </w:r>
      <w:r>
        <w:t xml:space="preserve">inadvertently </w:t>
      </w:r>
      <w:r w:rsidRPr="00EB45C2">
        <w:rPr>
          <w:rStyle w:val="StyleUnderline"/>
        </w:rPr>
        <w:t>contribute to higher crime rates</w:t>
      </w:r>
      <w:r>
        <w:t xml:space="preserve">. 115 For many decades, social scientists were skeptical that police could actually influence crime rates. For example, </w:t>
      </w:r>
      <w:r w:rsidRPr="00EB45C2">
        <w:rPr>
          <w:rStyle w:val="StyleUnderline"/>
        </w:rPr>
        <w:t>one literature review</w:t>
      </w:r>
      <w:r>
        <w:t xml:space="preserve"> by Professor Samuel Cameron over thirty years ago </w:t>
      </w:r>
      <w:r w:rsidRPr="00EB45C2">
        <w:rPr>
          <w:rStyle w:val="StyleUnderline"/>
        </w:rPr>
        <w:t>found that eighteen of twenty-two prominent studies</w:t>
      </w:r>
      <w:r>
        <w:t xml:space="preserve"> up to that point </w:t>
      </w:r>
      <w:r w:rsidRPr="00EB45C2">
        <w:rPr>
          <w:rStyle w:val="StyleUnderline"/>
        </w:rPr>
        <w:t>failed to find any evidence that police could reduce crime</w:t>
      </w:r>
      <w:r>
        <w:t xml:space="preserve">.116 </w:t>
      </w:r>
      <w:r w:rsidRPr="00EB45C2">
        <w:rPr>
          <w:rStyle w:val="StyleUnderline"/>
        </w:rPr>
        <w:t>However, many of these findings may have been because of the methodological limitations of cross-sectional studies that often suffered from endogeneity problems</w:t>
      </w:r>
      <w:r>
        <w:t xml:space="preserve">. That is, </w:t>
      </w:r>
      <w:r w:rsidRPr="00EB45C2">
        <w:rPr>
          <w:rStyle w:val="StyleUnderline"/>
        </w:rPr>
        <w:t>police</w:t>
      </w:r>
      <w:r>
        <w:t xml:space="preserve"> departments </w:t>
      </w:r>
      <w:r w:rsidRPr="00EB45C2">
        <w:rPr>
          <w:rStyle w:val="StyleUnderline"/>
        </w:rPr>
        <w:t>were more likely to hire additional officers if their communities struggled with higher crime rates.</w:t>
      </w:r>
      <w:r>
        <w:t xml:space="preserve">117 Under these conditions, </w:t>
      </w:r>
      <w:r w:rsidRPr="00EB45C2">
        <w:rPr>
          <w:rStyle w:val="StyleUnderline"/>
        </w:rPr>
        <w:t>it often proved methodologically challenging to disentangle the effect of police-officer staffing on subsequent crime rates from the effects of other demographic and social variables</w:t>
      </w:r>
      <w:r>
        <w:t xml:space="preserve"> that influence both crime and police-officer staffing rates.118 Even early quasi-experimental models failed to find any evidence that police could reduce crime in any statistically significant way. Perhaps most prominently, Professor George Kelling et al. varied the number of police officers assigned to fifteen different patrol beats in Kansas City, Missouri.119 To the surprise of many policing experts,120 Kelling et al. found that the number of officers assigned to a beat patrol did not affect crime rates in any statistically significant way.121</w:t>
      </w:r>
    </w:p>
    <w:p w14:paraId="326AD990" w14:textId="77777777" w:rsidR="0082080E" w:rsidRDefault="0082080E" w:rsidP="0082080E">
      <w:r>
        <w:t xml:space="preserve">In recent decades, though, </w:t>
      </w:r>
      <w:r w:rsidRPr="00EB45C2">
        <w:rPr>
          <w:rStyle w:val="StyleUnderline"/>
        </w:rPr>
        <w:t>an emerging and growing body of literature has found that police officers</w:t>
      </w:r>
      <w:r>
        <w:t>—particularly officers empowered with effective policing strategies—</w:t>
      </w:r>
      <w:r w:rsidRPr="00EB45C2">
        <w:rPr>
          <w:rStyle w:val="StyleUnderline"/>
        </w:rPr>
        <w:t>can likely have a statistically significant effect on crime rates</w:t>
      </w:r>
      <w:r>
        <w:t xml:space="preserve">. First, a handful of studies have found that police staffing rates likely have an impact on overall crime rates, particularly violent crime rates. For example, in 1997 Professor Steven Levitt used the timing of mayoral and gubernatorial elections as a proxy for police staffing to argue that police staffing causally affects crime rates.122 While some scholars have taken issue with Levitt’s methodology,123 subsequent studies have generally found that increases in police staffing likely do decrease crime rates.124 Second, </w:t>
      </w:r>
      <w:r w:rsidRPr="00EB45C2">
        <w:rPr>
          <w:rStyle w:val="StyleUnderline"/>
        </w:rPr>
        <w:t>a robust body of research suggests that specific policing strategies designed to disrupt situational incentives of would-be criminals can actually reduce, rather than merely displace, crime</w:t>
      </w:r>
      <w:r>
        <w:t xml:space="preserve">. For example, </w:t>
      </w:r>
      <w:r w:rsidRPr="00EB45C2">
        <w:rPr>
          <w:rStyle w:val="StyleUnderline"/>
        </w:rPr>
        <w:t>one meta-analysis conducted by Professor Anthony Braga</w:t>
      </w:r>
      <w:r>
        <w:t xml:space="preserve"> et al. in 2014 </w:t>
      </w:r>
      <w:r w:rsidRPr="00EB45C2">
        <w:rPr>
          <w:rStyle w:val="StyleUnderline"/>
        </w:rPr>
        <w:t xml:space="preserve">found that hot-spot policing strategies likely produce small but statistically significant reductions in certain crime rates, while the use of problem-oriented policing strategies contributes to even larger decreases </w:t>
      </w:r>
      <w:r>
        <w:t>in crime.125 And third, some studies have found that regulation of police may inadvertently impair their ability to use crime-fighting strategies, thereby increasing crime.126</w:t>
      </w:r>
    </w:p>
    <w:p w14:paraId="482949F8" w14:textId="77777777" w:rsidR="0082080E" w:rsidRPr="00331CCA" w:rsidRDefault="0082080E" w:rsidP="0082080E"/>
    <w:p w14:paraId="73079512" w14:textId="77777777" w:rsidR="0082080E" w:rsidRPr="005320F6" w:rsidRDefault="0082080E" w:rsidP="0082080E">
      <w:pPr>
        <w:pStyle w:val="Heading4"/>
      </w:pPr>
      <w:r>
        <w:t>Empirically- shootings increased by 130% as a result of cuts to funding</w:t>
      </w:r>
    </w:p>
    <w:p w14:paraId="04EEB58D" w14:textId="77777777" w:rsidR="0082080E" w:rsidRPr="00EE7123" w:rsidRDefault="0082080E" w:rsidP="0082080E">
      <w:r w:rsidRPr="005320F6">
        <w:rPr>
          <w:rStyle w:val="Style13ptBold"/>
        </w:rPr>
        <w:t>WGKA 7/7</w:t>
      </w:r>
      <w:r>
        <w:t xml:space="preserve"> – commercial news/talk radio station licensed to Atlanta, Georgia, serving primarily the Atlanta metropolitan area (AM920TheAnswer, “Crime continues spiking in New York City”, 7/7/20, https://am920theanswer.com/content/national-news/crime-continues-spiking-in-new-york-city/micahw)</w:t>
      </w:r>
    </w:p>
    <w:p w14:paraId="54B785D0" w14:textId="77777777" w:rsidR="0082080E" w:rsidRDefault="0082080E" w:rsidP="0082080E">
      <w:r>
        <w:t xml:space="preserve">This past weekend saw a </w:t>
      </w:r>
      <w:r w:rsidRPr="005320F6">
        <w:rPr>
          <w:u w:val="single"/>
        </w:rPr>
        <w:t xml:space="preserve">continued </w:t>
      </w:r>
      <w:r w:rsidRPr="005320F6">
        <w:rPr>
          <w:b/>
          <w:bCs/>
          <w:u w:val="single"/>
        </w:rPr>
        <w:t>spike in crime</w:t>
      </w:r>
      <w:r w:rsidRPr="005320F6">
        <w:rPr>
          <w:u w:val="single"/>
        </w:rPr>
        <w:t xml:space="preserve"> in New York City</w:t>
      </w:r>
      <w:r>
        <w:t>, according to ABC.</w:t>
      </w:r>
    </w:p>
    <w:p w14:paraId="1F95611E" w14:textId="77777777" w:rsidR="0082080E" w:rsidRDefault="0082080E" w:rsidP="0082080E">
      <w:r>
        <w:t xml:space="preserve">As ABC reported, " </w:t>
      </w:r>
      <w:r w:rsidRPr="005320F6">
        <w:rPr>
          <w:u w:val="single"/>
        </w:rPr>
        <w:t>It was a weekend plagued by gun violence across New York City as the surge in shootings continues</w:t>
      </w:r>
      <w:r>
        <w:t>, with 11 people killed in two days and 30 shootings with 10 homicides on Sunday alone."</w:t>
      </w:r>
    </w:p>
    <w:p w14:paraId="40BB8C99" w14:textId="77777777" w:rsidR="0082080E" w:rsidRDefault="0082080E" w:rsidP="0082080E">
      <w:r>
        <w:t>This news comes as crime seems to be on the rise in the city. ABC reported that in June, "</w:t>
      </w:r>
      <w:r w:rsidRPr="005320F6">
        <w:rPr>
          <w:b/>
          <w:bCs/>
          <w:u w:val="single"/>
        </w:rPr>
        <w:t>There was a 130% increase in shootings</w:t>
      </w:r>
      <w:r>
        <w:t xml:space="preserve"> (205 vs. 89) </w:t>
      </w:r>
      <w:r w:rsidRPr="005320F6">
        <w:rPr>
          <w:u w:val="single"/>
        </w:rPr>
        <w:t>and nine more murders</w:t>
      </w:r>
      <w:r>
        <w:t xml:space="preserve"> (39 vs. 30) </w:t>
      </w:r>
      <w:r w:rsidRPr="005320F6">
        <w:rPr>
          <w:u w:val="single"/>
        </w:rPr>
        <w:t>than in June of last year</w:t>
      </w:r>
      <w:r>
        <w:t xml:space="preserve">, and </w:t>
      </w:r>
      <w:r w:rsidRPr="005320F6">
        <w:rPr>
          <w:u w:val="single"/>
        </w:rPr>
        <w:t>the number of shootings rose in every borough</w:t>
      </w:r>
      <w:r>
        <w:t>."</w:t>
      </w:r>
    </w:p>
    <w:p w14:paraId="760D951B" w14:textId="77777777" w:rsidR="0082080E" w:rsidRDefault="0082080E" w:rsidP="0082080E">
      <w:r w:rsidRPr="005320F6">
        <w:rPr>
          <w:u w:val="single"/>
        </w:rPr>
        <w:t>This</w:t>
      </w:r>
      <w:r>
        <w:t xml:space="preserve"> heartbreaking news </w:t>
      </w:r>
      <w:r w:rsidRPr="005320F6">
        <w:rPr>
          <w:u w:val="single"/>
        </w:rPr>
        <w:t>comes as some politicians continue to call for the police to take on fewer responsibilities in the community</w:t>
      </w:r>
      <w:r>
        <w:t>. In the wake of George Floyd's death and nationwide protests against police brutality, some politicians have even supported defunding the police.</w:t>
      </w:r>
    </w:p>
    <w:p w14:paraId="021E309D" w14:textId="77777777" w:rsidR="0082080E" w:rsidRPr="00EE7123" w:rsidRDefault="0082080E" w:rsidP="0082080E">
      <w:r>
        <w:t xml:space="preserve">In New York City, Mayor Bill </w:t>
      </w:r>
      <w:r w:rsidRPr="005320F6">
        <w:rPr>
          <w:u w:val="single"/>
        </w:rPr>
        <w:t>de Blasio recently fought for a major cut to the police department's budget</w:t>
      </w:r>
      <w:r>
        <w:t xml:space="preserve">. After budget negotiations, the City Council then approved a </w:t>
      </w:r>
      <w:r w:rsidRPr="005320F6">
        <w:rPr>
          <w:u w:val="single"/>
        </w:rPr>
        <w:t>one billion dollar budget cut for the New York City police department</w:t>
      </w:r>
      <w:r>
        <w:t xml:space="preserve">. </w:t>
      </w:r>
    </w:p>
    <w:p w14:paraId="5B3B97A1" w14:textId="77777777" w:rsidR="0082080E" w:rsidRDefault="0082080E" w:rsidP="0082080E"/>
    <w:p w14:paraId="1834D5DB" w14:textId="77777777" w:rsidR="0082080E" w:rsidRDefault="0082080E" w:rsidP="0082080E">
      <w:pPr>
        <w:pStyle w:val="Heading3"/>
      </w:pPr>
      <w:r>
        <w:t>AT: Reinvestment of resources</w:t>
      </w:r>
    </w:p>
    <w:p w14:paraId="3DFCFF49" w14:textId="77777777" w:rsidR="0082080E" w:rsidRDefault="0082080E" w:rsidP="0082080E"/>
    <w:p w14:paraId="2DDA6D5C" w14:textId="77777777" w:rsidR="0082080E" w:rsidRPr="0000520D" w:rsidRDefault="0082080E" w:rsidP="0082080E">
      <w:pPr>
        <w:pStyle w:val="Heading4"/>
      </w:pPr>
      <w:r>
        <w:t xml:space="preserve">Reinvestment only makes sense if communities have overinvested in policing – most are </w:t>
      </w:r>
      <w:r>
        <w:rPr>
          <w:u w:val="single"/>
        </w:rPr>
        <w:t>underinvested</w:t>
      </w:r>
      <w:r>
        <w:t xml:space="preserve"> and the pan guts those communities with higher crime</w:t>
      </w:r>
    </w:p>
    <w:p w14:paraId="2FA23418" w14:textId="77777777" w:rsidR="0082080E" w:rsidRDefault="0082080E" w:rsidP="0082080E">
      <w:bookmarkStart w:id="1" w:name="_Hlk45117560"/>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7CB5561B" w14:textId="77777777" w:rsidR="0082080E" w:rsidRDefault="0082080E" w:rsidP="0082080E"/>
    <w:bookmarkEnd w:id="1"/>
    <w:p w14:paraId="53B53E65" w14:textId="77777777" w:rsidR="0082080E" w:rsidRDefault="0082080E" w:rsidP="0082080E">
      <w:r w:rsidRPr="0000520D">
        <w:rPr>
          <w:rStyle w:val="StyleUnderline"/>
        </w:rPr>
        <w:t>Supporters of</w:t>
      </w:r>
      <w:r>
        <w:t xml:space="preserve"> defunding or </w:t>
      </w:r>
      <w:r w:rsidRPr="0000520D">
        <w:rPr>
          <w:rStyle w:val="StyleUnderline"/>
        </w:rPr>
        <w:t>abolishing American police</w:t>
      </w:r>
      <w:r>
        <w:t xml:space="preserve"> have </w:t>
      </w:r>
      <w:r w:rsidRPr="0000520D">
        <w:rPr>
          <w:rStyle w:val="StyleUnderline"/>
        </w:rPr>
        <w:t xml:space="preserve">made powerful arguments in favor of moving scarce governmental resources away from </w:t>
      </w:r>
      <w:r>
        <w:t xml:space="preserve">the criminal justice system generally, and </w:t>
      </w:r>
      <w:r w:rsidRPr="0000520D">
        <w:rPr>
          <w:rStyle w:val="StyleUnderline"/>
        </w:rPr>
        <w:t>policing</w:t>
      </w:r>
      <w:r>
        <w:t xml:space="preserve"> specifically, </w:t>
      </w:r>
      <w:r w:rsidRPr="0000520D">
        <w:rPr>
          <w:rStyle w:val="StyleUnderline"/>
        </w:rPr>
        <w:t>and reallocating them towards education and community development</w:t>
      </w:r>
      <w:r>
        <w:t xml:space="preserve">.225 Given the racially imbalanced consequences of police misconduct and overcriminalization, these calls are compelling.226 </w:t>
      </w:r>
      <w:r w:rsidRPr="0000520D">
        <w:rPr>
          <w:rStyle w:val="StyleUnderline"/>
        </w:rPr>
        <w:t>But</w:t>
      </w:r>
      <w:r>
        <w:t xml:space="preserve"> as this Article has shown, disinvestment from policing also presents some potential drawbacks that policy makers must seriously consider. </w:t>
      </w:r>
      <w:r w:rsidRPr="0000520D">
        <w:rPr>
          <w:rStyle w:val="StyleUnderline"/>
        </w:rPr>
        <w:t>In many jurisdictions, underfunding rather than overfunding of police departments</w:t>
      </w:r>
      <w:r>
        <w:t>—particularly the underfunding of officer salaries, training, oversight mechanisms, and disciplinary systems—</w:t>
      </w:r>
      <w:r w:rsidRPr="0000520D">
        <w:rPr>
          <w:rStyle w:val="StyleUnderline"/>
        </w:rPr>
        <w:t>likely contribute to systemic patterns of misconduct</w:t>
      </w:r>
      <w:r>
        <w:t xml:space="preserve">. And much of this underfunding is seemingly the result of the existing inequality across different geographical spaces. </w:t>
      </w:r>
      <w:r w:rsidRPr="0000520D">
        <w:rPr>
          <w:rStyle w:val="StyleUnderline"/>
        </w:rPr>
        <w:t>Defunding police, and reallocating these funds to other community initiatives, may be</w:t>
      </w:r>
      <w:r>
        <w:t xml:space="preserve"> a </w:t>
      </w:r>
      <w:r w:rsidRPr="0000520D">
        <w:rPr>
          <w:rStyle w:val="StyleUnderline"/>
        </w:rPr>
        <w:t>viable</w:t>
      </w:r>
      <w:r>
        <w:t xml:space="preserve"> path forward </w:t>
      </w:r>
      <w:r w:rsidRPr="0000520D">
        <w:rPr>
          <w:rStyle w:val="StyleUnderline"/>
        </w:rPr>
        <w:t>in communities that currently overinvest in policing services</w:t>
      </w:r>
      <w:r>
        <w:t xml:space="preserve">, </w:t>
      </w:r>
      <w:r w:rsidRPr="0000520D">
        <w:rPr>
          <w:rStyle w:val="StyleUnderline"/>
        </w:rPr>
        <w:t xml:space="preserve">particularly those with </w:t>
      </w:r>
      <w:r>
        <w:t xml:space="preserve">relatively </w:t>
      </w:r>
      <w:r w:rsidRPr="0000520D">
        <w:rPr>
          <w:rStyle w:val="StyleUnderline"/>
        </w:rPr>
        <w:t>low crime</w:t>
      </w:r>
      <w:r>
        <w:t xml:space="preserve">, a high number of police officers per capita, and a relatively robust officer-accountability system. However, the Authors are skeptical that defunding is a viable policy solution </w:t>
      </w:r>
      <w:r w:rsidRPr="0000520D">
        <w:rPr>
          <w:rStyle w:val="StyleUnderline"/>
        </w:rPr>
        <w:t>for many police departments</w:t>
      </w:r>
      <w:r>
        <w:t xml:space="preserve"> in the United States </w:t>
      </w:r>
      <w:r w:rsidRPr="0000520D">
        <w:rPr>
          <w:rStyle w:val="StyleUnderline"/>
        </w:rPr>
        <w:t>that struggle to pay officers livable wages</w:t>
      </w:r>
      <w:r>
        <w:t xml:space="preserve"> and employ limited or no substantial accountability systems. </w:t>
      </w:r>
      <w:r w:rsidRPr="0000520D">
        <w:rPr>
          <w:rStyle w:val="StyleUnderline"/>
        </w:rPr>
        <w:t xml:space="preserve">Defunding </w:t>
      </w:r>
      <w:r>
        <w:t xml:space="preserve">or disinvesting from these agencies </w:t>
      </w:r>
      <w:r w:rsidRPr="0000520D">
        <w:rPr>
          <w:rStyle w:val="StyleUnderline"/>
        </w:rPr>
        <w:t>may exacerbate patterns of officer misconduct rather than remedy them</w:t>
      </w:r>
      <w:r>
        <w:t xml:space="preserve">, for the reasons discussed in Part II. And in these communities, </w:t>
      </w:r>
      <w:r w:rsidRPr="0000520D">
        <w:rPr>
          <w:rStyle w:val="StyleUnderline"/>
        </w:rPr>
        <w:t>further disinvesting from policing may even prevent police from employing policing strategies that could influence crime rates</w:t>
      </w:r>
      <w:r>
        <w:t xml:space="preserve"> or improve public safety. </w:t>
      </w:r>
    </w:p>
    <w:p w14:paraId="6B279ACE" w14:textId="77777777" w:rsidR="0082080E" w:rsidRPr="004E28C9" w:rsidRDefault="0082080E" w:rsidP="0082080E"/>
    <w:p w14:paraId="696AC32D" w14:textId="77777777" w:rsidR="0082080E" w:rsidRDefault="0082080E" w:rsidP="0082080E">
      <w:pPr>
        <w:pStyle w:val="Heading3"/>
      </w:pPr>
      <w:r>
        <w:t>2nc – predatory policing turn</w:t>
      </w:r>
    </w:p>
    <w:p w14:paraId="3FCE7661" w14:textId="77777777" w:rsidR="0082080E" w:rsidRDefault="0082080E" w:rsidP="0082080E"/>
    <w:p w14:paraId="6EA049B1" w14:textId="77777777" w:rsidR="0082080E" w:rsidRDefault="0082080E" w:rsidP="0082080E">
      <w:pPr>
        <w:pStyle w:val="Heading4"/>
      </w:pPr>
      <w:r>
        <w:t>Local departments will respond by stepping up fines to generate revenue</w:t>
      </w:r>
    </w:p>
    <w:p w14:paraId="1637FF11"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7D40FB13" w14:textId="77777777" w:rsidR="0082080E" w:rsidRDefault="0082080E" w:rsidP="0082080E"/>
    <w:p w14:paraId="40ED082E" w14:textId="77777777" w:rsidR="0082080E" w:rsidRDefault="0082080E" w:rsidP="0082080E">
      <w:r w:rsidRPr="00EA0BFF">
        <w:rPr>
          <w:rStyle w:val="StyleUnderline"/>
        </w:rPr>
        <w:t>Underfunding may also increase pressure on law enforcement agencies to find alternative revenue streams.</w:t>
      </w:r>
      <w:r>
        <w:t xml:space="preserve"> In this way, underfunding or </w:t>
      </w:r>
      <w:r w:rsidRPr="00EA0BFF">
        <w:rPr>
          <w:rStyle w:val="StyleUnderline"/>
        </w:rPr>
        <w:t>defunding police may not actually reduce policing activity but</w:t>
      </w:r>
      <w:r>
        <w:t xml:space="preserve">, instead, </w:t>
      </w:r>
      <w:r w:rsidRPr="00EA0BFF">
        <w:rPr>
          <w:rStyle w:val="Emphasis"/>
        </w:rPr>
        <w:t>simply shift police enforcement to revenue generating law enforcement actions</w:t>
      </w:r>
      <w:r>
        <w:t xml:space="preserve"> that raise serious constitutional and public policy concerns. </w:t>
      </w:r>
      <w:r w:rsidRPr="00EA0BFF">
        <w:rPr>
          <w:rStyle w:val="StyleUnderline"/>
        </w:rPr>
        <w:t>The DOJ’s investigation of</w:t>
      </w:r>
      <w:r>
        <w:t xml:space="preserve"> the </w:t>
      </w:r>
      <w:r w:rsidRPr="00EA0BFF">
        <w:rPr>
          <w:rStyle w:val="StyleUnderline"/>
        </w:rPr>
        <w:t>Ferguson</w:t>
      </w:r>
      <w:r>
        <w:t xml:space="preserve"> Police Department (FPD) </w:t>
      </w:r>
      <w:r w:rsidRPr="00EA0BFF">
        <w:rPr>
          <w:rStyle w:val="StyleUnderline"/>
        </w:rPr>
        <w:t>is a cautionary tale</w:t>
      </w:r>
      <w:r>
        <w:t xml:space="preserve">. The DOJ initiated its investigation of the FPD in response to the public protests of the shooting of Michael Brown in 2014.185 The DOJ ultimately released a detailed and scathing report in March of 2015 concluding that the FPD was engaged in a pattern or practice of unconstitutional misconduct in violation of the First, Fourth, and Fourteenth Amendments of the Constitution.186 While the DOJ ultimately failed to find evidence that Officer Darren Wilson violated federal law when he shot Brown, </w:t>
      </w:r>
      <w:r w:rsidRPr="00EA0BFF">
        <w:rPr>
          <w:rStyle w:val="StyleUnderline"/>
        </w:rPr>
        <w:t>it did uncover significant evidence that when they faced significant funding issues, FPD leadership and city leaders used the police department as a source to generate revenue in a manner that routinely violated residents’ civil rights</w:t>
      </w:r>
      <w:r>
        <w:t>—particularly black residents.187</w:t>
      </w:r>
    </w:p>
    <w:p w14:paraId="605FA559" w14:textId="77777777" w:rsidR="0082080E" w:rsidRDefault="0082080E" w:rsidP="0082080E">
      <w:r>
        <w:t xml:space="preserve">For example, the DOJ discovered that back in 2010, </w:t>
      </w:r>
      <w:r w:rsidRPr="00EA0BFF">
        <w:rPr>
          <w:rStyle w:val="StyleUnderline"/>
        </w:rPr>
        <w:t>the finance director in Ferguson emailed the police chief to tell him that “[w]e are looking at a substantial sales tax shortfall” unless “ticket writing ramps up significantly</w:t>
      </w:r>
      <w:r>
        <w:t xml:space="preserve"> before the end of the year.”188 In response to the pressure created by a lack of revenue, the police chief changed officers to a twelvehour shift schedule designed to “increase traffic enforcement per shift.”189</w:t>
      </w:r>
    </w:p>
    <w:p w14:paraId="505742F7" w14:textId="77777777" w:rsidR="0082080E" w:rsidRDefault="0082080E" w:rsidP="0082080E">
      <w:r>
        <w:t xml:space="preserve">Thereafter, </w:t>
      </w:r>
      <w:r w:rsidRPr="00EA0BFF">
        <w:rPr>
          <w:rStyle w:val="StyleUnderline"/>
        </w:rPr>
        <w:t>the Ferguson police engaged in “aggressive code enforcement” that seemed to be largely unrelated to public safety</w:t>
      </w:r>
      <w:r>
        <w:t xml:space="preserve"> and often based on questionable understandings of the law.190 </w:t>
      </w:r>
      <w:r w:rsidRPr="00EA0BFF">
        <w:rPr>
          <w:rStyle w:val="StyleUnderline"/>
        </w:rPr>
        <w:t>Officers would</w:t>
      </w:r>
      <w:r>
        <w:t xml:space="preserve"> commonly </w:t>
      </w:r>
      <w:r w:rsidRPr="00EA0BFF">
        <w:rPr>
          <w:rStyle w:val="StyleUnderline"/>
        </w:rPr>
        <w:t>issue multiple citations for the same violation</w:t>
      </w:r>
      <w:r>
        <w:t>.191 They would sometimes issue “six, eight, or, in at least one instance, fourteen citations for a single encounter.”192 Some officers told the DOJ investigators that they would compete to see who could issue the most citations in a single civilian encounter.193 Supervisors posted lists showing the number of citations issued by each officer, in hopes of motivating officers to write even more tickets.194 And supervisors used “productivity,” as measured in part by the number of citations, in making disciplinary and promotion decisions.195</w:t>
      </w:r>
    </w:p>
    <w:p w14:paraId="3EB0CC55" w14:textId="77777777" w:rsidR="0082080E" w:rsidRDefault="0082080E" w:rsidP="0082080E">
      <w:r w:rsidRPr="00EA0BFF">
        <w:rPr>
          <w:rStyle w:val="StyleUnderline"/>
        </w:rPr>
        <w:t>This use of municipal traffic and code violations to generate revenue had devastating impacts on many members of the community</w:t>
      </w:r>
      <w:r>
        <w:t xml:space="preserve">. As the report highlighted: </w:t>
      </w:r>
    </w:p>
    <w:p w14:paraId="1F9BA11D" w14:textId="77777777" w:rsidR="0082080E" w:rsidRDefault="0082080E" w:rsidP="0082080E">
      <w:pPr>
        <w:ind w:left="720"/>
      </w:pPr>
      <w:r>
        <w:t xml:space="preserve">One woman . . . received two parking tickets for a single violation in 2007 that then totaled $151 plus fees. Over seven years later, she still owed Ferguson $541—after already paying $550 in fines and fees, having multiple arrest warrants issued against her, and being arrested and jailed on several occasions. . . . A 90-year-old man had a warrant issued for his arrest after he failed to timely pay the five citations FPD issued to him during a single traffic stop in 2013. An 83-year-old man had a warrant issued against him when he failed to timely resolve his Derelict Auto violation. A 67-year-old woman told us she was stopped and arrested by a Ferguson police officer for an outstanding warrant for failure to pay a trash-removal citation. She did not know about the warrant until her arrest, and the court ultimately charged her $1,000 in fines, which she continues to pay off in $100 monthly increments despite being on a limited, fixed income. We have heard similar stories from dozens of other individuals and have reviewed court records documenting many additional instances of similarly harsh penalties, often for relatively minor violations.196 </w:t>
      </w:r>
    </w:p>
    <w:p w14:paraId="30808CE9" w14:textId="77777777" w:rsidR="0082080E" w:rsidRDefault="0082080E" w:rsidP="0082080E">
      <w:r>
        <w:t xml:space="preserve">In the years leading up to the DOJ investigation, </w:t>
      </w:r>
      <w:r w:rsidRPr="006E0499">
        <w:rPr>
          <w:rStyle w:val="StyleUnderline"/>
        </w:rPr>
        <w:t>these tactics helped the Ferguson police to overcome budget shortfalls.</w:t>
      </w:r>
      <w:r>
        <w:t xml:space="preserve"> But in the process, the police department eroded public trust and seriously disrupted the lives of hundreds of individuals. </w:t>
      </w:r>
      <w:r w:rsidRPr="006E0499">
        <w:rPr>
          <w:rStyle w:val="StyleUnderline"/>
        </w:rPr>
        <w:t>Poor black residents</w:t>
      </w:r>
      <w:r>
        <w:t xml:space="preserve"> in Ferguson also </w:t>
      </w:r>
      <w:r w:rsidRPr="006E0499">
        <w:rPr>
          <w:rStyle w:val="StyleUnderline"/>
        </w:rPr>
        <w:t>disproportionately experienced the harm of these revenue-generating policing tactics.</w:t>
      </w:r>
      <w:r>
        <w:t xml:space="preserve"> Between 2012 and 2014, black individuals accounted for 90% of the citations issued by the police, despite representing only 67% of Ferguson’s population.197 And black individuals were far more likely to be subject to multiple citations in a single encounter. The DOJ documented seventy-three times when Ferguson police issued four or more citations to a black individual in a single incident, but only two times when a similarly large number of citations were ever issued to a non-black individual.198 </w:t>
      </w:r>
      <w:r w:rsidRPr="006E0499">
        <w:rPr>
          <w:rStyle w:val="StyleUnderline"/>
        </w:rPr>
        <w:t>Black individuals were also substantially more likely to be subject to tickets for highly discretionary offenses and were more likely to have arrest warrants issued for failure to pay municipal fines</w:t>
      </w:r>
      <w:r>
        <w:t>.199</w:t>
      </w:r>
    </w:p>
    <w:p w14:paraId="4EAA8309" w14:textId="77777777" w:rsidR="0082080E" w:rsidRDefault="0082080E" w:rsidP="0082080E"/>
    <w:p w14:paraId="7E71D98A" w14:textId="77777777" w:rsidR="0082080E" w:rsidRDefault="0082080E" w:rsidP="0082080E">
      <w:pPr>
        <w:pStyle w:val="Heading4"/>
      </w:pPr>
      <w:r>
        <w:t>Minority and vulnerable groups will be the target of revenue-oriented policing</w:t>
      </w:r>
    </w:p>
    <w:p w14:paraId="70B38B33"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32F01E56" w14:textId="77777777" w:rsidR="0082080E" w:rsidRPr="006E0499" w:rsidRDefault="0082080E" w:rsidP="0082080E"/>
    <w:p w14:paraId="40C897FE" w14:textId="77777777" w:rsidR="0082080E" w:rsidRDefault="0082080E" w:rsidP="0082080E">
      <w:r>
        <w:t xml:space="preserve">This phenomenon is almost certainly not limited to Ferguson. </w:t>
      </w:r>
      <w:r w:rsidRPr="006E0499">
        <w:rPr>
          <w:rStyle w:val="StyleUnderline"/>
        </w:rPr>
        <w:t>An example from New York further illustrates how revenue-generating policing can lead to officers targeting minority groups</w:t>
      </w:r>
      <w:r>
        <w:t xml:space="preserve">. There, a new local investigation found that numerous officers felt pressured to increase summons and arrests to illustrate their productivity to supervisors.200 As </w:t>
      </w:r>
      <w:r w:rsidRPr="006E0499">
        <w:rPr>
          <w:rStyle w:val="StyleUnderline"/>
        </w:rPr>
        <w:t xml:space="preserve">one officer </w:t>
      </w:r>
      <w:r>
        <w:t xml:space="preserve">candidly </w:t>
      </w:r>
      <w:r w:rsidRPr="006E0499">
        <w:rPr>
          <w:rStyle w:val="StyleUnderline"/>
        </w:rPr>
        <w:t>explained</w:t>
      </w:r>
      <w:r>
        <w:t xml:space="preserve"> to the reporter, </w:t>
      </w:r>
    </w:p>
    <w:p w14:paraId="6A7BC170" w14:textId="77777777" w:rsidR="0082080E" w:rsidRDefault="0082080E" w:rsidP="0082080E">
      <w:pPr>
        <w:ind w:left="720"/>
      </w:pPr>
      <w:r w:rsidRPr="006E0499">
        <w:rPr>
          <w:rStyle w:val="Emphasis"/>
        </w:rPr>
        <w:t>[W]hen you go hunting</w:t>
      </w:r>
      <w:r>
        <w:t xml:space="preserve">, when you put any type of numbers on a police officer to perform, </w:t>
      </w:r>
      <w:r w:rsidRPr="006E0499">
        <w:rPr>
          <w:rStyle w:val="StyleUnderline"/>
        </w:rPr>
        <w:t>we are going to go for the most vulnerable</w:t>
      </w:r>
      <w:r>
        <w:t xml:space="preserve">. Of course, </w:t>
      </w:r>
      <w:r w:rsidRPr="006E0499">
        <w:rPr>
          <w:rStyle w:val="StyleUnderline"/>
        </w:rPr>
        <w:t>we’re going to go for the LGBT community, we’re going to the black community, we’re going to those that have no vote, that have no power</w:t>
      </w:r>
      <w:r>
        <w:t>.201</w:t>
      </w:r>
    </w:p>
    <w:p w14:paraId="28B8E18C" w14:textId="77777777" w:rsidR="0082080E" w:rsidRDefault="0082080E" w:rsidP="0082080E">
      <w:r>
        <w:t>Unfortunately, there appears to be no immediately obvious way to test empirically whether there is a definitive relationship between these two variables, in part because of the lack of uniform national data on this type of low-level ticketing and enforcement. Future studies may be able to examine this question by taking advantage of quasi-experimental settings, such as where individual jurisdictions or clusters of jurisdictions experience sudden disinvestment creating unexpected budgetary constraints on a police department.</w:t>
      </w:r>
    </w:p>
    <w:p w14:paraId="57B17500" w14:textId="77777777" w:rsidR="0082080E" w:rsidRDefault="0082080E" w:rsidP="0082080E"/>
    <w:p w14:paraId="4DE2633B" w14:textId="77777777" w:rsidR="0082080E" w:rsidRDefault="0082080E" w:rsidP="0082080E">
      <w:pPr>
        <w:pStyle w:val="Heading4"/>
      </w:pPr>
      <w:r>
        <w:t>Defunding causes a shift to predatory policing, increases crime, and undermines efforts to control police abuses</w:t>
      </w:r>
    </w:p>
    <w:p w14:paraId="0105AD4C"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51D5EE70" w14:textId="77777777" w:rsidR="0082080E" w:rsidRDefault="0082080E" w:rsidP="0082080E"/>
    <w:p w14:paraId="17291083" w14:textId="77777777" w:rsidR="0082080E" w:rsidRDefault="0082080E" w:rsidP="0082080E">
      <w:r>
        <w:t>II. THE PROBLEM WITH INADEQUATE AND UNEQUAL FUNDING</w:t>
      </w:r>
    </w:p>
    <w:p w14:paraId="1D6B3E05" w14:textId="77777777" w:rsidR="0082080E" w:rsidRDefault="0082080E" w:rsidP="0082080E">
      <w:r>
        <w:t>There are significant disparities in the funding of police departments across the country. Police budgets are almost always tied to local municipal budgets.112 And because communities tend to rely largely on local property and sales taxes to fund their police departments, vast differences in police funding is “not the exception” but instead the “rule.”113 As one study previous argued, “police departments across the country vary tremendously in size, operating budget, officer pay, training requirements, patrol methods, equipment, and on-the-ground strategies.”114</w:t>
      </w:r>
    </w:p>
    <w:p w14:paraId="363703C8" w14:textId="77777777" w:rsidR="0082080E" w:rsidRDefault="0082080E" w:rsidP="0082080E">
      <w:r>
        <w:t xml:space="preserve">Low funding and widespread inequality are not without consequence. This Part considers some of the possible consequences of underfunding local police departments. </w:t>
      </w:r>
      <w:r w:rsidRPr="00486A73">
        <w:rPr>
          <w:rStyle w:val="StyleUnderline"/>
        </w:rPr>
        <w:t>By underfunding local police departments</w:t>
      </w:r>
      <w:r>
        <w:t xml:space="preserve"> (in absolute terms), </w:t>
      </w:r>
      <w:r w:rsidRPr="00486A73">
        <w:rPr>
          <w:rStyle w:val="StyleUnderline"/>
        </w:rPr>
        <w:t>communities may impair the ability of the police to control crime.</w:t>
      </w:r>
      <w:r>
        <w:t xml:space="preserve"> </w:t>
      </w:r>
      <w:r w:rsidRPr="00486A73">
        <w:rPr>
          <w:rStyle w:val="StyleUnderline"/>
        </w:rPr>
        <w:t>They can frustrate efforts to adequately monitor and control officer misconduct</w:t>
      </w:r>
      <w:r>
        <w:t xml:space="preserve">. </w:t>
      </w:r>
      <w:r w:rsidRPr="00486A73">
        <w:rPr>
          <w:rStyle w:val="StyleUnderline"/>
        </w:rPr>
        <w:t>They may incentivize police departments to seek additional revenue through potentially harmful means like excessive ticketing or civil asset forfeitures</w:t>
      </w:r>
      <w:r>
        <w:t xml:space="preserve">. </w:t>
      </w:r>
      <w:r w:rsidRPr="00486A73">
        <w:rPr>
          <w:rStyle w:val="StyleUnderline"/>
        </w:rPr>
        <w:t>They encourage agencies to reduce officer pay, which may</w:t>
      </w:r>
      <w:r>
        <w:t xml:space="preserve"> ultimately </w:t>
      </w:r>
      <w:r w:rsidRPr="00486A73">
        <w:rPr>
          <w:rStyle w:val="StyleUnderline"/>
        </w:rPr>
        <w:t>increase the likelihood that police departments hire and retain</w:t>
      </w:r>
      <w:r>
        <w:t xml:space="preserve"> unqualified or even </w:t>
      </w:r>
      <w:r w:rsidRPr="00486A73">
        <w:rPr>
          <w:rStyle w:val="StyleUnderline"/>
        </w:rPr>
        <w:t>dangerous applicants</w:t>
      </w:r>
      <w:r>
        <w:t xml:space="preserve">. And </w:t>
      </w:r>
      <w:r w:rsidRPr="00486A73">
        <w:rPr>
          <w:rStyle w:val="StyleUnderline"/>
        </w:rPr>
        <w:t>underfunding the public police may simply shift the delivery of public-safety services to the private industry</w:t>
      </w:r>
      <w:r>
        <w:t>.</w:t>
      </w:r>
    </w:p>
    <w:p w14:paraId="7798F1CF" w14:textId="77777777" w:rsidR="0082080E" w:rsidRDefault="0082080E" w:rsidP="0082080E">
      <w:r>
        <w:t xml:space="preserve">Additionally, the widespread police funding disparities that exist in the United States raise serious moral, policy, and distributional issues and, as this Article argues, fail to recognize policing as a fundamental public good. Combined, this suggests that </w:t>
      </w:r>
      <w:r w:rsidRPr="00486A73">
        <w:rPr>
          <w:rStyle w:val="Emphasis"/>
        </w:rPr>
        <w:t>defunding the police</w:t>
      </w:r>
      <w:r>
        <w:t xml:space="preserve"> </w:t>
      </w:r>
      <w:r w:rsidRPr="00486A73">
        <w:rPr>
          <w:rStyle w:val="StyleUnderline"/>
        </w:rPr>
        <w:t>may</w:t>
      </w:r>
      <w:r>
        <w:t xml:space="preserve"> ultimately </w:t>
      </w:r>
      <w:r w:rsidRPr="00486A73">
        <w:rPr>
          <w:rStyle w:val="Emphasis"/>
        </w:rPr>
        <w:t xml:space="preserve">exacerbate </w:t>
      </w:r>
      <w:r>
        <w:t xml:space="preserve">many of </w:t>
      </w:r>
      <w:r w:rsidRPr="00486A73">
        <w:rPr>
          <w:rStyle w:val="StyleUnderline"/>
        </w:rPr>
        <w:t>the problems that it seeks to fix</w:t>
      </w:r>
      <w:r>
        <w:t xml:space="preserve">. </w:t>
      </w:r>
    </w:p>
    <w:p w14:paraId="41819074" w14:textId="77777777" w:rsidR="0082080E" w:rsidRDefault="0082080E" w:rsidP="0082080E"/>
    <w:p w14:paraId="228F8E88" w14:textId="77777777" w:rsidR="0082080E" w:rsidRDefault="0082080E" w:rsidP="0082080E"/>
    <w:p w14:paraId="785BA975" w14:textId="77777777" w:rsidR="0082080E" w:rsidRDefault="0082080E" w:rsidP="0082080E">
      <w:pPr>
        <w:pStyle w:val="Heading3"/>
      </w:pPr>
      <w:r>
        <w:t>AT: Defunding effects all police</w:t>
      </w:r>
    </w:p>
    <w:p w14:paraId="6F80D43A" w14:textId="77777777" w:rsidR="0082080E" w:rsidRDefault="0082080E" w:rsidP="0082080E"/>
    <w:p w14:paraId="3C5AB679" w14:textId="77777777" w:rsidR="0082080E" w:rsidRDefault="0082080E" w:rsidP="0082080E">
      <w:pPr>
        <w:pStyle w:val="Heading4"/>
      </w:pPr>
      <w:r>
        <w:t>Widespread disparities exist in policing budgets across the country – that undermines effective recruiting</w:t>
      </w:r>
    </w:p>
    <w:p w14:paraId="7F170E1B"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32850CF5" w14:textId="77777777" w:rsidR="0082080E" w:rsidRDefault="0082080E" w:rsidP="0082080E"/>
    <w:p w14:paraId="354EE341" w14:textId="77777777" w:rsidR="0082080E" w:rsidRDefault="0082080E" w:rsidP="0082080E">
      <w:r>
        <w:t xml:space="preserve">Overall, it would likely be an oversimplification to say that the United States currently overinvests in police services. In many large and wellresourced police departments, that might be true. But as the descriptive data presented above suggests, </w:t>
      </w:r>
      <w:r w:rsidRPr="006A4539">
        <w:rPr>
          <w:rStyle w:val="StyleUnderline"/>
        </w:rPr>
        <w:t>in many counties across the country the available tax dollars are so limited that communities can only afford to hire part-time police officers</w:t>
      </w:r>
      <w:r>
        <w:t xml:space="preserve"> that receive wages far lower than their peers in nearby counties—and lower than many other industries.100 This matters for a couple of reasons.</w:t>
      </w:r>
    </w:p>
    <w:p w14:paraId="2E70FCB2" w14:textId="77777777" w:rsidR="0082080E" w:rsidRDefault="0082080E" w:rsidP="0082080E">
      <w:r>
        <w:t xml:space="preserve">First, </w:t>
      </w:r>
      <w:r w:rsidRPr="006A4539">
        <w:rPr>
          <w:rStyle w:val="StyleUnderline"/>
        </w:rPr>
        <w:t>this is significant because there is evidence that police departments across the country are currently struggling to attract entry</w:t>
      </w:r>
      <w:r>
        <w:rPr>
          <w:rStyle w:val="StyleUnderline"/>
        </w:rPr>
        <w:t>-</w:t>
      </w:r>
      <w:r w:rsidRPr="006A4539">
        <w:rPr>
          <w:rStyle w:val="StyleUnderline"/>
        </w:rPr>
        <w:t>level applicants</w:t>
      </w:r>
      <w:r>
        <w:t xml:space="preserve">.101 </w:t>
      </w:r>
      <w:r w:rsidRPr="006A4539">
        <w:rPr>
          <w:rStyle w:val="StyleUnderline"/>
        </w:rPr>
        <w:t>The increasingly tight market for police officers means that communities unwilling to invest sufficient resources</w:t>
      </w:r>
      <w:r>
        <w:t xml:space="preserve"> into officer salaries, benefits, and high-quality working conditions </w:t>
      </w:r>
      <w:r w:rsidRPr="006A4539">
        <w:rPr>
          <w:rStyle w:val="StyleUnderline"/>
        </w:rPr>
        <w:t>will likely lose out on the limited pool of available talent to other industries</w:t>
      </w:r>
      <w:r>
        <w:t>. 102 In cities across the country, applications for open policing jobs have also declined. For example, job applications in Nashville declined from 4,700 in 2010 to 1,900 in 2017.103 The Federal Bureau of Investigation (FBI) saw applications decline from 21,000 applicants per year to only 13,000 in 2017.104 In total, nearly 66% of police departments recently surveyed by the Police Executive Research Forum (PERF) reported a decline in applicants.105 While some have argued that the increased scrutiny of police officers after Ferguson has contributed to a lack of interest in entrylevel policing jobs,106 others have argued that the strong economy in recent years has meant that police departments cannot compete with wages offered by the private industry.107 And police departments have had a particularly difficult time attracting minority officers.108 Additionally, police departments have also struggled to retain officers in the profession. 109 The PERF survey found that 29% of individuals who left their policing jobs voluntarily did so after being on the force for less than one year.110 Another 40% did so after being on the job for less than five years.111</w:t>
      </w:r>
    </w:p>
    <w:p w14:paraId="3F9B0877" w14:textId="77777777" w:rsidR="0082080E" w:rsidRDefault="0082080E" w:rsidP="0082080E">
      <w:r>
        <w:t xml:space="preserve">Second, policing is an industry that exists within a market like any other. And like other industries, if one employer chooses to undercompensate its employees (in terms of salary, benefits, or working conditions), that employer will likely lose many of its employees to nearby competitors. In the world of policing, officers often have options to work at many different police agencies. As the data above indicates, </w:t>
      </w:r>
      <w:r w:rsidRPr="006A4539">
        <w:rPr>
          <w:rStyle w:val="StyleUnderline"/>
        </w:rPr>
        <w:t>there is widespread inequality in the resourcing of local police departments</w:t>
      </w:r>
      <w:r>
        <w:t xml:space="preserve">. Police departments only miles apart often pay drastically different wages and offer drastically different working conditions for their employees. And particularly at a time when departments are struggling to fill vacancies, police officers have a choice of where they want to work. A single metropolitan area typically has dozens or even hundreds of different law enforcement agencies. </w:t>
      </w:r>
      <w:r w:rsidRPr="006A4539">
        <w:rPr>
          <w:rStyle w:val="StyleUnderline"/>
        </w:rPr>
        <w:t>If one police department undercompensates its officers relative to its nearby agencies (as appears to be the case in many places in the U</w:t>
      </w:r>
      <w:r>
        <w:t xml:space="preserve">nited </w:t>
      </w:r>
      <w:r w:rsidRPr="006A4539">
        <w:rPr>
          <w:rStyle w:val="StyleUnderline"/>
        </w:rPr>
        <w:t>S</w:t>
      </w:r>
      <w:r>
        <w:t xml:space="preserve">tates today), </w:t>
      </w:r>
      <w:r w:rsidRPr="006A4539">
        <w:rPr>
          <w:rStyle w:val="StyleUnderline"/>
        </w:rPr>
        <w:t>it will likely struggle to retain the top talent—and instead it may be forced to accept officers that could not qualify for jobs at higher-paying agencies.</w:t>
      </w:r>
    </w:p>
    <w:p w14:paraId="39A081DE" w14:textId="77777777" w:rsidR="0082080E" w:rsidRDefault="0082080E" w:rsidP="0082080E">
      <w:r>
        <w:t xml:space="preserve">This only scratches the surface of the consequences of inadequate and unequal funding of police departments. The next Part considers more thoroughly the implications of these descriptive findings for the delivery of policing services in the United States. </w:t>
      </w:r>
    </w:p>
    <w:p w14:paraId="5DA2E3CF" w14:textId="77777777" w:rsidR="0082080E" w:rsidRDefault="0082080E" w:rsidP="0082080E"/>
    <w:p w14:paraId="4D0A64F3" w14:textId="77777777" w:rsidR="0082080E" w:rsidRPr="00331CCA" w:rsidRDefault="0082080E" w:rsidP="0082080E"/>
    <w:p w14:paraId="22CF9592" w14:textId="77777777" w:rsidR="0082080E" w:rsidRDefault="0082080E" w:rsidP="0082080E"/>
    <w:p w14:paraId="10A9CCF8" w14:textId="77777777" w:rsidR="0082080E" w:rsidRPr="00A61277" w:rsidRDefault="0082080E" w:rsidP="0082080E"/>
    <w:p w14:paraId="5D291225" w14:textId="77777777" w:rsidR="0082080E" w:rsidRDefault="0082080E" w:rsidP="0082080E">
      <w:pPr>
        <w:pStyle w:val="Heading3"/>
      </w:pPr>
      <w:r>
        <w:t>Community policing good – crime</w:t>
      </w:r>
    </w:p>
    <w:p w14:paraId="0BA9FD4C" w14:textId="77777777" w:rsidR="0082080E" w:rsidRDefault="0082080E" w:rsidP="0082080E"/>
    <w:p w14:paraId="1366F6A6" w14:textId="77777777" w:rsidR="0082080E" w:rsidRPr="00DB746A" w:rsidRDefault="0082080E" w:rsidP="0082080E">
      <w:pPr>
        <w:pStyle w:val="Heading4"/>
      </w:pPr>
      <w:r>
        <w:t xml:space="preserve">The NYPD’s community policing program has been successful in lowering crime rates and building trust between communities and local departments </w:t>
      </w:r>
    </w:p>
    <w:p w14:paraId="7010EDF5" w14:textId="77777777" w:rsidR="0082080E" w:rsidRDefault="0082080E" w:rsidP="0082080E">
      <w:r>
        <w:rPr>
          <w:rStyle w:val="Style13ptBold"/>
        </w:rPr>
        <w:t>Kanno-Youngs 17</w:t>
      </w:r>
      <w:r w:rsidRPr="00DB746A">
        <w:rPr>
          <w:rStyle w:val="Style13ptBold"/>
        </w:rPr>
        <w:t>-</w:t>
      </w:r>
      <w:r w:rsidRPr="00DB746A">
        <w:t>-- (</w:t>
      </w:r>
      <w:r>
        <w:t xml:space="preserve">Zolan, </w:t>
      </w:r>
      <w:r w:rsidRPr="000E3910">
        <w:t>American journalist based in Washington DC who is the homeland security correspondent for The New York Times.</w:t>
      </w:r>
      <w:r>
        <w:t>, December 27</w:t>
      </w:r>
      <w:r>
        <w:rPr>
          <w:vertAlign w:val="superscript"/>
        </w:rPr>
        <w:t>th</w:t>
      </w:r>
      <w:r>
        <w:t xml:space="preserve"> 2017, WSJ, </w:t>
      </w:r>
      <w:r w:rsidRPr="00B71FBC">
        <w:t>“</w:t>
      </w:r>
      <w:r w:rsidRPr="003A5302">
        <w:t>‘</w:t>
      </w:r>
      <w:r w:rsidRPr="000E3910">
        <w:t>NYPD's Community Policing Aims to Take the Edge Off Crime Fighting; The neighborhood program is slowly breaking through years of fear and distrust</w:t>
      </w:r>
      <w:r w:rsidRPr="00B71FBC">
        <w:t xml:space="preserve">” </w:t>
      </w:r>
      <w:hyperlink r:id="rId13" w:history="1">
        <w:r w:rsidRPr="003A2C0F">
          <w:rPr>
            <w:rStyle w:val="Hyperlink"/>
          </w:rPr>
          <w:t xml:space="preserve"> https://www.wsj.com/articles/nypds-community-policing-aims-to-take-the-edge-off-crime-fighting-1514338810//veronica</w:t>
        </w:r>
      </w:hyperlink>
    </w:p>
    <w:p w14:paraId="5485BDEC" w14:textId="77777777" w:rsidR="0082080E" w:rsidRDefault="0082080E" w:rsidP="0082080E">
      <w:r>
        <w:t>On the rare occasion when Albert Scott would talk to New York City police when he was growing up in Brooklyn in the '80s and '90s, he said he was careful to make sure the conversation took place in the shadows.</w:t>
      </w:r>
    </w:p>
    <w:p w14:paraId="29D3F28F" w14:textId="77777777" w:rsidR="0082080E" w:rsidRDefault="0082080E" w:rsidP="0082080E">
      <w:r>
        <w:t>"They were simply a cold," Mr. Scott said of the officers. "We don't talk to cops. And that would be from individuals that were law-abiding citizens."</w:t>
      </w:r>
    </w:p>
    <w:p w14:paraId="430D1A09" w14:textId="77777777" w:rsidR="0082080E" w:rsidRDefault="0082080E" w:rsidP="0082080E">
      <w:r>
        <w:t>Earlier this month, Mr. Scott, who is 44 years old and works in e-commerce, sat in an audience of about two dozen East New York residents at a Brooklyn YMCA voicing his concerns to two New York Police Department officers.</w:t>
      </w:r>
    </w:p>
    <w:p w14:paraId="68ACAD0C" w14:textId="77777777" w:rsidR="0082080E" w:rsidRDefault="0082080E" w:rsidP="0082080E">
      <w:r>
        <w:t>Most spoke of low-level crimes such as abandoned vehicles taking up parking spots and noise complaints. Others asked about a string of robberies. The officers answered their questions and passed out photos of young people suspected of robbing restaurant delivery workers.</w:t>
      </w:r>
    </w:p>
    <w:p w14:paraId="4377A723" w14:textId="77777777" w:rsidR="0082080E" w:rsidRDefault="0082080E" w:rsidP="0082080E">
      <w:r>
        <w:t>"You guys are really active in the community, pass the word on and let them know this is what's going on," Officer Manny Sharma of the 75th Precinct told the crowd. "The reason these meetings are great is because it's just to have a conversation without the big bosses here, without the inspector here, where I can tell you what's going on."</w:t>
      </w:r>
    </w:p>
    <w:p w14:paraId="6053B444" w14:textId="77777777" w:rsidR="0082080E" w:rsidRDefault="0082080E" w:rsidP="0082080E">
      <w:r>
        <w:t xml:space="preserve">The meeting is one of many at the heart of the </w:t>
      </w:r>
      <w:r w:rsidRPr="000E3910">
        <w:rPr>
          <w:u w:val="single"/>
        </w:rPr>
        <w:t>NYPD's neighborhood-policing program</w:t>
      </w:r>
      <w:r>
        <w:t>, which began rolling out in 2015 under former Police Commissioner William Bratton.</w:t>
      </w:r>
    </w:p>
    <w:p w14:paraId="06378AA5" w14:textId="77777777" w:rsidR="0082080E" w:rsidRDefault="0082080E" w:rsidP="0082080E">
      <w:r>
        <w:t xml:space="preserve">It </w:t>
      </w:r>
      <w:r w:rsidRPr="000E3910">
        <w:rPr>
          <w:u w:val="single"/>
        </w:rPr>
        <w:t>was designed to improve community relations in the wake of unrest sparked b</w:t>
      </w:r>
      <w:r>
        <w:t xml:space="preserve">y the July 2014 case of </w:t>
      </w:r>
      <w:r w:rsidRPr="000E3910">
        <w:rPr>
          <w:u w:val="single"/>
        </w:rPr>
        <w:t>Eric Garner</w:t>
      </w:r>
      <w:r>
        <w:t>, who died after a police officer placed him in a chokehold during an arrest on Staten Island, and by the assassination later that year of two officers sitting in their patrol car in Brooklyn.</w:t>
      </w:r>
    </w:p>
    <w:p w14:paraId="1BCE8BAC" w14:textId="77777777" w:rsidR="0082080E" w:rsidRDefault="0082080E" w:rsidP="0082080E">
      <w:r>
        <w:t>The program has been the hallmark of Police Commissioner James O'Neill's 15-month tenure as head of the 36,000-member department.</w:t>
      </w:r>
    </w:p>
    <w:p w14:paraId="5DD11402" w14:textId="77777777" w:rsidR="0082080E" w:rsidRPr="000E3910" w:rsidRDefault="0082080E" w:rsidP="0082080E">
      <w:pPr>
        <w:rPr>
          <w:u w:val="single"/>
        </w:rPr>
      </w:pPr>
      <w:r>
        <w:t xml:space="preserve">While other cities nationwide struggle with rising crime, </w:t>
      </w:r>
      <w:r w:rsidRPr="000E3910">
        <w:rPr>
          <w:u w:val="single"/>
        </w:rPr>
        <w:t>New York City is on pace to record fewer than 300 murders for the first time since the '50s--and the neighborhood-policing program has become an NYPD priority.</w:t>
      </w:r>
    </w:p>
    <w:p w14:paraId="38F9785A" w14:textId="77777777" w:rsidR="0082080E" w:rsidRDefault="0082080E" w:rsidP="0082080E">
      <w:r>
        <w:t>Mr. O'Neill discusses the program at monthly department crime-stat briefings: Precincts are divided into sectors that mirror neighborhood borders. Certain members of the force are designated neighborhood-coordination officers. They are assigned to areas where they spend about one third of their day working to establish relationships with residents, instead of responding to emergency calls.</w:t>
      </w:r>
    </w:p>
    <w:p w14:paraId="558AF68D" w14:textId="77777777" w:rsidR="0082080E" w:rsidRDefault="0082080E" w:rsidP="0082080E">
      <w:r>
        <w:t>Other police agencies are taking notice.</w:t>
      </w:r>
    </w:p>
    <w:p w14:paraId="4F21619A" w14:textId="77777777" w:rsidR="0082080E" w:rsidRDefault="0082080E" w:rsidP="0082080E">
      <w:r w:rsidRPr="000E3910">
        <w:rPr>
          <w:u w:val="single"/>
        </w:rPr>
        <w:t>The Baltimore Police Department,</w:t>
      </w:r>
      <w:r>
        <w:t xml:space="preserve"> which has 2,500 members, said it has </w:t>
      </w:r>
      <w:r w:rsidRPr="000E3910">
        <w:rPr>
          <w:u w:val="single"/>
        </w:rPr>
        <w:t>sent officers to N</w:t>
      </w:r>
      <w:r>
        <w:t xml:space="preserve">ew </w:t>
      </w:r>
      <w:r w:rsidRPr="000E3910">
        <w:rPr>
          <w:u w:val="single"/>
        </w:rPr>
        <w:t>Y</w:t>
      </w:r>
      <w:r>
        <w:t xml:space="preserve">ork </w:t>
      </w:r>
      <w:r w:rsidRPr="000E3910">
        <w:rPr>
          <w:u w:val="single"/>
        </w:rPr>
        <w:t>C</w:t>
      </w:r>
      <w:r>
        <w:t xml:space="preserve">ity </w:t>
      </w:r>
      <w:r w:rsidRPr="000E3910">
        <w:rPr>
          <w:u w:val="single"/>
        </w:rPr>
        <w:t>to learn about the neighborhood-policing program and have launched a similar initiative.</w:t>
      </w:r>
      <w:r>
        <w:t xml:space="preserve"> "They are the largest police force in the country, so of course, it is easier for them to implement a program like this," said a spokesman for the Baltimore department. "However, we aren't letting the staffing difference stop us."</w:t>
      </w:r>
    </w:p>
    <w:p w14:paraId="4EAA3DBE" w14:textId="77777777" w:rsidR="0082080E" w:rsidRDefault="0082080E" w:rsidP="0082080E">
      <w:r>
        <w:t>The 75th Precinct, which encompasses East New York and Cypress Hills in Brooklyn, is prime testing ground for the neighborhood-policing program. It has long been one of the most dangerous precincts in New York City, according to NYPD crime data.</w:t>
      </w:r>
    </w:p>
    <w:p w14:paraId="740F71F8" w14:textId="77777777" w:rsidR="0082080E" w:rsidRDefault="0082080E" w:rsidP="0082080E">
      <w:r>
        <w:t>The area has experienced tumultuous relations between police and the community. Many residents at the recent meeting said in the past they routinely were stopped by police and rarely given an explanation. A documentary was released in 2015 titled, "The Seven Five" about rampant police corruption in the precinct. Civilians filed 3,452 complaints against officers from 2006 through Dec. 15, 2017, the most among all the city's precincts.</w:t>
      </w:r>
    </w:p>
    <w:p w14:paraId="0F943008" w14:textId="77777777" w:rsidR="0082080E" w:rsidRDefault="0082080E" w:rsidP="0082080E">
      <w:r>
        <w:t>"It's a great starting place to talk about improving," said Andre T. Mitchell, chair of Community Board 5 in East New York. He said he would like to see residents have some input as to which officers are chosen for the program.</w:t>
      </w:r>
    </w:p>
    <w:p w14:paraId="43035CFA" w14:textId="77777777" w:rsidR="0082080E" w:rsidRDefault="0082080E" w:rsidP="0082080E">
      <w:r>
        <w:t>"They still have a long way to go when it relates to bridging gaps in the community and building trust," Mr. Mitchell said. "Not saying all officers have to be there and reflect the demographics, but they should at least have an understanding of the demographics to be effective."</w:t>
      </w:r>
    </w:p>
    <w:p w14:paraId="7312B3E4" w14:textId="77777777" w:rsidR="0082080E" w:rsidRDefault="0082080E" w:rsidP="0082080E">
      <w:r>
        <w:t>Paul Muhammad, 62, a lifelong East New York resident, said the initiative is "too little, too late." He questioned why it was started as the neighborhood is beginning to gentrify. "Are you preparing a better place for the people here?" he asked. "Or the people to come?"</w:t>
      </w:r>
    </w:p>
    <w:p w14:paraId="2F8C2033" w14:textId="77777777" w:rsidR="0082080E" w:rsidRDefault="0082080E" w:rsidP="0082080E">
      <w:r>
        <w:t>NYPD Chief of Patrol Terence Monahan, who oversees the citywide program, said 51 of the city's 77 precincts have neighborhood-coordination officers. He acknowledged that it can be a tall task to ask officers to step in front of an audience of skeptical residents, many of whom have long feared and distrusted the police.</w:t>
      </w:r>
    </w:p>
    <w:p w14:paraId="2DBC0D6F" w14:textId="77777777" w:rsidR="0082080E" w:rsidRDefault="0082080E" w:rsidP="0082080E">
      <w:r>
        <w:t>To jump-start the initiative, Chief Monahan has made himself available for neighborhood meetings, including earlier this year when he participated on a public panel to speak about changes in the department. The mostly minority crowd gave voice to many criticisms.</w:t>
      </w:r>
    </w:p>
    <w:p w14:paraId="225C2B0D" w14:textId="77777777" w:rsidR="0082080E" w:rsidRDefault="0082080E" w:rsidP="0082080E">
      <w:r>
        <w:t>"What about the fear we have of police officers?" a young African-American man shouted at the chief. "Just coming here I'm still scared."</w:t>
      </w:r>
    </w:p>
    <w:p w14:paraId="44EC4F63" w14:textId="77777777" w:rsidR="0082080E" w:rsidRDefault="0082080E" w:rsidP="0082080E">
      <w:r>
        <w:t>Chief Monahan spoke with the man privately after the event. "</w:t>
      </w:r>
      <w:r w:rsidRPr="001A512D">
        <w:rPr>
          <w:u w:val="single"/>
        </w:rPr>
        <w:t>You can defuse a situation quickly by having an honest conversation with someone,</w:t>
      </w:r>
      <w:r>
        <w:t>" Chief Monahan said in an interview. "If they think you're real, if you're not bullshitting someone. Right off the bat, then you can start to talk."</w:t>
      </w:r>
    </w:p>
    <w:p w14:paraId="38AE759D" w14:textId="77777777" w:rsidR="0082080E" w:rsidRDefault="0082080E" w:rsidP="0082080E">
      <w:r w:rsidRPr="001A512D">
        <w:rPr>
          <w:u w:val="single"/>
        </w:rPr>
        <w:t>Chief</w:t>
      </w:r>
      <w:r>
        <w:t xml:space="preserve"> Monahan </w:t>
      </w:r>
      <w:r w:rsidRPr="001A512D">
        <w:rPr>
          <w:u w:val="single"/>
        </w:rPr>
        <w:t>expects neighborhood policing to result in a "cultural change" from "how it used to be."</w:t>
      </w:r>
    </w:p>
    <w:p w14:paraId="17E2CA0D" w14:textId="77777777" w:rsidR="0082080E" w:rsidRDefault="0082080E" w:rsidP="0082080E">
      <w:r w:rsidRPr="001A512D">
        <w:t>He pointed to Operation Impact</w:t>
      </w:r>
      <w:r>
        <w:t>, an anticrime program that was implemented from 2003 to 2014 and called for recent police academy graduates to go on foot patrols in the city's high-crime areas.</w:t>
      </w:r>
    </w:p>
    <w:p w14:paraId="726E092B" w14:textId="77777777" w:rsidR="0082080E" w:rsidRDefault="0082080E" w:rsidP="0082080E">
      <w:r>
        <w:t>While some say the program helped reduce crime, Chief Monahan said it damaged relationships between the police and the community. This coincided with the NYPD's heightened use of stop-and-frisk, which a federal judge ruled in 2013 violated the rights of African-Americans and Hispanics.</w:t>
      </w:r>
    </w:p>
    <w:p w14:paraId="0262BC86" w14:textId="77777777" w:rsidR="0082080E" w:rsidRDefault="0082080E" w:rsidP="0082080E">
      <w:r>
        <w:t>"We were a top-down organization very driven by activity," Chief Monahan said.</w:t>
      </w:r>
    </w:p>
    <w:p w14:paraId="20E70493" w14:textId="77777777" w:rsidR="0082080E" w:rsidRDefault="0082080E" w:rsidP="0082080E">
      <w:r>
        <w:t>Officer Sharma and officer James Priore, another neighborhood coordinating officer in East New York, were both on patrol during Operation Impact. They said they felt no connection with residents. "I never had the opportunity to hear from those people," Officer Priore recalled.</w:t>
      </w:r>
    </w:p>
    <w:p w14:paraId="59A72F1B" w14:textId="77777777" w:rsidR="0082080E" w:rsidRDefault="0082080E" w:rsidP="0082080E">
      <w:r>
        <w:t>That has changed, they both said. Earlier this year, Officer Priore spent his daily time passing out fliers requesting information about someone suspected of vandalizing a church in East New York. The department received an anonymous tip and made an arrest.</w:t>
      </w:r>
    </w:p>
    <w:p w14:paraId="7DC6F606" w14:textId="77777777" w:rsidR="0082080E" w:rsidRPr="001A512D" w:rsidRDefault="0082080E" w:rsidP="0082080E">
      <w:pPr>
        <w:rPr>
          <w:u w:val="single"/>
        </w:rPr>
      </w:pPr>
      <w:r w:rsidRPr="001A512D">
        <w:rPr>
          <w:u w:val="single"/>
        </w:rPr>
        <w:t>Most residents,</w:t>
      </w:r>
      <w:r>
        <w:t xml:space="preserve"> including Mr. Scott </w:t>
      </w:r>
      <w:r w:rsidRPr="001A512D">
        <w:rPr>
          <w:u w:val="single"/>
        </w:rPr>
        <w:t>who once feared speaking with police in public, said it was a major change from the policing tactics they had grown used to.</w:t>
      </w:r>
    </w:p>
    <w:p w14:paraId="54D92E81" w14:textId="77777777" w:rsidR="0082080E" w:rsidRDefault="0082080E" w:rsidP="0082080E">
      <w:pPr>
        <w:rPr>
          <w:u w:val="single"/>
        </w:rPr>
      </w:pPr>
      <w:r w:rsidRPr="001A512D">
        <w:rPr>
          <w:u w:val="single"/>
        </w:rPr>
        <w:t>"I see the sincerity,"</w:t>
      </w:r>
      <w:r>
        <w:t xml:space="preserve"> he said. "</w:t>
      </w:r>
      <w:r w:rsidRPr="001A512D">
        <w:rPr>
          <w:u w:val="single"/>
        </w:rPr>
        <w:t>I'm sure I'm not the only one that sees that."</w:t>
      </w:r>
    </w:p>
    <w:p w14:paraId="2AD9DB1D" w14:textId="77777777" w:rsidR="0082080E" w:rsidRDefault="0082080E" w:rsidP="0082080E"/>
    <w:p w14:paraId="02B7AF9F" w14:textId="77777777" w:rsidR="0082080E" w:rsidRDefault="0082080E" w:rsidP="0082080E"/>
    <w:p w14:paraId="5BD91032" w14:textId="77777777" w:rsidR="0082080E" w:rsidRDefault="0082080E" w:rsidP="0082080E">
      <w:pPr>
        <w:pStyle w:val="Heading3"/>
      </w:pPr>
      <w:r>
        <w:t>Community policing good – fear of crime</w:t>
      </w:r>
    </w:p>
    <w:p w14:paraId="314F392A" w14:textId="77777777" w:rsidR="0082080E" w:rsidRDefault="0082080E" w:rsidP="0082080E"/>
    <w:p w14:paraId="4750D96C" w14:textId="77777777" w:rsidR="0082080E" w:rsidRPr="00DB746A" w:rsidRDefault="0082080E" w:rsidP="0082080E">
      <w:pPr>
        <w:pStyle w:val="Heading4"/>
      </w:pPr>
      <w:r>
        <w:t>Community policing reduces fear of crime</w:t>
      </w:r>
    </w:p>
    <w:p w14:paraId="03B1E3EC" w14:textId="77777777" w:rsidR="0082080E" w:rsidRPr="003E3CAB" w:rsidRDefault="0082080E" w:rsidP="0082080E">
      <w:pPr>
        <w:rPr>
          <w:rStyle w:val="Hyperlink"/>
        </w:rPr>
      </w:pPr>
      <w:r>
        <w:rPr>
          <w:rStyle w:val="Style13ptBold"/>
        </w:rPr>
        <w:t>Crowl</w:t>
      </w:r>
      <w:r w:rsidRPr="00DB746A">
        <w:rPr>
          <w:rStyle w:val="Style13ptBold"/>
        </w:rPr>
        <w:t xml:space="preserve"> </w:t>
      </w:r>
      <w:r>
        <w:rPr>
          <w:rStyle w:val="Style13ptBold"/>
        </w:rPr>
        <w:t>17</w:t>
      </w:r>
      <w:r w:rsidRPr="00DB746A">
        <w:rPr>
          <w:rStyle w:val="Style13ptBold"/>
        </w:rPr>
        <w:t>-</w:t>
      </w:r>
      <w:r w:rsidRPr="00DB746A">
        <w:t>-- (</w:t>
      </w:r>
      <w:r>
        <w:t xml:space="preserve">Justin,Phd, assistant professor in Criminal Justic at Mansfield University, March 2017, Taylor and Francis, </w:t>
      </w:r>
      <w:r w:rsidRPr="00B71FBC">
        <w:t>“</w:t>
      </w:r>
      <w:r w:rsidRPr="003A5302">
        <w:t>‘</w:t>
      </w:r>
      <w:r w:rsidRPr="00E56FF8">
        <w:t>The effect of community policing on fear and crime reduction, police legitimacy and job satisfaction: an empirical review of the evidence</w:t>
      </w:r>
      <w:r w:rsidRPr="00B71FBC">
        <w:t xml:space="preserve">” </w:t>
      </w:r>
      <w:hyperlink r:id="rId14" w:history="1">
        <w:r w:rsidRPr="00E06976">
          <w:t xml:space="preserve"> </w:t>
        </w:r>
        <w:r w:rsidRPr="00E56FF8">
          <w:t>https://doi-org.proxy.lib.umich.edu/10.1080/15614263.2017.1303771</w:t>
        </w:r>
        <w:r w:rsidRPr="0034398D">
          <w:t>/</w:t>
        </w:r>
        <w:r w:rsidRPr="00E06976">
          <w:t>/</w:t>
        </w:r>
        <w:r w:rsidRPr="00B71FBC">
          <w:rPr>
            <w:rStyle w:val="Hyperlink"/>
          </w:rPr>
          <w:t>//veronica</w:t>
        </w:r>
      </w:hyperlink>
    </w:p>
    <w:p w14:paraId="5A81867C" w14:textId="77777777" w:rsidR="0082080E" w:rsidRPr="003E3CAB" w:rsidRDefault="0082080E" w:rsidP="0082080E">
      <w:pPr>
        <w:rPr>
          <w:rStyle w:val="Hyperlink"/>
        </w:rPr>
      </w:pPr>
      <w:r w:rsidRPr="003E3CAB">
        <w:rPr>
          <w:rStyle w:val="Hyperlink"/>
        </w:rPr>
        <w:t>Fear of crime</w:t>
      </w:r>
    </w:p>
    <w:p w14:paraId="36113444" w14:textId="77777777" w:rsidR="0082080E" w:rsidRPr="00FA3E3B" w:rsidRDefault="0082080E" w:rsidP="0082080E">
      <w:pPr>
        <w:rPr>
          <w:rStyle w:val="Hyperlink"/>
          <w:u w:val="single"/>
        </w:rPr>
      </w:pPr>
      <w:r w:rsidRPr="00FA3E3B">
        <w:rPr>
          <w:rStyle w:val="Hyperlink"/>
          <w:u w:val="single"/>
        </w:rPr>
        <w:t xml:space="preserve">Reducing fear of crime has become a </w:t>
      </w:r>
      <w:r w:rsidRPr="003E3CAB">
        <w:rPr>
          <w:rStyle w:val="Hyperlink"/>
        </w:rPr>
        <w:t xml:space="preserve">legitimate </w:t>
      </w:r>
      <w:r w:rsidRPr="00FA3E3B">
        <w:rPr>
          <w:rStyle w:val="Hyperlink"/>
          <w:u w:val="single"/>
        </w:rPr>
        <w:t>focus for police departments, especially those that operate under</w:t>
      </w:r>
      <w:r w:rsidRPr="003E3CAB">
        <w:rPr>
          <w:rStyle w:val="Hyperlink"/>
        </w:rPr>
        <w:t xml:space="preserve"> a </w:t>
      </w:r>
      <w:r w:rsidRPr="00FA3E3B">
        <w:rPr>
          <w:rStyle w:val="Hyperlink"/>
          <w:u w:val="single"/>
        </w:rPr>
        <w:t xml:space="preserve">community policing </w:t>
      </w:r>
      <w:r w:rsidRPr="003E3CAB">
        <w:rPr>
          <w:rStyle w:val="Hyperlink"/>
        </w:rPr>
        <w:t xml:space="preserve">philosophy. It can be argued, especially in recent years, that </w:t>
      </w:r>
      <w:r w:rsidRPr="00FA3E3B">
        <w:rPr>
          <w:rStyle w:val="Hyperlink"/>
          <w:u w:val="single"/>
        </w:rPr>
        <w:t>fear of crime has become as</w:t>
      </w:r>
      <w:r w:rsidRPr="003E3CAB">
        <w:rPr>
          <w:rStyle w:val="Hyperlink"/>
        </w:rPr>
        <w:t xml:space="preserve"> (if not more) </w:t>
      </w:r>
      <w:r w:rsidRPr="00FA3E3B">
        <w:rPr>
          <w:rStyle w:val="Hyperlink"/>
          <w:u w:val="single"/>
        </w:rPr>
        <w:t>important of a police and policy consideration than crime itself</w:t>
      </w:r>
      <w:r w:rsidRPr="003E3CAB">
        <w:rPr>
          <w:rStyle w:val="Hyperlink"/>
        </w:rPr>
        <w:t xml:space="preserve"> (Greer &amp; Reiner, 2012). This is understandable, particularly given the adverse, potentially long-term consequences associated with heightened levels of fear (Scheider, Rowell, &amp; Bezdikian, 2003). For instance, a person’s psychological and social well-being can become adversely affected to the point where they may become withdrawn from others and public life in general. </w:t>
      </w:r>
      <w:r w:rsidRPr="00FA3E3B">
        <w:rPr>
          <w:rStyle w:val="Hyperlink"/>
          <w:u w:val="single"/>
        </w:rPr>
        <w:t>Fear of crime can</w:t>
      </w:r>
      <w:r w:rsidRPr="003E3CAB">
        <w:rPr>
          <w:rStyle w:val="Hyperlink"/>
        </w:rPr>
        <w:t xml:space="preserve"> also </w:t>
      </w:r>
      <w:r w:rsidRPr="00FA3E3B">
        <w:rPr>
          <w:rStyle w:val="Hyperlink"/>
          <w:u w:val="single"/>
        </w:rPr>
        <w:t xml:space="preserve">undermine </w:t>
      </w:r>
      <w:r w:rsidRPr="00FA3E3B">
        <w:rPr>
          <w:rStyle w:val="Hyperlink"/>
        </w:rPr>
        <w:t>f</w:t>
      </w:r>
      <w:r w:rsidRPr="003E3CAB">
        <w:rPr>
          <w:rStyle w:val="Hyperlink"/>
        </w:rPr>
        <w:t xml:space="preserve">ormal and informal </w:t>
      </w:r>
      <w:r w:rsidRPr="00FA3E3B">
        <w:rPr>
          <w:rStyle w:val="Hyperlink"/>
          <w:u w:val="single"/>
        </w:rPr>
        <w:t>efforts to control crime and delinquency</w:t>
      </w:r>
      <w:r w:rsidRPr="003E3CAB">
        <w:rPr>
          <w:rStyle w:val="Hyperlink"/>
        </w:rPr>
        <w:t xml:space="preserve">, thereby </w:t>
      </w:r>
      <w:r w:rsidRPr="00FA3E3B">
        <w:rPr>
          <w:rStyle w:val="Hyperlink"/>
          <w:u w:val="single"/>
        </w:rPr>
        <w:t xml:space="preserve">leading to greater levels of social disorder and a sense of distrust for </w:t>
      </w:r>
      <w:r w:rsidRPr="003E3CAB">
        <w:rPr>
          <w:rStyle w:val="Hyperlink"/>
        </w:rPr>
        <w:t xml:space="preserve">authority figures, especially </w:t>
      </w:r>
      <w:r w:rsidRPr="00FA3E3B">
        <w:rPr>
          <w:rStyle w:val="Hyperlink"/>
          <w:u w:val="single"/>
        </w:rPr>
        <w:t>the police</w:t>
      </w:r>
      <w:r w:rsidRPr="003E3CAB">
        <w:rPr>
          <w:rStyle w:val="Hyperlink"/>
        </w:rPr>
        <w:t xml:space="preserve"> (Skogan, 2006</w:t>
      </w:r>
      <w:r w:rsidRPr="00FA3E3B">
        <w:rPr>
          <w:rStyle w:val="Hyperlink"/>
          <w:u w:val="single"/>
        </w:rPr>
        <w:t>). This</w:t>
      </w:r>
      <w:r w:rsidRPr="003E3CAB">
        <w:rPr>
          <w:rStyle w:val="Hyperlink"/>
        </w:rPr>
        <w:t>, in turn, c</w:t>
      </w:r>
      <w:r w:rsidRPr="00FA3E3B">
        <w:rPr>
          <w:rStyle w:val="Hyperlink"/>
          <w:u w:val="single"/>
        </w:rPr>
        <w:t>an lead to heightened amounts of antisocial and deviant behavior along with crime</w:t>
      </w:r>
      <w:r w:rsidRPr="003E3CAB">
        <w:rPr>
          <w:rStyle w:val="Hyperlink"/>
        </w:rPr>
        <w:t xml:space="preserve"> and delinquency. It is possible too that </w:t>
      </w:r>
      <w:r w:rsidRPr="00FA3E3B">
        <w:rPr>
          <w:rStyle w:val="Hyperlink"/>
          <w:u w:val="single"/>
        </w:rPr>
        <w:t xml:space="preserve">people may become even more fearful of crime as a result of such factors </w:t>
      </w:r>
      <w:r w:rsidRPr="003E3CAB">
        <w:rPr>
          <w:rStyle w:val="Hyperlink"/>
        </w:rPr>
        <w:t xml:space="preserve">(Scheider et al., 2003). To this end, it is clear to see why </w:t>
      </w:r>
      <w:r w:rsidRPr="00FA3E3B">
        <w:rPr>
          <w:rStyle w:val="Hyperlink"/>
          <w:u w:val="single"/>
        </w:rPr>
        <w:t>many community-oriented policing efforts have targeted fear of crime as an outcome measure.</w:t>
      </w:r>
    </w:p>
    <w:p w14:paraId="4D0ED9C9" w14:textId="77777777" w:rsidR="0082080E" w:rsidRPr="003E3CAB" w:rsidRDefault="0082080E" w:rsidP="0082080E">
      <w:pPr>
        <w:rPr>
          <w:rStyle w:val="Hyperlink"/>
        </w:rPr>
      </w:pPr>
      <w:r w:rsidRPr="003E3CAB">
        <w:rPr>
          <w:rStyle w:val="Hyperlink"/>
        </w:rPr>
        <w:t xml:space="preserve">Extant evaluation research reveals mixed results with respect to community policing activities being able to effectively reduce citizen fear of crime. As revealed in Table 1, sixteen comparisons, drawn from 10 studies modest in methodological rigor, included fear of crime as an outcome measure. </w:t>
      </w:r>
      <w:r w:rsidRPr="00FA3E3B">
        <w:rPr>
          <w:rStyle w:val="Hyperlink"/>
          <w:u w:val="single"/>
        </w:rPr>
        <w:t xml:space="preserve">Community policing activities were associated with a reduction in fear of crime in </w:t>
      </w:r>
      <w:r w:rsidRPr="003E3CAB">
        <w:rPr>
          <w:rStyle w:val="Hyperlink"/>
        </w:rPr>
        <w:t xml:space="preserve">a little </w:t>
      </w:r>
      <w:r w:rsidRPr="00FA3E3B">
        <w:rPr>
          <w:rStyle w:val="Hyperlink"/>
          <w:u w:val="single"/>
        </w:rPr>
        <w:t>over half</w:t>
      </w:r>
      <w:r w:rsidRPr="003E3CAB">
        <w:rPr>
          <w:rStyle w:val="Hyperlink"/>
        </w:rPr>
        <w:t xml:space="preserve"> (n = 9, 56.3%) </w:t>
      </w:r>
      <w:r w:rsidRPr="00FA3E3B">
        <w:rPr>
          <w:rStyle w:val="Hyperlink"/>
          <w:u w:val="single"/>
        </w:rPr>
        <w:t xml:space="preserve">of the comparison groups. </w:t>
      </w:r>
      <w:r w:rsidRPr="003E3CAB">
        <w:rPr>
          <w:rStyle w:val="Hyperlink"/>
        </w:rPr>
        <w:t xml:space="preserve">For instance, Segrave and Collins (2005), using a quasi-experimental design, evaluated a suburban crime prevention team, a community policing initiative. </w:t>
      </w:r>
      <w:r w:rsidRPr="00FA3E3B">
        <w:rPr>
          <w:rStyle w:val="Hyperlink"/>
          <w:u w:val="single"/>
        </w:rPr>
        <w:t>Results revealed</w:t>
      </w:r>
      <w:r w:rsidRPr="003E3CAB">
        <w:rPr>
          <w:rStyle w:val="Hyperlink"/>
        </w:rPr>
        <w:t xml:space="preserve"> that </w:t>
      </w:r>
      <w:r w:rsidRPr="00FA3E3B">
        <w:rPr>
          <w:rStyle w:val="Hyperlink"/>
          <w:u w:val="single"/>
        </w:rPr>
        <w:t>the initiative reduced fear of crime and enhanced police-community relations</w:t>
      </w:r>
      <w:r w:rsidRPr="003E3CAB">
        <w:rPr>
          <w:rStyle w:val="Hyperlink"/>
        </w:rPr>
        <w:t xml:space="preserve">. Moreover, </w:t>
      </w:r>
      <w:r w:rsidRPr="00FA3E3B">
        <w:rPr>
          <w:rStyle w:val="Hyperlink"/>
          <w:u w:val="single"/>
        </w:rPr>
        <w:t>using data from the Criminal Victimization and Perception of Community Safety survey</w:t>
      </w:r>
      <w:r w:rsidRPr="003E3CAB">
        <w:rPr>
          <w:rStyle w:val="Hyperlink"/>
        </w:rPr>
        <w:t xml:space="preserve">, </w:t>
      </w:r>
      <w:r w:rsidRPr="00FA3E3B">
        <w:rPr>
          <w:rStyle w:val="Hyperlink"/>
          <w:u w:val="single"/>
        </w:rPr>
        <w:t>Roh and Oliver (</w:t>
      </w:r>
      <w:r w:rsidRPr="003E3CAB">
        <w:rPr>
          <w:rStyle w:val="Hyperlink"/>
        </w:rPr>
        <w:t xml:space="preserve">2005) </w:t>
      </w:r>
      <w:r w:rsidRPr="00FA3E3B">
        <w:rPr>
          <w:rStyle w:val="Hyperlink"/>
          <w:u w:val="single"/>
        </w:rPr>
        <w:t xml:space="preserve">found </w:t>
      </w:r>
      <w:r w:rsidRPr="003E3CAB">
        <w:rPr>
          <w:rStyle w:val="Hyperlink"/>
        </w:rPr>
        <w:t xml:space="preserve">that </w:t>
      </w:r>
      <w:r w:rsidRPr="00FA3E3B">
        <w:rPr>
          <w:rStyle w:val="Hyperlink"/>
          <w:u w:val="single"/>
        </w:rPr>
        <w:t>community policing strategies were correlated with fear of crime</w:t>
      </w:r>
      <w:r w:rsidRPr="003E3CAB">
        <w:rPr>
          <w:rStyle w:val="Hyperlink"/>
        </w:rPr>
        <w:t xml:space="preserve">; </w:t>
      </w:r>
      <w:r w:rsidRPr="00FA3E3B">
        <w:rPr>
          <w:rStyle w:val="Hyperlink"/>
          <w:u w:val="single"/>
        </w:rPr>
        <w:t>this relationship</w:t>
      </w:r>
      <w:r w:rsidRPr="003E3CAB">
        <w:rPr>
          <w:rStyle w:val="Hyperlink"/>
        </w:rPr>
        <w:t>, however, w</w:t>
      </w:r>
      <w:r w:rsidRPr="00FA3E3B">
        <w:rPr>
          <w:rStyle w:val="Hyperlink"/>
          <w:u w:val="single"/>
        </w:rPr>
        <w:t xml:space="preserve">as mediated by resident perceptions of neighborhood disorder and quality of life. </w:t>
      </w:r>
      <w:r w:rsidRPr="003E3CAB">
        <w:rPr>
          <w:rStyle w:val="Hyperlink"/>
        </w:rPr>
        <w:t>Conversely, Gill and colleagues (2014), through a systematic review, found limited effects of community policing on fear of crime.</w:t>
      </w:r>
    </w:p>
    <w:p w14:paraId="4DC5DFFE" w14:textId="77777777" w:rsidR="0082080E" w:rsidRPr="00A61277" w:rsidRDefault="0082080E" w:rsidP="0082080E"/>
    <w:p w14:paraId="3B2EE34C" w14:textId="77777777" w:rsidR="0082080E" w:rsidRDefault="0082080E" w:rsidP="0082080E">
      <w:pPr>
        <w:pStyle w:val="Heading3"/>
      </w:pPr>
      <w:r>
        <w:t>Community policing good – legitimacy</w:t>
      </w:r>
    </w:p>
    <w:p w14:paraId="10D2B427" w14:textId="77777777" w:rsidR="0082080E" w:rsidRDefault="0082080E" w:rsidP="0082080E"/>
    <w:p w14:paraId="7E55F1F7" w14:textId="77777777" w:rsidR="0082080E" w:rsidRPr="00DB746A" w:rsidRDefault="0082080E" w:rsidP="0082080E">
      <w:pPr>
        <w:pStyle w:val="Heading4"/>
      </w:pPr>
      <w:r>
        <w:t xml:space="preserve">Multiple studies conclude that community policing has overall positive effects on police </w:t>
      </w:r>
      <w:r w:rsidRPr="001C59DA">
        <w:t>legitimacy, perceived effectiveness, cooperation, and compliance</w:t>
      </w:r>
    </w:p>
    <w:p w14:paraId="42307A9B" w14:textId="77777777" w:rsidR="0082080E" w:rsidRDefault="0082080E" w:rsidP="0082080E">
      <w:r>
        <w:rPr>
          <w:rStyle w:val="Style13ptBold"/>
        </w:rPr>
        <w:t>Cummings 19</w:t>
      </w:r>
      <w:r w:rsidRPr="00DB746A">
        <w:rPr>
          <w:rStyle w:val="Style13ptBold"/>
        </w:rPr>
        <w:t>-</w:t>
      </w:r>
      <w:r w:rsidRPr="00DB746A">
        <w:t>-- (</w:t>
      </w:r>
      <w:r>
        <w:t xml:space="preserve">Mike, </w:t>
      </w:r>
      <w:r w:rsidRPr="003F1F9C">
        <w:t>Office of Public Affairs and Communications Writer</w:t>
      </w:r>
      <w:r>
        <w:t xml:space="preserve"> </w:t>
      </w:r>
      <w:r w:rsidRPr="00DF1439">
        <w:t>at Yale University</w:t>
      </w:r>
      <w:r>
        <w:t xml:space="preserve">, September 16th 2019, YaleNews , </w:t>
      </w:r>
      <w:r w:rsidRPr="00B71FBC">
        <w:t>“</w:t>
      </w:r>
      <w:r w:rsidRPr="003A5302">
        <w:t>‘</w:t>
      </w:r>
      <w:r w:rsidRPr="003F1F9C">
        <w:t>Study finds community-oriented policing improves attitudes toward police</w:t>
      </w:r>
      <w:r w:rsidRPr="00B71FBC">
        <w:t xml:space="preserve">” </w:t>
      </w:r>
      <w:hyperlink r:id="rId15" w:anchor=":~:text=Study%20finds%20community%2Doriented%20policing%20improves%20attitudes%20toward%20police,-By%20Mike%20Cummings&amp;text=Brief%2C%20friendly%20door%2Dto%2D,oriented%20policing%20in%20New%20Haven.//veronica" w:history="1">
        <w:r w:rsidRPr="003A2C0F">
          <w:rPr>
            <w:rStyle w:val="Hyperlink"/>
          </w:rPr>
          <w:t xml:space="preserve"> https://news.yale.edu/2019/09/16/study-finds-community-oriented-policing-improves-attitudes-toward-police#:~:text=Study%20finds%20community%2Doriented%20policing%20improves%20attitudes%20toward%20police,-By%20Mike%20Cummings&amp;text=Brief%2C%20friendly%20door%2Dto%2D,oriented%20policing%20in%20New%20Haven.//veronica</w:t>
        </w:r>
      </w:hyperlink>
    </w:p>
    <w:p w14:paraId="58DC591C" w14:textId="77777777" w:rsidR="0082080E" w:rsidRPr="00327E0B" w:rsidRDefault="0082080E" w:rsidP="0082080E">
      <w:r w:rsidRPr="00327E0B">
        <w:t>Brief, friendly door-to-door visits by uniformed police officers substantially improve people’s attitudes toward the police and increase their trust in law enforcement, according to a new study of community-oriented policing in New Haven.</w:t>
      </w:r>
    </w:p>
    <w:p w14:paraId="185367FB" w14:textId="77777777" w:rsidR="0082080E" w:rsidRPr="00327E0B" w:rsidRDefault="0082080E" w:rsidP="0082080E">
      <w:pPr>
        <w:rPr>
          <w:u w:val="single"/>
        </w:rPr>
      </w:pPr>
      <w:r w:rsidRPr="00327E0B">
        <w:t xml:space="preserve">The study, published in the Proceedings of the National Academy of Sciences, is the first randomized, controlled field experiment to test the effects of community-oriented policing on people’s opinions of their local police. The researchers found that </w:t>
      </w:r>
      <w:r w:rsidRPr="00327E0B">
        <w:rPr>
          <w:u w:val="single"/>
        </w:rPr>
        <w:t>a single, positive,</w:t>
      </w:r>
      <w:r w:rsidRPr="00327E0B">
        <w:t xml:space="preserve"> </w:t>
      </w:r>
      <w:r w:rsidRPr="00327E0B">
        <w:rPr>
          <w:u w:val="single"/>
        </w:rPr>
        <w:t>nonenforcement-related encounter enhanced the legitimacy of police officers and increased people’s willingness to cooperate with the police.</w:t>
      </w:r>
    </w:p>
    <w:p w14:paraId="52C8D5BC" w14:textId="77777777" w:rsidR="0082080E" w:rsidRPr="00327E0B" w:rsidRDefault="0082080E" w:rsidP="0082080E">
      <w:pPr>
        <w:rPr>
          <w:u w:val="single"/>
        </w:rPr>
      </w:pPr>
      <w:r w:rsidRPr="00327E0B">
        <w:rPr>
          <w:u w:val="single"/>
        </w:rPr>
        <w:t>The positive effects of the unannounced door-to-door visits were durable as residents continued to report improved attitudes toward police</w:t>
      </w:r>
      <w:r w:rsidRPr="00327E0B">
        <w:t xml:space="preserve"> 21 days after the initial encounters, according to the study, which was conducted in partnership with the New Haven Police Department. The researchers found that the </w:t>
      </w:r>
      <w:r w:rsidRPr="00327E0B">
        <w:rPr>
          <w:u w:val="single"/>
        </w:rPr>
        <w:t>visits were effective across racial and ethnic groups and that the long-term positive effects were strongest among non-white residents and people who held negative views of the police prior to the intervention.</w:t>
      </w:r>
    </w:p>
    <w:p w14:paraId="7DBC670F" w14:textId="77777777" w:rsidR="0082080E" w:rsidRPr="00327E0B" w:rsidRDefault="0082080E" w:rsidP="0082080E">
      <w:r w:rsidRPr="00327E0B">
        <w:t>“</w:t>
      </w:r>
      <w:r w:rsidRPr="00327E0B">
        <w:rPr>
          <w:u w:val="single"/>
        </w:rPr>
        <w:t>Policy makers promote community-oriented policing as a means to build trust between police officers and the communities they serve,</w:t>
      </w:r>
      <w:r w:rsidRPr="00327E0B">
        <w:t xml:space="preserve"> but there has been little evidence on whether the nonenforcement interactions at the heart of community policing actually cause people to view the police differently,” said Kyle Peyton, a Ph.D. candidate in political science at Yale University and lead author of the study. “We found that a single, positive nonenforcement interaction with a police officer improved residents’ attitudes toward police, including perceived legitimacy and willingness to cooperate.”</w:t>
      </w:r>
    </w:p>
    <w:p w14:paraId="3FCA9B84" w14:textId="77777777" w:rsidR="0082080E" w:rsidRPr="005E0CC0" w:rsidRDefault="0082080E" w:rsidP="0082080E">
      <w:pPr>
        <w:rPr>
          <w:u w:val="single"/>
        </w:rPr>
      </w:pPr>
      <w:r w:rsidRPr="005E0CC0">
        <w:rPr>
          <w:u w:val="single"/>
        </w:rPr>
        <w:t>In response to nationwide unrest following the fatal shooting of Michael Brown</w:t>
      </w:r>
      <w:r w:rsidRPr="00327E0B">
        <w:t xml:space="preserve"> by a police officer </w:t>
      </w:r>
      <w:r w:rsidRPr="005E0CC0">
        <w:rPr>
          <w:u w:val="single"/>
        </w:rPr>
        <w:t>in Ferguson</w:t>
      </w:r>
      <w:r w:rsidRPr="00327E0B">
        <w:t xml:space="preserve">, Missouri, </w:t>
      </w:r>
      <w:r w:rsidRPr="005E0CC0">
        <w:rPr>
          <w:u w:val="single"/>
        </w:rPr>
        <w:t xml:space="preserve">the Obama administration established the President’s Task Force on 21st-Century Policing to study ways to improve police-community relations throughout the country. In its May 2015 final report, the committee emphasized the need to adopt community-oriented policing </w:t>
      </w:r>
      <w:r w:rsidRPr="00327E0B">
        <w:t xml:space="preserve">— </w:t>
      </w:r>
      <w:r w:rsidRPr="005E0CC0">
        <w:rPr>
          <w:u w:val="single"/>
        </w:rPr>
        <w:t xml:space="preserve">a </w:t>
      </w:r>
      <w:r w:rsidRPr="00327E0B">
        <w:t xml:space="preserve">law-enforcement </w:t>
      </w:r>
      <w:r w:rsidRPr="005E0CC0">
        <w:rPr>
          <w:u w:val="single"/>
        </w:rPr>
        <w:t>strategy that focuses on positive, non-punitive, and nonenforcement contact with the public as a means to build trust and promote safety.</w:t>
      </w:r>
    </w:p>
    <w:p w14:paraId="5ABCF48A" w14:textId="77777777" w:rsidR="0082080E" w:rsidRPr="00327E0B" w:rsidRDefault="0082080E" w:rsidP="0082080E">
      <w:r w:rsidRPr="00327E0B">
        <w:t>The researchers initially mailed surveys to New Haven residents containing questions about policing combined with unrelated queries concerning city government, local politics, and national politics. Of the people contacted by mail, 2013 individuals in 1,852 households completed the survey and provided contact information to participate in follow-up surveys.</w:t>
      </w:r>
    </w:p>
    <w:p w14:paraId="1DFE26F4" w14:textId="77777777" w:rsidR="0082080E" w:rsidRPr="00327E0B" w:rsidRDefault="0082080E" w:rsidP="0082080E">
      <w:r w:rsidRPr="00327E0B">
        <w:t>The researchers assigned 926 households (1,007 individuals) to a treatment group, which received the community-policing visits, and 926 households (1,006 individuals) to a control group that was not visited. Of the treatment group, 412 people engaged with police officers during an announced visit to their homes in which the officers introduced themselves, solicited feedback, and provided personalized business cards with their work cell-phone number. Following the visits, all 2,013 people who participated in the original survey were invited via email to participate in two follow-up surveys that occurred 3 and 21 days after the visits.</w:t>
      </w:r>
    </w:p>
    <w:p w14:paraId="3A2929CB" w14:textId="77777777" w:rsidR="0082080E" w:rsidRDefault="0082080E" w:rsidP="0082080E">
      <w:pPr>
        <w:rPr>
          <w:u w:val="single"/>
        </w:rPr>
      </w:pPr>
      <w:r w:rsidRPr="00327E0B">
        <w:t xml:space="preserve">Those surveys measured people’s attitudes in four categories: legitimacy, perceived effectiveness, cooperation, and compliance. In both follow-up surveys, </w:t>
      </w:r>
      <w:r w:rsidRPr="00BD531C">
        <w:rPr>
          <w:u w:val="single"/>
        </w:rPr>
        <w:t>the positive effects</w:t>
      </w:r>
      <w:r w:rsidRPr="00327E0B">
        <w:t xml:space="preserve"> of the door-to-door visits </w:t>
      </w:r>
      <w:r w:rsidRPr="00BD531C">
        <w:rPr>
          <w:u w:val="single"/>
        </w:rPr>
        <w:t>were evident</w:t>
      </w:r>
      <w:r w:rsidRPr="00327E0B">
        <w:t xml:space="preserve"> across all four categories an</w:t>
      </w:r>
      <w:r w:rsidRPr="00BD531C">
        <w:rPr>
          <w:u w:val="single"/>
        </w:rPr>
        <w:t>d the strongest effects were in legitimacy and perceptions of police effectiveness, according to the study</w:t>
      </w:r>
      <w:r w:rsidRPr="00327E0B">
        <w:t>. The researchers also found t</w:t>
      </w:r>
      <w:r w:rsidRPr="00BD531C">
        <w:rPr>
          <w:u w:val="single"/>
        </w:rPr>
        <w:t>he encounters reduced negative beliefs about police</w:t>
      </w:r>
      <w:r w:rsidRPr="00327E0B">
        <w:t xml:space="preserve"> (e.g. they are “cold-hearted”) </w:t>
      </w:r>
      <w:r w:rsidRPr="00BD531C">
        <w:rPr>
          <w:u w:val="single"/>
        </w:rPr>
        <w:t>and increased support for a policy to hire more patrol officers through a 10% funding increase to the police department.</w:t>
      </w:r>
    </w:p>
    <w:p w14:paraId="583531B4" w14:textId="77777777" w:rsidR="0082080E" w:rsidRPr="00A61277" w:rsidRDefault="0082080E" w:rsidP="0082080E"/>
    <w:p w14:paraId="0BC0A1E2" w14:textId="77777777" w:rsidR="0082080E" w:rsidRPr="00DB746A" w:rsidRDefault="0082080E" w:rsidP="0082080E">
      <w:pPr>
        <w:pStyle w:val="Heading4"/>
      </w:pPr>
      <w:r>
        <w:t>Citizen perceptions</w:t>
      </w:r>
    </w:p>
    <w:p w14:paraId="780F0642" w14:textId="77777777" w:rsidR="0082080E" w:rsidRDefault="0082080E" w:rsidP="0082080E">
      <w:pPr>
        <w:rPr>
          <w:rStyle w:val="Hyperlink"/>
        </w:rPr>
      </w:pPr>
      <w:r>
        <w:rPr>
          <w:rStyle w:val="Style13ptBold"/>
        </w:rPr>
        <w:t>Crowl</w:t>
      </w:r>
      <w:r w:rsidRPr="00DB746A">
        <w:rPr>
          <w:rStyle w:val="Style13ptBold"/>
        </w:rPr>
        <w:t xml:space="preserve"> </w:t>
      </w:r>
      <w:r>
        <w:rPr>
          <w:rStyle w:val="Style13ptBold"/>
        </w:rPr>
        <w:t>17</w:t>
      </w:r>
      <w:r w:rsidRPr="00DB746A">
        <w:rPr>
          <w:rStyle w:val="Style13ptBold"/>
        </w:rPr>
        <w:t>-</w:t>
      </w:r>
      <w:r w:rsidRPr="00DB746A">
        <w:t>-- (</w:t>
      </w:r>
      <w:r>
        <w:t xml:space="preserve">Justin,Phd, assistant professor in Criminal Justic at Mansfield University, March 2017, Taylor and Francis, </w:t>
      </w:r>
      <w:r w:rsidRPr="00B71FBC">
        <w:t>“</w:t>
      </w:r>
      <w:r w:rsidRPr="003A5302">
        <w:t>‘</w:t>
      </w:r>
      <w:r w:rsidRPr="00E56FF8">
        <w:t>The effect of community policing on fear and crime reduction, police legitimacy and job satisfaction: an empirical review of the evidence</w:t>
      </w:r>
      <w:r w:rsidRPr="00B71FBC">
        <w:t xml:space="preserve">” </w:t>
      </w:r>
      <w:hyperlink r:id="rId16" w:history="1">
        <w:r w:rsidRPr="00E06976">
          <w:t xml:space="preserve"> </w:t>
        </w:r>
        <w:r w:rsidRPr="00E56FF8">
          <w:t>https://doi-org.proxy.lib.umich.edu/10.1080/15614263.2017.1303771</w:t>
        </w:r>
        <w:r w:rsidRPr="0034398D">
          <w:t>/</w:t>
        </w:r>
        <w:r w:rsidRPr="00E06976">
          <w:t>/</w:t>
        </w:r>
        <w:r w:rsidRPr="00B71FBC">
          <w:rPr>
            <w:rStyle w:val="Hyperlink"/>
          </w:rPr>
          <w:t>//veronica</w:t>
        </w:r>
      </w:hyperlink>
    </w:p>
    <w:p w14:paraId="737003CA" w14:textId="77777777" w:rsidR="0082080E" w:rsidRPr="003E3CAB" w:rsidRDefault="0082080E" w:rsidP="0082080E">
      <w:pPr>
        <w:rPr>
          <w:rStyle w:val="Hyperlink"/>
        </w:rPr>
      </w:pPr>
      <w:r w:rsidRPr="003E3CAB">
        <w:rPr>
          <w:rStyle w:val="Hyperlink"/>
        </w:rPr>
        <w:t>Citizen perceptions</w:t>
      </w:r>
    </w:p>
    <w:p w14:paraId="2B4E594A" w14:textId="77777777" w:rsidR="0082080E" w:rsidRPr="003E3CAB" w:rsidRDefault="0082080E" w:rsidP="0082080E">
      <w:pPr>
        <w:rPr>
          <w:rStyle w:val="Hyperlink"/>
        </w:rPr>
      </w:pPr>
      <w:r w:rsidRPr="00123B62">
        <w:rPr>
          <w:rStyle w:val="Hyperlink"/>
          <w:u w:val="single"/>
        </w:rPr>
        <w:t>The attitudes people have toward the police, and the manner</w:t>
      </w:r>
      <w:r w:rsidRPr="003E3CAB">
        <w:rPr>
          <w:rStyle w:val="Hyperlink"/>
        </w:rPr>
        <w:t xml:space="preserve"> in which </w:t>
      </w:r>
      <w:r w:rsidRPr="00123B62">
        <w:rPr>
          <w:rStyle w:val="Hyperlink"/>
          <w:u w:val="single"/>
        </w:rPr>
        <w:t>they perceive them as a legitimate authority</w:t>
      </w:r>
      <w:r w:rsidRPr="003E3CAB">
        <w:rPr>
          <w:rStyle w:val="Hyperlink"/>
        </w:rPr>
        <w:t xml:space="preserve">, </w:t>
      </w:r>
      <w:r w:rsidRPr="00123B62">
        <w:rPr>
          <w:rStyle w:val="Hyperlink"/>
          <w:u w:val="single"/>
        </w:rPr>
        <w:t>is critical to the essence</w:t>
      </w:r>
      <w:r w:rsidRPr="003E3CAB">
        <w:rPr>
          <w:rStyle w:val="Hyperlink"/>
        </w:rPr>
        <w:t xml:space="preserve"> </w:t>
      </w:r>
      <w:r w:rsidRPr="00123B62">
        <w:rPr>
          <w:rStyle w:val="Hyperlink"/>
          <w:u w:val="single"/>
        </w:rPr>
        <w:t>and sustainability of any police agency</w:t>
      </w:r>
      <w:r w:rsidRPr="003E3CAB">
        <w:rPr>
          <w:rStyle w:val="Hyperlink"/>
        </w:rPr>
        <w:t xml:space="preserve"> (Crowl, 2013). </w:t>
      </w:r>
      <w:r w:rsidRPr="00123B62">
        <w:rPr>
          <w:rStyle w:val="Hyperlink"/>
          <w:u w:val="single"/>
        </w:rPr>
        <w:t>It is,</w:t>
      </w:r>
      <w:r w:rsidRPr="003E3CAB">
        <w:rPr>
          <w:rStyle w:val="Hyperlink"/>
        </w:rPr>
        <w:t xml:space="preserve"> therefore, </w:t>
      </w:r>
      <w:r w:rsidRPr="00123B62">
        <w:rPr>
          <w:rStyle w:val="Hyperlink"/>
          <w:u w:val="single"/>
        </w:rPr>
        <w:t>essential that positive</w:t>
      </w:r>
      <w:r w:rsidRPr="003E3CAB">
        <w:rPr>
          <w:rStyle w:val="Hyperlink"/>
        </w:rPr>
        <w:t xml:space="preserve">, supportive </w:t>
      </w:r>
      <w:r w:rsidRPr="00123B62">
        <w:rPr>
          <w:rStyle w:val="Hyperlink"/>
          <w:u w:val="single"/>
        </w:rPr>
        <w:t xml:space="preserve">police-community relations are established and </w:t>
      </w:r>
      <w:r w:rsidRPr="003E3CAB">
        <w:rPr>
          <w:rStyle w:val="Hyperlink"/>
        </w:rPr>
        <w:t xml:space="preserve">subsequently </w:t>
      </w:r>
      <w:r w:rsidRPr="00123B62">
        <w:rPr>
          <w:rStyle w:val="Hyperlink"/>
          <w:u w:val="single"/>
        </w:rPr>
        <w:t>fostered</w:t>
      </w:r>
      <w:r w:rsidRPr="003E3CAB">
        <w:rPr>
          <w:rStyle w:val="Hyperlink"/>
        </w:rPr>
        <w:t xml:space="preserve"> to the furthest extent possible. </w:t>
      </w:r>
      <w:r w:rsidRPr="001D624C">
        <w:rPr>
          <w:rStyle w:val="Hyperlink"/>
          <w:u w:val="single"/>
        </w:rPr>
        <w:t>This t</w:t>
      </w:r>
      <w:r w:rsidRPr="003E3CAB">
        <w:rPr>
          <w:rStyle w:val="Hyperlink"/>
        </w:rPr>
        <w:t xml:space="preserve">ype of </w:t>
      </w:r>
      <w:r w:rsidRPr="001D624C">
        <w:rPr>
          <w:rStyle w:val="Hyperlink"/>
          <w:u w:val="single"/>
        </w:rPr>
        <w:t>relationship can enhance the</w:t>
      </w:r>
      <w:r w:rsidRPr="003E3CAB">
        <w:rPr>
          <w:rStyle w:val="Hyperlink"/>
        </w:rPr>
        <w:t xml:space="preserve"> amount of t</w:t>
      </w:r>
      <w:r w:rsidRPr="001D624C">
        <w:rPr>
          <w:rStyle w:val="Hyperlink"/>
          <w:u w:val="single"/>
        </w:rPr>
        <w:t>rust that people have in the police and their satisfaction with the tasks they perform, which</w:t>
      </w:r>
      <w:r w:rsidRPr="003E3CAB">
        <w:rPr>
          <w:rStyle w:val="Hyperlink"/>
        </w:rPr>
        <w:t xml:space="preserve"> in turn </w:t>
      </w:r>
      <w:r w:rsidRPr="001D624C">
        <w:rPr>
          <w:rStyle w:val="Hyperlink"/>
          <w:u w:val="single"/>
        </w:rPr>
        <w:t xml:space="preserve">can improve quality of life and </w:t>
      </w:r>
      <w:r w:rsidRPr="003E3CAB">
        <w:rPr>
          <w:rStyle w:val="Hyperlink"/>
        </w:rPr>
        <w:t xml:space="preserve">help </w:t>
      </w:r>
      <w:r w:rsidRPr="001D624C">
        <w:rPr>
          <w:rStyle w:val="Hyperlink"/>
          <w:u w:val="single"/>
        </w:rPr>
        <w:t>alleviate fear of crime concerns.</w:t>
      </w:r>
      <w:r w:rsidRPr="003E3CAB">
        <w:rPr>
          <w:rStyle w:val="Hyperlink"/>
        </w:rPr>
        <w:t xml:space="preserve"> Evidence has shown that </w:t>
      </w:r>
      <w:r w:rsidRPr="001D624C">
        <w:rPr>
          <w:rStyle w:val="Hyperlink"/>
          <w:u w:val="single"/>
        </w:rPr>
        <w:t>people who view the police as</w:t>
      </w:r>
      <w:r w:rsidRPr="003E3CAB">
        <w:rPr>
          <w:rStyle w:val="Hyperlink"/>
        </w:rPr>
        <w:t xml:space="preserve"> a </w:t>
      </w:r>
      <w:r w:rsidRPr="001D624C">
        <w:rPr>
          <w:rStyle w:val="Hyperlink"/>
          <w:u w:val="single"/>
        </w:rPr>
        <w:t>legitimate authority are more likely to obey the law</w:t>
      </w:r>
      <w:r w:rsidRPr="003E3CAB">
        <w:rPr>
          <w:rStyle w:val="Hyperlink"/>
        </w:rPr>
        <w:t xml:space="preserve"> (Mazerolle, Bennett, Antrobus, &amp; Eggins, 2012; Tyler &amp; Huo, 2002), </w:t>
      </w:r>
      <w:r w:rsidRPr="00B8084D">
        <w:rPr>
          <w:rStyle w:val="Hyperlink"/>
          <w:u w:val="single"/>
        </w:rPr>
        <w:t>support and cooperate with the police</w:t>
      </w:r>
      <w:r w:rsidRPr="003E3CAB">
        <w:rPr>
          <w:rStyle w:val="Hyperlink"/>
        </w:rPr>
        <w:t xml:space="preserve"> (Murphy, Hinds, &amp; Fleming, 2008; Sunshine &amp; Tyler, 2003), </w:t>
      </w:r>
      <w:r w:rsidRPr="00B8084D">
        <w:rPr>
          <w:rStyle w:val="Hyperlink"/>
          <w:u w:val="single"/>
        </w:rPr>
        <w:t>report crime to police officials</w:t>
      </w:r>
      <w:r w:rsidRPr="003E3CAB">
        <w:rPr>
          <w:rStyle w:val="Hyperlink"/>
        </w:rPr>
        <w:t xml:space="preserve"> (Schnebly, 2008), </w:t>
      </w:r>
      <w:r w:rsidRPr="00B8084D">
        <w:rPr>
          <w:rStyle w:val="Hyperlink"/>
          <w:u w:val="single"/>
        </w:rPr>
        <w:t>assist with fighting crime</w:t>
      </w:r>
      <w:r w:rsidRPr="003E3CAB">
        <w:rPr>
          <w:rStyle w:val="Hyperlink"/>
        </w:rPr>
        <w:t xml:space="preserve"> (Reisig &amp; Lloyd, 2009; Tyler &amp; Fagan, 2008), </w:t>
      </w:r>
      <w:r w:rsidRPr="00B8084D">
        <w:rPr>
          <w:rStyle w:val="Hyperlink"/>
          <w:u w:val="single"/>
        </w:rPr>
        <w:t>and participate in community policing efforts</w:t>
      </w:r>
      <w:r w:rsidRPr="003E3CAB">
        <w:rPr>
          <w:rStyle w:val="Hyperlink"/>
        </w:rPr>
        <w:t xml:space="preserve"> (Reisig, 2007). Accordingly, stemming from these evidentiary considerations, there has been a growing emphasis on, and commitment to, legitimacy and professionalism in the police industry.</w:t>
      </w:r>
    </w:p>
    <w:p w14:paraId="77C43DED" w14:textId="77777777" w:rsidR="0082080E" w:rsidRPr="008121AB" w:rsidRDefault="0082080E" w:rsidP="0082080E">
      <w:pPr>
        <w:rPr>
          <w:rStyle w:val="Hyperlink"/>
        </w:rPr>
      </w:pPr>
      <w:r w:rsidRPr="003E3CAB">
        <w:rPr>
          <w:rStyle w:val="Hyperlink"/>
        </w:rPr>
        <w:t xml:space="preserve">As evidenced in the extant literature, </w:t>
      </w:r>
      <w:r w:rsidRPr="00B8084D">
        <w:rPr>
          <w:rStyle w:val="Hyperlink"/>
          <w:u w:val="single"/>
        </w:rPr>
        <w:t>the most promising community policing initiatives focus on improving police legitimacy and perceptions among citizens.</w:t>
      </w:r>
      <w:r w:rsidRPr="003E3CAB">
        <w:rPr>
          <w:rStyle w:val="Hyperlink"/>
        </w:rPr>
        <w:t xml:space="preserve"> </w:t>
      </w:r>
      <w:r w:rsidRPr="00B8084D">
        <w:rPr>
          <w:rStyle w:val="Hyperlink"/>
          <w:u w:val="single"/>
        </w:rPr>
        <w:t>Several studies</w:t>
      </w:r>
      <w:r w:rsidRPr="003E3CAB">
        <w:rPr>
          <w:rStyle w:val="Hyperlink"/>
        </w:rPr>
        <w:t>, which vary in methodological rigor</w:t>
      </w:r>
      <w:r w:rsidRPr="00B8084D">
        <w:rPr>
          <w:rStyle w:val="Hyperlink"/>
          <w:u w:val="single"/>
        </w:rPr>
        <w:t>, reveal that community policing interventions are effective in enhancing the attitudes of citizens toward law enforcement</w:t>
      </w:r>
      <w:r w:rsidRPr="003E3CAB">
        <w:rPr>
          <w:rStyle w:val="Hyperlink"/>
        </w:rPr>
        <w:t xml:space="preserve">. As illustrated in Table 1, satisfaction with the police was measured in 18 comparisons across eight studies included in this review. </w:t>
      </w:r>
      <w:r w:rsidRPr="008121AB">
        <w:rPr>
          <w:rStyle w:val="Hyperlink"/>
          <w:u w:val="single"/>
        </w:rPr>
        <w:t xml:space="preserve">Community policing interventions were linked to enhanced positive police perceptions among citizens in 66.7% of the comparisons. </w:t>
      </w:r>
      <w:r w:rsidRPr="003E3CAB">
        <w:rPr>
          <w:rStyle w:val="Hyperlink"/>
        </w:rPr>
        <w:t>For instance, Scheider and colleagues (2003) found tha</w:t>
      </w:r>
      <w:r w:rsidRPr="008121AB">
        <w:rPr>
          <w:rStyle w:val="Hyperlink"/>
          <w:u w:val="single"/>
        </w:rPr>
        <w:t xml:space="preserve">t perceptions of community policing activities was significantly related to satisfaction with the police. </w:t>
      </w:r>
      <w:r w:rsidRPr="003E3CAB">
        <w:rPr>
          <w:rStyle w:val="Hyperlink"/>
        </w:rPr>
        <w:t xml:space="preserve">Skogan and colleagues (1995) conducted an evaluation of the CAPS program over five police areas using a time-series analysis. Results revealed that </w:t>
      </w:r>
      <w:r w:rsidRPr="008121AB">
        <w:rPr>
          <w:rStyle w:val="Hyperlink"/>
          <w:u w:val="single"/>
        </w:rPr>
        <w:t>the program was associated</w:t>
      </w:r>
      <w:r w:rsidRPr="003E3CAB">
        <w:rPr>
          <w:rStyle w:val="Hyperlink"/>
        </w:rPr>
        <w:t xml:space="preserve"> </w:t>
      </w:r>
      <w:r w:rsidRPr="008121AB">
        <w:rPr>
          <w:rStyle w:val="Hyperlink"/>
          <w:u w:val="single"/>
        </w:rPr>
        <w:t>with</w:t>
      </w:r>
      <w:r w:rsidRPr="003E3CAB">
        <w:rPr>
          <w:rStyle w:val="Hyperlink"/>
        </w:rPr>
        <w:t xml:space="preserve"> a </w:t>
      </w:r>
      <w:r w:rsidRPr="008121AB">
        <w:rPr>
          <w:rStyle w:val="Hyperlink"/>
          <w:u w:val="single"/>
        </w:rPr>
        <w:t xml:space="preserve">higher level of satisfaction with the police </w:t>
      </w:r>
      <w:r w:rsidRPr="008121AB">
        <w:rPr>
          <w:rStyle w:val="Hyperlink"/>
        </w:rPr>
        <w:t>along with a decline in crime-related problems.</w:t>
      </w:r>
    </w:p>
    <w:p w14:paraId="3E88A954" w14:textId="77777777" w:rsidR="0082080E" w:rsidRPr="008121AB" w:rsidRDefault="0082080E" w:rsidP="0082080E">
      <w:pPr>
        <w:rPr>
          <w:rStyle w:val="Emphasis"/>
        </w:rPr>
      </w:pPr>
      <w:r w:rsidRPr="003E3CAB">
        <w:rPr>
          <w:rStyle w:val="Hyperlink"/>
        </w:rPr>
        <w:t>Other studies, modest in scientific rigor, have examined the effect of community policing interventions on police legitimacy</w:t>
      </w:r>
      <w:r w:rsidRPr="008121AB">
        <w:rPr>
          <w:rStyle w:val="Hyperlink"/>
          <w:u w:val="single"/>
        </w:rPr>
        <w:t>. Community policing activities improved police legitimacy in the majority</w:t>
      </w:r>
      <w:r w:rsidRPr="003E3CAB">
        <w:rPr>
          <w:rStyle w:val="Hyperlink"/>
        </w:rPr>
        <w:t xml:space="preserve"> (n = 7, 77.8%) </w:t>
      </w:r>
      <w:r w:rsidRPr="008121AB">
        <w:rPr>
          <w:rStyle w:val="Hyperlink"/>
          <w:u w:val="single"/>
        </w:rPr>
        <w:t>of the nine</w:t>
      </w:r>
      <w:r w:rsidRPr="003E3CAB">
        <w:rPr>
          <w:rStyle w:val="Hyperlink"/>
        </w:rPr>
        <w:t xml:space="preserve"> treatment-control comparisons </w:t>
      </w:r>
      <w:r w:rsidRPr="008121AB">
        <w:rPr>
          <w:rStyle w:val="Hyperlink"/>
          <w:u w:val="single"/>
        </w:rPr>
        <w:t>included in this review</w:t>
      </w:r>
      <w:r w:rsidRPr="003E3CAB">
        <w:rPr>
          <w:rStyle w:val="Hyperlink"/>
        </w:rPr>
        <w:t xml:space="preserve"> (see Table 1). This suggests that </w:t>
      </w:r>
      <w:r w:rsidRPr="008121AB">
        <w:rPr>
          <w:rStyle w:val="Hyperlink"/>
          <w:u w:val="single"/>
        </w:rPr>
        <w:t>citizens regularly conveyed confidence in the police and felt they were treated justly by law enforcement</w:t>
      </w:r>
      <w:r w:rsidRPr="003E3CAB">
        <w:rPr>
          <w:rStyle w:val="Hyperlink"/>
        </w:rPr>
        <w:t xml:space="preserve"> </w:t>
      </w:r>
      <w:r w:rsidRPr="008121AB">
        <w:rPr>
          <w:rStyle w:val="Hyperlink"/>
          <w:u w:val="single"/>
        </w:rPr>
        <w:t>in areas that received community policing</w:t>
      </w:r>
      <w:r w:rsidRPr="003E3CAB">
        <w:rPr>
          <w:rStyle w:val="Hyperlink"/>
        </w:rPr>
        <w:t xml:space="preserve">. For instance, using six sites pair matched with controls, Tuffin and colleagues (2006) found that </w:t>
      </w:r>
      <w:r w:rsidRPr="008121AB">
        <w:rPr>
          <w:rStyle w:val="Hyperlink"/>
          <w:u w:val="single"/>
        </w:rPr>
        <w:t>the National Reassurance Policing Program, a community policing initiative, had a positive impact on confidence in the police and feelings of safety along with crime reduction and perceptions of crime</w:t>
      </w:r>
      <w:r w:rsidRPr="003E3CAB">
        <w:rPr>
          <w:rStyle w:val="Hyperlink"/>
        </w:rPr>
        <w:t xml:space="preserve">. Hawdon and colleagues (2003) utilized quantitative survey data from 1347 residents in 41 communities in South Carolina to examine whether community policing strategies can improve police legitimacy. </w:t>
      </w:r>
      <w:r w:rsidRPr="008121AB">
        <w:rPr>
          <w:rStyle w:val="Emphasis"/>
        </w:rPr>
        <w:t>Results provided evidence of a strong relationship between community policing strategies and increased citizen perceptions of the legitimacy of the police.</w:t>
      </w:r>
    </w:p>
    <w:p w14:paraId="1BD4DBA7" w14:textId="77777777" w:rsidR="0082080E" w:rsidRDefault="0082080E" w:rsidP="0082080E"/>
    <w:p w14:paraId="4FFB4ADE" w14:textId="77777777" w:rsidR="0082080E" w:rsidRPr="002B7C30" w:rsidRDefault="0082080E" w:rsidP="0082080E"/>
    <w:p w14:paraId="0724D820" w14:textId="77777777" w:rsidR="0082080E" w:rsidRDefault="0082080E" w:rsidP="0082080E">
      <w:pPr>
        <w:pStyle w:val="Heading1"/>
      </w:pPr>
      <w:r>
        <w:t>Counterplans</w:t>
      </w:r>
    </w:p>
    <w:p w14:paraId="2B83E6B1" w14:textId="77777777" w:rsidR="0082080E" w:rsidRDefault="0082080E" w:rsidP="0082080E"/>
    <w:p w14:paraId="7E35EE70" w14:textId="77777777" w:rsidR="0082080E" w:rsidRDefault="0082080E" w:rsidP="0082080E">
      <w:pPr>
        <w:pStyle w:val="Heading2"/>
      </w:pPr>
      <w:r>
        <w:t>CRB CP</w:t>
      </w:r>
    </w:p>
    <w:p w14:paraId="76092C3B" w14:textId="77777777" w:rsidR="0082080E" w:rsidRDefault="0082080E" w:rsidP="0082080E"/>
    <w:p w14:paraId="58F2C2DA" w14:textId="77777777" w:rsidR="0082080E" w:rsidRDefault="0082080E" w:rsidP="0082080E">
      <w:pPr>
        <w:pStyle w:val="Heading3"/>
      </w:pPr>
      <w:r>
        <w:t>CRB solves</w:t>
      </w:r>
    </w:p>
    <w:p w14:paraId="742A02EE" w14:textId="77777777" w:rsidR="0082080E" w:rsidRDefault="0082080E" w:rsidP="0082080E"/>
    <w:p w14:paraId="0ABF4738" w14:textId="77777777" w:rsidR="0082080E" w:rsidRDefault="0082080E" w:rsidP="0082080E">
      <w:pPr>
        <w:pStyle w:val="Heading4"/>
      </w:pPr>
      <w:r>
        <w:t>Civilian Review Boards solve the aff – enforces checks on the police which solves their impact</w:t>
      </w:r>
    </w:p>
    <w:p w14:paraId="671BF267" w14:textId="77777777" w:rsidR="0082080E" w:rsidRDefault="0082080E" w:rsidP="0082080E">
      <w:r w:rsidRPr="00B43A96">
        <w:rPr>
          <w:rStyle w:val="Style13ptBold"/>
        </w:rPr>
        <w:t>Doherty 16</w:t>
      </w:r>
      <w:r>
        <w:t xml:space="preserve"> – staff member at the University of Southern California Gould School of Law (Joseph B. Doherty, Southern California Interdisciplinary Law Journal, Volume 25, Issue 2 – Spring 2016, “Us vs. them: The militarization of American law enforcement and the psychological effect on police officers &amp; civilians”, pgs. 444-445, https://heinonline-org.proxy.lib.umich.edu/HOL/Page?collection=journals&amp;handle=hein.journals/scid25&amp;id=419&amp;men_tab=srchresults/micahw)</w:t>
      </w:r>
    </w:p>
    <w:p w14:paraId="362F4910" w14:textId="77777777" w:rsidR="0082080E" w:rsidRDefault="0082080E" w:rsidP="0082080E">
      <w:r w:rsidRPr="008C6CE4">
        <w:t>Stamper also notes that "</w:t>
      </w:r>
      <w:r w:rsidRPr="00281288">
        <w:rPr>
          <w:u w:val="single"/>
        </w:rPr>
        <w:t>throughout the nation, in neighborhoods that have been historically neglected or oppressed by their police, the military mentality has exacerbated an already dreadful relationship. And it has all but destroyed 'community policing</w:t>
      </w:r>
      <w:r w:rsidRPr="008C6CE4">
        <w:t xml:space="preserve">."' According to Stamper, </w:t>
      </w:r>
      <w:r w:rsidRPr="00B77A65">
        <w:rPr>
          <w:b/>
          <w:bCs/>
          <w:u w:val="single"/>
        </w:rPr>
        <w:t>it's not surprising that police officers respond to civilian protests with aggression and a military mind-set</w:t>
      </w:r>
      <w:r w:rsidRPr="008C6CE4">
        <w:t>:</w:t>
      </w:r>
      <w:r>
        <w:t xml:space="preserve"> </w:t>
      </w:r>
    </w:p>
    <w:p w14:paraId="4F12B704" w14:textId="77777777" w:rsidR="0082080E" w:rsidRDefault="0082080E" w:rsidP="0082080E">
      <w:pPr>
        <w:ind w:left="720"/>
      </w:pPr>
      <w:r w:rsidRPr="00281288">
        <w:rPr>
          <w:b/>
          <w:bCs/>
          <w:u w:val="single"/>
        </w:rPr>
        <w:t>It's what cops do</w:t>
      </w:r>
      <w:r w:rsidRPr="008C6CE4">
        <w:t xml:space="preserve">. </w:t>
      </w:r>
      <w:r w:rsidRPr="00281288">
        <w:rPr>
          <w:u w:val="single"/>
        </w:rPr>
        <w:t>They are conditioned to believe they are in control and that they must maintain that control, at all costs</w:t>
      </w:r>
      <w:r w:rsidRPr="008C6CE4">
        <w:t xml:space="preserve">. </w:t>
      </w:r>
      <w:r w:rsidRPr="00281288">
        <w:rPr>
          <w:b/>
          <w:bCs/>
          <w:u w:val="single"/>
        </w:rPr>
        <w:t>They come to `own' the streets they patrol</w:t>
      </w:r>
      <w:r w:rsidRPr="008C6CE4">
        <w:t xml:space="preserve">. </w:t>
      </w:r>
      <w:r w:rsidRPr="00281288">
        <w:rPr>
          <w:u w:val="single"/>
        </w:rPr>
        <w:t>The cop culture produces an attitude that, 'We're the police, and you're not. We will decide what's best for the community</w:t>
      </w:r>
      <w:r w:rsidRPr="008C6CE4">
        <w:t>.' Even if it means hitting the family home of a suspected low-level, nonviolent drug offender with maximum military might, or using dogs for crowd control, or violating the civil liberties and human rights of fellow citizens J07</w:t>
      </w:r>
    </w:p>
    <w:p w14:paraId="1C03E3E1" w14:textId="77777777" w:rsidR="0082080E" w:rsidRDefault="0082080E" w:rsidP="0082080E">
      <w:r w:rsidRPr="00281288">
        <w:rPr>
          <w:u w:val="single"/>
        </w:rPr>
        <w:t>Stamper recommends ways to make police more responsible to the communities they serve</w:t>
      </w:r>
      <w:r w:rsidRPr="008C6CE4">
        <w:t xml:space="preserve">, including </w:t>
      </w:r>
      <w:r w:rsidRPr="00281288">
        <w:rPr>
          <w:u w:val="single"/>
        </w:rPr>
        <w:t>ending the War on Drugs</w:t>
      </w:r>
      <w:r w:rsidRPr="008C6CE4">
        <w:t xml:space="preserve"> that</w:t>
      </w:r>
      <w:r>
        <w:t xml:space="preserve"> </w:t>
      </w:r>
      <w:r w:rsidRPr="008C6CE4">
        <w:t xml:space="preserve">disproportionately targets minorities, </w:t>
      </w:r>
      <w:r w:rsidRPr="00281288">
        <w:rPr>
          <w:u w:val="single"/>
        </w:rPr>
        <w:t>investing "in civilian review boards with investigative and subpoena powers that allow them real oversight,</w:t>
      </w:r>
      <w:r w:rsidRPr="008C6CE4">
        <w:t xml:space="preserve">" </w:t>
      </w:r>
      <w:r w:rsidRPr="00281288">
        <w:rPr>
          <w:u w:val="single"/>
        </w:rPr>
        <w:t xml:space="preserve">and </w:t>
      </w:r>
      <w:r w:rsidRPr="00EA3A93">
        <w:rPr>
          <w:b/>
          <w:bCs/>
          <w:u w:val="single"/>
        </w:rPr>
        <w:t>insisting "on meaningful community representation in all aspects of police policy-making, program development, priority setting and crisis management</w:t>
      </w:r>
      <w:r w:rsidRPr="008C6CE4">
        <w:t xml:space="preserve">." Most importantly, Stamper recommends the "encourage[ment] [of] good people to go into policing. </w:t>
      </w:r>
      <w:r w:rsidRPr="00EA3A93">
        <w:rPr>
          <w:b/>
          <w:bCs/>
          <w:u w:val="single"/>
        </w:rPr>
        <w:t>They can reform things from the inside and provide living exemplars of what good policing can be</w:t>
      </w:r>
      <w:r w:rsidRPr="008C6CE4">
        <w:t>."'</w:t>
      </w:r>
    </w:p>
    <w:p w14:paraId="5C49F6E5" w14:textId="77777777" w:rsidR="0082080E" w:rsidRPr="00894EA0" w:rsidRDefault="0082080E" w:rsidP="0082080E"/>
    <w:p w14:paraId="1C9185F6" w14:textId="77777777" w:rsidR="0082080E" w:rsidRDefault="0082080E" w:rsidP="0082080E">
      <w:pPr>
        <w:pStyle w:val="Heading2"/>
      </w:pPr>
      <w:r>
        <w:t>Executive CP</w:t>
      </w:r>
    </w:p>
    <w:p w14:paraId="15CCEEE2" w14:textId="77777777" w:rsidR="0082080E" w:rsidRDefault="0082080E" w:rsidP="0082080E"/>
    <w:p w14:paraId="71F516A3" w14:textId="77777777" w:rsidR="0082080E" w:rsidRDefault="0082080E" w:rsidP="0082080E">
      <w:pPr>
        <w:pStyle w:val="Heading3"/>
      </w:pPr>
      <w:r>
        <w:t>AT: CP violates Impoundment Control Act</w:t>
      </w:r>
    </w:p>
    <w:p w14:paraId="62725071" w14:textId="77777777" w:rsidR="0082080E" w:rsidRDefault="0082080E" w:rsidP="0082080E"/>
    <w:p w14:paraId="5684E82D" w14:textId="77777777" w:rsidR="0082080E" w:rsidRPr="004E5915" w:rsidRDefault="0082080E" w:rsidP="0082080E">
      <w:pPr>
        <w:pStyle w:val="Heading4"/>
      </w:pPr>
      <w:r>
        <w:t xml:space="preserve">Congress has </w:t>
      </w:r>
      <w:r>
        <w:rPr>
          <w:u w:val="single"/>
        </w:rPr>
        <w:t>no control</w:t>
      </w:r>
      <w:r>
        <w:t xml:space="preserve"> over the executive’s reappropriation of money</w:t>
      </w:r>
    </w:p>
    <w:p w14:paraId="43CBDA1E" w14:textId="77777777" w:rsidR="0082080E" w:rsidRDefault="0082080E" w:rsidP="0082080E">
      <w:r>
        <w:t xml:space="preserve">Kim </w:t>
      </w:r>
      <w:r w:rsidRPr="004E5915">
        <w:rPr>
          <w:rStyle w:val="Style13ptBold"/>
        </w:rPr>
        <w:t>Wehle, 20</w:t>
      </w:r>
      <w:r>
        <w:t xml:space="preserve"> - Visiting professor of law and government at American University (“Congress Has Lost Its Power Over Trump” The Atlantic, 2/4, </w:t>
      </w:r>
      <w:hyperlink r:id="rId17" w:history="1">
        <w:r w:rsidRPr="004D357E">
          <w:rPr>
            <w:rStyle w:val="Hyperlink"/>
          </w:rPr>
          <w:t>https://www.theatlantic.com/ideas/archive/2020/02/checks-and-balances-trump-has-swept-away/606013/</w:t>
        </w:r>
      </w:hyperlink>
      <w:r>
        <w:t xml:space="preserve"> //DH</w:t>
      </w:r>
    </w:p>
    <w:p w14:paraId="7E7B8D95" w14:textId="77777777" w:rsidR="0082080E" w:rsidRPr="004E5915" w:rsidRDefault="0082080E" w:rsidP="0082080E"/>
    <w:p w14:paraId="64F3816A" w14:textId="77777777" w:rsidR="0082080E" w:rsidRDefault="0082080E" w:rsidP="0082080E">
      <w:r w:rsidRPr="004E5915">
        <w:t xml:space="preserve">The problem </w:t>
      </w:r>
      <w:r>
        <w:t xml:space="preserve">with this solution is laid out in the Government Accountability Office’s legal analysis of </w:t>
      </w:r>
      <w:r w:rsidRPr="004E5915">
        <w:rPr>
          <w:rStyle w:val="StyleUnderline"/>
        </w:rPr>
        <w:t>Trump’s withholding of</w:t>
      </w:r>
      <w:r>
        <w:t xml:space="preserve"> $391 million in Senate-approved </w:t>
      </w:r>
      <w:r w:rsidRPr="004E5915">
        <w:rPr>
          <w:rStyle w:val="StyleUnderline"/>
        </w:rPr>
        <w:t>aid to Ukraine</w:t>
      </w:r>
      <w:r>
        <w:t xml:space="preserve">. The move </w:t>
      </w:r>
      <w:r w:rsidRPr="004E5915">
        <w:rPr>
          <w:rStyle w:val="StyleUnderline"/>
        </w:rPr>
        <w:t xml:space="preserve">violated the Impoundment Control Act, </w:t>
      </w:r>
      <w:r>
        <w:t xml:space="preserve">the GAO insisted. </w:t>
      </w:r>
      <w:r w:rsidRPr="004E5915">
        <w:rPr>
          <w:rStyle w:val="StyleUnderline"/>
        </w:rPr>
        <w:t>Congress had appropriated the aid, and the president had no authority to ignore that decision</w:t>
      </w:r>
      <w:r>
        <w:t xml:space="preserve">—at least without simultaneously alerting Congress to his plan, as the statute requires. </w:t>
      </w:r>
      <w:r w:rsidRPr="004E5915">
        <w:rPr>
          <w:rStyle w:val="StyleUnderline"/>
        </w:rPr>
        <w:t>With</w:t>
      </w:r>
      <w:r>
        <w:t xml:space="preserve"> an impending </w:t>
      </w:r>
      <w:r w:rsidRPr="004E5915">
        <w:rPr>
          <w:rStyle w:val="StyleUnderline"/>
        </w:rPr>
        <w:t xml:space="preserve">acquittal, the Senate is saying to Trump and all future presidents that they can </w:t>
      </w:r>
      <w:r w:rsidRPr="004E5915">
        <w:rPr>
          <w:rStyle w:val="Emphasis"/>
        </w:rPr>
        <w:t>ignore Congress’s appropriations decisions without consequence</w:t>
      </w:r>
      <w:r>
        <w:t xml:space="preserve">. </w:t>
      </w:r>
      <w:r w:rsidRPr="004E5915">
        <w:rPr>
          <w:rStyle w:val="StyleUnderline"/>
        </w:rPr>
        <w:t>Trump can withhold or spend money as he likes—even if Congress has already said otherwise</w:t>
      </w:r>
      <w:r>
        <w:t>.</w:t>
      </w:r>
    </w:p>
    <w:p w14:paraId="6CB8BC1C" w14:textId="77777777" w:rsidR="0082080E" w:rsidRDefault="0082080E" w:rsidP="0082080E">
      <w:r>
        <w:t xml:space="preserve">In fact, </w:t>
      </w:r>
      <w:r w:rsidRPr="004E5915">
        <w:rPr>
          <w:rStyle w:val="StyleUnderline"/>
        </w:rPr>
        <w:t>he was already doing so in other ways. When Congress refused the president’s request for funds to build a wall</w:t>
      </w:r>
      <w:r>
        <w:t xml:space="preserve"> on the southern border—notwithstanding a three-month government shutdown with which the president tried and failed to force lawmakers’ hand—</w:t>
      </w:r>
      <w:r w:rsidRPr="004E5915">
        <w:rPr>
          <w:rStyle w:val="Emphasis"/>
        </w:rPr>
        <w:t>Trump plundered other pots of appropriated funds to do what he wanted anyway</w:t>
      </w:r>
      <w:r>
        <w:t xml:space="preserve">, </w:t>
      </w:r>
      <w:r w:rsidRPr="004E5915">
        <w:rPr>
          <w:rStyle w:val="StyleUnderline"/>
        </w:rPr>
        <w:t>an action declared illegal by a federal judge</w:t>
      </w:r>
      <w:r>
        <w:t>.</w:t>
      </w:r>
    </w:p>
    <w:p w14:paraId="06158100" w14:textId="77777777" w:rsidR="0082080E" w:rsidRDefault="0082080E" w:rsidP="0082080E">
      <w:r>
        <w:t>Next on Philbin’s list is lawmaking. Congress can always pass legislation that confines the president’s discretion. It makes loads of laws—criminal laws, antidiscrimination rules, constraints on monopolies, environmental restraints on businesses, and so on. The Constitution gives the president veto power, but if a bill passes anyway, the president is obliged to “take care that the laws are faithfully executed.” While a president cannot reasonably enforce every potential violation of the law</w:t>
      </w:r>
      <w:r w:rsidRPr="004E5915">
        <w:rPr>
          <w:rStyle w:val="StyleUnderline"/>
        </w:rPr>
        <w:t>, Trump cannot, under a system of separated powers, affirmatively violate laws himself</w:t>
      </w:r>
      <w:r>
        <w:t xml:space="preserve">. </w:t>
      </w:r>
      <w:r w:rsidRPr="004E5915">
        <w:rPr>
          <w:rStyle w:val="StyleUnderline"/>
        </w:rPr>
        <w:t>Yet for Trump, the GAO determined that he did just that: treated the Impoundment Control Act as optional—not binding</w:t>
      </w:r>
      <w:r>
        <w:t>.</w:t>
      </w:r>
    </w:p>
    <w:p w14:paraId="0202962D" w14:textId="77777777" w:rsidR="0082080E" w:rsidRDefault="0082080E" w:rsidP="0082080E">
      <w:pPr>
        <w:pStyle w:val="Heading4"/>
      </w:pPr>
      <w:r>
        <w:t>Their objections are unenforceable</w:t>
      </w:r>
    </w:p>
    <w:p w14:paraId="3847E02A" w14:textId="77777777" w:rsidR="0082080E" w:rsidRDefault="0082080E" w:rsidP="0082080E">
      <w:r>
        <w:t xml:space="preserve">Emily </w:t>
      </w:r>
      <w:r w:rsidRPr="0006696A">
        <w:rPr>
          <w:rStyle w:val="Style13ptBold"/>
        </w:rPr>
        <w:t>Cochrane, 20</w:t>
      </w:r>
      <w:r>
        <w:t xml:space="preserve"> – “As Trump Seizes Wall Money, Congress’s Spending Power Weakens” New York Times, 2/21, </w:t>
      </w:r>
      <w:hyperlink r:id="rId18" w:history="1">
        <w:r w:rsidRPr="004D357E">
          <w:rPr>
            <w:rStyle w:val="Hyperlink"/>
          </w:rPr>
          <w:t>https://www.nytimes.com/2020/02/21/us/politics/congress-spending-trump-wall.html</w:t>
        </w:r>
      </w:hyperlink>
    </w:p>
    <w:p w14:paraId="386F7E5B" w14:textId="77777777" w:rsidR="0082080E" w:rsidRDefault="0082080E" w:rsidP="0082080E"/>
    <w:p w14:paraId="284F4466" w14:textId="77777777" w:rsidR="0082080E" w:rsidRDefault="0082080E" w:rsidP="0082080E">
      <w:r>
        <w:t xml:space="preserve">In the meantime, </w:t>
      </w:r>
      <w:r w:rsidRPr="007660F6">
        <w:rPr>
          <w:rStyle w:val="StyleUnderline"/>
        </w:rPr>
        <w:t>the administration has taken advantage of the natural murkiness that comes with funding programs and policy — and encountered little resistance</w:t>
      </w:r>
      <w:r>
        <w:t xml:space="preserve"> from lawmakers.</w:t>
      </w:r>
    </w:p>
    <w:p w14:paraId="03FFC0A5" w14:textId="77777777" w:rsidR="0082080E" w:rsidRDefault="0082080E" w:rsidP="0082080E">
      <w:r>
        <w:t>“</w:t>
      </w:r>
      <w:r w:rsidRPr="007660F6">
        <w:rPr>
          <w:rStyle w:val="StyleUnderline"/>
        </w:rPr>
        <w:t>Congress has been more and more deferential to the president</w:t>
      </w:r>
      <w:r>
        <w:t xml:space="preserve"> when they’re of the same party,” said Joshua C. Huder, a senior fellow at Georgetown University’s Government Affairs Institute. “But on the other hand, we haven’t seen a president deviate from appropriations to such a degree.”</w:t>
      </w:r>
    </w:p>
    <w:p w14:paraId="058E2747" w14:textId="77777777" w:rsidR="0082080E" w:rsidRDefault="0082080E" w:rsidP="0082080E">
      <w:r w:rsidRPr="0006696A">
        <w:rPr>
          <w:rStyle w:val="StyleUnderline"/>
        </w:rPr>
        <w:t>While the G</w:t>
      </w:r>
      <w:r>
        <w:t xml:space="preserve">overnment </w:t>
      </w:r>
      <w:r w:rsidRPr="0006696A">
        <w:rPr>
          <w:rStyle w:val="StyleUnderline"/>
        </w:rPr>
        <w:t>A</w:t>
      </w:r>
      <w:r>
        <w:t xml:space="preserve">ccountability </w:t>
      </w:r>
      <w:r w:rsidRPr="0006696A">
        <w:rPr>
          <w:rStyle w:val="StyleUnderline"/>
        </w:rPr>
        <w:t>O</w:t>
      </w:r>
      <w:r>
        <w:t xml:space="preserve">ffice </w:t>
      </w:r>
      <w:r w:rsidRPr="0006696A">
        <w:rPr>
          <w:rStyle w:val="StyleUnderline"/>
        </w:rPr>
        <w:t>found</w:t>
      </w:r>
      <w:r>
        <w:t xml:space="preserve"> that Mr. </w:t>
      </w:r>
      <w:r w:rsidRPr="0006696A">
        <w:rPr>
          <w:rStyle w:val="StyleUnderline"/>
        </w:rPr>
        <w:t>Trump’s decision to withhold</w:t>
      </w:r>
      <w:r>
        <w:t xml:space="preserve"> $391 million in security </w:t>
      </w:r>
      <w:r w:rsidRPr="0006696A">
        <w:rPr>
          <w:rStyle w:val="StyleUnderline"/>
        </w:rPr>
        <w:t>assistance for Ukraine violated the law, there is no action or penalty that can be taken as a result</w:t>
      </w:r>
      <w:r>
        <w:t>.</w:t>
      </w:r>
    </w:p>
    <w:p w14:paraId="39857E26" w14:textId="77777777" w:rsidR="0082080E" w:rsidRPr="0006696A" w:rsidRDefault="0082080E" w:rsidP="0082080E">
      <w:pPr>
        <w:rPr>
          <w:rStyle w:val="StyleUnderline"/>
        </w:rPr>
      </w:pPr>
      <w:r w:rsidRPr="0006696A">
        <w:rPr>
          <w:rStyle w:val="StyleUnderline"/>
        </w:rPr>
        <w:t xml:space="preserve">“These </w:t>
      </w:r>
      <w:r w:rsidRPr="0006696A">
        <w:rPr>
          <w:rStyle w:val="Emphasis"/>
        </w:rPr>
        <w:t>parchment barriers</w:t>
      </w:r>
      <w:r w:rsidRPr="0006696A">
        <w:rPr>
          <w:rStyle w:val="StyleUnderline"/>
        </w:rPr>
        <w:t xml:space="preserve"> are only as effective so far as when people in power hold themselves to the law</w:t>
      </w:r>
      <w:r>
        <w:t xml:space="preserve">,” </w:t>
      </w:r>
      <w:r w:rsidRPr="0006696A">
        <w:rPr>
          <w:rStyle w:val="StyleUnderline"/>
        </w:rPr>
        <w:t>said</w:t>
      </w:r>
      <w:r>
        <w:t xml:space="preserve"> James P. </w:t>
      </w:r>
      <w:r w:rsidRPr="0006696A">
        <w:rPr>
          <w:rStyle w:val="StyleUnderline"/>
        </w:rPr>
        <w:t>Pfiffner, a professor at G</w:t>
      </w:r>
      <w:r>
        <w:t xml:space="preserve">eorge </w:t>
      </w:r>
      <w:r w:rsidRPr="0006696A">
        <w:rPr>
          <w:rStyle w:val="StyleUnderline"/>
        </w:rPr>
        <w:t>M</w:t>
      </w:r>
      <w:r>
        <w:t xml:space="preserve">ason </w:t>
      </w:r>
      <w:r w:rsidRPr="0006696A">
        <w:rPr>
          <w:rStyle w:val="StyleUnderline"/>
        </w:rPr>
        <w:t>U</w:t>
      </w:r>
      <w:r>
        <w:t>niversity who wrote a book about the impoundment act. “</w:t>
      </w:r>
      <w:r w:rsidRPr="0006696A">
        <w:rPr>
          <w:rStyle w:val="StyleUnderline"/>
        </w:rPr>
        <w:t>If the person with the most power says, ‘I’m not going to play by the rules of the game</w:t>
      </w:r>
      <w:r>
        <w:t xml:space="preserve">,’ </w:t>
      </w:r>
      <w:r w:rsidRPr="0006696A">
        <w:rPr>
          <w:rStyle w:val="StyleUnderline"/>
        </w:rPr>
        <w:t xml:space="preserve">the other people may have the authority, but </w:t>
      </w:r>
      <w:r w:rsidRPr="007660F6">
        <w:rPr>
          <w:rStyle w:val="Emphasis"/>
        </w:rPr>
        <w:t>not the power</w:t>
      </w:r>
      <w:r w:rsidRPr="0006696A">
        <w:rPr>
          <w:rStyle w:val="StyleUnderline"/>
        </w:rPr>
        <w:t xml:space="preserve"> to enforce the law.”</w:t>
      </w:r>
    </w:p>
    <w:p w14:paraId="514549DA" w14:textId="77777777" w:rsidR="0082080E" w:rsidRDefault="0082080E" w:rsidP="0082080E">
      <w:r>
        <w:t>This month, when Russell T. Vought, the acting head of the White House’s Office of Management and Budget, appeared before the House Budget Committee for the first time since defying congressional subpoenas in the impeachment inquiry, only one lawmaker — Representative John Yarmuth, Democrat of Kentucky and the committee’s chairman — even asked about the agency’s obligation to implement congressional spending priorities.</w:t>
      </w:r>
    </w:p>
    <w:p w14:paraId="6A2F0610" w14:textId="77777777" w:rsidR="0082080E" w:rsidRDefault="0082080E" w:rsidP="0082080E"/>
    <w:p w14:paraId="290873CC" w14:textId="77777777" w:rsidR="0082080E" w:rsidRDefault="0082080E" w:rsidP="0082080E">
      <w:pPr>
        <w:pStyle w:val="Heading2"/>
      </w:pPr>
      <w:r>
        <w:t>State revenue sharing CP</w:t>
      </w:r>
    </w:p>
    <w:p w14:paraId="444F26BC" w14:textId="77777777" w:rsidR="0082080E" w:rsidRDefault="0082080E" w:rsidP="0082080E">
      <w:pPr>
        <w:pStyle w:val="Heading3"/>
      </w:pPr>
      <w:r>
        <w:t>State revenue sharing CP – 1nc</w:t>
      </w:r>
    </w:p>
    <w:p w14:paraId="2B8DDB08" w14:textId="77777777" w:rsidR="0082080E" w:rsidRDefault="0082080E" w:rsidP="0082080E"/>
    <w:p w14:paraId="7C18887C" w14:textId="77777777" w:rsidR="0082080E" w:rsidRPr="0000520D" w:rsidRDefault="0082080E" w:rsidP="0082080E">
      <w:r>
        <w:t>The fifty state governments should enact revenue sharing programs to equalize the availability of police resources across each state, and require that funding be earmarked for officer training and accountability.</w:t>
      </w:r>
    </w:p>
    <w:p w14:paraId="5439014B" w14:textId="77777777" w:rsidR="0082080E" w:rsidRDefault="0082080E" w:rsidP="0082080E"/>
    <w:p w14:paraId="29F38B04" w14:textId="77777777" w:rsidR="0082080E" w:rsidRDefault="0082080E" w:rsidP="0082080E">
      <w:pPr>
        <w:pStyle w:val="Heading4"/>
      </w:pPr>
      <w:r>
        <w:t>The CP solves police abuses but avoids the case turns</w:t>
      </w:r>
    </w:p>
    <w:p w14:paraId="7F28DA16"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5D4382B0" w14:textId="77777777" w:rsidR="0082080E" w:rsidRDefault="0082080E" w:rsidP="0082080E"/>
    <w:p w14:paraId="01F98E28" w14:textId="77777777" w:rsidR="0082080E" w:rsidRDefault="0082080E" w:rsidP="0082080E">
      <w:r>
        <w:t xml:space="preserve">Nevertheless, this does not mean that society must accept the existing inequality as an inevitability. This Article argues </w:t>
      </w:r>
      <w:r w:rsidRPr="0000520D">
        <w:t xml:space="preserve">that states can and should fundamentally reimagine how they fund the police. </w:t>
      </w:r>
      <w:r>
        <w:t xml:space="preserve">Rather than relying primarily on state and local tax dollars to fund local police departments, </w:t>
      </w:r>
      <w:r w:rsidRPr="0000520D">
        <w:rPr>
          <w:rStyle w:val="StyleUnderline"/>
        </w:rPr>
        <w:t>states should view policing as a public good that ought to be equitably distributed across the population according to need</w:t>
      </w:r>
      <w:r>
        <w:t xml:space="preserve">. </w:t>
      </w:r>
      <w:r w:rsidRPr="0000520D">
        <w:rPr>
          <w:rStyle w:val="StyleUnderline"/>
        </w:rPr>
        <w:t>Just as some state legislatures have passed revenue-sharing initiatives designed to equalize the availability of public goods such as education, so too should states act to equalize the funding of local police departments</w:t>
      </w:r>
      <w:r>
        <w:t xml:space="preserve"> according to need. While there are many similar laws that this Article could have focused on in this analysis, </w:t>
      </w:r>
      <w:r w:rsidRPr="0000520D">
        <w:rPr>
          <w:rStyle w:val="StyleUnderline"/>
        </w:rPr>
        <w:t xml:space="preserve">the </w:t>
      </w:r>
      <w:r>
        <w:t xml:space="preserve">so-called </w:t>
      </w:r>
      <w:r w:rsidRPr="0000520D">
        <w:rPr>
          <w:rStyle w:val="StyleUnderline"/>
        </w:rPr>
        <w:t>Robin Hood tax-recapture law employed in Texas to ensure equitable funding of local school districts may serve as a rough blueprint for communities seeking to reimagine police funding</w:t>
      </w:r>
      <w:r>
        <w:t>. 227 Creating a police funding plan that mirrors the Texas recapture law would ensure that all localities have minimally sufficient resources to investigate crime and promote public safety regardless of the strength of the local tax base. This would also ensure that economically marginalized communities are not forced to allocate such a comparatively large portion of their general expenditures towards policing services relative to other local services. This, in turn, would likely leave these communities with additional funds to spend on delivering community services.</w:t>
      </w:r>
    </w:p>
    <w:p w14:paraId="5DCF3D71" w14:textId="77777777" w:rsidR="0082080E" w:rsidRDefault="0082080E" w:rsidP="0082080E">
      <w:r>
        <w:t xml:space="preserve">Additionally, </w:t>
      </w:r>
      <w:r w:rsidRPr="0000520D">
        <w:rPr>
          <w:rStyle w:val="StyleUnderline"/>
        </w:rPr>
        <w:t>to ensure the quality of policing services, states should require that each local police department earmark a specified portion of its budget for officer training and accountability</w:t>
      </w:r>
      <w:r>
        <w:t xml:space="preserve">. </w:t>
      </w:r>
      <w:r w:rsidRPr="00CE5E4D">
        <w:rPr>
          <w:rStyle w:val="StyleUnderline"/>
        </w:rPr>
        <w:t>This would ensure that police departments use this new equitable-funding model in a manner that balances the coercive nature of policing with the need for proper community oversight</w:t>
      </w:r>
      <w:r>
        <w:t xml:space="preserve"> of policing tactics. Combined, </w:t>
      </w:r>
      <w:r w:rsidRPr="00CE5E4D">
        <w:rPr>
          <w:rStyle w:val="StyleUnderline"/>
        </w:rPr>
        <w:t>these regulations of police funding could ensure that localities have sufficient resources to promote the public good without drawing limited resources away from other community initiatives</w:t>
      </w:r>
      <w:r>
        <w:t>.</w:t>
      </w:r>
    </w:p>
    <w:p w14:paraId="7274F8A2" w14:textId="77777777" w:rsidR="0082080E" w:rsidRDefault="0082080E" w:rsidP="0082080E"/>
    <w:p w14:paraId="0C7354DE" w14:textId="77777777" w:rsidR="0082080E" w:rsidRDefault="0082080E" w:rsidP="0082080E"/>
    <w:p w14:paraId="3F8B7F6C" w14:textId="77777777" w:rsidR="0082080E" w:rsidRDefault="0082080E" w:rsidP="0082080E">
      <w:pPr>
        <w:pStyle w:val="Heading3"/>
      </w:pPr>
      <w:r>
        <w:t>2nc – CP solvency</w:t>
      </w:r>
    </w:p>
    <w:p w14:paraId="65A4239B" w14:textId="77777777" w:rsidR="0082080E" w:rsidRDefault="0082080E" w:rsidP="0082080E">
      <w:pPr>
        <w:pStyle w:val="Heading4"/>
      </w:pPr>
      <w:r>
        <w:t>Defunding magnifies police abuses – reallocating policing resources with regulations avoids the turns</w:t>
      </w:r>
    </w:p>
    <w:p w14:paraId="64F6D530"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6C5D7125" w14:textId="77777777" w:rsidR="0082080E" w:rsidRDefault="0082080E" w:rsidP="0082080E"/>
    <w:p w14:paraId="57CA890F" w14:textId="77777777" w:rsidR="0082080E" w:rsidRDefault="0082080E" w:rsidP="0082080E">
      <w:r>
        <w:t xml:space="preserve">Demands by civil rights activists to defund the police ought to be taken seriously. In many communities, every local tax dollar that goes to policing is a tax dollar that is no longer available for schools and other government services. When many police departments appear to use these resources in a manner that disproportionately harms communities of color, defunding may seem like the only remaining option. But as this Article illustrates, policy makers should resist this urge. </w:t>
      </w:r>
      <w:r w:rsidRPr="00F65160">
        <w:rPr>
          <w:rStyle w:val="StyleUnderline"/>
        </w:rPr>
        <w:t>Adequate funding is necessary for high-quality policing. By defunding</w:t>
      </w:r>
      <w:r>
        <w:t xml:space="preserve"> police departments, </w:t>
      </w:r>
      <w:r w:rsidRPr="00F65160">
        <w:rPr>
          <w:rStyle w:val="StyleUnderline"/>
        </w:rPr>
        <w:t>communities would likely impair the ability of the police departments to control crime.</w:t>
      </w:r>
      <w:r>
        <w:t xml:space="preserve"> </w:t>
      </w:r>
      <w:r w:rsidRPr="00F65160">
        <w:rPr>
          <w:rStyle w:val="StyleUnderline"/>
        </w:rPr>
        <w:t>Defunding would hurt police accountability efforts by leaving fewer resources to train, oversee, or discipline officers. With fewer resources, police departments may seek additional revenue through potentially harmful means such as excessive ticketing or civil asset forfeitures</w:t>
      </w:r>
      <w:r>
        <w:t xml:space="preserve">. </w:t>
      </w:r>
      <w:r w:rsidRPr="00F65160">
        <w:rPr>
          <w:rStyle w:val="StyleUnderline"/>
        </w:rPr>
        <w:t>And defunded agencies may ultimately lower officer salaries</w:t>
      </w:r>
      <w:r>
        <w:t xml:space="preserve">, thereby </w:t>
      </w:r>
      <w:r w:rsidRPr="00F65160">
        <w:rPr>
          <w:rStyle w:val="StyleUnderline"/>
        </w:rPr>
        <w:t>limiting recruitment</w:t>
      </w:r>
      <w:r>
        <w:t xml:space="preserve"> of qualified personnel and contributing to disciplinary shifting. While the urge to defund police departments is understandable, these potential drawbacks ought to give policy makers significant reservations before undertaking widespread defunding efforts. Ultimately, it seems that you get what you pay for. And if you can’t pay for much, you don’t get much. Elsewhere, society generally recognizes that </w:t>
      </w:r>
      <w:r w:rsidRPr="00F65160">
        <w:rPr>
          <w:rStyle w:val="StyleUnderline"/>
        </w:rPr>
        <w:t>underfunded institutions tend to underperform</w:t>
      </w:r>
      <w:r>
        <w:t xml:space="preserve">. For example, poor schools with underpaid teachers, missing staff, and crumbling facilities will likely underperform compared to their richer peers. Police departments are likely no different. </w:t>
      </w:r>
    </w:p>
    <w:p w14:paraId="0FF8DE97" w14:textId="77777777" w:rsidR="0082080E" w:rsidRPr="009E0F4E" w:rsidRDefault="0082080E" w:rsidP="0082080E">
      <w:r>
        <w:t xml:space="preserve">Nevertheless, as this Article outlines, the current approach to funding local police departments is broken. </w:t>
      </w:r>
      <w:r w:rsidRPr="00A81313">
        <w:rPr>
          <w:rStyle w:val="StyleUnderline"/>
        </w:rPr>
        <w:t xml:space="preserve">By relying on local property and sales taxes, the current system has produced massive inequality in police funding. This forces some poorer communities to </w:t>
      </w:r>
      <w:r>
        <w:t xml:space="preserve">levy higher taxes and </w:t>
      </w:r>
      <w:r w:rsidRPr="00A81313">
        <w:rPr>
          <w:rStyle w:val="StyleUnderline"/>
        </w:rPr>
        <w:t>allocate a higher percentage of their general funds towards policing, leaving fewer scarce resources to invest in other government services.</w:t>
      </w:r>
      <w:r>
        <w:t xml:space="preserve"> We believe that </w:t>
      </w:r>
      <w:r w:rsidRPr="00A81313">
        <w:rPr>
          <w:rStyle w:val="StyleUnderline"/>
        </w:rPr>
        <w:t>our proposal to equalize the funding of local police departments</w:t>
      </w:r>
      <w:r>
        <w:t xml:space="preserve"> according to need more appropriately </w:t>
      </w:r>
      <w:r w:rsidRPr="00A81313">
        <w:rPr>
          <w:rStyle w:val="StyleUnderline"/>
        </w:rPr>
        <w:t>recognizes policing as a public good</w:t>
      </w:r>
      <w:r>
        <w:t xml:space="preserve">. And </w:t>
      </w:r>
      <w:r w:rsidRPr="00A81313">
        <w:rPr>
          <w:rStyle w:val="StyleUnderline"/>
        </w:rPr>
        <w:t>this</w:t>
      </w:r>
      <w:r>
        <w:t xml:space="preserve"> Article’s </w:t>
      </w:r>
      <w:r w:rsidRPr="00A81313">
        <w:rPr>
          <w:rStyle w:val="StyleUnderline"/>
        </w:rPr>
        <w:t>proposal to require municipalities to earmark specific percentages of these recaptured and redistributed tax dollars for officer accountability would help ensure that all communities have not just equal access to policing services but high-quality policing services</w:t>
      </w:r>
      <w:r>
        <w:t xml:space="preserve">. This would likely ensure that localities have sufficient resources to provide high-quality policing </w:t>
      </w:r>
      <w:r w:rsidRPr="00A81313">
        <w:rPr>
          <w:rStyle w:val="StyleUnderline"/>
        </w:rPr>
        <w:t>without drawing limited resources away from other community initiative</w:t>
      </w:r>
      <w:r>
        <w:t>s.</w:t>
      </w:r>
    </w:p>
    <w:p w14:paraId="59800E09" w14:textId="77777777" w:rsidR="0082080E" w:rsidRDefault="0082080E" w:rsidP="0082080E"/>
    <w:p w14:paraId="20A75E8A" w14:textId="77777777" w:rsidR="0082080E" w:rsidRDefault="0082080E" w:rsidP="0082080E">
      <w:pPr>
        <w:pStyle w:val="Heading4"/>
      </w:pPr>
      <w:r>
        <w:t>State revenue sharing solves</w:t>
      </w:r>
    </w:p>
    <w:p w14:paraId="4FE2A3DB"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44B4EC97" w14:textId="77777777" w:rsidR="0082080E" w:rsidRDefault="0082080E" w:rsidP="0082080E"/>
    <w:p w14:paraId="6BE52323" w14:textId="77777777" w:rsidR="0082080E" w:rsidRDefault="0082080E" w:rsidP="0082080E">
      <w:r>
        <w:t>A. Educational Tax-Recapture Programs as a Blueprint for Police Funding</w:t>
      </w:r>
    </w:p>
    <w:p w14:paraId="5081DE17" w14:textId="77777777" w:rsidR="0082080E" w:rsidRDefault="0082080E" w:rsidP="0082080E">
      <w:r>
        <w:t xml:space="preserve">The Texas Robin Hood tax-recapture law228 for the funding of local education represents a potential blueprint for this Article’s plan. The circumstances that led to the passage of this law closely resemble the current circumstances surrounding the funding of local police departments. </w:t>
      </w:r>
      <w:r w:rsidRPr="00CE5E4D">
        <w:rPr>
          <w:rStyle w:val="StyleUnderline"/>
        </w:rPr>
        <w:t>Much as most localities across the country currently fund their police department through general fund expenditures raised by local property and sales taxes, Texas similarly relied on this type of funding strategy to support its school systems</w:t>
      </w:r>
      <w:r>
        <w:t xml:space="preserve"> </w:t>
      </w:r>
      <w:r w:rsidRPr="00CE5E4D">
        <w:rPr>
          <w:rStyle w:val="StyleUnderline"/>
        </w:rPr>
        <w:t>before its passage of the recapture law</w:t>
      </w:r>
      <w:r>
        <w:t xml:space="preserve">.229 </w:t>
      </w:r>
      <w:r w:rsidRPr="00CE5E4D">
        <w:rPr>
          <w:rStyle w:val="StyleUnderline"/>
        </w:rPr>
        <w:t>This reliance on local property taxes</w:t>
      </w:r>
      <w:r>
        <w:t xml:space="preserve">, in particular, </w:t>
      </w:r>
      <w:r w:rsidRPr="00CE5E4D">
        <w:rPr>
          <w:rStyle w:val="StyleUnderline"/>
        </w:rPr>
        <w:t>led to massive disparities in the amount of resources available</w:t>
      </w:r>
      <w:r>
        <w:t xml:space="preserve"> to each school district within Texas. In the years leading up to the Robin Hood law’s enactment, the wealthiest district in Texas had around $14,000,000 in property wealth per student, compared to only $20,000 in property wealth per student in the poorest district in the state.230 And the 300,000 students in the poorest communities had less than 3% of the state’s property wealth, compared to the 300,000 students in the wealthiest school districts that controlled around 25% of the state’s property wealth.231 These disparities in wealth meant that poorer districts had to levy higher taxes to raise even a fraction of the same amount of resources as the wealthier school districts.232 For example, the poorest 100 districts had to tax property at an average of $0.745 per $100 of valuation just to raise around $2,978 per student, while the wealthiest 100 districts had to levy taxes of only around $0.47 per $100 to raise around $7,233 per student.233 Put differently, before the tax-recapture law in Texas, poor communities had to tax their residents at higher rates and spend a higher percentage of their general funds on schooling, yet they were still unable to provide anywhere near the same education for their residents as the wealthier districts. This resulted in massive inequality in educational facilities, teacher pay, student-to-teacher ratios, and more.234</w:t>
      </w:r>
    </w:p>
    <w:p w14:paraId="2131F33F" w14:textId="77777777" w:rsidR="0082080E" w:rsidRDefault="0082080E" w:rsidP="0082080E">
      <w:r>
        <w:t>In 1989, in Edgewood Independent School District v. Kirby, 235 the Texas Supreme Court held that this sort of system for funding local school districts violated the Texas Constitution.236 The Texas Constitution states:</w:t>
      </w:r>
    </w:p>
    <w:p w14:paraId="144D7807" w14:textId="77777777" w:rsidR="0082080E" w:rsidRDefault="0082080E" w:rsidP="0082080E">
      <w:pPr>
        <w:ind w:left="720"/>
      </w:pPr>
      <w:r>
        <w:t>A general diffusion of knowledge being essential to the preservation of the liberties and rights of the people, it shall be the duty of the Legislature of the State to establish and make suitable provision for the support and maintenance of an efficient system of public free schools.237</w:t>
      </w:r>
    </w:p>
    <w:p w14:paraId="7B026A99" w14:textId="77777777" w:rsidR="0082080E" w:rsidRDefault="0082080E" w:rsidP="0082080E">
      <w:r>
        <w:t>Based on the above findings, the court held that the Texas system failed to provide students with an “efficient” system that promoted the “general diffusion of knowledge.”238 And it held that to remedy this lack of equal access to general education, the state must ensure that “districts . . . have substantially equal access to similar revenues per pupil at similar levels of tax effort” to ensure that “[c]hildren who live in poor districts and children who live in rich districts [are] afforded a substantially equal opportunity to have access to educational funds.”239</w:t>
      </w:r>
    </w:p>
    <w:p w14:paraId="26C0696B" w14:textId="77777777" w:rsidR="0082080E" w:rsidRDefault="0082080E" w:rsidP="0082080E">
      <w:r w:rsidRPr="00CE5E4D">
        <w:rPr>
          <w:rStyle w:val="StyleUnderline"/>
        </w:rPr>
        <w:t>The recapture law</w:t>
      </w:r>
      <w:r>
        <w:t xml:space="preserve"> known colloquially as the Robin Hood law was the Texas legislature’s response to Edgewood and subsequent similar cases.240 The current version of the law </w:t>
      </w:r>
      <w:r w:rsidRPr="00CE5E4D">
        <w:rPr>
          <w:rStyle w:val="StyleUnderline"/>
        </w:rPr>
        <w:t>guarantees every school district a set amount of money</w:t>
      </w:r>
      <w:r>
        <w:t xml:space="preserve"> (currently set at $5,140 per student).241 On top of this, </w:t>
      </w:r>
      <w:r w:rsidRPr="00CE5E4D">
        <w:rPr>
          <w:rStyle w:val="StyleUnderline"/>
        </w:rPr>
        <w:t>schools can receive additional resources per student based on “geographic factors</w:t>
      </w:r>
      <w:r>
        <w:t xml:space="preserve">” like the local cost-of-living adjustments to account for the differences in costs between large cities and smaller rural areas.242 </w:t>
      </w:r>
      <w:r w:rsidRPr="00CE5E4D">
        <w:rPr>
          <w:rStyle w:val="StyleUnderline"/>
        </w:rPr>
        <w:t xml:space="preserve">The Texas law allocates additional money to school districts that service lower-income students </w:t>
      </w:r>
      <w:r>
        <w:t>and students with disabilities.243 The law also establishes minimums for local property taxes—currently set at around $1 per $100 of property value—to ensure that, even in wealthy districts, taxpayers are allocating a similar percentage of their assessed property value towards public education.244 When this minimum tax threshold results in excess revenue in wealthier districts (that is, when it results in an amount greater than the $5,140 per student mandated by the state law), this money is then redistributed to poorer districts to ensure that they have similar resources per student as the wealthier districts.245</w:t>
      </w:r>
    </w:p>
    <w:p w14:paraId="3E98EED6" w14:textId="77777777" w:rsidR="0082080E" w:rsidRDefault="0082080E" w:rsidP="0082080E">
      <w:r>
        <w:t>For instance, consider the Austin Independent School District (AISD). As property values have skyrocketed between 2014 and 2018, the city has taken in significantly more property-tax revenue.246 But since the student population has stayed relatively flat, much of this new property-tax revenue has not gone to Austin schools but has instead been redistributed to poorer school districts around the state.247 Conversely, in poorer communities like the Boles Independent School District (BISD), the schools rely primarily on money obtained from wealthier school districts such as Austin.248 Without this Robin Hood plan in place, wealthier communities like AISD could levy far lower property taxes on their residents and obtain significantly more revenue per student than poorer communities like BISD. Were this the case, AISD would also have far more resources left over to spend on other community services than Boles. This would seemingly result in, as the court posited in Edgewood, “a cycle of poverty” for communities like BISD, “from which there is no opportunity to free themselves.”249</w:t>
      </w:r>
    </w:p>
    <w:p w14:paraId="0C0F4DBB" w14:textId="77777777" w:rsidR="0082080E" w:rsidRDefault="0082080E" w:rsidP="0082080E">
      <w:r>
        <w:t xml:space="preserve">The challenges facing Texas before the implementation of the Robin Hood tax-recapture law closely resemble the current challenges facing American policing. Like Texas schools before the recapture plan, </w:t>
      </w:r>
      <w:r w:rsidRPr="00CE5E4D">
        <w:rPr>
          <w:rStyle w:val="StyleUnderline"/>
        </w:rPr>
        <w:t>American policing is currently marred by widespread inequality</w:t>
      </w:r>
      <w:r>
        <w:t xml:space="preserve">. Because most jurisdictions rely heavily on revenue generated from local taxes to fund local policing, wealthier communities with fewer public-safety concerns can often afford to levy similar or even lower taxes to acquire higher amounts of revenue. This exacerbates inequality, leaving wealthy areas with more resources to allocate to community services other than policing as compared to many poorer areas. </w:t>
      </w:r>
    </w:p>
    <w:p w14:paraId="4225A513" w14:textId="77777777" w:rsidR="0082080E" w:rsidRDefault="0082080E" w:rsidP="0082080E">
      <w:r>
        <w:t>The Authors believe that this kind of recapture and redistribution program is both feasible and normatively desirable. First, this proposal appropriately recognizes public safety and law enforcement as public goods that ought to be distributed across a population according to need, not according to ability to pay—even if there is no comparable constitutional right to public safety in the same way that many states have established constitutional rights to free public education. Professor Tracey L. Meares has persuasively made a similar argument. She has claimed that the United States should “recenter policing’s fundamental nature as a public good.”250 As she explains, society generally thinks of goods such as public infrastructure (for example, highways and public water supplies) as public goods—meaning that “anyone can enjoy [these goods] without diminishing their supply, and no one . . . can be excluded [from these goods] even if they” are not able to afford them.251 As Meares argues, “[d]isadvantaged communities ought not give up policing any more than they should give up public schools, electricity, or water.”252 Nevertheless, Meares is careful to emphasize that “policing” does not just include the public-safety services delivered by law enforcement, like the investigation of and response to criminal acts. Policing as a public good should also include “better training of police, attention to community policing, caring for the most vulnerable, focusing on officer safety and wellness, and ensuring accountability and oversight of police.”253 To the extent that one views high-quality, professional policing as a public good, this Article’s data makes it clear that this public good is not equally available to all residents of the United States—due in large part to the wide funding disparities that currently exist across agencies. As a normative policy matter, this seems undesirable and inconsistent with how society treats other public goods.</w:t>
      </w:r>
    </w:p>
    <w:p w14:paraId="393A8ED6" w14:textId="77777777" w:rsidR="0082080E" w:rsidRDefault="0082080E" w:rsidP="0082080E">
      <w:r>
        <w:t xml:space="preserve">Second, </w:t>
      </w:r>
      <w:r w:rsidRPr="00CE5E4D">
        <w:rPr>
          <w:rStyle w:val="StyleUnderline"/>
        </w:rPr>
        <w:t xml:space="preserve">this </w:t>
      </w:r>
      <w:r>
        <w:t xml:space="preserve">Article’s </w:t>
      </w:r>
      <w:r w:rsidRPr="00CE5E4D">
        <w:rPr>
          <w:rStyle w:val="StyleUnderline"/>
        </w:rPr>
        <w:t>proposal would help communities address evolving criminal justice needs in a manner that does not greatly reduce the availability of resources for other community services</w:t>
      </w:r>
      <w:r>
        <w:t xml:space="preserve">. Take as an example the evidence uncovered by a recent report issued by The Center for Popular Democracy et al.254 In its analysis, it found that Oakland, California, spends $594 per capita on policing, which amounts to 41.2% of its general fund expenditures.255 By contrast, further south in the same state, Los Angeles spends only $381 per capita on policing, which amounts to a mere 25.7% of its general fund expenditures.256 These differences in the amount spent on policing per capita are, at least in part, likely the consequence of the different public-safety challenges that each city faces. In 2017, Oakland experienced around 1,299 violent crimes and 5,983 property crimes per 100,000 residents.257 By comparison, Los Angeles reported only 761 violent crimes and 2,536 property crimes per 100,000 residents—meaning that Oakland faced violent and property crime rates that were 71% and 136% higher, respectively, than Los Angeles.258 To manage these public-safety challenges, Oakland is forced to allocate a higher percentage of its general fund expenditures towards policing than Los Angeles, leaving even less resources for other social services that might further alleviate crime. </w:t>
      </w:r>
    </w:p>
    <w:p w14:paraId="168685C8" w14:textId="77777777" w:rsidR="0082080E" w:rsidRDefault="0082080E" w:rsidP="0082080E">
      <w:r>
        <w:t xml:space="preserve">But what if California adopted a recapture program, similar to that used in Texas to fund schools, to redistribute a portion of local tax revenue to the support of local law enforcement across the state? This </w:t>
      </w:r>
      <w:r w:rsidRPr="00F65160">
        <w:rPr>
          <w:rStyle w:val="StyleUnderline"/>
        </w:rPr>
        <w:t>recapture</w:t>
      </w:r>
      <w:r>
        <w:t xml:space="preserve"> program </w:t>
      </w:r>
      <w:r w:rsidRPr="00F65160">
        <w:rPr>
          <w:rStyle w:val="StyleUnderline"/>
        </w:rPr>
        <w:t>could ensure that both police departments have a similar amount of resources per capita to provide public-safety services</w:t>
      </w:r>
      <w:r>
        <w:t xml:space="preserve">. The law could require that cities such as Oakland with greater needs for public-safety services because of their underlying crime rates have more resources per capita compared to lower crime communities. And </w:t>
      </w:r>
      <w:r w:rsidRPr="00F65160">
        <w:rPr>
          <w:rStyle w:val="StyleUnderline"/>
        </w:rPr>
        <w:t>by forcing municipalities to share the burden of funding local law enforcement across the state, such a law could ensure that both Oakland and Los Angeles spend a comparable amount of their respective budgets on public safety, leaving adequate resources for other social services</w:t>
      </w:r>
      <w:r>
        <w:t>.</w:t>
      </w:r>
    </w:p>
    <w:p w14:paraId="41C6FB8F" w14:textId="77777777" w:rsidR="0082080E" w:rsidRDefault="0082080E" w:rsidP="0082080E"/>
    <w:p w14:paraId="09AD75BE" w14:textId="77777777" w:rsidR="0082080E" w:rsidRDefault="0082080E" w:rsidP="0082080E">
      <w:pPr>
        <w:pStyle w:val="Heading4"/>
      </w:pPr>
      <w:r>
        <w:t>The CP substantially increases police accountability</w:t>
      </w:r>
    </w:p>
    <w:p w14:paraId="5E8AB6DD"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0A962902" w14:textId="77777777" w:rsidR="0082080E" w:rsidRPr="00F65160" w:rsidRDefault="0082080E" w:rsidP="0082080E"/>
    <w:p w14:paraId="3DAFFAB5" w14:textId="77777777" w:rsidR="0082080E" w:rsidRDefault="0082080E" w:rsidP="0082080E">
      <w:r>
        <w:t xml:space="preserve">Third, </w:t>
      </w:r>
      <w:r w:rsidRPr="00F65160">
        <w:rPr>
          <w:rStyle w:val="StyleUnderline"/>
        </w:rPr>
        <w:t>having the state collect and redistribute public-safety funds</w:t>
      </w:r>
      <w:r>
        <w:t xml:space="preserve"> in the manner that this Article describes </w:t>
      </w:r>
      <w:r w:rsidRPr="00F65160">
        <w:rPr>
          <w:rStyle w:val="StyleUnderline"/>
        </w:rPr>
        <w:t>would also give the state a natural lever to force jurisdictions to allocate these resources in a manner that does not just promote the coercive enforcement of criminal laws but also promotes legitimacy through the supporting of officer-accountability efforts</w:t>
      </w:r>
      <w:r>
        <w:t xml:space="preserve">. For example, the state could regulate how jurisdictions receiving recapture and redistributed property tax money use these resources. The state could set minimum salaries to ensure that poorer police departments could stay competitive with richer communities in attracting top talent to their police departments. </w:t>
      </w:r>
      <w:r w:rsidRPr="00F65160">
        <w:rPr>
          <w:rStyle w:val="StyleUnderline"/>
        </w:rPr>
        <w:t>The state could</w:t>
      </w:r>
      <w:r>
        <w:t xml:space="preserve"> also </w:t>
      </w:r>
      <w:r w:rsidRPr="00F65160">
        <w:rPr>
          <w:rStyle w:val="StyleUnderline"/>
        </w:rPr>
        <w:t>mandate that each jurisdiction receiving these funds allocate a specified percentage of them towards training, internal affairs, and other officer-accountability efforts</w:t>
      </w:r>
      <w:r>
        <w:t xml:space="preserve">. </w:t>
      </w:r>
      <w:r w:rsidRPr="00F65160">
        <w:rPr>
          <w:rStyle w:val="StyleUnderline"/>
        </w:rPr>
        <w:t>This would avoid the limitations of the current funding model, where some police departments barely have the resources to keep officers on the streets</w:t>
      </w:r>
      <w:r>
        <w:t xml:space="preserve"> (let alone invest in additional training and oversight) while well-resourced departments have an extensive ability in these enterprises. And while, admittedly, forced investment into accountability apparatuses is no guarantee that the department will implement them effectively, </w:t>
      </w:r>
      <w:r w:rsidRPr="00F65160">
        <w:rPr>
          <w:rStyle w:val="StyleUnderline"/>
        </w:rPr>
        <w:t>it would</w:t>
      </w:r>
      <w:r>
        <w:t xml:space="preserve"> at least </w:t>
      </w:r>
      <w:r w:rsidRPr="00F65160">
        <w:rPr>
          <w:rStyle w:val="StyleUnderline"/>
        </w:rPr>
        <w:t>force jurisdictions to properly fund these activities</w:t>
      </w:r>
      <w:r>
        <w:t xml:space="preserve">. This would be an important and necessary first step in promoting officer accountability within these organizations. </w:t>
      </w:r>
    </w:p>
    <w:p w14:paraId="2331C873" w14:textId="77777777" w:rsidR="0082080E" w:rsidRDefault="0082080E" w:rsidP="0082080E"/>
    <w:p w14:paraId="47E39D52" w14:textId="77777777" w:rsidR="0082080E" w:rsidRDefault="0082080E" w:rsidP="0082080E">
      <w:pPr>
        <w:pStyle w:val="Heading4"/>
      </w:pPr>
      <w:r>
        <w:t>States have broad lattitude to mandate local police accountability</w:t>
      </w:r>
    </w:p>
    <w:p w14:paraId="02173FD0" w14:textId="77777777" w:rsidR="0082080E" w:rsidRDefault="0082080E" w:rsidP="0082080E">
      <w:r>
        <w:t xml:space="preserve">Stephen </w:t>
      </w:r>
      <w:r w:rsidRPr="001007A1">
        <w:rPr>
          <w:rStyle w:val="Style13ptBold"/>
        </w:rPr>
        <w:t>Rushin &amp;</w:t>
      </w:r>
      <w:r>
        <w:t xml:space="preserve"> Roger </w:t>
      </w:r>
      <w:r w:rsidRPr="001007A1">
        <w:rPr>
          <w:rStyle w:val="Style13ptBold"/>
        </w:rPr>
        <w:t>Michalski, 20</w:t>
      </w:r>
      <w:r>
        <w:t xml:space="preserve"> - Stephen Rushin is an Associate Professor of Law at Loyola University Chicago School of Law. Roger Michalski is an Associate Professor of Law at the University of Oklahoma College of Law (“POLICE FUNDING” 1 FLORIDA LAW REVIEW [Vol. 72, SSRN //DH</w:t>
      </w:r>
    </w:p>
    <w:p w14:paraId="50F7CD0D" w14:textId="77777777" w:rsidR="0082080E" w:rsidRDefault="0082080E" w:rsidP="0082080E"/>
    <w:p w14:paraId="4D82584C" w14:textId="77777777" w:rsidR="0082080E" w:rsidRDefault="0082080E" w:rsidP="0082080E">
      <w:r>
        <w:t xml:space="preserve">Third, this Article’s proposed requirement that communities allocate a specified percentage of their policing budget to training and accountability may face significant local pushback. However, even if states opt against this portion of the proposal, there are other ways that states could accomplish these same goals in a manner that may seem less coercive than micromanaging local budgets. </w:t>
      </w:r>
      <w:r w:rsidRPr="00F65160">
        <w:rPr>
          <w:rStyle w:val="StyleUnderline"/>
        </w:rPr>
        <w:t>In addition to equalizing funding, states could take a more active role in mandating both academy and in-service training of police</w:t>
      </w:r>
      <w:r>
        <w:t xml:space="preserve">. </w:t>
      </w:r>
      <w:r w:rsidRPr="00F65160">
        <w:rPr>
          <w:rStyle w:val="StyleUnderline"/>
        </w:rPr>
        <w:t>They could regulate minimum acceptable salaries</w:t>
      </w:r>
      <w:r>
        <w:t xml:space="preserve"> for law enforcement officers. </w:t>
      </w:r>
      <w:r w:rsidRPr="00F65160">
        <w:rPr>
          <w:rStyle w:val="StyleUnderline"/>
        </w:rPr>
        <w:t>They could make it easier to decertify officers that have been terminated because of professional misconduct</w:t>
      </w:r>
      <w:r>
        <w:t xml:space="preserve">.262 </w:t>
      </w:r>
      <w:r w:rsidRPr="00F65160">
        <w:rPr>
          <w:rStyle w:val="StyleUnderline"/>
        </w:rPr>
        <w:t>They could rollback some portions of their law enforcement officer bills of rights or equivalent statutes that impede accountability efforts</w:t>
      </w:r>
      <w:r>
        <w:t xml:space="preserve">.263 </w:t>
      </w:r>
      <w:r w:rsidRPr="00F65160">
        <w:rPr>
          <w:rStyle w:val="StyleUnderline"/>
        </w:rPr>
        <w:t>They could limit the scope of collective bargaining</w:t>
      </w:r>
      <w:r>
        <w:t xml:space="preserve"> to prevent municipalities from bargaining away the ability to investigate, discipline, </w:t>
      </w:r>
      <w:r w:rsidRPr="00F65160">
        <w:rPr>
          <w:rStyle w:val="StyleUnderline"/>
        </w:rPr>
        <w:t>and fire officers found responsible for professional misconduct</w:t>
      </w:r>
      <w:r>
        <w:t xml:space="preserve">.264 And they could mandate impartial investigations of officer misconduct and the use of deadly force.265 No doubt, there are numerous ways that states could force local police departments to more seriously prioritize police accountability relative to other law enforcement prerogatives. Regardless of pushback, forcing departments to allocate the requisite resources towards accountability may ultimately prove to be one of the most effective ways to ensure that agencies properly prioritize these objectives. </w:t>
      </w:r>
    </w:p>
    <w:p w14:paraId="1C822DA9" w14:textId="77777777" w:rsidR="0082080E" w:rsidRDefault="0082080E" w:rsidP="0082080E"/>
    <w:p w14:paraId="491E5BE6" w14:textId="77777777" w:rsidR="0082080E" w:rsidRDefault="0082080E" w:rsidP="0082080E">
      <w:pPr>
        <w:pStyle w:val="Heading2"/>
      </w:pPr>
      <w:r>
        <w:t>Training CP</w:t>
      </w:r>
    </w:p>
    <w:p w14:paraId="2CB8668A" w14:textId="77777777" w:rsidR="0082080E" w:rsidRDefault="0082080E" w:rsidP="0082080E"/>
    <w:p w14:paraId="394289C2" w14:textId="77777777" w:rsidR="0082080E" w:rsidRDefault="0082080E" w:rsidP="0082080E">
      <w:pPr>
        <w:pStyle w:val="Heading3"/>
      </w:pPr>
      <w:r>
        <w:t>Training solves militarization</w:t>
      </w:r>
    </w:p>
    <w:p w14:paraId="48ABB835" w14:textId="77777777" w:rsidR="0082080E" w:rsidRDefault="0082080E" w:rsidP="0082080E"/>
    <w:p w14:paraId="7EC6B632" w14:textId="77777777" w:rsidR="0082080E" w:rsidRDefault="0082080E" w:rsidP="0082080E">
      <w:pPr>
        <w:pStyle w:val="Heading4"/>
      </w:pPr>
      <w:r>
        <w:t>The militarization isn’t the problem – the problem stems from training. The fact that the police go through the same training as the military causes the police to act irrationally – they are trained to treat racial minorities and disabled people as ‘threats’ which makes police act violently on impulse</w:t>
      </w:r>
    </w:p>
    <w:p w14:paraId="2848A06A" w14:textId="77777777" w:rsidR="0082080E" w:rsidRDefault="0082080E" w:rsidP="0082080E">
      <w:r w:rsidRPr="00B15A0E">
        <w:rPr>
          <w:rStyle w:val="Style13ptBold"/>
        </w:rPr>
        <w:t xml:space="preserve">Rahall 15 </w:t>
      </w:r>
      <w:r>
        <w:t>– Visiting Assistant Professor, Seattle University School of Law (Karena Rahall, Seattle University School of Law Digital Commons, Cardozo Law Review, Volume 36(5), “The green to blue pipeline: Defense contractors and the police industrial complex”, pg. 1823-1827, https://digitalcommons.law.seattleu.edu/cgi/viewcontent.cgi?article=1726&amp;context=faculty/micahw)</w:t>
      </w:r>
    </w:p>
    <w:p w14:paraId="053ECCEA" w14:textId="77777777" w:rsidR="0082080E" w:rsidRDefault="0082080E" w:rsidP="0082080E">
      <w:r w:rsidRPr="00512796">
        <w:rPr>
          <w:u w:val="single"/>
        </w:rPr>
        <w:t>When police are trained to view themselves as soldiers, it is unsurprising that they sometimes treat encounters with suspects as an engagement with the enemy</w:t>
      </w:r>
      <w:r w:rsidRPr="000A5A78">
        <w:t xml:space="preserve">.288 The "war on drugs" has influenced training and deployment tactics by defining the landscape as a war and police officers as fighters in it.289 Similarly, the "war on terrorism" has created yet another domestic warfront in which trainers encourage police officers to fight as soldiers on a battlefield.290 </w:t>
      </w:r>
      <w:r w:rsidRPr="00512796">
        <w:rPr>
          <w:u w:val="single"/>
        </w:rPr>
        <w:t>Within a culture of battle, war, and combat, police are trained to engage with the communities they serve and face adversity the same way a soldier might</w:t>
      </w:r>
      <w:r w:rsidRPr="000A5A78">
        <w:t xml:space="preserve">.291 </w:t>
      </w:r>
      <w:r w:rsidRPr="00512796">
        <w:rPr>
          <w:u w:val="single"/>
        </w:rPr>
        <w:t>Police officers are trained using a stress-based military curriculum in the academ</w:t>
      </w:r>
      <w:r w:rsidRPr="000A5A78">
        <w:t xml:space="preserve">y,292 </w:t>
      </w:r>
      <w:r w:rsidRPr="00512796">
        <w:rPr>
          <w:u w:val="single"/>
        </w:rPr>
        <w:t>and they also sometimes train with the military directly</w:t>
      </w:r>
      <w:r w:rsidRPr="000A5A78">
        <w:t xml:space="preserve">.293 </w:t>
      </w:r>
      <w:r w:rsidRPr="00512796">
        <w:rPr>
          <w:u w:val="single"/>
        </w:rPr>
        <w:t>The fear-based mentality that stress-based training encourages can lead to escalation during police-citizen encounters that leaves both vulnerable to sustaining injury</w:t>
      </w:r>
      <w:r w:rsidRPr="000A5A78">
        <w:t xml:space="preserve">.294 Given that </w:t>
      </w:r>
      <w:r w:rsidRPr="00512796">
        <w:rPr>
          <w:u w:val="single"/>
        </w:rPr>
        <w:t>courts award great deference to police in excessive force cases when they claim to have been in fear, this training only exacerbates the problem for plaintiffs seeking redress through constitutional tort remedies</w:t>
      </w:r>
      <w:r w:rsidRPr="000A5A78">
        <w:t>. 295</w:t>
      </w:r>
    </w:p>
    <w:p w14:paraId="5547EEA5" w14:textId="77777777" w:rsidR="0082080E" w:rsidRDefault="0082080E" w:rsidP="0082080E">
      <w:r w:rsidRPr="00512796">
        <w:rPr>
          <w:u w:val="single"/>
        </w:rPr>
        <w:t>When police encounter people with physical or mental impairments</w:t>
      </w:r>
      <w:r w:rsidRPr="000A5A78">
        <w:t xml:space="preserve">, </w:t>
      </w:r>
      <w:r w:rsidRPr="00512796">
        <w:rPr>
          <w:b/>
          <w:bCs/>
          <w:u w:val="single"/>
        </w:rPr>
        <w:t>the fear-based military culture instilled in them can test the little patience they may have for getting a suspect to comply quickly enough</w:t>
      </w:r>
      <w:r w:rsidRPr="000A5A78">
        <w:t xml:space="preserve">, </w:t>
      </w:r>
      <w:r w:rsidRPr="00512796">
        <w:rPr>
          <w:u w:val="single"/>
        </w:rPr>
        <w:t xml:space="preserve">which can lead </w:t>
      </w:r>
      <w:r w:rsidRPr="00512796">
        <w:rPr>
          <w:b/>
          <w:bCs/>
          <w:u w:val="single"/>
        </w:rPr>
        <w:t>to death or to injury</w:t>
      </w:r>
      <w:r w:rsidRPr="000A5A78">
        <w:t xml:space="preserve">.296 James Boyd was a mentally disturbed homeless man who was camping in the foothills of Arizona illegally. </w:t>
      </w:r>
      <w:r w:rsidRPr="00512796">
        <w:rPr>
          <w:u w:val="single"/>
        </w:rPr>
        <w:t>297 Police in tactical gear, carrying assault rifles, arrived and attempted to frisk him, but he claimed to be a government agent and threatened them verbally</w:t>
      </w:r>
      <w:r w:rsidRPr="000A5A78">
        <w:t xml:space="preserve">.298 </w:t>
      </w:r>
      <w:r w:rsidRPr="00512796">
        <w:rPr>
          <w:u w:val="single"/>
        </w:rPr>
        <w:t>During a three-hour confrontation</w:t>
      </w:r>
      <w:r w:rsidRPr="000A5A78">
        <w:t>—all of which is available on video299—</w:t>
      </w:r>
      <w:r w:rsidRPr="00512796">
        <w:rPr>
          <w:u w:val="single"/>
        </w:rPr>
        <w:t>officers stood down the hill from him; Boyd told officers he feared that they would shoot him and refused to come down</w:t>
      </w:r>
      <w:r w:rsidRPr="000A5A78">
        <w:t xml:space="preserve">. </w:t>
      </w:r>
      <w:r w:rsidRPr="00512796">
        <w:rPr>
          <w:u w:val="single"/>
        </w:rPr>
        <w:t>They assured him that they would not, and he finally agreed to walk down the hill and come with them, picking up his bags</w:t>
      </w:r>
      <w:r w:rsidRPr="000A5A78">
        <w:t xml:space="preserve">. </w:t>
      </w:r>
      <w:r w:rsidRPr="00512796">
        <w:rPr>
          <w:b/>
          <w:bCs/>
          <w:u w:val="single"/>
        </w:rPr>
        <w:t>Just then, an officer yelled, "Do it!" and a flash-bang was thrown at Boyd, who reached into his pocket for what police say was a knife</w:t>
      </w:r>
      <w:r w:rsidRPr="000A5A78">
        <w:t xml:space="preserve">. </w:t>
      </w:r>
      <w:r w:rsidRPr="00512796">
        <w:rPr>
          <w:b/>
          <w:bCs/>
          <w:u w:val="single"/>
        </w:rPr>
        <w:t>He was then shot multiple times, attacked by a police dog, and then shot multiple times with bean bag rounds</w:t>
      </w:r>
      <w:r w:rsidRPr="000A5A78">
        <w:t xml:space="preserve">; </w:t>
      </w:r>
      <w:r w:rsidRPr="00512796">
        <w:rPr>
          <w:b/>
          <w:bCs/>
          <w:u w:val="single"/>
        </w:rPr>
        <w:t>he died the next day</w:t>
      </w:r>
      <w:r w:rsidRPr="000A5A78">
        <w:t xml:space="preserve">.300 The Albuquerque Police Department cleared all of the officers involved and found the shooting justified because the officers deemed Boyd a threat.301 </w:t>
      </w:r>
      <w:r w:rsidRPr="000F34F5">
        <w:rPr>
          <w:u w:val="single"/>
        </w:rPr>
        <w:t xml:space="preserve">The incident capped a string of police shootings in Albuquerque, </w:t>
      </w:r>
      <w:r w:rsidRPr="000F34F5">
        <w:rPr>
          <w:b/>
          <w:bCs/>
          <w:u w:val="single"/>
        </w:rPr>
        <w:t>in which twenty-five people were killed in four years</w:t>
      </w:r>
      <w:r w:rsidRPr="000A5A78">
        <w:t>.302 The DOJ sent a letter to Albuquerque's mayor two weeks after Boyd was killed, finding that police in Albuquerque had engaged in a pattern or</w:t>
      </w:r>
      <w:r>
        <w:t xml:space="preserve"> </w:t>
      </w:r>
      <w:r w:rsidRPr="00512796">
        <w:t xml:space="preserve">practice of excessive and deadly force in violation of the Fourth Amendment and other laws.303 The police department is currently working on training reforms.304 In addition, despite the position taken by the Albuquerque Police Department, two of the officers who shot Boyd were charged with murder ten months after the incident.305 </w:t>
      </w:r>
      <w:r w:rsidRPr="000F34F5">
        <w:rPr>
          <w:u w:val="single"/>
        </w:rPr>
        <w:t xml:space="preserve">This incident underscores the </w:t>
      </w:r>
      <w:r w:rsidRPr="000F34F5">
        <w:rPr>
          <w:b/>
          <w:bCs/>
          <w:u w:val="single"/>
        </w:rPr>
        <w:t>need for police to engage people who have a mental illness with some patience</w:t>
      </w:r>
      <w:r w:rsidRPr="000F34F5">
        <w:rPr>
          <w:u w:val="single"/>
        </w:rPr>
        <w:t xml:space="preserve"> and consider nonlethal force when there is no clear and present danger to officers</w:t>
      </w:r>
      <w:r w:rsidRPr="00512796">
        <w:t xml:space="preserve">. </w:t>
      </w:r>
      <w:r w:rsidRPr="000F34F5">
        <w:rPr>
          <w:u w:val="single"/>
        </w:rPr>
        <w:t>Given that Boyd was not a public safety threat out in the foothills</w:t>
      </w:r>
      <w:r w:rsidRPr="00512796">
        <w:t>—and was charged only with camping—</w:t>
      </w:r>
      <w:r w:rsidRPr="000F34F5">
        <w:rPr>
          <w:b/>
          <w:bCs/>
          <w:u w:val="single"/>
        </w:rPr>
        <w:t>the response was extreme</w:t>
      </w:r>
      <w:r w:rsidRPr="00512796">
        <w:t>; had the officers employed a less aggressive strategy he might still be alive.</w:t>
      </w:r>
    </w:p>
    <w:p w14:paraId="439B0E47" w14:textId="77777777" w:rsidR="0082080E" w:rsidRDefault="0082080E" w:rsidP="0082080E">
      <w:r w:rsidRPr="00512796">
        <w:t xml:space="preserve">Even in mundane encounters like Terry stops,306 a confrontation can escalate quickly. </w:t>
      </w:r>
      <w:r w:rsidRPr="000F34F5">
        <w:rPr>
          <w:u w:val="single"/>
        </w:rPr>
        <w:t>Gilberto Powell was approached by Miami police because an officer noticed a bulge in his pants</w:t>
      </w:r>
      <w:r w:rsidRPr="00512796">
        <w:t xml:space="preserve">.307 When Officer Villa tried to frisk him, </w:t>
      </w:r>
      <w:r w:rsidRPr="000F34F5">
        <w:rPr>
          <w:u w:val="single"/>
        </w:rPr>
        <w:t>the twenty-two-year-old with Down Syndrome tried to run back into his home</w:t>
      </w:r>
      <w:r w:rsidRPr="00512796">
        <w:t xml:space="preserve">.300 According to his family who stepped outside during the confrontation, </w:t>
      </w:r>
      <w:r w:rsidRPr="000F34F5">
        <w:rPr>
          <w:u w:val="single"/>
        </w:rPr>
        <w:t>two officers tackled Powell, stripped him, and punched him in the face</w:t>
      </w:r>
      <w:r w:rsidRPr="00512796">
        <w:t xml:space="preserve">.309 Officers said he fell down and hit his head, but </w:t>
      </w:r>
      <w:r w:rsidRPr="000F34F5">
        <w:rPr>
          <w:u w:val="single"/>
        </w:rPr>
        <w:t>photographs of the man appear to show much more injury than would be caused by a mere fall</w:t>
      </w:r>
      <w:r w:rsidRPr="00512796">
        <w:t xml:space="preserve">.310 </w:t>
      </w:r>
      <w:r w:rsidRPr="000F34F5">
        <w:rPr>
          <w:u w:val="single"/>
        </w:rPr>
        <w:t xml:space="preserve">The bulge turned out to be Powell's colostomy bag, </w:t>
      </w:r>
      <w:r w:rsidRPr="000F34F5">
        <w:rPr>
          <w:b/>
          <w:bCs/>
          <w:u w:val="single"/>
        </w:rPr>
        <w:t>which was torn from his body during the scuffle</w:t>
      </w:r>
      <w:r w:rsidRPr="00512796">
        <w:t xml:space="preserve">.311 </w:t>
      </w:r>
      <w:r w:rsidRPr="000F34F5">
        <w:rPr>
          <w:u w:val="single"/>
        </w:rPr>
        <w:t>In response to Powell's mother screaming that her son was impaired, Officer Villa reportedly told her he could not possibly have known since he is "not a doctor."</w:t>
      </w:r>
      <w:r w:rsidRPr="00512796">
        <w:t>312 However, before he ever</w:t>
      </w:r>
      <w:r>
        <w:t xml:space="preserve"> </w:t>
      </w:r>
      <w:r w:rsidRPr="00512796">
        <w:t xml:space="preserve">encountered Powell, </w:t>
      </w:r>
      <w:r w:rsidRPr="000F34F5">
        <w:rPr>
          <w:b/>
          <w:bCs/>
          <w:u w:val="single"/>
        </w:rPr>
        <w:t>Villa had served on the city's SWAT team</w:t>
      </w:r>
      <w:r w:rsidRPr="00512796">
        <w:t xml:space="preserve">; </w:t>
      </w:r>
      <w:r w:rsidRPr="000F34F5">
        <w:rPr>
          <w:u w:val="single"/>
        </w:rPr>
        <w:t>he was on street patrol when the incident transpired because he had been transferred following a controversial sting operation in which four people were killed, including the undercover informant who was shot while trying to surrender as he lay on the ground</w:t>
      </w:r>
      <w:r w:rsidRPr="00512796">
        <w:t xml:space="preserve">.313 Incidents like the one involving Powell are escalating with alarming frequency as a </w:t>
      </w:r>
      <w:r w:rsidRPr="000F34F5">
        <w:rPr>
          <w:u w:val="single"/>
        </w:rPr>
        <w:t>result of officers trained to react with soldier mentalities to a public that is usually not aware of being engaged in a war</w:t>
      </w:r>
      <w:r w:rsidRPr="00512796">
        <w:t xml:space="preserve">, </w:t>
      </w:r>
      <w:r w:rsidRPr="000F34F5">
        <w:rPr>
          <w:b/>
          <w:bCs/>
          <w:u w:val="single"/>
        </w:rPr>
        <w:t>even if the public is one that is unencumbered by a mental disability</w:t>
      </w:r>
      <w:r w:rsidRPr="00512796">
        <w:t>.314</w:t>
      </w:r>
    </w:p>
    <w:p w14:paraId="2E7F8792" w14:textId="77777777" w:rsidR="0082080E" w:rsidRDefault="0082080E" w:rsidP="0082080E">
      <w:r w:rsidRPr="000F34F5">
        <w:rPr>
          <w:b/>
          <w:bCs/>
          <w:u w:val="single"/>
        </w:rPr>
        <w:t>Training for war has sometimes led police to react too quickly</w:t>
      </w:r>
      <w:r w:rsidRPr="00512796">
        <w:t>—before properly assessing real potential risks—</w:t>
      </w:r>
      <w:r w:rsidRPr="000F34F5">
        <w:rPr>
          <w:b/>
          <w:bCs/>
          <w:u w:val="single"/>
        </w:rPr>
        <w:t>with disastrous results</w:t>
      </w:r>
      <w:r w:rsidRPr="00512796">
        <w:t>. In one such instance, a police officer pulled behind a car in a convenience store and as the driver got out to enter the store, asked him to produce a driver's license.315 When the driver turned back toward his car and reached in for his wallet, the officer almost immediately began firing at</w:t>
      </w:r>
      <w:r>
        <w:t xml:space="preserve"> </w:t>
      </w:r>
      <w:r w:rsidRPr="00512796">
        <w:t xml:space="preserve">him, striking him in the hip.316 The officer was fired and faces charges in the incident, but </w:t>
      </w:r>
      <w:r w:rsidRPr="000F34F5">
        <w:rPr>
          <w:u w:val="single"/>
        </w:rPr>
        <w:t>what is conspicuous about the video recording of the incident is how clear it appears that the officer was truly terrified</w:t>
      </w:r>
      <w:r w:rsidRPr="00512796">
        <w:t xml:space="preserve">.317 Notably, </w:t>
      </w:r>
      <w:r w:rsidRPr="000F34F5">
        <w:rPr>
          <w:u w:val="single"/>
        </w:rPr>
        <w:t>the officer was white and the victim was black, so how and whether race played a role in the officer's snap decision to begin firing</w:t>
      </w:r>
      <w:r w:rsidRPr="00512796">
        <w:t>—without provocation—</w:t>
      </w:r>
      <w:r w:rsidRPr="000F34F5">
        <w:rPr>
          <w:u w:val="single"/>
        </w:rPr>
        <w:t>is more than a little concerning, given the fear-based training that officers undergo</w:t>
      </w:r>
      <w:r w:rsidRPr="00512796">
        <w:t xml:space="preserve">. Similarly, in Beavercreek, Ohio, John Crawford was killed by police while walking around a Walmart carrying an air rifle he picked up from a store shelf.318 Video of that incident shows the officer approached the far end of the aisle where Crawford was talking on his phone, holding the rifle downward, and immediately shooting him dead.319 The officer was not indicted despite the fact that Ohio is an "open carry" state—so had it been a real, loaded gun, Crawford's actions would have been perfectly lega1.320 The white officer (who shot that black victim) had, some days earlier, attended a training on active shooter scenarios in which slides of the shooting aftermath at Sandy Hook Elementary School were shown, with the caption, "If not you, then who?"321 </w:t>
      </w:r>
      <w:r w:rsidRPr="000F34F5">
        <w:rPr>
          <w:u w:val="single"/>
        </w:rPr>
        <w:t>When police training mirrors military training, and fear becomes the primary motivator</w:t>
      </w:r>
      <w:r w:rsidRPr="00512796">
        <w:t xml:space="preserve">, </w:t>
      </w:r>
      <w:r w:rsidRPr="000F34F5">
        <w:rPr>
          <w:b/>
          <w:bCs/>
          <w:u w:val="single"/>
        </w:rPr>
        <w:t>bad outcomes are hardly surprising</w:t>
      </w:r>
      <w:r w:rsidRPr="00512796">
        <w:t>.</w:t>
      </w:r>
    </w:p>
    <w:p w14:paraId="6D80B458" w14:textId="6C352DB5" w:rsidR="0082080E" w:rsidRDefault="0082080E" w:rsidP="0082080E"/>
    <w:p w14:paraId="4F276B9E" w14:textId="42C20B35" w:rsidR="00F11B15" w:rsidRDefault="00F11B15" w:rsidP="00F11B15">
      <w:pPr>
        <w:pStyle w:val="Heading2"/>
      </w:pPr>
      <w:r>
        <w:t>Word PICs</w:t>
      </w:r>
    </w:p>
    <w:p w14:paraId="2934BD35" w14:textId="674B62A2" w:rsidR="00F11B15" w:rsidRDefault="00F11B15" w:rsidP="00F11B15"/>
    <w:p w14:paraId="5C9A0B31" w14:textId="77777777" w:rsidR="00F11B15" w:rsidRPr="007541FA" w:rsidRDefault="00F11B15" w:rsidP="00F11B15">
      <w:pPr>
        <w:pStyle w:val="Heading3"/>
      </w:pPr>
      <w:r>
        <w:t>1nc – reimagine</w:t>
      </w:r>
    </w:p>
    <w:p w14:paraId="1CAC40D4" w14:textId="77777777" w:rsidR="00F11B15" w:rsidRDefault="00F11B15" w:rsidP="00F11B15">
      <w:pPr>
        <w:pStyle w:val="Heading4"/>
      </w:pPr>
      <w:r>
        <w:t>Reimagining is a better way to characterize the movement</w:t>
      </w:r>
    </w:p>
    <w:p w14:paraId="173FB952" w14:textId="77777777" w:rsidR="00F11B15" w:rsidRDefault="00F11B15" w:rsidP="00F11B15">
      <w:r w:rsidRPr="00CA3A4E">
        <w:rPr>
          <w:rStyle w:val="Style13ptBold"/>
        </w:rPr>
        <w:t>Dvorak 20</w:t>
      </w:r>
      <w:r>
        <w:t xml:space="preserve"> (Petula Dvorak, WaPo Editor, “Don’t ‘Defund the Police.’ Reimagine the police,” 6-11-20, Washington Post, accessed through ProQuest, gbn-skb)</w:t>
      </w:r>
    </w:p>
    <w:p w14:paraId="02B52A07" w14:textId="77777777" w:rsidR="00F11B15" w:rsidRPr="00D65418" w:rsidRDefault="00F11B15" w:rsidP="00F11B15">
      <w:pPr>
        <w:rPr>
          <w:rStyle w:val="StyleUnderline"/>
        </w:rPr>
      </w:pPr>
      <w:r>
        <w:t>And right there, in the chaos and anger and passion of the protests following the death of George Floyd, a single police officer offered a valuable perspective on the whole "</w:t>
      </w:r>
      <w:r w:rsidRPr="00D65418">
        <w:rPr>
          <w:rStyle w:val="StyleUnderline"/>
        </w:rPr>
        <w:t>Defund the Police" debate.</w:t>
      </w:r>
    </w:p>
    <w:p w14:paraId="7B19FA99" w14:textId="77777777" w:rsidR="00F11B15" w:rsidRPr="00CF6DEF" w:rsidRDefault="00F11B15" w:rsidP="00F11B15">
      <w:pPr>
        <w:rPr>
          <w:u w:val="single"/>
        </w:rPr>
      </w:pPr>
      <w:r w:rsidRPr="00D65418">
        <w:rPr>
          <w:rStyle w:val="StyleUnderline"/>
        </w:rPr>
        <w:t>Let's be honest. It's a horrible slogan.</w:t>
      </w:r>
    </w:p>
    <w:p w14:paraId="2EAFB84C" w14:textId="77777777" w:rsidR="00F11B15" w:rsidRPr="00CF6DEF" w:rsidRDefault="00F11B15" w:rsidP="00F11B15">
      <w:pPr>
        <w:rPr>
          <w:u w:val="single"/>
        </w:rPr>
      </w:pPr>
      <w:r>
        <w:t xml:space="preserve">"Defund the Police" is </w:t>
      </w:r>
      <w:r w:rsidRPr="00D65418">
        <w:rPr>
          <w:rStyle w:val="StyleUnderline"/>
        </w:rPr>
        <w:t xml:space="preserve">candy to the one-liner simpletons. It's a cry that launched a thousand memes about the lawless anarchy to come. It's a </w:t>
      </w:r>
      <w:r w:rsidRPr="00D65418">
        <w:rPr>
          <w:rStyle w:val="Emphasis"/>
        </w:rPr>
        <w:t>loping softball to the grumping Trumpers who swat it away with a red hat</w:t>
      </w:r>
      <w:r w:rsidRPr="00D65418">
        <w:rPr>
          <w:rStyle w:val="StyleUnderline"/>
        </w:rPr>
        <w:t>.</w:t>
      </w:r>
    </w:p>
    <w:p w14:paraId="263DF7A1" w14:textId="77777777" w:rsidR="00F11B15" w:rsidRPr="00CF6DEF" w:rsidRDefault="00F11B15" w:rsidP="00F11B15">
      <w:pPr>
        <w:rPr>
          <w:u w:val="single"/>
        </w:rPr>
      </w:pPr>
      <w:r>
        <w:t>Just like the "Abolish ICE" outcry that followed our nation's shameful treatment of immigrants meant "Open the borders and let every criminal in" to too many folks, "</w:t>
      </w:r>
      <w:r w:rsidRPr="00D65418">
        <w:rPr>
          <w:rStyle w:val="StyleUnderline"/>
        </w:rPr>
        <w:t>Defund the police" sounds like "</w:t>
      </w:r>
      <w:r w:rsidRPr="00D65418">
        <w:rPr>
          <w:rStyle w:val="Emphasis"/>
        </w:rPr>
        <w:t>Get rid of all police everywhere and let anarchy reign</w:t>
      </w:r>
      <w:r w:rsidRPr="00D65418">
        <w:rPr>
          <w:rStyle w:val="StyleUnderline"/>
        </w:rPr>
        <w:t>" to anyone who doesn't want to figure out what's really going on.</w:t>
      </w:r>
    </w:p>
    <w:p w14:paraId="3251A1EC" w14:textId="77777777" w:rsidR="00F11B15" w:rsidRPr="00CF6DEF" w:rsidRDefault="00F11B15" w:rsidP="00F11B15">
      <w:pPr>
        <w:rPr>
          <w:u w:val="single"/>
        </w:rPr>
      </w:pPr>
      <w:r>
        <w:t xml:space="preserve">The </w:t>
      </w:r>
      <w:r w:rsidRPr="00D65418">
        <w:rPr>
          <w:rStyle w:val="StyleUnderline"/>
        </w:rPr>
        <w:t>needed change isn't about defunding the police. It's about reimagining the police.</w:t>
      </w:r>
    </w:p>
    <w:p w14:paraId="00BDAAB0" w14:textId="77777777" w:rsidR="00F11B15" w:rsidRDefault="00F11B15" w:rsidP="00F11B15">
      <w:r>
        <w:t>Most folks don't know this, but violent crime in America is radically, sharply down.</w:t>
      </w:r>
    </w:p>
    <w:p w14:paraId="0749CE26" w14:textId="77777777" w:rsidR="00F11B15" w:rsidRDefault="00F11B15" w:rsidP="00F11B15">
      <w:r>
        <w:t>FBI numbers show that the violent crime rate fell 51 percent between 1993 and 2018. And Bureau of Justice Statistics data show the rate falling 71 percent during those years, according to the Pew Research Center.</w:t>
      </w:r>
    </w:p>
    <w:p w14:paraId="357641BA" w14:textId="77777777" w:rsidR="00F11B15" w:rsidRDefault="00F11B15" w:rsidP="00F11B15">
      <w:r>
        <w:t>We're just not as deadly as we used to be.</w:t>
      </w:r>
    </w:p>
    <w:p w14:paraId="14C44B36" w14:textId="77777777" w:rsidR="00F11B15" w:rsidRDefault="00F11B15" w:rsidP="00F11B15">
      <w:r>
        <w:t>Unfortunately, 6 in 10 Americans who talked to Gallup said they believe violent crime is up. (We can thank too much crime TV and too many desperate politicians for that.)</w:t>
      </w:r>
    </w:p>
    <w:p w14:paraId="49860F1D" w14:textId="77777777" w:rsidR="00F11B15" w:rsidRDefault="00F11B15" w:rsidP="00F11B15">
      <w:r>
        <w:t>But our nation keeps spending and policing like it's the wild, wild West — about $100 billion a year among the nation's 18,000 police departments.</w:t>
      </w:r>
    </w:p>
    <w:p w14:paraId="36FEA3BA" w14:textId="77777777" w:rsidR="00F11B15" w:rsidRDefault="00F11B15" w:rsidP="00F11B15">
      <w:r>
        <w:t>And what happens with some of that money, now that violent crime is down?</w:t>
      </w:r>
    </w:p>
    <w:p w14:paraId="61DBE864" w14:textId="77777777" w:rsidR="00F11B15" w:rsidRDefault="00F11B15" w:rsidP="00F11B15">
      <w:r>
        <w:t>Gear, baby.</w:t>
      </w:r>
    </w:p>
    <w:p w14:paraId="4C6F2BA7" w14:textId="77777777" w:rsidR="00F11B15" w:rsidRDefault="00F11B15" w:rsidP="00F11B15">
      <w:r>
        <w:t>At least $6 billion has gone to police departments to buy military equipment such as night-vision goggles, machine guns, armored vehicles, bayonets, grenade launchers and military aircraft, according to a report by the Charles Koch Institute on the growing militarization of police departments.</w:t>
      </w:r>
    </w:p>
    <w:p w14:paraId="5FEA9203" w14:textId="77777777" w:rsidR="00F11B15" w:rsidRDefault="00F11B15" w:rsidP="00F11B15">
      <w:r>
        <w:t>Yup, thanks to the 1033 Program, which allows the Pentagon to sell battle-ready gear to state and local police departments, at least 11,959 of your friendly police officers now have bayonets. Bayonets.</w:t>
      </w:r>
    </w:p>
    <w:p w14:paraId="44F06FF4" w14:textId="77777777" w:rsidR="00F11B15" w:rsidRDefault="00F11B15" w:rsidP="00F11B15">
      <w:r>
        <w:t>See the problem?</w:t>
      </w:r>
    </w:p>
    <w:p w14:paraId="5703CEF0" w14:textId="77777777" w:rsidR="00F11B15" w:rsidRPr="00CF6DEF" w:rsidRDefault="00F11B15" w:rsidP="00F11B15">
      <w:pPr>
        <w:rPr>
          <w:u w:val="single"/>
        </w:rPr>
      </w:pPr>
      <w:r w:rsidRPr="00D65418">
        <w:rPr>
          <w:rStyle w:val="StyleUnderline"/>
        </w:rPr>
        <w:t>We're doing it all wrong. Instead of transforming police departments to deal with their changing roles in society, it's easier to double down on going hardcore.</w:t>
      </w:r>
    </w:p>
    <w:p w14:paraId="4826AB39" w14:textId="77777777" w:rsidR="00F11B15" w:rsidRDefault="00F11B15" w:rsidP="00F11B15">
      <w:r>
        <w:t>"The increased use of military equipment has coincided with an increased use of military tactics, such as SWAT teams and no-knock raids, by law enforcement agencies," wrote Jeremiah Mosteller, author of the Koch Institute report. "One study found that use of paramilitary-style teams by law enforcement increased by more than 1,400 percent since 1980."</w:t>
      </w:r>
    </w:p>
    <w:p w14:paraId="0E8381FA" w14:textId="77777777" w:rsidR="00F11B15" w:rsidRDefault="00F11B15" w:rsidP="00F11B15">
      <w:r>
        <w:t>Meanwhile, listen to what that officer was telling that young man the other day about what police work really is.</w:t>
      </w:r>
    </w:p>
    <w:p w14:paraId="661E063F" w14:textId="77777777" w:rsidR="00F11B15" w:rsidRDefault="00F11B15" w:rsidP="00F11B15">
      <w:r>
        <w:t>The stuff our society is dumping on police departments doesn't need bayonets. No one needs night vision goggles for the mentally ill guy on the street who can't afford treatment, who is homeless.</w:t>
      </w:r>
    </w:p>
    <w:p w14:paraId="28E28218" w14:textId="77777777" w:rsidR="00F11B15" w:rsidRPr="00CF6DEF" w:rsidRDefault="00F11B15" w:rsidP="00F11B15">
      <w:pPr>
        <w:rPr>
          <w:u w:val="single"/>
        </w:rPr>
      </w:pPr>
      <w:r w:rsidRPr="00D65418">
        <w:rPr>
          <w:rStyle w:val="StyleUnderline"/>
        </w:rPr>
        <w:t>Police departments don't need to simply be defunded. They need to be reconstructed.</w:t>
      </w:r>
    </w:p>
    <w:p w14:paraId="14A59914" w14:textId="77777777" w:rsidR="00F11B15" w:rsidRDefault="00F11B15" w:rsidP="00F11B15">
      <w:r>
        <w:t>An arrest is made every three seconds in America, the folks at the Vera Institute of Justice reported. And they're not the kind of arrests that require grenade launchers, which at least 205 police departments bought from the Pentagon, according to an NPR report on the 1033 Program.</w:t>
      </w:r>
    </w:p>
    <w:p w14:paraId="2FEE5D3F" w14:textId="77777777" w:rsidR="00F11B15" w:rsidRDefault="00F11B15" w:rsidP="00F11B15">
      <w:r>
        <w:t>Not even 5 percent of all those arrests in America are for serious violent crimes.</w:t>
      </w:r>
    </w:p>
    <w:p w14:paraId="667C1094" w14:textId="77777777" w:rsidR="00F11B15" w:rsidRDefault="00F11B15" w:rsidP="00F11B15">
      <w:r w:rsidRPr="00D65418">
        <w:t xml:space="preserve">"Instead, the </w:t>
      </w:r>
      <w:r w:rsidRPr="00D65418">
        <w:rPr>
          <w:rStyle w:val="StyleUnderline"/>
        </w:rPr>
        <w:t>bulk of police work is in response to incidents that are not criminal in nature and the majority of arrests involve nonserious offenses like 'drug abuse violations</w:t>
      </w:r>
      <w:r w:rsidRPr="00D65418">
        <w:t>,' " according to a Vera Institute report by Megan O'Toole.</w:t>
      </w:r>
    </w:p>
    <w:p w14:paraId="4094DDAD" w14:textId="77777777" w:rsidR="00F11B15" w:rsidRDefault="00F11B15" w:rsidP="00F11B15">
      <w:r>
        <w:t>That's what smart changes address.</w:t>
      </w:r>
    </w:p>
    <w:p w14:paraId="2A08FC82" w14:textId="77777777" w:rsidR="00F11B15" w:rsidRDefault="00F11B15" w:rsidP="00F11B15">
      <w:r>
        <w:t>"</w:t>
      </w:r>
      <w:r w:rsidRPr="00D65418">
        <w:rPr>
          <w:rStyle w:val="StyleUnderline"/>
        </w:rPr>
        <w:t>The majority of police academy training focuses on crime fighting, criminal law, defensive tactics and weaponry skills; however, many of police officers' day-to-day tasks are related to social services</w:t>
      </w:r>
      <w:r>
        <w:t>," said a blog post by the Tulane University School of Social Work that argued for a change in police training.</w:t>
      </w:r>
    </w:p>
    <w:p w14:paraId="35CBC5B8" w14:textId="77777777" w:rsidR="00F11B15" w:rsidRDefault="00F11B15" w:rsidP="00F11B15">
      <w:r>
        <w:t>"Police officers spend the majority of their time on the job resolving conflicts, responding to family disputes and providing other services to community residents."</w:t>
      </w:r>
    </w:p>
    <w:p w14:paraId="656CEA0D" w14:textId="77777777" w:rsidR="00F11B15" w:rsidRDefault="00F11B15" w:rsidP="00F11B15">
      <w:r>
        <w:t>Already, the Black Lives Matter movement has prompted a series of common-sense changes across the nation.</w:t>
      </w:r>
    </w:p>
    <w:p w14:paraId="1E5BD622" w14:textId="77777777" w:rsidR="00F11B15" w:rsidRDefault="00F11B15" w:rsidP="00F11B15">
      <w:r>
        <w:t>Here in the District, the city council passed emergency legislation — without any public hearings — that, among other things, formally bans the hiring of officers with a history of serious misconduct elsewhere. Cities including Seattle, San Diego and Denver have banned police use of chemical weapons and chokeholds. The New York State Senate voted this week to repeal a law that keeps police disciplinary records secret.</w:t>
      </w:r>
    </w:p>
    <w:p w14:paraId="44328EEC" w14:textId="77777777" w:rsidR="00F11B15" w:rsidRPr="00D65418" w:rsidRDefault="00F11B15" w:rsidP="00F11B15">
      <w:pPr>
        <w:rPr>
          <w:rStyle w:val="StyleUnderline"/>
        </w:rPr>
      </w:pPr>
      <w:r w:rsidRPr="00D65418">
        <w:rPr>
          <w:rStyle w:val="StyleUnderline"/>
        </w:rPr>
        <w:t>These are the beginnings of long-overdue reform.</w:t>
      </w:r>
    </w:p>
    <w:p w14:paraId="62A1D2E4" w14:textId="77777777" w:rsidR="00F11B15" w:rsidRPr="00CF6DEF" w:rsidRDefault="00F11B15" w:rsidP="00F11B15">
      <w:pPr>
        <w:rPr>
          <w:u w:val="single"/>
        </w:rPr>
      </w:pPr>
      <w:r w:rsidRPr="00D65418">
        <w:rPr>
          <w:rStyle w:val="StyleUnderline"/>
        </w:rPr>
        <w:t>Fix the police. Change the police. Train the police. Reimagine the police.</w:t>
      </w:r>
    </w:p>
    <w:p w14:paraId="752468E4" w14:textId="77777777" w:rsidR="00F11B15" w:rsidRPr="007541FA" w:rsidRDefault="00F11B15" w:rsidP="00F11B15">
      <w:r>
        <w:t>Just no more bayonets.</w:t>
      </w:r>
    </w:p>
    <w:p w14:paraId="10D8DA88" w14:textId="77777777" w:rsidR="00F11B15" w:rsidRDefault="00F11B15" w:rsidP="00F11B15">
      <w:pPr>
        <w:pStyle w:val="Heading3"/>
      </w:pPr>
      <w:r>
        <w:t>2nc – reimagine</w:t>
      </w:r>
    </w:p>
    <w:p w14:paraId="6A4455DE" w14:textId="77777777" w:rsidR="00F11B15" w:rsidRDefault="00F11B15" w:rsidP="00F11B15">
      <w:pPr>
        <w:pStyle w:val="Heading4"/>
      </w:pPr>
      <w:r>
        <w:t>Reimagine is a better slogan</w:t>
      </w:r>
    </w:p>
    <w:p w14:paraId="5A9F03E8" w14:textId="77777777" w:rsidR="00F11B15" w:rsidRPr="007541FA" w:rsidRDefault="00F11B15" w:rsidP="00F11B15">
      <w:r w:rsidRPr="00D65418">
        <w:rPr>
          <w:rStyle w:val="Style13ptBold"/>
        </w:rPr>
        <w:t>Garofoli 20</w:t>
      </w:r>
      <w:r>
        <w:t xml:space="preserve"> (Joe Garofoli, senior political writer, covers national and state politics, “‘Defund the police’: Advocates say it means reimagining policing, not getting rid of it,” 6-10-20, San Francisco Chronicle, </w:t>
      </w:r>
      <w:hyperlink r:id="rId19" w:history="1">
        <w:r w:rsidRPr="005A5409">
          <w:rPr>
            <w:rStyle w:val="Hyperlink"/>
          </w:rPr>
          <w:t>https://www.sfchronicle.com/politics/article/Defund-the-police-Advocates-say-it-means-15328728.php</w:t>
        </w:r>
      </w:hyperlink>
      <w:r>
        <w:t>, gbn-skb)</w:t>
      </w:r>
    </w:p>
    <w:p w14:paraId="2165C874" w14:textId="77777777" w:rsidR="00F11B15" w:rsidRDefault="00F11B15" w:rsidP="00F11B15">
      <w:r>
        <w:t>“</w:t>
      </w:r>
      <w:r w:rsidRPr="00D65418">
        <w:rPr>
          <w:rStyle w:val="StyleUnderline"/>
        </w:rPr>
        <w:t>Defund the police” is no longer just a slogan spray-painted across boarded-up storefronts or a theory supported by academics and community activists.</w:t>
      </w:r>
      <w:r>
        <w:t xml:space="preserve"> The concept is now a movement being discussed on “Meet the Press” as part of the national conversation and pursued in cities across the nation — including San Francisco.</w:t>
      </w:r>
    </w:p>
    <w:p w14:paraId="58C7D691" w14:textId="77777777" w:rsidR="00F11B15" w:rsidRPr="00CF6DEF" w:rsidRDefault="00F11B15" w:rsidP="00F11B15">
      <w:pPr>
        <w:rPr>
          <w:u w:val="single"/>
        </w:rPr>
      </w:pPr>
      <w:r>
        <w:t xml:space="preserve">But the rapid rise of “defund” ideas </w:t>
      </w:r>
      <w:r w:rsidRPr="00D65418">
        <w:rPr>
          <w:rStyle w:val="StyleUnderline"/>
        </w:rPr>
        <w:t>comes in the middle of a presidential campaign, widespread unrest and a pandemic that has the nation’s anxieties in overdrive. Its advocates worry that the timing leaves the concept vulnerable to attack for what they insist it’s not — eliminating police departments.</w:t>
      </w:r>
    </w:p>
    <w:p w14:paraId="057F5D02" w14:textId="77777777" w:rsidR="00F11B15" w:rsidRDefault="00F11B15" w:rsidP="00F11B15">
      <w:r>
        <w:t>“No one’s talking about a situation where tomorrow, there’s some magical switch and there are no police,” Alex Vitale, a sociology professor at Brooklyn College and author of “The End of Policing,” told CNN. “It’s hard to reduce these ideas down to a cardboard sign or a tweet.</w:t>
      </w:r>
    </w:p>
    <w:p w14:paraId="021FD186" w14:textId="77777777" w:rsidR="00F11B15" w:rsidRDefault="00F11B15" w:rsidP="00F11B15">
      <w:r>
        <w:t>“We’re talking about looking at our gross over-reliance on policing and searching in every possible way to replace that with alternatives designed to build up people, to build up communities rather than criminalizing them,” Vitale said.</w:t>
      </w:r>
    </w:p>
    <w:p w14:paraId="19B5B336" w14:textId="77777777" w:rsidR="00F11B15" w:rsidRPr="00CF6DEF" w:rsidRDefault="00F11B15" w:rsidP="00F11B15">
      <w:pPr>
        <w:rPr>
          <w:u w:val="single"/>
        </w:rPr>
      </w:pPr>
      <w:r>
        <w:t>Nevertheless, “‘</w:t>
      </w:r>
      <w:r w:rsidRPr="00D65418">
        <w:rPr>
          <w:rStyle w:val="StyleUnderline"/>
        </w:rPr>
        <w:t>defund the police’ is a terrible phrase</w:t>
      </w:r>
      <w:r>
        <w:t>,” George Lakoff, the retired UC Berkeley professor who has long been a messaging guru to Democrats and progressive groups, told The Chronicle. “</w:t>
      </w:r>
      <w:r w:rsidRPr="00D65418">
        <w:rPr>
          <w:rStyle w:val="StyleUnderline"/>
        </w:rPr>
        <w:t>You need the police. It’s irresponsible (to use it) because you’re not going to take away the police.”</w:t>
      </w:r>
    </w:p>
    <w:p w14:paraId="6AA8D491" w14:textId="77777777" w:rsidR="00F11B15" w:rsidRDefault="00F11B15" w:rsidP="00F11B15">
      <w:r>
        <w:t>The challenge, Lakoff said, is “that it takes several sentences to explain.”</w:t>
      </w:r>
    </w:p>
    <w:p w14:paraId="69EFA720" w14:textId="77777777" w:rsidR="00F11B15" w:rsidRDefault="00F11B15" w:rsidP="00F11B15">
      <w:r>
        <w:t>Inspired by the Black Lives Matter movement, local artists and community members paint over boarded-up storefronts in Downtown Oakland. The grassroots project responds to the civil unrest over police violence and systemic racism, sparked by the police killing of George Floyd in Minneapolis.</w:t>
      </w:r>
    </w:p>
    <w:p w14:paraId="29EB5868" w14:textId="77777777" w:rsidR="00F11B15" w:rsidRDefault="00F11B15" w:rsidP="00F11B15">
      <w:r>
        <w:t>The concept generally refers to shrinking police responsibility and delegating some of law enforcement’s duties to other experts — for example, having social workers respond to homelessness complaints or health care workers handle people with substance abuse issues.</w:t>
      </w:r>
    </w:p>
    <w:p w14:paraId="44AB6932" w14:textId="77777777" w:rsidR="00F11B15" w:rsidRDefault="00F11B15" w:rsidP="00F11B15">
      <w:r>
        <w:t>It is being embraced by many who have taken part in protests against police brutality and systemic racism since George Floyd was killed by Minneapolis police who were arresting him May 25 for allegedly passing a counterfeit $20 bill. A majority of Minneapolis City Council members have committed to disband the city’s Police Department and rethink the way it handles public safety.</w:t>
      </w:r>
    </w:p>
    <w:p w14:paraId="7EEF6DB7" w14:textId="77777777" w:rsidR="00F11B15" w:rsidRDefault="00F11B15" w:rsidP="00F11B15">
      <w:r>
        <w:t>“We can resolve confusion over a $20 grocery transaction without drawing a weapon or pulling out handcuffs,” Councilman Steve Fletcher wrote.</w:t>
      </w:r>
    </w:p>
    <w:p w14:paraId="4250FB6B" w14:textId="77777777" w:rsidR="00F11B15" w:rsidRDefault="00F11B15" w:rsidP="00F11B15">
      <w:r>
        <w:t>Other cities have signaled that they’re going to shift their funding priorities.</w:t>
      </w:r>
    </w:p>
    <w:p w14:paraId="37CA0E1D" w14:textId="77777777" w:rsidR="00F11B15" w:rsidRDefault="00F11B15" w:rsidP="00F11B15">
      <w:r>
        <w:t>San Francisco Mayor London Breed said she would direct some funds from the city’s police budget to the African American community, a concept that Chief Bill Scott endorsed. Los Angeles Mayor Eric Garcetti wants to cut $150 million from his city’s police budget and redirect it to health care and other priorities.</w:t>
      </w:r>
    </w:p>
    <w:p w14:paraId="5D8C4AFF" w14:textId="77777777" w:rsidR="00F11B15" w:rsidRDefault="00F11B15" w:rsidP="00F11B15">
      <w:r>
        <w:t>That’s a turnaround from April, when Garcetti proposed a 7% funding increase for the police, which would have meant more than half the city’s general fund was going to the department.</w:t>
      </w:r>
    </w:p>
    <w:p w14:paraId="6A25F805" w14:textId="77777777" w:rsidR="00F11B15" w:rsidRDefault="00F11B15" w:rsidP="00F11B15">
      <w:r>
        <w:t>Police detain a protester after firing tear gas and non-lethal projectiles to disperse demonstrators in Walnut Creek on June 1.</w:t>
      </w:r>
    </w:p>
    <w:p w14:paraId="4DA8BA6C" w14:textId="77777777" w:rsidR="00F11B15" w:rsidRDefault="00F11B15" w:rsidP="00F11B15">
      <w:r>
        <w:t>Police detain a protester after firing tear gas and non-lethal projectiles to disperse demonstrators in Walnut Creek on June 1.</w:t>
      </w:r>
    </w:p>
    <w:p w14:paraId="5D049C92" w14:textId="77777777" w:rsidR="00F11B15" w:rsidRDefault="00F11B15" w:rsidP="00F11B15">
      <w:r>
        <w:t>In Contra Costa County, “for every dollar from the general fund spent on the county’s sheriff-coroner and Probation Department, health, housing and homeless services together receive two cents,” according to a study of the county’s 2017 budget by the Center for Popular Democracy, a progressive nonprofit watchdog group.</w:t>
      </w:r>
    </w:p>
    <w:p w14:paraId="14F776FE" w14:textId="77777777" w:rsidR="00F11B15" w:rsidRDefault="00F11B15" w:rsidP="00F11B15">
      <w:r>
        <w:t>In California schools, “defunding” could mean replacing police officers with counselors and mental health workers, a concept that advocates are pushing. Nearly a third of students were in schools that had police officers but no counselors in 2019, according to the American Civil Liberties Union. The group also found that black students were arrested four times as often as whites at school.</w:t>
      </w:r>
    </w:p>
    <w:p w14:paraId="749C9B9A" w14:textId="77777777" w:rsidR="00F11B15" w:rsidRDefault="00F11B15" w:rsidP="00F11B15">
      <w:r>
        <w:t>On Friday, activists for “police-free schools” in Oakland demonstrated in front of school board members’ homes, asking them to remove police officers from the district’s schools. On Wednesday, they will ask the board to support what they’re calling the “George Floyd Resolution” to eliminate police.</w:t>
      </w:r>
    </w:p>
    <w:p w14:paraId="370A5F07" w14:textId="77777777" w:rsidR="00F11B15" w:rsidRDefault="00F11B15" w:rsidP="00F11B15">
      <w:r>
        <w:t>“</w:t>
      </w:r>
      <w:r w:rsidRPr="00D65418">
        <w:rPr>
          <w:rStyle w:val="StyleUnderline"/>
        </w:rPr>
        <w:t>When we talk about defunding the police, what we’re saying is, ‘Invest in the resources that our communities need</w:t>
      </w:r>
      <w:r>
        <w:t>,” Black Lives Matter co-founder Alicia Garza said on NBC’s “Meet the Press.”</w:t>
      </w:r>
    </w:p>
    <w:p w14:paraId="23EC6197" w14:textId="77777777" w:rsidR="00F11B15" w:rsidRDefault="00F11B15" w:rsidP="00F11B15">
      <w:r>
        <w:t>So much (</w:t>
      </w:r>
      <w:r w:rsidRPr="00D65418">
        <w:rPr>
          <w:rStyle w:val="StyleUnderline"/>
        </w:rPr>
        <w:t>police response) is “directed toward quality-of-life issues, homelessness, drug addiction, domestic violence and conflict</w:t>
      </w:r>
      <w:r>
        <w:t>,” Garza said.</w:t>
      </w:r>
    </w:p>
    <w:p w14:paraId="3E68B3B9" w14:textId="77777777" w:rsidR="00F11B15" w:rsidRDefault="00F11B15" w:rsidP="00F11B15">
      <w:r>
        <w:t>Arisha Hatch, vice president and director of campaigns for the Color of Change national advocacy group, said she understands that “defund the police” is a new concept for many Americans.</w:t>
      </w:r>
    </w:p>
    <w:p w14:paraId="51C3A030" w14:textId="77777777" w:rsidR="00F11B15" w:rsidRDefault="00F11B15" w:rsidP="00F11B15">
      <w:r>
        <w:t>“It is being made into a scary thing,” Hatch said. “But that’s what racism does. It makes black people seem scary.</w:t>
      </w:r>
    </w:p>
    <w:p w14:paraId="58E5456D" w14:textId="77777777" w:rsidR="00F11B15" w:rsidRDefault="00F11B15" w:rsidP="00F11B15">
      <w:r>
        <w:t>“All we are asking is to be treated like humans, for our communities to be policed in the same way that many white communities are,” Hatch said. “I think it would be a mistake to get into a conversation about semantics and messaging, though I understand why it would be done.”</w:t>
      </w:r>
    </w:p>
    <w:p w14:paraId="6EA54754" w14:textId="77777777" w:rsidR="00F11B15" w:rsidRDefault="00F11B15" w:rsidP="00F11B15">
      <w:r>
        <w:t>That reason is political.</w:t>
      </w:r>
    </w:p>
    <w:p w14:paraId="55AE4E76" w14:textId="77777777" w:rsidR="00F11B15" w:rsidRPr="00CF6DEF" w:rsidRDefault="00F11B15" w:rsidP="00F11B15">
      <w:pPr>
        <w:rPr>
          <w:u w:val="single"/>
        </w:rPr>
      </w:pPr>
      <w:r>
        <w:t xml:space="preserve">President </w:t>
      </w:r>
      <w:r w:rsidRPr="00D65418">
        <w:rPr>
          <w:rStyle w:val="StyleUnderline"/>
        </w:rPr>
        <w:t>Trump has seized on the “defund the police” phrase, tweeting that presumptive Democratic presidential nominee Joe Biden and the “radical left Democrats” want to defund the police.</w:t>
      </w:r>
    </w:p>
    <w:p w14:paraId="1B04E2E8" w14:textId="77777777" w:rsidR="00F11B15" w:rsidRDefault="00F11B15" w:rsidP="00F11B15">
      <w:r>
        <w:t>“I want law and order,” he added.</w:t>
      </w:r>
    </w:p>
    <w:p w14:paraId="2581902F" w14:textId="77777777" w:rsidR="00F11B15" w:rsidRPr="00CF6DEF" w:rsidRDefault="00F11B15" w:rsidP="00F11B15">
      <w:pPr>
        <w:rPr>
          <w:u w:val="single"/>
        </w:rPr>
      </w:pPr>
      <w:r w:rsidRPr="00D65418">
        <w:rPr>
          <w:rStyle w:val="StyleUnderline"/>
        </w:rPr>
        <w:t>Fearful of diving into unknown political waters, many Democratic politicians — even those leading the call for reforms — are backing away from the phrase, if not the concept.</w:t>
      </w:r>
    </w:p>
    <w:p w14:paraId="768533DC" w14:textId="77777777" w:rsidR="00F11B15" w:rsidRDefault="00F11B15" w:rsidP="00F11B15">
      <w:r>
        <w:t xml:space="preserve">That </w:t>
      </w:r>
      <w:r w:rsidRPr="00D65418">
        <w:rPr>
          <w:rStyle w:val="StyleUnderline"/>
        </w:rPr>
        <w:t>list starts with Biden</w:t>
      </w:r>
      <w:r>
        <w:t>, who spent much of his career boasting of his support for the 1994 federal crime bill that put 100,000 more police officers on the street. Last year, he said some of it was successful, some wasn’t. He told CBS on Monday that, “No, I don’t support defunding the police. I support conditioning federal aid to police based on whether or not they meet certain basic standards of decency and honorableness.”</w:t>
      </w:r>
    </w:p>
    <w:p w14:paraId="6F23887D" w14:textId="77777777" w:rsidR="00F11B15" w:rsidRDefault="00F11B15" w:rsidP="00F11B15">
      <w:r>
        <w:t xml:space="preserve">New Jersey Sen. Cory </w:t>
      </w:r>
      <w:r w:rsidRPr="00D65418">
        <w:rPr>
          <w:rStyle w:val="StyleUnderline"/>
        </w:rPr>
        <w:t>Booker said</w:t>
      </w:r>
      <w:r>
        <w:t xml:space="preserve"> on “Meet the Press” that “</w:t>
      </w:r>
      <w:r w:rsidRPr="00D65418">
        <w:rPr>
          <w:rStyle w:val="StyleUnderline"/>
        </w:rPr>
        <w:t>it’s not a slogan I will use</w:t>
      </w:r>
      <w:r>
        <w:t>,” even though he said he agreed with the “sentiment and substance” of it and encouraged people not to “dismiss it” just because of its name.</w:t>
      </w:r>
    </w:p>
    <w:p w14:paraId="41381022" w14:textId="77777777" w:rsidR="00F11B15" w:rsidRDefault="00F11B15" w:rsidP="00F11B15">
      <w:r>
        <w:t xml:space="preserve">Sen. Kamala </w:t>
      </w:r>
      <w:r w:rsidRPr="00D65418">
        <w:rPr>
          <w:rStyle w:val="StyleUnderline"/>
        </w:rPr>
        <w:t>Harris</w:t>
      </w:r>
      <w:r>
        <w:t xml:space="preserve">, who co-sponsored federal police reform legislation with Booker this week, </w:t>
      </w:r>
      <w:r w:rsidRPr="00D65418">
        <w:rPr>
          <w:rStyle w:val="StyleUnderline"/>
        </w:rPr>
        <w:t>parried the question</w:t>
      </w:r>
      <w:r>
        <w:t xml:space="preserve"> from interviewer Meghan McCain on ABC’s “The View,” asking her, “How are you defining ‘defund the police?’”</w:t>
      </w:r>
    </w:p>
    <w:p w14:paraId="1ECFB169" w14:textId="77777777" w:rsidR="00F11B15" w:rsidRDefault="00F11B15" w:rsidP="00F11B15">
      <w:r>
        <w:t>The California Democrat said that “</w:t>
      </w:r>
      <w:r w:rsidRPr="00D65418">
        <w:rPr>
          <w:rStyle w:val="Emphasis"/>
        </w:rPr>
        <w:t>we need to reimagine how we are achieving public safety in America</w:t>
      </w:r>
      <w:r>
        <w:t>” so that cities aren’t spending “one-third of their budgets” on the police.</w:t>
      </w:r>
    </w:p>
    <w:p w14:paraId="20D5C072" w14:textId="77777777" w:rsidR="00F11B15" w:rsidRPr="00CF6DEF" w:rsidRDefault="00F11B15" w:rsidP="00F11B15">
      <w:pPr>
        <w:rPr>
          <w:b/>
          <w:iCs/>
          <w:u w:val="single"/>
          <w:bdr w:val="single" w:sz="8" w:space="0" w:color="auto"/>
        </w:rPr>
      </w:pPr>
      <w:r>
        <w:t xml:space="preserve">Similarly, Gov. Gavin </w:t>
      </w:r>
      <w:r w:rsidRPr="00D65418">
        <w:rPr>
          <w:rStyle w:val="StyleUnderline"/>
        </w:rPr>
        <w:t>Newsom said</w:t>
      </w:r>
      <w:r>
        <w:t xml:space="preserve"> Tuesday in Oakland that he did not support defunding departments if it meant “eliminating” police. Instead, </w:t>
      </w:r>
      <w:r w:rsidRPr="00D65418">
        <w:rPr>
          <w:rStyle w:val="Emphasis"/>
        </w:rPr>
        <w:t>he preferred “reimagining” law enforcement.</w:t>
      </w:r>
    </w:p>
    <w:p w14:paraId="43448AD7" w14:textId="77777777" w:rsidR="00F11B15" w:rsidRDefault="00F11B15" w:rsidP="00F11B15">
      <w:r>
        <w:t>In San Francisco, Chief Scott said Monday that he was willing to defund a portion of his department’s budget in response to calls for reform.</w:t>
      </w:r>
    </w:p>
    <w:p w14:paraId="378F2123" w14:textId="77777777" w:rsidR="00F11B15" w:rsidRPr="007541FA" w:rsidRDefault="00F11B15" w:rsidP="00F11B15">
      <w:r>
        <w:t>“We’re at a time in policing in this country where the whole world is speaking to us, and we need to hear what’s being said,” Scott said during an online forum hosted by the Alice B. Toklas LGBT Democratic Club. “And what’s being said is we have to change the way we do policing in this country. And I think, for me, I’m open to that.”</w:t>
      </w:r>
    </w:p>
    <w:p w14:paraId="08F71D0D" w14:textId="77777777" w:rsidR="00F11B15" w:rsidRDefault="00F11B15" w:rsidP="00F11B15">
      <w:pPr>
        <w:pStyle w:val="Heading3"/>
      </w:pPr>
      <w:r>
        <w:t>1nc – disaggregate</w:t>
      </w:r>
    </w:p>
    <w:p w14:paraId="0B222D54" w14:textId="77777777" w:rsidR="00F11B15" w:rsidRDefault="00F11B15" w:rsidP="00F11B15">
      <w:pPr>
        <w:pStyle w:val="Heading4"/>
      </w:pPr>
      <w:r>
        <w:t>Disaggregate shifts the focus to solving ongoing social problems</w:t>
      </w:r>
    </w:p>
    <w:p w14:paraId="3931AC6F" w14:textId="77777777" w:rsidR="00F11B15" w:rsidRDefault="00F11B15" w:rsidP="00F11B15">
      <w:r w:rsidRPr="00CA3A4E">
        <w:rPr>
          <w:rStyle w:val="Style13ptBold"/>
        </w:rPr>
        <w:t>Flanders 20</w:t>
      </w:r>
      <w:r>
        <w:t xml:space="preserve"> (Chad Flanders, law professor, Saint Louis University, B.A., Hillsdale College, M.A., The University of Chicago, Ph.D., The University of Chicago, J.D., Yale Law School, “Defund the police? There is a problem, but the solution we need is to disaggregate the police.,” 6-10-20, Des Moines Register, </w:t>
      </w:r>
      <w:hyperlink r:id="rId20" w:history="1">
        <w:r w:rsidRPr="005A5409">
          <w:rPr>
            <w:rStyle w:val="Hyperlink"/>
          </w:rPr>
          <w:t>https://www.desmoinesregister.com/story/opinion/columnists/2020/06/10/we-should-disaggregate-police-heres-what-could-look-like/3172672001/</w:t>
        </w:r>
      </w:hyperlink>
      <w:r>
        <w:t>, gbn-skb)</w:t>
      </w:r>
    </w:p>
    <w:p w14:paraId="41B0EBA7" w14:textId="77777777" w:rsidR="00F11B15" w:rsidRPr="007541FA" w:rsidRDefault="00F11B15" w:rsidP="00F11B15"/>
    <w:p w14:paraId="3B4D2A87" w14:textId="77777777" w:rsidR="00F11B15" w:rsidRDefault="00F11B15" w:rsidP="00F11B15">
      <w:r>
        <w:t>In a 2016 speech honoring five slain police officers, then-President Barack Obama said that a large reason for tension between police and communities is that “we ask the police to do too much and we ask too little of ourselves.” He went on:</w:t>
      </w:r>
    </w:p>
    <w:p w14:paraId="1A65541D" w14:textId="77777777" w:rsidR="00F11B15" w:rsidRDefault="00F11B15" w:rsidP="00F11B15">
      <w:r>
        <w:t>"We refuse to fund drug treatment and mental health programs. We flood communities with so many guns … and then we tell the police, 'You’re a social worker, you’re the parent, you’re the teacher, you’re the drug counselor.'"</w:t>
      </w:r>
    </w:p>
    <w:p w14:paraId="3C58928F" w14:textId="77777777" w:rsidR="00F11B15" w:rsidRDefault="00F11B15" w:rsidP="00F11B15">
      <w:r>
        <w:t xml:space="preserve">If there is a problem with overpolicing — and there is — one aspect of it is that we’ve put the resolution of too many social problems in the hands of the police, so that when the police come in, they deal with those problems like police. Force becomes the go-to tool, not the last resort. With the possibility of force always present, complicated issues such as homelessness, drug use, mental health, domestic abuse, social unrest, can escalate too easily. The problems come to seem like nails, and police are the hammer. </w:t>
      </w:r>
    </w:p>
    <w:p w14:paraId="2CFB505E" w14:textId="77777777" w:rsidR="00F11B15" w:rsidRPr="00CF6DEF" w:rsidRDefault="00F11B15" w:rsidP="00F11B15">
      <w:pPr>
        <w:rPr>
          <w:u w:val="single"/>
        </w:rPr>
      </w:pPr>
      <w:r>
        <w:t xml:space="preserve">In the light of the killing of George Floyd, there have been calls to “defund the police.”  This slogan has an immediate, visceral appeal: The police are bad, the argument seems to be, so we need to get rid of them and starve them for resources. But the slogan doesn’t obviously point the way forward to how we replace the police, and it can also lead us to overlook those situations where police might be necessary. So while it’s a little clunkier as a slogan, the better solution might be to disaggregate the police.  </w:t>
      </w:r>
      <w:r w:rsidRPr="00CA3A4E">
        <w:rPr>
          <w:rStyle w:val="StyleUnderline"/>
        </w:rPr>
        <w:t>Disaggregation recognizes that the problems we face are real problems and we need a collective response to them, just not necessarily a police response.</w:t>
      </w:r>
    </w:p>
    <w:p w14:paraId="4046E683" w14:textId="77777777" w:rsidR="00F11B15" w:rsidRPr="00CF6DEF" w:rsidRDefault="00F11B15" w:rsidP="00F11B15">
      <w:pPr>
        <w:rPr>
          <w:u w:val="single"/>
        </w:rPr>
      </w:pPr>
      <w:r>
        <w:t xml:space="preserve">What “disaggregation” </w:t>
      </w:r>
      <w:r w:rsidRPr="00CA3A4E">
        <w:rPr>
          <w:rStyle w:val="StyleUnderline"/>
        </w:rPr>
        <w:t>emphasizes a little more clearly than “defunding” is that police are one social program among other social programs, many of them inadequately funded. Police represent one way of addressing our problems</w:t>
      </w:r>
      <w:r>
        <w:t xml:space="preserve"> — address them at the limit by using force. What </w:t>
      </w:r>
      <w:r w:rsidRPr="00CA3A4E">
        <w:rPr>
          <w:rStyle w:val="StyleUnderline"/>
        </w:rPr>
        <w:t>we need to do, though, is to separate out from the policing role those things that really shouldn’t be dealt with by force or by the threat of force. We don’t just need to remove the police from playing certain roles in our community — we need to make sure these roles are filled in other ways. This has a short-term and a long-term part.</w:t>
      </w:r>
    </w:p>
    <w:p w14:paraId="7B060A8D" w14:textId="77777777" w:rsidR="00F11B15" w:rsidRDefault="00F11B15" w:rsidP="00F11B15">
      <w:r>
        <w:t xml:space="preserve">The </w:t>
      </w:r>
      <w:r w:rsidRPr="00CA3A4E">
        <w:rPr>
          <w:rStyle w:val="StyleUnderline"/>
        </w:rPr>
        <w:t>short-term part may mean having different teams respond to different calls</w:t>
      </w:r>
      <w:r>
        <w:t xml:space="preserve">. Don’t have the police (and their guns) as the default response to drug overdoses, or a trespass. Work on giving other social service agencies the ability to show up and deal with the problem in their own ways — with resources, referrals for housing or for mental health programs, or even just a conversation — not with badges and weapons. </w:t>
      </w:r>
      <w:r w:rsidRPr="00CA3A4E">
        <w:rPr>
          <w:rStyle w:val="StyleUnderline"/>
        </w:rPr>
        <w:t>The long-term part is to see education, health care, drug treatment and jobs programs as part of the larger “policing” function</w:t>
      </w:r>
      <w:r>
        <w:t xml:space="preserve">. These programs, too, create order, not in the sense of imposing force on people, but on getting buy-in with the community, so people feel they have a stake in their community’s future. </w:t>
      </w:r>
    </w:p>
    <w:p w14:paraId="31CFB0B2" w14:textId="77777777" w:rsidR="00F11B15" w:rsidRPr="00CF6DEF" w:rsidRDefault="00F11B15" w:rsidP="00F11B15">
      <w:pPr>
        <w:rPr>
          <w:u w:val="single"/>
        </w:rPr>
      </w:pPr>
      <w:r>
        <w:t xml:space="preserve">A vision of disaggregation would </w:t>
      </w:r>
      <w:r w:rsidRPr="00CA3A4E">
        <w:rPr>
          <w:rStyle w:val="StyleUnderline"/>
        </w:rPr>
        <w:t>have a place for traditional policing, but it would be a limited one. When there are situations in which force needs to be used immediately, the police can intervene. If a husband is beating his spouse</w:t>
      </w:r>
      <w:r>
        <w:t xml:space="preserve">, the police need to come in and separate them; if a gunman is on the loose, threatening the neighborhood, the police have a role there, too; if a drunk driver is weaving in and out of traffic and putting people in danger, police should stop the car. And cops on the beat can help deter crime. But </w:t>
      </w:r>
      <w:r w:rsidRPr="00CA3A4E">
        <w:rPr>
          <w:rStyle w:val="StyleUnderline"/>
        </w:rPr>
        <w:t xml:space="preserve">these types of roles need to be carefully constrained, especially when it comes to using or threatening force, and police should be ready to hand off the job when the crisis has passed. </w:t>
      </w:r>
    </w:p>
    <w:p w14:paraId="07BA5EAE" w14:textId="77777777" w:rsidR="00F11B15" w:rsidRPr="00CA3A4E" w:rsidRDefault="00F11B15" w:rsidP="00F11B15">
      <w:pPr>
        <w:rPr>
          <w:rStyle w:val="StyleUnderline"/>
        </w:rPr>
      </w:pPr>
      <w:r>
        <w:t xml:space="preserve">What the defunding rhetoric can obscure is that our law </w:t>
      </w:r>
      <w:r w:rsidRPr="00CA3A4E">
        <w:rPr>
          <w:rStyle w:val="StyleUnderline"/>
        </w:rPr>
        <w:t>enforcement crisis is one caused by relying on the police to attack too many social problems — and attacking them is what happens all too often. But if police are defunded those problems will still be around. Talking about disaggregation promotes the idea that we as a community have an ongoing responsibility to address those problems, but in a broader, systematic, and humane way. Not always with a hammer.</w:t>
      </w:r>
    </w:p>
    <w:p w14:paraId="13CEEDAA" w14:textId="77777777" w:rsidR="00F11B15" w:rsidRDefault="00F11B15" w:rsidP="00F11B15"/>
    <w:p w14:paraId="5213CC86" w14:textId="77777777" w:rsidR="00F11B15" w:rsidRPr="00F11B15" w:rsidRDefault="00F11B15" w:rsidP="00F11B15"/>
    <w:p w14:paraId="7D9378AB" w14:textId="77777777" w:rsidR="0082080E" w:rsidRDefault="0082080E" w:rsidP="0082080E"/>
    <w:p w14:paraId="5C098A2B" w14:textId="77777777" w:rsidR="0082080E" w:rsidRDefault="0082080E" w:rsidP="0082080E">
      <w:pPr>
        <w:pStyle w:val="Heading1"/>
      </w:pPr>
      <w:r>
        <w:t>Disadvantages</w:t>
      </w:r>
    </w:p>
    <w:p w14:paraId="7506873C" w14:textId="77777777" w:rsidR="0082080E" w:rsidRDefault="0082080E" w:rsidP="0082080E"/>
    <w:p w14:paraId="167EED0E" w14:textId="77777777" w:rsidR="0082080E" w:rsidRDefault="0082080E" w:rsidP="0082080E">
      <w:pPr>
        <w:pStyle w:val="Heading3"/>
      </w:pPr>
      <w:r>
        <w:t>DIB links</w:t>
      </w:r>
    </w:p>
    <w:p w14:paraId="1E58E710" w14:textId="77777777" w:rsidR="0082080E" w:rsidRPr="00645578" w:rsidRDefault="0082080E" w:rsidP="0082080E">
      <w:pPr>
        <w:pStyle w:val="Heading4"/>
      </w:pPr>
      <w:r>
        <w:t xml:space="preserve">Police Militarization is </w:t>
      </w:r>
      <w:r>
        <w:rPr>
          <w:u w:val="single"/>
        </w:rPr>
        <w:t>directly</w:t>
      </w:r>
      <w:r>
        <w:t xml:space="preserve"> funded through the defense industry – weapons that aren’t used in wars are given to the Police through the 1033 Program</w:t>
      </w:r>
    </w:p>
    <w:p w14:paraId="53A51466" w14:textId="77777777" w:rsidR="0082080E" w:rsidRDefault="0082080E" w:rsidP="0082080E">
      <w:r w:rsidRPr="00B15A0E">
        <w:rPr>
          <w:rStyle w:val="Style13ptBold"/>
        </w:rPr>
        <w:t xml:space="preserve">Rahall 15 </w:t>
      </w:r>
      <w:r>
        <w:t>– Visiting Assistant Professor, Seattle University School of Law (Karena Rahall, Seattle University School of Law Digital Commons, Cardozo Law Review, Volume 36(5), “The green to blue pipeline: Defense contractors and the police industrial complex”, pg. 1803, https://digitalcommons.law.seattleu.edu/cgi/viewcontent.cgi?article=1726&amp;context=faculty/micahw)</w:t>
      </w:r>
    </w:p>
    <w:p w14:paraId="7F0C60BF" w14:textId="77777777" w:rsidR="0082080E" w:rsidRDefault="0082080E" w:rsidP="0082080E">
      <w:r>
        <w:t xml:space="preserve">B. </w:t>
      </w:r>
      <w:r w:rsidRPr="00F927B7">
        <w:rPr>
          <w:u w:val="single"/>
        </w:rPr>
        <w:t>Private Defense Contractors and Domestic Profits</w:t>
      </w:r>
      <w:r>
        <w:t xml:space="preserve"> </w:t>
      </w:r>
    </w:p>
    <w:p w14:paraId="18E87B78" w14:textId="77777777" w:rsidR="0082080E" w:rsidRDefault="0082080E" w:rsidP="0082080E">
      <w:r w:rsidRPr="00F927B7">
        <w:rPr>
          <w:b/>
          <w:bCs/>
          <w:u w:val="single"/>
        </w:rPr>
        <w:t>The military equipment being used by domestic police departments</w:t>
      </w:r>
      <w:r>
        <w:t xml:space="preserve">, received through federal grants like those discussed in Part I.A, </w:t>
      </w:r>
      <w:r w:rsidRPr="00F927B7">
        <w:rPr>
          <w:b/>
          <w:bCs/>
          <w:u w:val="single"/>
        </w:rPr>
        <w:t>is manufactured by defense industry companies</w:t>
      </w:r>
      <w:r w:rsidRPr="00F927B7">
        <w:rPr>
          <w:u w:val="single"/>
        </w:rPr>
        <w:t xml:space="preserve"> with a </w:t>
      </w:r>
      <w:r w:rsidRPr="00F927B7">
        <w:rPr>
          <w:b/>
          <w:bCs/>
          <w:u w:val="single"/>
        </w:rPr>
        <w:t>vested interest in expanding into new markets</w:t>
      </w:r>
      <w:r>
        <w:t xml:space="preserve">.127 As the wars in Iraq and Afghanistan are winding down, some </w:t>
      </w:r>
      <w:r w:rsidRPr="00F927B7">
        <w:rPr>
          <w:u w:val="single"/>
        </w:rPr>
        <w:t>military armaments are being destroyed to prevent their use by antigovernment forces</w:t>
      </w:r>
      <w:r>
        <w:t xml:space="preserve">.128 </w:t>
      </w:r>
      <w:r w:rsidRPr="00F927B7">
        <w:rPr>
          <w:b/>
          <w:bCs/>
          <w:u w:val="single"/>
        </w:rPr>
        <w:t>Others are brought back to the United States and either used by the military or transferred as surplus through the 1033 Program</w:t>
      </w:r>
      <w:r>
        <w:t xml:space="preserve">.129 </w:t>
      </w:r>
      <w:r w:rsidRPr="00F927B7">
        <w:rPr>
          <w:u w:val="single"/>
        </w:rPr>
        <w:t>The private defense industry</w:t>
      </w:r>
      <w:r>
        <w:t xml:space="preserve">l3o </w:t>
      </w:r>
      <w:r w:rsidRPr="00F927B7">
        <w:rPr>
          <w:u w:val="single"/>
        </w:rPr>
        <w:t xml:space="preserve">stands to lose significant profits as government contracts to fill orders decrease for wars, so </w:t>
      </w:r>
      <w:r w:rsidRPr="00F927B7">
        <w:rPr>
          <w:b/>
          <w:bCs/>
          <w:u w:val="single"/>
        </w:rPr>
        <w:t>the domestic market represents a new profit frontier</w:t>
      </w:r>
      <w:r>
        <w:t xml:space="preserve">. </w:t>
      </w:r>
      <w:r w:rsidRPr="00F927B7">
        <w:rPr>
          <w:u w:val="single"/>
        </w:rPr>
        <w:t>Additionally, defense contractors reach out to domestic police departments directly to sell their military equipment</w:t>
      </w:r>
      <w:r>
        <w:t xml:space="preserve">, </w:t>
      </w:r>
      <w:r w:rsidRPr="00F927B7">
        <w:rPr>
          <w:u w:val="single"/>
        </w:rPr>
        <w:t>whether the departments pay with their own funds or those secured through federal grants</w:t>
      </w:r>
      <w:r>
        <w:t xml:space="preserve">. Finally, </w:t>
      </w:r>
      <w:r w:rsidRPr="00F927B7">
        <w:rPr>
          <w:b/>
          <w:bCs/>
          <w:u w:val="single"/>
        </w:rPr>
        <w:t>police have their own lobbyists</w:t>
      </w:r>
      <w:r w:rsidRPr="00F927B7">
        <w:rPr>
          <w:u w:val="single"/>
        </w:rPr>
        <w:t xml:space="preserve"> through groups like the National Tactical Officers Association (NTOA), who work to secure government funding to purchase the vehicles, weapons, and gear necessary to outfit SWAT teams</w:t>
      </w:r>
      <w:r>
        <w:t xml:space="preserve">. The cadre of financial stakeholders has become a powerful force </w:t>
      </w:r>
      <w:r w:rsidRPr="00F927B7">
        <w:rPr>
          <w:u w:val="single"/>
        </w:rPr>
        <w:t>that continues to steer money and gear through the green to blue pipeline</w:t>
      </w:r>
      <w:r>
        <w:t>.</w:t>
      </w:r>
    </w:p>
    <w:p w14:paraId="29D57CA4" w14:textId="77777777" w:rsidR="0082080E" w:rsidRDefault="0082080E" w:rsidP="0082080E"/>
    <w:p w14:paraId="7E1B7571" w14:textId="77777777" w:rsidR="0082080E" w:rsidRPr="00A61277" w:rsidRDefault="0082080E" w:rsidP="0082080E">
      <w:pPr>
        <w:pStyle w:val="Heading4"/>
        <w:rPr>
          <w:u w:val="single"/>
        </w:rPr>
      </w:pPr>
      <w:r>
        <w:t xml:space="preserve">The defense industry invests millions in lobbying because the transfer of military equipment to police creates </w:t>
      </w:r>
      <w:r>
        <w:rPr>
          <w:u w:val="single"/>
        </w:rPr>
        <w:t>secure contracts</w:t>
      </w:r>
    </w:p>
    <w:p w14:paraId="7E757665" w14:textId="77777777" w:rsidR="0082080E" w:rsidRDefault="0082080E" w:rsidP="0082080E">
      <w:r w:rsidRPr="00B15A0E">
        <w:rPr>
          <w:rStyle w:val="Style13ptBold"/>
        </w:rPr>
        <w:t xml:space="preserve">Rahall 15 </w:t>
      </w:r>
      <w:r>
        <w:t>– Visiting Assistant Professor, Seattle University School of Law (Karena Rahall, Seattle University School of Law Digital Commons, Cardozo Law Review, Volume 36(5), “The green to blue pipeline: Defense contractors and the police industrial complex”, pg. 1803-1805, https://digitalcommons.law.seattleu.edu/cgi/viewcontent.cgi?article=1726&amp;context=faculty/micahw)</w:t>
      </w:r>
    </w:p>
    <w:p w14:paraId="7B4BF4C1" w14:textId="77777777" w:rsidR="0082080E" w:rsidRDefault="0082080E" w:rsidP="0082080E">
      <w:r>
        <w:t xml:space="preserve">An </w:t>
      </w:r>
      <w:r w:rsidRPr="000A5A78">
        <w:rPr>
          <w:u w:val="single"/>
        </w:rPr>
        <w:t>influential voice in politics</w:t>
      </w:r>
      <w:r>
        <w:t xml:space="preserve">, </w:t>
      </w:r>
      <w:r w:rsidRPr="000A5A78">
        <w:rPr>
          <w:b/>
          <w:bCs/>
          <w:u w:val="single"/>
        </w:rPr>
        <w:t>the defense industry spent $132 million lobbying Congress</w:t>
      </w:r>
      <w:r>
        <w:t xml:space="preserve"> in 2012,131 </w:t>
      </w:r>
      <w:r w:rsidRPr="000A5A78">
        <w:rPr>
          <w:u w:val="single"/>
        </w:rPr>
        <w:t>and contributed $27 million to political candidates and political action committees (PACs)132 during the 2012 campaign cycle</w:t>
      </w:r>
      <w:r w:rsidRPr="00096B0A">
        <w:t xml:space="preserve">.133 </w:t>
      </w:r>
      <w:r w:rsidRPr="000A5A78">
        <w:rPr>
          <w:u w:val="single"/>
        </w:rPr>
        <w:t xml:space="preserve">Over 900 lobbyists represented 266 defense companies working to ensure that their </w:t>
      </w:r>
      <w:r w:rsidRPr="000A5A78">
        <w:rPr>
          <w:b/>
          <w:bCs/>
          <w:u w:val="single"/>
        </w:rPr>
        <w:t>clients' interests were represented in Congress</w:t>
      </w:r>
      <w:r w:rsidRPr="00096B0A">
        <w:t xml:space="preserve">.134 The money spent to influence Congressional Senate and House members is focused primarily on retaining and securing government contracts that culminate in more profit for those companies.135 </w:t>
      </w:r>
      <w:r w:rsidRPr="000A5A78">
        <w:rPr>
          <w:u w:val="single"/>
        </w:rPr>
        <w:t xml:space="preserve">Whether those contracts achieve profits through primary markets like the military and police, or in the secondary market through maintenance, </w:t>
      </w:r>
      <w:r w:rsidRPr="000A5A78">
        <w:rPr>
          <w:b/>
          <w:bCs/>
          <w:u w:val="single"/>
        </w:rPr>
        <w:t>the priority is to fill orders for the materiel they produce</w:t>
      </w:r>
      <w:r w:rsidRPr="00096B0A">
        <w:t>.136</w:t>
      </w:r>
    </w:p>
    <w:p w14:paraId="2BF977E4" w14:textId="77777777" w:rsidR="0082080E" w:rsidRDefault="0082080E" w:rsidP="0082080E">
      <w:r w:rsidRPr="000A5A78">
        <w:rPr>
          <w:u w:val="single"/>
        </w:rPr>
        <w:t>Defense industry companies lobby</w:t>
      </w:r>
      <w:r w:rsidRPr="00096B0A">
        <w:t xml:space="preserve">, contribute to PACs, and </w:t>
      </w:r>
      <w:r w:rsidRPr="000A5A78">
        <w:rPr>
          <w:u w:val="single"/>
        </w:rPr>
        <w:t>give money directly to political campaigns</w:t>
      </w:r>
      <w:r w:rsidRPr="00096B0A">
        <w:t xml:space="preserve">; </w:t>
      </w:r>
      <w:r w:rsidRPr="000A5A78">
        <w:rPr>
          <w:u w:val="single"/>
        </w:rPr>
        <w:t>the largest recipients are those politicians who sit on committees responsible for defense funding and oversight</w:t>
      </w:r>
      <w:r w:rsidRPr="00096B0A">
        <w:t xml:space="preserve">.137 For example, Congressman Buck McKeon, the Chairman of the House Armed Services Committee,138 received $567,000 from the defense industry in the 2012 campaign cycle.139 Dick Durbin, who chairs the Senate Subcommittee on Defense,140 was the third biggest recipient of defense industry money in 2014, receiving $307,899.141 </w:t>
      </w:r>
      <w:r w:rsidRPr="000A5A78">
        <w:rPr>
          <w:u w:val="single"/>
        </w:rPr>
        <w:t xml:space="preserve">Funding for the 1033 and DHS grant programs supplies a </w:t>
      </w:r>
      <w:r w:rsidRPr="00A61277">
        <w:rPr>
          <w:rStyle w:val="Emphasis"/>
        </w:rPr>
        <w:t>steady flow of orders for manufacturers of military equipment</w:t>
      </w:r>
      <w:r w:rsidRPr="000A5A78">
        <w:rPr>
          <w:u w:val="single"/>
        </w:rPr>
        <w:t xml:space="preserve"> destined for American police departments</w:t>
      </w:r>
      <w:r w:rsidRPr="00096B0A">
        <w:t xml:space="preserve">.142 </w:t>
      </w:r>
      <w:r w:rsidRPr="00A61277">
        <w:rPr>
          <w:rStyle w:val="Emphasis"/>
        </w:rPr>
        <w:t>In order to secure those orders, Congress must appropriate the funding</w:t>
      </w:r>
      <w:r w:rsidRPr="000A5A78">
        <w:rPr>
          <w:u w:val="single"/>
        </w:rPr>
        <w:t>, and relies on subcommittees to make recommendations and handle oversight</w:t>
      </w:r>
      <w:r w:rsidRPr="00096B0A">
        <w:t xml:space="preserve">.143 Of course, there is no guarantee that a lawmaker will vote a particular way just because they receive hefty donations, but evidence suggests that the spending pays off for the industry. The Abrams tank is a case in point; when the Pentagon insisted that it no longer needed or wanted General Dynamics' tank, </w:t>
      </w:r>
      <w:r w:rsidRPr="000A5A78">
        <w:rPr>
          <w:u w:val="single"/>
        </w:rPr>
        <w:t>Congress appropriated half a billion dollars for it anyway in 2013</w:t>
      </w:r>
      <w:r w:rsidRPr="00096B0A">
        <w:t xml:space="preserve">.144 More recently in June 2014, </w:t>
      </w:r>
      <w:r w:rsidRPr="000A5A78">
        <w:rPr>
          <w:u w:val="single"/>
        </w:rPr>
        <w:t>when Congressman Alan Grayson introduced legislation to limit the transfer of certain weapons</w:t>
      </w:r>
      <w:r w:rsidRPr="00096B0A">
        <w:t>—like</w:t>
      </w:r>
      <w:r>
        <w:t xml:space="preserve"> tanks, missiles, grenade launchers, and toxicological agents-through the 1033 Program, </w:t>
      </w:r>
      <w:r w:rsidRPr="000A5A78">
        <w:rPr>
          <w:u w:val="single"/>
        </w:rPr>
        <w:t>it was soundly defeated</w:t>
      </w:r>
      <w:r>
        <w:t xml:space="preserve">.145 Members who voted against the amendment received 70% more money in campaign contributions in the previous two years than those who voted for it. 146 </w:t>
      </w:r>
      <w:r w:rsidRPr="000A5A78">
        <w:rPr>
          <w:u w:val="single"/>
        </w:rPr>
        <w:t xml:space="preserve">With more than 900 lobbyists deployed to influence Congress, and millions spent on donations, </w:t>
      </w:r>
      <w:r w:rsidRPr="000A5A78">
        <w:rPr>
          <w:b/>
          <w:bCs/>
          <w:u w:val="single"/>
        </w:rPr>
        <w:t>the industry remains a powerful force</w:t>
      </w:r>
      <w:r>
        <w:t>.</w:t>
      </w:r>
    </w:p>
    <w:p w14:paraId="1C792F56" w14:textId="77777777" w:rsidR="0082080E" w:rsidRDefault="0082080E" w:rsidP="0082080E"/>
    <w:p w14:paraId="7019B0FC" w14:textId="77777777" w:rsidR="0082080E" w:rsidRDefault="0082080E" w:rsidP="0082080E"/>
    <w:p w14:paraId="24A79CF9" w14:textId="77777777" w:rsidR="0082080E" w:rsidRPr="00B15A0E" w:rsidRDefault="0082080E" w:rsidP="0082080E">
      <w:pPr>
        <w:pStyle w:val="Heading4"/>
      </w:pPr>
      <w:r>
        <w:t>The DHS gives over $18b to police – it’s labeled as ‘anti-terror’ but really is funding militarization of the police</w:t>
      </w:r>
    </w:p>
    <w:p w14:paraId="4D3DC5D0" w14:textId="77777777" w:rsidR="0082080E" w:rsidRDefault="0082080E" w:rsidP="0082080E">
      <w:r w:rsidRPr="00B15A0E">
        <w:rPr>
          <w:rStyle w:val="Style13ptBold"/>
        </w:rPr>
        <w:t xml:space="preserve">Rahall 15 </w:t>
      </w:r>
      <w:r>
        <w:t>– Visiting Assistant Professor, Seattle University School of Law (Karena Rahall, Seattle University School of Law Digital Commons, Cardozo Law Review, Volume 36(5), “The green to blue pipeline: Defense contractors and the police industrial complex”, pgs. 1801-1803, https://digitalcommons.law.seattleu.edu/cgi/viewcontent.cgi?article=1726&amp;context=faculty/micahw)</w:t>
      </w:r>
    </w:p>
    <w:p w14:paraId="55DA8FBB" w14:textId="77777777" w:rsidR="0082080E" w:rsidRDefault="0082080E" w:rsidP="0082080E">
      <w:r w:rsidRPr="00675DA0">
        <w:t xml:space="preserve">The </w:t>
      </w:r>
      <w:r w:rsidRPr="00F927B7">
        <w:rPr>
          <w:u w:val="single"/>
        </w:rPr>
        <w:t>DHS offers grants to state and local entities in order to respond to possible terrorist threats and other emergencies</w:t>
      </w:r>
      <w:r w:rsidRPr="00675DA0">
        <w:t xml:space="preserve">. 109 Formulated in response to recommendations of the 9/11 Commission,llo DHS has distributed </w:t>
      </w:r>
      <w:r w:rsidRPr="00F927B7">
        <w:rPr>
          <w:b/>
          <w:bCs/>
          <w:u w:val="single"/>
        </w:rPr>
        <w:t>over $18 billion</w:t>
      </w:r>
      <w:r w:rsidRPr="00F927B7">
        <w:rPr>
          <w:u w:val="single"/>
        </w:rPr>
        <w:t xml:space="preserve"> to law enforcement agencies since 2002</w:t>
      </w:r>
      <w:r w:rsidRPr="00675DA0">
        <w:t xml:space="preserve">." The original intent of the program was to target likely terrorism targets, generally in large cities or locales with critical infrastructure.112 However, </w:t>
      </w:r>
      <w:r w:rsidRPr="00F927B7">
        <w:rPr>
          <w:u w:val="single"/>
        </w:rPr>
        <w:t xml:space="preserve">the formula to distribute the funds gradually came under scrutiny when </w:t>
      </w:r>
      <w:r w:rsidRPr="00F927B7">
        <w:rPr>
          <w:b/>
          <w:bCs/>
          <w:u w:val="single"/>
        </w:rPr>
        <w:t>Wyoming received more antiterrorism</w:t>
      </w:r>
      <w:r w:rsidRPr="00F927B7">
        <w:rPr>
          <w:u w:val="single"/>
        </w:rPr>
        <w:t xml:space="preserve"> funding per capita </w:t>
      </w:r>
      <w:r w:rsidRPr="00F927B7">
        <w:rPr>
          <w:b/>
          <w:bCs/>
          <w:u w:val="single"/>
        </w:rPr>
        <w:t>than New York</w:t>
      </w:r>
      <w:r w:rsidRPr="00675DA0">
        <w:t xml:space="preserve">;113 the formula has since been changed to account for specific risk assessments but that has not ended the controversy.114 In 2012, Senator Tom </w:t>
      </w:r>
      <w:r w:rsidRPr="00F927B7">
        <w:rPr>
          <w:u w:val="single"/>
        </w:rPr>
        <w:t>Coburn released a report highlighting some of the grants awarded to small towns and cities with little known risk, and accused fellow lawmakers of playing politics in order to direct money to their own districts, despite little risk of terror attacks in many of them</w:t>
      </w:r>
      <w:r w:rsidRPr="00675DA0">
        <w:t xml:space="preserve">." Still, </w:t>
      </w:r>
      <w:r w:rsidRPr="00F927B7">
        <w:rPr>
          <w:u w:val="single"/>
        </w:rPr>
        <w:t>the funding for 2014 is expected to top $1 billion with cities like Kansas City celebrating the restoration of antiterror funds that were briefly withheld after Coburn's report and media scrutiny stalled their eligibility</w:t>
      </w:r>
      <w:r w:rsidRPr="00675DA0">
        <w:t xml:space="preserve">.116 </w:t>
      </w:r>
    </w:p>
    <w:p w14:paraId="3CC8EA9A" w14:textId="77777777" w:rsidR="0082080E" w:rsidRDefault="0082080E" w:rsidP="0082080E">
      <w:r w:rsidRPr="00F927B7">
        <w:rPr>
          <w:u w:val="single"/>
        </w:rPr>
        <w:t>Under the DHS grant program</w:t>
      </w:r>
      <w:r w:rsidRPr="00675DA0">
        <w:t xml:space="preserve">, </w:t>
      </w:r>
      <w:r w:rsidRPr="00F927B7">
        <w:rPr>
          <w:u w:val="single"/>
        </w:rPr>
        <w:t>small towns have been able to purchase heavy military-grade vehicles and weaponry that is unlikely to protect the population against terror attacks and much more likely to be used to execute search warrants</w:t>
      </w:r>
      <w:r w:rsidRPr="00675DA0">
        <w:t xml:space="preserve">.117 One of the stories Coburn used to illustrate </w:t>
      </w:r>
      <w:r w:rsidRPr="00F927B7">
        <w:rPr>
          <w:u w:val="single"/>
        </w:rPr>
        <w:t>how easy it has become to get free military gear through the DHS grant application process</w:t>
      </w:r>
      <w:r w:rsidRPr="00675DA0">
        <w:t xml:space="preserve"> involves </w:t>
      </w:r>
      <w:r w:rsidRPr="00F927B7">
        <w:rPr>
          <w:u w:val="single"/>
        </w:rPr>
        <w:t>Keene, New Hampshire, where the city of 23,000 invoked its annual pumpkin festival as a potential terrorist target and was rewarded with a Lenco BearCat armored personnel carrier</w:t>
      </w:r>
      <w:r w:rsidRPr="00675DA0">
        <w:t xml:space="preserve">.118 While the story garnered a good deal of scorn and ridicule,119 there is no shortage of tenuous explanations given to acquire these military weapons;120 one need not rely solely on this outrageous anecdote to make the point that this hardware risks exceeding the mandate that has traditionally driven domestic law enforcement, and bringing about a shift from preserving the peace to engaging the enemy. </w:t>
      </w:r>
      <w:r w:rsidRPr="00F927B7">
        <w:rPr>
          <w:u w:val="single"/>
        </w:rPr>
        <w:t>Nor does the acquisition of military equipment serve the mandate of protecting against terrorist attacks in places where they are extremely unlikely to occur</w:t>
      </w:r>
      <w:r w:rsidRPr="00675DA0">
        <w:t>.</w:t>
      </w:r>
    </w:p>
    <w:p w14:paraId="02DCDE7B" w14:textId="77777777" w:rsidR="0082080E" w:rsidRDefault="0082080E" w:rsidP="0082080E">
      <w:r w:rsidRPr="00675DA0">
        <w:t xml:space="preserve">Oversight for the DHS grant program has been called into question by both members of Congress 121 and DHS's own 2012 audit.122 Among the charges, the audit found that </w:t>
      </w:r>
      <w:r w:rsidRPr="00F927B7">
        <w:rPr>
          <w:u w:val="single"/>
        </w:rPr>
        <w:t>DHS had no system in place to assess whether the funded projects and equipment would assist the grantees in preventing or responding to either terrorist attacks or any other major emergencies</w:t>
      </w:r>
      <w:r w:rsidRPr="00675DA0">
        <w:t xml:space="preserve">.123 Moreover, </w:t>
      </w:r>
      <w:r w:rsidRPr="00F927B7">
        <w:rPr>
          <w:u w:val="single"/>
        </w:rPr>
        <w:t>grantees are not required to report any accomplishments or show that the funding provides any enhancement to their existing emergency preparedness abilities at all</w:t>
      </w:r>
      <w:r w:rsidRPr="00675DA0">
        <w:t xml:space="preserve">.124 </w:t>
      </w:r>
      <w:r w:rsidRPr="00F927B7">
        <w:rPr>
          <w:u w:val="single"/>
        </w:rPr>
        <w:t>DHS tracks whether grantees bought the equipment they claimed was necessary</w:t>
      </w:r>
      <w:r w:rsidRPr="00675DA0">
        <w:t>, however, the use of the equipment is reported in such broad terms that it is impossible to know anything specific about what police departments are doing with it.125 Given such lax oversight, small towns can purchase vehicles like BearCats and MRAPs without demonstrating how they will be used in furtherance of the grant's priorities consistent with protecting citizens against terrorism and other emergencies. 126</w:t>
      </w:r>
    </w:p>
    <w:p w14:paraId="6E4FC190" w14:textId="77777777" w:rsidR="0082080E" w:rsidRDefault="0082080E" w:rsidP="0082080E"/>
    <w:p w14:paraId="04C1A9F4" w14:textId="56F6CEDC" w:rsidR="0082080E" w:rsidRDefault="00683D48" w:rsidP="00683D48">
      <w:pPr>
        <w:pStyle w:val="Heading2"/>
      </w:pPr>
      <w:r>
        <w:t>Elections</w:t>
      </w:r>
    </w:p>
    <w:p w14:paraId="556ABA0B" w14:textId="5B72382B" w:rsidR="00683D48" w:rsidRDefault="00683D48" w:rsidP="00683D48"/>
    <w:sectPr w:rsidR="00683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2080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B7521"/>
    <w:rsid w:val="002D1B07"/>
    <w:rsid w:val="00301056"/>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77E5C"/>
    <w:rsid w:val="005D2912"/>
    <w:rsid w:val="005F7027"/>
    <w:rsid w:val="006065BD"/>
    <w:rsid w:val="00645FA9"/>
    <w:rsid w:val="00647866"/>
    <w:rsid w:val="00665003"/>
    <w:rsid w:val="00683D48"/>
    <w:rsid w:val="006A2AD0"/>
    <w:rsid w:val="006C2375"/>
    <w:rsid w:val="006D4ECC"/>
    <w:rsid w:val="00722258"/>
    <w:rsid w:val="007243E5"/>
    <w:rsid w:val="00766EA0"/>
    <w:rsid w:val="007A2226"/>
    <w:rsid w:val="007E0872"/>
    <w:rsid w:val="007F5B66"/>
    <w:rsid w:val="0082080E"/>
    <w:rsid w:val="00823A1C"/>
    <w:rsid w:val="00845B9D"/>
    <w:rsid w:val="00860984"/>
    <w:rsid w:val="008B3ECB"/>
    <w:rsid w:val="008B4E85"/>
    <w:rsid w:val="008C1B2E"/>
    <w:rsid w:val="0091627E"/>
    <w:rsid w:val="0097032B"/>
    <w:rsid w:val="009D2EAD"/>
    <w:rsid w:val="009D54B2"/>
    <w:rsid w:val="009E1922"/>
    <w:rsid w:val="009F7ED2"/>
    <w:rsid w:val="00A20FF1"/>
    <w:rsid w:val="00A7778D"/>
    <w:rsid w:val="00A93661"/>
    <w:rsid w:val="00A95652"/>
    <w:rsid w:val="00AC0AB8"/>
    <w:rsid w:val="00AC10DA"/>
    <w:rsid w:val="00AD7B27"/>
    <w:rsid w:val="00B33C6D"/>
    <w:rsid w:val="00B4508F"/>
    <w:rsid w:val="00B55AD5"/>
    <w:rsid w:val="00B8057C"/>
    <w:rsid w:val="00BB2C34"/>
    <w:rsid w:val="00BD6238"/>
    <w:rsid w:val="00BF593B"/>
    <w:rsid w:val="00BF773A"/>
    <w:rsid w:val="00BF7E81"/>
    <w:rsid w:val="00C13773"/>
    <w:rsid w:val="00C17CC8"/>
    <w:rsid w:val="00C426CA"/>
    <w:rsid w:val="00C5473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77CA"/>
    <w:rsid w:val="00E5262C"/>
    <w:rsid w:val="00EC7DC4"/>
    <w:rsid w:val="00ED30CF"/>
    <w:rsid w:val="00F11B15"/>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0F4B"/>
  <w15:chartTrackingRefBased/>
  <w15:docId w15:val="{58EDCE82-4C91-4E74-AEE2-77ABD453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2080E"/>
    <w:pPr>
      <w:spacing w:line="240" w:lineRule="auto"/>
    </w:pPr>
    <w:rPr>
      <w:rFonts w:ascii="Calibri" w:hAnsi="Calibri" w:cs="Calibri"/>
    </w:rPr>
  </w:style>
  <w:style w:type="paragraph" w:styleId="Heading1">
    <w:name w:val="heading 1"/>
    <w:aliases w:val="Pocket"/>
    <w:basedOn w:val="Normal"/>
    <w:next w:val="Normal"/>
    <w:link w:val="Heading1Char"/>
    <w:qFormat/>
    <w:rsid w:val="008208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080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2080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5,tags,T"/>
    <w:basedOn w:val="Normal"/>
    <w:next w:val="Normal"/>
    <w:link w:val="Heading4Char"/>
    <w:uiPriority w:val="3"/>
    <w:unhideWhenUsed/>
    <w:qFormat/>
    <w:rsid w:val="0082080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208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80E"/>
  </w:style>
  <w:style w:type="character" w:customStyle="1" w:styleId="Heading1Char">
    <w:name w:val="Heading 1 Char"/>
    <w:aliases w:val="Pocket Char"/>
    <w:basedOn w:val="DefaultParagraphFont"/>
    <w:link w:val="Heading1"/>
    <w:rsid w:val="008208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08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080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2080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82080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82080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82080E"/>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82080E"/>
    <w:rPr>
      <w:color w:val="auto"/>
      <w:u w:val="none"/>
    </w:rPr>
  </w:style>
  <w:style w:type="character" w:styleId="FollowedHyperlink">
    <w:name w:val="FollowedHyperlink"/>
    <w:basedOn w:val="DefaultParagraphFont"/>
    <w:uiPriority w:val="99"/>
    <w:semiHidden/>
    <w:unhideWhenUsed/>
    <w:rsid w:val="0082080E"/>
    <w:rPr>
      <w:color w:val="auto"/>
      <w:u w:val="none"/>
    </w:rPr>
  </w:style>
  <w:style w:type="character" w:styleId="UnresolvedMention">
    <w:name w:val="Unresolved Mention"/>
    <w:basedOn w:val="DefaultParagraphFont"/>
    <w:uiPriority w:val="99"/>
    <w:semiHidden/>
    <w:unhideWhenUsed/>
    <w:rsid w:val="0082080E"/>
    <w:rPr>
      <w:color w:val="605E5C"/>
      <w:shd w:val="clear" w:color="auto" w:fill="E1DFDD"/>
    </w:rPr>
  </w:style>
  <w:style w:type="paragraph" w:customStyle="1" w:styleId="Card">
    <w:name w:val="Card"/>
    <w:aliases w:val="Debate Text,No Spacing11,No Spacing31,No Spacing22,No Spacing111,No Spacing3,No Spacing2,Read stuff"/>
    <w:basedOn w:val="Heading1"/>
    <w:link w:val="Hyperlink"/>
    <w:autoRedefine/>
    <w:uiPriority w:val="99"/>
    <w:qFormat/>
    <w:rsid w:val="0082080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82080E"/>
    <w:pPr>
      <w:ind w:left="720"/>
      <w:jc w:val="both"/>
    </w:pPr>
    <w:rPr>
      <w:b/>
      <w:iCs/>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F11B15"/>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st.com/united-states/2020/07/07/cutting-american-police-budgets-might-have-perverse-effects/micahw" TargetMode="External"/><Relationship Id="rId13" Type="http://schemas.openxmlformats.org/officeDocument/2006/relationships/hyperlink" Target="file:///Users/VV/Dropbox/hentai/g%20-%20research%20groups/veronica/%20https:/www.wsj.com/articles/nypds-community-policing-aims-to-take-the-edge-off-crime-fighting-1514338810/veronica" TargetMode="External"/><Relationship Id="rId18" Type="http://schemas.openxmlformats.org/officeDocument/2006/relationships/hyperlink" Target="https://www.nytimes.com/2020/02/21/us/politics/congress-spending-trump-wall.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dsausa.org/democratic-left/defund-the-police-turning-a-slogan-into-policy/" TargetMode="External"/><Relationship Id="rId12" Type="http://schemas.openxmlformats.org/officeDocument/2006/relationships/hyperlink" Target="https://jacobinmag.com/2020/06/police-spending-austerity-defund-pandemic" TargetMode="External"/><Relationship Id="rId17" Type="http://schemas.openxmlformats.org/officeDocument/2006/relationships/hyperlink" Target="https://www.theatlantic.com/ideas/archive/2020/02/checks-and-balances-trump-has-swept-away/606013/" TargetMode="External"/><Relationship Id="rId2" Type="http://schemas.openxmlformats.org/officeDocument/2006/relationships/numbering" Target="numbering.xml"/><Relationship Id="rId16" Type="http://schemas.openxmlformats.org/officeDocument/2006/relationships/hyperlink" Target="%20https://www.theguardian.com/commentisfree/2020/may/31/the-answer-to-police-violence-is-not-reform-its-defunding-heres-why//veronica" TargetMode="External"/><Relationship Id="rId20" Type="http://schemas.openxmlformats.org/officeDocument/2006/relationships/hyperlink" Target="https://www.desmoinesregister.com/story/opinion/columnists/2020/06/10/we-should-disaggregate-police-heres-what-could-look-like/3172672001/" TargetMode="External"/><Relationship Id="rId1" Type="http://schemas.openxmlformats.org/officeDocument/2006/relationships/customXml" Target="../customXml/item1.xml"/><Relationship Id="rId6" Type="http://schemas.openxmlformats.org/officeDocument/2006/relationships/hyperlink" Target="https://news.utk.edu/2017/08/29/study-tactical-gear-police-aggressive-oversight-transparency-needed//" TargetMode="External"/><Relationship Id="rId11" Type="http://schemas.openxmlformats.org/officeDocument/2006/relationships/hyperlink" Target="https://www.themarshallproject.org/2020/06/09/support-for-defunding-the-police-department-is-growing-here-s-why-it-s-not-a-silver-bullet" TargetMode="External"/><Relationship Id="rId5" Type="http://schemas.openxmlformats.org/officeDocument/2006/relationships/webSettings" Target="webSettings.xml"/><Relationship Id="rId15" Type="http://schemas.openxmlformats.org/officeDocument/2006/relationships/hyperlink" Target="%20https://news.yale.edu/2019/09/16/study-finds-community-oriented-policing-improves-attitudes-toward-police" TargetMode="External"/><Relationship Id="rId10" Type="http://schemas.openxmlformats.org/officeDocument/2006/relationships/hyperlink" Target="%20https://www.theguardian.com/commentisfree/2020/may/31/the-answer-to-police-violence-is-not-reform-its-defunding-heres-why//veronica" TargetMode="External"/><Relationship Id="rId19" Type="http://schemas.openxmlformats.org/officeDocument/2006/relationships/hyperlink" Target="https://www.sfchronicle.com/politics/article/Defund-the-police-Advocates-say-it-means-15328728.php" TargetMode="External"/><Relationship Id="rId4" Type="http://schemas.openxmlformats.org/officeDocument/2006/relationships/settings" Target="settings.xml"/><Relationship Id="rId9" Type="http://schemas.openxmlformats.org/officeDocument/2006/relationships/hyperlink" Target="http://lawenforcementleaders.org/wp-content/uploads/2020/06/2020.6.23_LEL-Ronal-Serpas-Public-Testimony-for-Law-Enforcement-Commission_FINAL.pdf" TargetMode="External"/><Relationship Id="rId14" Type="http://schemas.openxmlformats.org/officeDocument/2006/relationships/hyperlink" Target="%20https://www.theguardian.com/commentisfree/2020/may/31/the-answer-to-police-violence-is-not-reform-its-defunding-heres-why//veronic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FA97-C1B5-41E4-864D-303C01A6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25091</Words>
  <Characters>143024</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2020-07-09T15:11:00Z</dcterms:created>
  <dcterms:modified xsi:type="dcterms:W3CDTF">2020-07-09T16:03:00Z</dcterms:modified>
</cp:coreProperties>
</file>