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8FA" w:rsidRDefault="002548FA" w:rsidP="002548FA">
      <w:pPr>
        <w:pStyle w:val="Heading1"/>
      </w:pPr>
      <w:r>
        <w:t>Starter Pack – Qualified Immunity – UTNIF – 2020</w:t>
      </w:r>
    </w:p>
    <w:p w:rsidR="002548FA" w:rsidRDefault="002548FA" w:rsidP="002548FA">
      <w:pPr>
        <w:pStyle w:val="Heading1"/>
      </w:pPr>
      <w:r>
        <w:t>AFFIRMATIVE</w:t>
      </w:r>
    </w:p>
    <w:p w:rsidR="002548FA" w:rsidRDefault="002548FA" w:rsidP="002548FA">
      <w:pPr>
        <w:pStyle w:val="Heading2"/>
      </w:pPr>
      <w:r>
        <w:t>1AC</w:t>
      </w:r>
    </w:p>
    <w:p w:rsidR="002548FA" w:rsidRDefault="002548FA" w:rsidP="002548FA">
      <w:pPr>
        <w:pStyle w:val="Heading3"/>
      </w:pPr>
      <w:r>
        <w:t>Advantage</w:t>
      </w:r>
    </w:p>
    <w:p w:rsidR="002548FA" w:rsidRDefault="002548FA" w:rsidP="002548FA">
      <w:pPr>
        <w:pStyle w:val="Heading4"/>
      </w:pPr>
      <w:r>
        <w:t xml:space="preserve">Qualified immunity creates a hazy legal double standard which throws Constitutional protections into doubt and undermines government accountability </w:t>
      </w:r>
    </w:p>
    <w:p w:rsidR="002548FA" w:rsidRPr="00867974" w:rsidRDefault="002548FA" w:rsidP="002548FA">
      <w:r w:rsidRPr="00BD0540">
        <w:rPr>
          <w:rStyle w:val="Style13ptBold"/>
        </w:rPr>
        <w:t>Schwartz 2018</w:t>
      </w:r>
      <w:r>
        <w:t xml:space="preserve"> (Joanna Schwartz, Professor of Law, UCLA School of Law, "The Case Against Qualified Immunity", Notre Dame Law Review, </w:t>
      </w:r>
      <w:r w:rsidRPr="00BD0540">
        <w:rPr>
          <w:i/>
        </w:rPr>
        <w:t>Federal Courts, Practice &amp; Procedure: The Future of Qualified Immunity</w:t>
      </w:r>
      <w:r>
        <w:t xml:space="preserve">, Vol 93 Issue 5, </w:t>
      </w:r>
      <w:hyperlink r:id="rId6" w:history="1">
        <w:r w:rsidRPr="00BB6F66">
          <w:rPr>
            <w:rStyle w:val="Hyperlink"/>
          </w:rPr>
          <w:t>http://ndlawreview.org/publications/archives/volume-93/volume-93-issue-5/</w:t>
        </w:r>
      </w:hyperlink>
      <w:r>
        <w:t>, mmv)</w:t>
      </w:r>
    </w:p>
    <w:p w:rsidR="002548FA" w:rsidRDefault="002548FA" w:rsidP="002548FA">
      <w:r>
        <w:t xml:space="preserve">The Supreme Court might alternatively decide to eliminate or limit qualified immunity doctrine because, in Justice Sotomayor’s words, it “renders the protections” of the Constitution “hollow.”104 Although Justice Sotomayor raised this concern regarding one case in particular, </w:t>
      </w:r>
      <w:proofErr w:type="spellStart"/>
      <w:r>
        <w:t>Mullenix</w:t>
      </w:r>
      <w:proofErr w:type="spellEnd"/>
      <w:r>
        <w:t xml:space="preserve"> v. Luna, it is a concern that could well be raised about the Court’s qualified immunity jurisprudence more generally. Although qualified immunity is the reason few Section 1983 cases against law enforcement are dismissed, </w:t>
      </w:r>
      <w:r w:rsidRPr="009603BD">
        <w:rPr>
          <w:rStyle w:val="StyleUnderline"/>
        </w:rPr>
        <w:t>the Court’s qualified immunity decisions have nevertheless made it increasingly difficult for plaintiffs to show that defendants have violated clearly established law, and increasingly easy for courts to avoid defining the contours of constitutional rights</w:t>
      </w:r>
      <w:r>
        <w:t xml:space="preserve">. When qualified immunity was first announced by the Supreme Court in 1967, it was described as a good faith defense from liability. For the next fifteen years, defendants seeking immunity were required to show both that their conduct was objectively reasonable and that they had a “good faith” belief that their conduct was proper.105 But, in 1982, the Court eliminated the subjective prong of the defense, entitling a defendant to qualified immunity so long as he did not violate “law [that] was clearly established at the time an action occurred.”106 </w:t>
      </w:r>
      <w:r w:rsidRPr="009603BD">
        <w:rPr>
          <w:rStyle w:val="StyleUnderline"/>
        </w:rPr>
        <w:t>The Court’s definition of “clearly established” law has narrowed significantly over the past thirty-five years</w:t>
      </w:r>
      <w:r>
        <w:t xml:space="preserve">. Although the Court once held that a plaintiff could defeat qualified immunity by showing an obvious constitutional violation,107 the Court’s subsequent decisions have required that plaintiffs point to “controlling authority in their jurisdiction” or a “consensus of cases of persuasive authority.”108 In its most recent decisions, the Court has only been willing to assume arguendo that circuit precedent or a consensus of cases can clearly establish the law—suggesting that Supreme Court precedent is the only surefire way to clearly establish the law.109 Moreover, </w:t>
      </w:r>
      <w:r w:rsidRPr="009603BD">
        <w:rPr>
          <w:rStyle w:val="StyleUnderline"/>
        </w:rPr>
        <w:t>the Supreme Court’s qualified immunity decisions require that the prior precedent clearly establishing the law have facts exceedingly similar to those in the instant case</w:t>
      </w:r>
      <w:r>
        <w:t>. Although the Court has repeatedly assured plaintiffs that it “‘do[</w:t>
      </w:r>
      <w:proofErr w:type="spellStart"/>
      <w:r>
        <w:t>es</w:t>
      </w:r>
      <w:proofErr w:type="spellEnd"/>
      <w:r>
        <w:t xml:space="preserve">] not require a case directly on point’ for a right to be clearly established,” it has also repeatedly cautioned that “‘clearly established law’ should not be defined ‘at a high level of generality.’”110 Indeed, </w:t>
      </w:r>
      <w:r w:rsidRPr="00867974">
        <w:rPr>
          <w:rStyle w:val="StyleUnderline"/>
        </w:rPr>
        <w:t>the Court has stated—and regularly restated—that government officials violate clearly established law only when “‘[t]he contours of [a] right [are] sufficiently clear’ that every ‘reasonable official would [have understood] that what he is doing violates that right</w:t>
      </w:r>
      <w:r>
        <w:t xml:space="preserve">.’”111 In recent years, </w:t>
      </w:r>
      <w:r w:rsidRPr="009603BD">
        <w:rPr>
          <w:rStyle w:val="StyleUnderline"/>
        </w:rPr>
        <w:t>the Court has reversed several lower court denials of qualified immunity because the lower court “misunderstood the ‘clearly established’ analysis” and “failed to identify a case where an officer acting under similar circumstances as [the defendant] was held to have violated the Fourth Amendment</w:t>
      </w:r>
      <w:r>
        <w:t xml:space="preserve">.”112 The challenge of identifying clearly established law is heightened further by the Court’s decision in Pearson v. Callahan, which allows courts to grant qualified immunity without ruling on the underlying constitutional violation.113 Courts considering qualified immunity motions are faced with two questions—whether a defendant has violated the Constitution, and whether the constitutional right was clearly established. In 2001, the Supreme Court instructed lower courts deciding qualified immunity motions to answer both questions: The Court reasoned that requiring lower courts to rule on the constitutionality of a defendant’s behavior would allow “the law’s elaboration from case to case . . . . The law might be deprived of this explanation were a court simply to skip ahead to the question whether the law clearly established that the officer’s conduct was unlawful in the circumstances of the case.”114 In 2009, in Pearson v. Callahan, the Court reversed itself and held that lower courts could grant qualified immunity without first ruling on the constitutionality of a defendant’s behavior.115 </w:t>
      </w:r>
      <w:r w:rsidRPr="009603BD">
        <w:rPr>
          <w:rStyle w:val="StyleUnderline"/>
        </w:rPr>
        <w:t>Taken together, the Court’s qualified immunity decisions have created a vicious cycle. The Supreme Court has instructed lower courts that they must grant qualified immunity unless they can find a prior Supreme Court decision, binding precedent, or consensus of cases in which “an officer acting under similar circumstances”</w:t>
      </w:r>
      <w:r>
        <w:t xml:space="preserve">116 </w:t>
      </w:r>
      <w:r w:rsidRPr="009603BD">
        <w:rPr>
          <w:rStyle w:val="StyleUnderline"/>
        </w:rPr>
        <w:t>has been found to have violated the Constitution. Yet the Court has also advised lower courts that they can grant qualified immunity without ruling on plaintiffs’ underlying constitutional claims—reducing the frequency with which lower courts announce clearly established law</w:t>
      </w:r>
      <w:r>
        <w:t xml:space="preserve">.117 And the Supreme Court is among the worst offenders on this score; although the Supreme Court has suggested in recent decisions that it may be the only body that can clearly establish the law for qualified immunity purposes,118 it repeatedly grants qualified immunity without ruling on the underlying constitutional claim.119 This precise illogic is on full display in </w:t>
      </w:r>
      <w:proofErr w:type="spellStart"/>
      <w:r>
        <w:t>Mullenix</w:t>
      </w:r>
      <w:proofErr w:type="spellEnd"/>
      <w:r>
        <w:t xml:space="preserve"> v. Luna, the Supreme Court decision that provoked Justice Sotomayor’s expression of concern about the damage qualified immunity does to the Constitution. In </w:t>
      </w:r>
      <w:proofErr w:type="spellStart"/>
      <w:r>
        <w:t>Mullenix</w:t>
      </w:r>
      <w:proofErr w:type="spellEnd"/>
      <w:r>
        <w:t xml:space="preserve">, the Supreme Court reversed the Fifth Circuit and held that qualified immunity protected Texas Department of Public Safety Officer </w:t>
      </w:r>
      <w:proofErr w:type="spellStart"/>
      <w:r>
        <w:t>Mullenix</w:t>
      </w:r>
      <w:proofErr w:type="spellEnd"/>
      <w:r>
        <w:t xml:space="preserve"> from liability for killing Israel </w:t>
      </w:r>
      <w:proofErr w:type="spellStart"/>
      <w:r>
        <w:t>Leija</w:t>
      </w:r>
      <w:proofErr w:type="spellEnd"/>
      <w:r>
        <w:t xml:space="preserve">, Jr., as he was fleeing arrest for violating misdemeanor probation.120 Officer </w:t>
      </w:r>
      <w:proofErr w:type="spellStart"/>
      <w:r>
        <w:t>Mullenix</w:t>
      </w:r>
      <w:proofErr w:type="spellEnd"/>
      <w:r>
        <w:t xml:space="preserve"> “fired six rounds in the dark at a car traveling 85 miles per hour . . . without any training in that tactic, against the wait order of his superior officer, and less than a second before the car hit spike strips deployed to stop it.”121 </w:t>
      </w:r>
      <w:proofErr w:type="spellStart"/>
      <w:r>
        <w:t>Mullenix’s</w:t>
      </w:r>
      <w:proofErr w:type="spellEnd"/>
      <w:r>
        <w:t xml:space="preserve"> first words to his supervisor after the shooting were, “How’s that for proactive?”—apparently referring to an earlier conversation in which the supervisor “suggested that [</w:t>
      </w:r>
      <w:proofErr w:type="spellStart"/>
      <w:r>
        <w:t>Mullenix</w:t>
      </w:r>
      <w:proofErr w:type="spellEnd"/>
      <w:r>
        <w:t xml:space="preserve">] was not enterprising enough.”122 The district court denied </w:t>
      </w:r>
      <w:proofErr w:type="spellStart"/>
      <w:r>
        <w:t>Mullenix’s</w:t>
      </w:r>
      <w:proofErr w:type="spellEnd"/>
      <w:r>
        <w:t xml:space="preserve"> summary judgment motion based on qualified immunity and the Fifth Circuit affirmed. But, in a per </w:t>
      </w:r>
      <w:proofErr w:type="spellStart"/>
      <w:r>
        <w:t>curiam</w:t>
      </w:r>
      <w:proofErr w:type="spellEnd"/>
      <w:r>
        <w:t xml:space="preserve"> opinion, the Supreme Court held that the trooper did not violate clearly established law. In reaching this conclusion, the Court reviewed three of its prior decisions involving law enforcement officers who shot fleeing suspects</w:t>
      </w:r>
      <w:proofErr w:type="gramStart"/>
      <w:r>
        <w:t>,123</w:t>
      </w:r>
      <w:proofErr w:type="gramEnd"/>
      <w:r>
        <w:t xml:space="preserve"> one of which granted the officer qualified immunity without ruling on the underlying constitutional claim.124 The Court then described these cases as creating a “hazy legal backdrop against which </w:t>
      </w:r>
      <w:proofErr w:type="spellStart"/>
      <w:r>
        <w:t>Mullenix</w:t>
      </w:r>
      <w:proofErr w:type="spellEnd"/>
      <w:r>
        <w:t xml:space="preserve"> acted.”125 Finally, the Court relied on this uncertainty to grant qualified immunity, but did not decide whether </w:t>
      </w:r>
      <w:proofErr w:type="spellStart"/>
      <w:r>
        <w:t>Mullenix</w:t>
      </w:r>
      <w:proofErr w:type="spellEnd"/>
      <w:r>
        <w:t xml:space="preserve"> violated the Constitution—and so did not clear the haze. </w:t>
      </w:r>
      <w:proofErr w:type="spellStart"/>
      <w:r>
        <w:t>Mullenix’s</w:t>
      </w:r>
      <w:proofErr w:type="spellEnd"/>
      <w:r>
        <w:t xml:space="preserve"> remark to his supervisor played no role in the analysis, as “an officer’s actual intentions are irrelevant” to the qualified immunity analysis.126 Justice Sotomayor, dissenting, wrote that </w:t>
      </w:r>
      <w:r w:rsidRPr="00D60CEA">
        <w:rPr>
          <w:rStyle w:val="StyleUnderline"/>
        </w:rPr>
        <w:t>the Court’s decision “sanction[s] a ‘shoot first, think later’ approach to policing” and thereby “renders the protections of the Fourth Amendment hollow.”</w:t>
      </w:r>
      <w:r>
        <w:t xml:space="preserve">127 </w:t>
      </w:r>
      <w:r w:rsidRPr="00D60CEA">
        <w:rPr>
          <w:rStyle w:val="StyleUnderline"/>
        </w:rPr>
        <w:t xml:space="preserve">Concerns that the Court’s qualified immunity jurisprudence renders the Constitution hollow are even more acute for constitutional claims involving new technologies and techniques. Despite the Court’s discussion of the “hazy legal backdrop” in </w:t>
      </w:r>
      <w:proofErr w:type="spellStart"/>
      <w:r w:rsidRPr="00D60CEA">
        <w:rPr>
          <w:rStyle w:val="StyleUnderline"/>
        </w:rPr>
        <w:t>Mullenix</w:t>
      </w:r>
      <w:proofErr w:type="spellEnd"/>
      <w:r w:rsidRPr="00D60CEA">
        <w:rPr>
          <w:rStyle w:val="StyleUnderline"/>
        </w:rPr>
        <w:t>, there are decades of decisions analyzing when shooting a fleeing suspect constitutes excessive force</w:t>
      </w:r>
      <w:r>
        <w:t xml:space="preserve">.128 There are comparatively fewer cases assessing the constitutional rights of citizens to record the police or defining when Taser use constitutes excessive force.129 </w:t>
      </w:r>
      <w:r w:rsidRPr="00D60CEA">
        <w:rPr>
          <w:rStyle w:val="StyleUnderline"/>
        </w:rPr>
        <w:t>By narrowly defining “clearly established law” and allowing courts to grant qualified immunity without ruling on the underlying constitutional claim, the Supreme Court leaves important questions about the scope of constitutional rights “needlessly floundering in the lower courts,”</w:t>
      </w:r>
      <w:r>
        <w:t xml:space="preserve"> as Karen Blum has written, </w:t>
      </w:r>
      <w:r w:rsidRPr="00867974">
        <w:rPr>
          <w:rStyle w:val="StyleUnderline"/>
        </w:rPr>
        <w:t>possibly never to be clarified</w:t>
      </w:r>
      <w:r>
        <w:t xml:space="preserve">.130 And even when there is some clarify cation about the existence and scope of novel constitutional rights, qualified immunity may still be granted if the facts of those prior cases are not sufficiently similar to the case at hand. The Supreme Court has described qualified immunity doctrine as balancing “two important interests—the need to hold public officials accountable when they exercise power irresponsibly and the need to shield officials from harassment, distraction, and liability when they perform their duties reasonably.”131 </w:t>
      </w:r>
      <w:r w:rsidRPr="00D60CEA">
        <w:rPr>
          <w:rStyle w:val="StyleUnderline"/>
        </w:rPr>
        <w:t>By simultaneously allowing courts to decide qualified immunity motions without reaching the underlying constitutional questions and requiring plaintiffs to produce circuit or Supreme Court opinions finding constitutional violations in cases with nearly identical facts, and by ignoring available evidence of officers’ culpable intent, the Court perpetuates uncertainty about the contours of the Constitution and sends the message to officers that they may be shielded from damages liability even when they act in bad faith</w:t>
      </w:r>
      <w:r>
        <w:t xml:space="preserve">. These criticisms of qualified immunity may appear to sit in some tension with my finding that filed cases are rarely dismissed on qualified immunity grounds. </w:t>
      </w:r>
      <w:r w:rsidRPr="00D60CEA">
        <w:rPr>
          <w:rStyle w:val="StyleUnderline"/>
        </w:rPr>
        <w:t>If qualified immunity is the reason that less than four percent of filed cases are dismissed, can it render the protections of the Constitution hollow? Unfortunately, the answer is yes</w:t>
      </w:r>
      <w:r>
        <w:t xml:space="preserve">. </w:t>
      </w:r>
      <w:r w:rsidRPr="00D60CEA">
        <w:rPr>
          <w:rStyle w:val="StyleUnderline"/>
        </w:rPr>
        <w:t>Qualified immunity doctrine imperils government accountability in several ways, even as it is the reason few cases are dismissed. First</w:t>
      </w:r>
      <w:r>
        <w:t xml:space="preserve">, as Justice Sotomayor has explained in </w:t>
      </w:r>
      <w:proofErr w:type="spellStart"/>
      <w:r>
        <w:t>Mullenix</w:t>
      </w:r>
      <w:proofErr w:type="spellEnd"/>
      <w:r>
        <w:t xml:space="preserve"> and </w:t>
      </w:r>
      <w:proofErr w:type="spellStart"/>
      <w:r>
        <w:t>Kisela</w:t>
      </w:r>
      <w:proofErr w:type="spellEnd"/>
      <w:r>
        <w:t xml:space="preserve"> v. Hughes, </w:t>
      </w:r>
      <w:r w:rsidRPr="00D60CEA">
        <w:rPr>
          <w:rStyle w:val="StyleUnderline"/>
        </w:rPr>
        <w:t>the Supreme Court’s flurry of recent decisions granting qualified immunity—even to officers who have acted unreasonably or in bad faith—suggest to officers that they can act with impunity</w:t>
      </w:r>
      <w:r>
        <w:t xml:space="preserve">.132 As Justice Sotomayor has written, an opinion like </w:t>
      </w:r>
      <w:proofErr w:type="spellStart"/>
      <w:r>
        <w:t>Kisela</w:t>
      </w:r>
      <w:proofErr w:type="spellEnd"/>
      <w:r>
        <w:t xml:space="preserve"> “tells officers that they can shoot first and think later, and it tells the public that palpably unreasonable conduct will go unpunished.”133 </w:t>
      </w:r>
      <w:r w:rsidRPr="00D60CEA">
        <w:rPr>
          <w:rStyle w:val="StyleUnderline"/>
        </w:rPr>
        <w:t>The Supreme Court’s decisions can send this message to police and the public regardless of how many decisions are dismissed on qualified immunity grounds in the lower courts</w:t>
      </w:r>
      <w:r>
        <w:t xml:space="preserve">. </w:t>
      </w:r>
      <w:r w:rsidRPr="00D60CEA">
        <w:rPr>
          <w:rStyle w:val="StyleUnderline"/>
        </w:rPr>
        <w:t>Second, qualified immunity doctrine may discourage people from bringing cases when their constitutional rights are violated</w:t>
      </w:r>
      <w:r>
        <w:t xml:space="preserve">.134 The Supreme Court’s decisions send the message to plaintiffs’ attorneys that even Section 1983 cases with egregious facts run the risk of dismissal on qualified immunity grounds, and encourage defense counsel to raise qualified immunity at every turn and immediately appeal district court decisions denying their motions.135 These dynamics likely increase the cost, complexity, and delay associated with litigating Section 1983 cases, and these increased risks and costs may discourage attorneys from taking cases involving novel constitutional claims and cases that involve clear constitutional violations but low damages.136 </w:t>
      </w:r>
      <w:r w:rsidRPr="00D60CEA">
        <w:rPr>
          <w:rStyle w:val="StyleUnderline"/>
        </w:rPr>
        <w:t>Qualified immunity can play this role in constitutional litigation while still being the reason few filed cases are dismissed</w:t>
      </w:r>
      <w:r>
        <w:t xml:space="preserve">. </w:t>
      </w:r>
      <w:r w:rsidRPr="00D60CEA">
        <w:rPr>
          <w:rStyle w:val="StyleUnderline"/>
        </w:rPr>
        <w:t>Third, decisions allowing courts to grant qualified immunity without ruling on the underlying constitutional claims may compromise police departments’ policies and trainings</w:t>
      </w:r>
      <w:r>
        <w:t xml:space="preserve">. Many </w:t>
      </w:r>
      <w:r w:rsidRPr="00D60CEA">
        <w:rPr>
          <w:rStyle w:val="StyleUnderline"/>
        </w:rPr>
        <w:t>law enforcement agencies’ policies and trainings hew closely to Supreme Court and circuit decisions</w:t>
      </w:r>
      <w:r>
        <w:t xml:space="preserve">.137 When the Supreme Court and circuit courts issue opinions announcing new constitutional rights—or clarifying that rights do not exist—law enforcement agencies modify their policies and trainings to conform to those opinions.138 But </w:t>
      </w:r>
      <w:r w:rsidRPr="00D60CEA">
        <w:rPr>
          <w:rStyle w:val="StyleUnderline"/>
        </w:rPr>
        <w:t>when the Supreme Court suggests that only its decisions can clearly establish the law, and then repeatedly grants qualified immunity without ruling on the underlying constitutional questions, law enforcement agencies have little in the way of guidance about how to craft their policies</w:t>
      </w:r>
      <w:r>
        <w:t xml:space="preserve">. For example, </w:t>
      </w:r>
      <w:r w:rsidRPr="00D60CEA">
        <w:rPr>
          <w:rStyle w:val="StyleUnderline"/>
        </w:rPr>
        <w:t>the Supreme Court has spent countless hours and an outsized portion of its docket in recent years deciding whether officers who use deadly force are entitled to qualified immunity, but these opinions offer virtually no guidance to law enforcement agencies about what constitutes excessive force</w:t>
      </w:r>
      <w:r>
        <w:t xml:space="preserve">. Indeed, the North Star for many departments’ use of force policies is Graham v. Connor, a Supreme Court decision that is almost thirty years old and itself provides limited guidance to law enforcement agencies regarding what constitutes excessive force.139 If qualified immunity doctrine effectively shielded government officials from burdens associated with litigation in insubstantial cases, one might justify these impositions on government accountability as a necessary evil. But </w:t>
      </w:r>
      <w:r w:rsidRPr="00D60CEA">
        <w:rPr>
          <w:rStyle w:val="StyleUnderline"/>
        </w:rPr>
        <w:t>the Court’s qualified immunity jurisprudence threatens to undermine government accountability in each of these ways without meaningfully achieving its goals of shielding government defendants from financial exposure and shielding officials from litigation burdens when they act reasonably. The failure of qualified immunity to achieve its intended policy goals makes its negative impact on government accountability indefensible</w:t>
      </w:r>
      <w:r>
        <w:t xml:space="preserve">. </w:t>
      </w:r>
    </w:p>
    <w:p w:rsidR="002548FA" w:rsidRDefault="002548FA" w:rsidP="002548FA"/>
    <w:p w:rsidR="002548FA" w:rsidRDefault="002548FA" w:rsidP="002548FA">
      <w:pPr>
        <w:pStyle w:val="Heading4"/>
      </w:pPr>
      <w:r>
        <w:t xml:space="preserve">The Courts statutory interventionism fosters the creation of a zero-accountability atmosphere for police which normalizes even major acts of violence  </w:t>
      </w:r>
    </w:p>
    <w:p w:rsidR="002548FA" w:rsidRDefault="002548FA" w:rsidP="002548FA">
      <w:proofErr w:type="spellStart"/>
      <w:r w:rsidRPr="00974F28">
        <w:rPr>
          <w:rStyle w:val="Style13ptBold"/>
        </w:rPr>
        <w:t>Neily</w:t>
      </w:r>
      <w:proofErr w:type="spellEnd"/>
      <w:r w:rsidRPr="00974F28">
        <w:rPr>
          <w:rStyle w:val="Style13ptBold"/>
        </w:rPr>
        <w:t xml:space="preserve"> 2020</w:t>
      </w:r>
      <w:r>
        <w:t xml:space="preserve"> (Clark </w:t>
      </w:r>
      <w:proofErr w:type="spellStart"/>
      <w:r>
        <w:t>Neily</w:t>
      </w:r>
      <w:proofErr w:type="spellEnd"/>
      <w:r>
        <w:t xml:space="preserve">, Vice President for criminal justice at the Cato Institute, "To Make Police Accountable, End Qualified Immunity", The Bulwark, May 31 2020, </w:t>
      </w:r>
      <w:hyperlink r:id="rId7" w:history="1">
        <w:r w:rsidRPr="00BB6F66">
          <w:rPr>
            <w:rStyle w:val="Hyperlink"/>
          </w:rPr>
          <w:t>https://thebulwark.com/to-make-police-accountable-end-qualified-immunity/</w:t>
        </w:r>
      </w:hyperlink>
      <w:r>
        <w:t>, mmv)</w:t>
      </w:r>
    </w:p>
    <w:p w:rsidR="002548FA" w:rsidRDefault="002548FA" w:rsidP="002548FA">
      <w:r w:rsidRPr="00974F28">
        <w:rPr>
          <w:rStyle w:val="StyleUnderline"/>
        </w:rPr>
        <w:t>In determining the relationship between government and governed, one of the most important decisions a society can make is how accountable those who wield official power must be to those against whom that power is wielded</w:t>
      </w:r>
      <w:r>
        <w:t xml:space="preserve">. Congress made a clear choice in that regard when it passed the Enforcement Act of 1871, which we now call “Section 1983” after its location in the U.S. Code. Simply put, Section 1983 creates a standard of strict liability by providing that state actors “shall be liable to the party injured” for “the deprivation of any rights.” </w:t>
      </w:r>
      <w:r w:rsidRPr="00974F28">
        <w:rPr>
          <w:rStyle w:val="StyleUnderline"/>
        </w:rPr>
        <w:t>Thus, if a police officer walks up to your house and peeks inside one of your windows without a warrant—a clear violation of your Fourth Amendment right against unreasonable searches—he is liable to you for the violation of that right</w:t>
      </w:r>
      <w:r>
        <w:t>.</w:t>
      </w:r>
    </w:p>
    <w:p w:rsidR="002548FA" w:rsidRDefault="002548FA" w:rsidP="002548FA">
      <w:r w:rsidRPr="00974F28">
        <w:rPr>
          <w:rStyle w:val="StyleUnderline"/>
        </w:rPr>
        <w:t>But many conservatives do an odd thing: In their preference for a more forgiving policy that gives police and other government officials substantial leeway in the exercise of discretion, they abandon their stated commitment to textualism and embrace an “interpretation” of Section 1983 that is utterly divorced from its text</w:t>
      </w:r>
      <w:r>
        <w:t xml:space="preserve">. </w:t>
      </w:r>
      <w:r w:rsidRPr="00974F28">
        <w:rPr>
          <w:rStyle w:val="StyleUnderline"/>
        </w:rPr>
        <w:t xml:space="preserve">The vehicle for this conservative brand of what we might call “living statutory </w:t>
      </w:r>
      <w:proofErr w:type="spellStart"/>
      <w:r w:rsidRPr="00974F28">
        <w:rPr>
          <w:rStyle w:val="StyleUnderline"/>
        </w:rPr>
        <w:t>interpretivism</w:t>
      </w:r>
      <w:proofErr w:type="spellEnd"/>
      <w:r w:rsidRPr="00974F28">
        <w:rPr>
          <w:rStyle w:val="StyleUnderline"/>
        </w:rPr>
        <w:t>” is the Supreme Court’s qualified immunity doctrine</w:t>
      </w:r>
      <w:r>
        <w:t>, which judicially amends Section 1983 to provide that the standard for liability will no longer be the deprivation of “any rights”—as Congress expressly provided—but rather the deprivation of any “clearly established” rights.</w:t>
      </w:r>
    </w:p>
    <w:p w:rsidR="002548FA" w:rsidRDefault="002548FA" w:rsidP="002548FA">
      <w:r>
        <w:t xml:space="preserve">As documented in considerable detail on Cato’s Unlawful Shield website, </w:t>
      </w:r>
      <w:r w:rsidRPr="00974F28">
        <w:rPr>
          <w:rStyle w:val="StyleUnderline"/>
        </w:rPr>
        <w:t>those two words—“clearly established”—do an extraordinary amount of work in keeping meritorious cases out of court and ensuring that plaintiffs whose rights have been violated by police or other state actors will receive no recovery unless they can find a pre-existing case in the jurisdiction with nearly identical facts. But that is plainly not the statute that Congress wrote, nor is it the standard of accountability that Congress chose</w:t>
      </w:r>
      <w:r>
        <w:t xml:space="preserve">. Moreover, as Professor Will </w:t>
      </w:r>
      <w:proofErr w:type="spellStart"/>
      <w:r>
        <w:t>Baude</w:t>
      </w:r>
      <w:proofErr w:type="spellEnd"/>
      <w:r>
        <w:t xml:space="preserve"> demonstrates in his masterful article, “Is Qualified Immunity Unlawful</w:t>
      </w:r>
      <w:proofErr w:type="gramStart"/>
      <w:r>
        <w:t>?,</w:t>
      </w:r>
      <w:proofErr w:type="gramEnd"/>
      <w:r>
        <w:t xml:space="preserve">” </w:t>
      </w:r>
      <w:r w:rsidRPr="00974F28">
        <w:rPr>
          <w:rStyle w:val="StyleUnderline"/>
        </w:rPr>
        <w:t>there is no credible textual or historical basis for the qualified immunity doctrine; it is a blatant act of</w:t>
      </w:r>
      <w:r w:rsidRPr="00974F28">
        <w:t xml:space="preserve"> pro-government </w:t>
      </w:r>
      <w:r w:rsidRPr="00974F28">
        <w:rPr>
          <w:rStyle w:val="StyleUnderline"/>
        </w:rPr>
        <w:t>judicial policymaking</w:t>
      </w:r>
      <w:r>
        <w:t>—activism, if you will—</w:t>
      </w:r>
      <w:r w:rsidRPr="00974F28">
        <w:rPr>
          <w:rStyle w:val="StyleUnderline"/>
        </w:rPr>
        <w:t>and nothing more</w:t>
      </w:r>
      <w:r>
        <w:t>.</w:t>
      </w:r>
    </w:p>
    <w:p w:rsidR="002548FA" w:rsidRDefault="002548FA" w:rsidP="002548FA">
      <w:r w:rsidRPr="00974F28">
        <w:rPr>
          <w:rStyle w:val="StyleUnderline"/>
        </w:rPr>
        <w:t>So now back to the killing of George Floyd</w:t>
      </w:r>
      <w:r>
        <w:t xml:space="preserve">. Watching that horrific video, one cannot help but notice the look of utter complacency on the face of Derek Chauvin as he drives his knee into Floyd’s neck. </w:t>
      </w:r>
      <w:r w:rsidRPr="00974F28">
        <w:rPr>
          <w:rStyle w:val="StyleUnderline"/>
        </w:rPr>
        <w:t>There is no life-or-death struggle</w:t>
      </w:r>
      <w:r>
        <w:t>—indeed, no struggle at all; nor is there any evident anger or passion—</w:t>
      </w:r>
      <w:r w:rsidRPr="00974F28">
        <w:rPr>
          <w:rStyle w:val="StyleUnderline"/>
        </w:rPr>
        <w:t>there is simply the banality of a man wearing a badge, surrounded and supported by other men with badges, methodically squeezing the life out of another human being</w:t>
      </w:r>
      <w:r>
        <w:t>.</w:t>
      </w:r>
      <w:r>
        <w:tab/>
      </w:r>
    </w:p>
    <w:p w:rsidR="002548FA" w:rsidRDefault="002548FA" w:rsidP="002548FA">
      <w:r w:rsidRPr="00974F28">
        <w:rPr>
          <w:rStyle w:val="StyleUnderline"/>
        </w:rPr>
        <w:t>It is well known that prosecutors rarely bring criminal charges against police officers, and indeed it seems unlikely Chauvin would have been charged had his assault on George Floyd not been captured on a viral video</w:t>
      </w:r>
      <w:r>
        <w:t xml:space="preserve">. </w:t>
      </w:r>
      <w:r w:rsidRPr="00974F28">
        <w:rPr>
          <w:rStyle w:val="StyleUnderline"/>
        </w:rPr>
        <w:t>That means the only avenue of accountability for most victims of police misconduct is a civil rights lawsuit that they themselves can initiate without the largesse of some prosecutor or citizen review board</w:t>
      </w:r>
      <w:r>
        <w:t xml:space="preserve">. </w:t>
      </w:r>
      <w:r w:rsidRPr="00974F28">
        <w:rPr>
          <w:rStyle w:val="StyleUnderline"/>
        </w:rPr>
        <w:t>But the Supreme Court has largely gutted that remedy with a judicially confected gloss that transforms the legislatively chosen policy of strict liability into one of near-zero accountability</w:t>
      </w:r>
      <w:r>
        <w:t>.</w:t>
      </w:r>
      <w:r>
        <w:tab/>
      </w:r>
    </w:p>
    <w:p w:rsidR="002548FA" w:rsidRDefault="002548FA" w:rsidP="002548FA">
      <w:r w:rsidRPr="00974F28">
        <w:rPr>
          <w:rStyle w:val="StyleUnderline"/>
        </w:rPr>
        <w:t>Cities are burning, and many people are venting their rage</w:t>
      </w:r>
      <w:r>
        <w:t>—yet again—</w:t>
      </w:r>
      <w:r w:rsidRPr="00974F28">
        <w:rPr>
          <w:rStyle w:val="StyleUnderline"/>
        </w:rPr>
        <w:t>about how cavalier police have become with the use of force, including lethal force, against the very citizens they are sworn to protect</w:t>
      </w:r>
      <w:r>
        <w:t>. Those people are right to be angry, and they’d probably be even angrier if they understood that it was never supposed to be like this—that Congress specifically chose a system of robust government accountability that was repudiated and perverted by the Supreme Court.</w:t>
      </w:r>
    </w:p>
    <w:p w:rsidR="002548FA" w:rsidRDefault="002548FA" w:rsidP="002548FA"/>
    <w:p w:rsidR="002548FA" w:rsidRDefault="002548FA" w:rsidP="002548FA">
      <w:pPr>
        <w:pStyle w:val="Heading4"/>
      </w:pPr>
      <w:r>
        <w:t>Scenario 1 is Trump</w:t>
      </w:r>
    </w:p>
    <w:p w:rsidR="002548FA" w:rsidRDefault="002548FA" w:rsidP="002548FA"/>
    <w:p w:rsidR="002548FA" w:rsidRPr="00EC5F44" w:rsidRDefault="002548FA" w:rsidP="002548FA">
      <w:pPr>
        <w:pStyle w:val="Heading4"/>
      </w:pPr>
      <w:r>
        <w:t xml:space="preserve">The modern interpretation of qualified immunity undermines the separation of powers </w:t>
      </w:r>
    </w:p>
    <w:p w:rsidR="002548FA" w:rsidRDefault="002548FA" w:rsidP="002548FA">
      <w:r w:rsidRPr="00B913B1">
        <w:rPr>
          <w:rStyle w:val="Style13ptBold"/>
        </w:rPr>
        <w:t>Wynn 2020</w:t>
      </w:r>
      <w:r>
        <w:t xml:space="preserve"> (James Wynn Jr, judge on the U.S. Court of Appeals for the 4th Circuit, "As a judge, I have to follow the Supreme Court. It should fix this mistake.</w:t>
      </w:r>
      <w:proofErr w:type="gramStart"/>
      <w:r>
        <w:t>",</w:t>
      </w:r>
      <w:proofErr w:type="gramEnd"/>
      <w:r>
        <w:t xml:space="preserve"> The Washington Post, June 12 2020, </w:t>
      </w:r>
      <w:hyperlink r:id="rId8" w:history="1">
        <w:r w:rsidRPr="00BB6F66">
          <w:rPr>
            <w:rStyle w:val="Hyperlink"/>
          </w:rPr>
          <w:t>https://www.washingtonpost.com/opinions/2020/06/12/judge-i-have-follow-supreme-court-it-should-fix-this-mistake/</w:t>
        </w:r>
      </w:hyperlink>
      <w:r>
        <w:t>, mmv)</w:t>
      </w:r>
    </w:p>
    <w:p w:rsidR="002548FA" w:rsidRDefault="002548FA" w:rsidP="002548FA">
      <w:r w:rsidRPr="00EC5F44">
        <w:rPr>
          <w:rStyle w:val="StyleUnderline"/>
        </w:rPr>
        <w:t>In effect, those who allege that police officers have used excessive force are trapped in a never-ending self-fulfilling prophecy: They cannot sue officers who harm them because the harmful conduct has never been “clearly established” as a constitutional violation in a factually similar case</w:t>
      </w:r>
      <w:r>
        <w:t xml:space="preserve">. </w:t>
      </w:r>
      <w:r w:rsidRPr="00EC5F44">
        <w:rPr>
          <w:rStyle w:val="StyleUnderline"/>
        </w:rPr>
        <w:t>But because so many cases are dismissed without addressing whether the challenged conduct was in fact a constitutional violation, it is rarely “clearly established” that there was a violation</w:t>
      </w:r>
      <w:r>
        <w:t>.</w:t>
      </w:r>
    </w:p>
    <w:p w:rsidR="002548FA" w:rsidRDefault="002548FA" w:rsidP="002548FA">
      <w:r w:rsidRPr="00EC5F44">
        <w:rPr>
          <w:rStyle w:val="StyleUnderline"/>
        </w:rPr>
        <w:t>This cycle prevents plaintiffs from pursuing their claims, gives officers little guidance on the contours of individuals’ rights and excuses ever more egregious conduct from liability</w:t>
      </w:r>
      <w:r>
        <w:t>. There are, of course, other avenues for punishing police misconduct, including criminal prosecutions of officers, but criminal cases can be difficult to bring and win, and in any event civil lawsuits can add an important layer of consequence and deterrence.</w:t>
      </w:r>
    </w:p>
    <w:p w:rsidR="002548FA" w:rsidRDefault="002548FA" w:rsidP="002548FA">
      <w:r w:rsidRPr="00EC5F44">
        <w:rPr>
          <w:rStyle w:val="StyleUnderline"/>
        </w:rPr>
        <w:t>Congress enacted the Civil Rights Act to deter the unlawful use of excessive force by law enforcement officers. It provides that police officers and other officials “shall be liable” for “the deprivation of any rights” secured by the Constitution. The Supreme Court’s creation and expansion of qualified immunity</w:t>
      </w:r>
      <w:r>
        <w:t xml:space="preserve"> — and its ongoing refusal, thus far, to reconsider it — </w:t>
      </w:r>
      <w:r w:rsidRPr="00EC5F44">
        <w:rPr>
          <w:rStyle w:val="StyleUnderline"/>
        </w:rPr>
        <w:t>not only diminishes the law’s intended effect; it also harms individuals who are booted out of court before they can ever bring claims of excessive force before a jury</w:t>
      </w:r>
      <w:r>
        <w:t>.</w:t>
      </w:r>
    </w:p>
    <w:p w:rsidR="002548FA" w:rsidRDefault="002548FA" w:rsidP="002548FA">
      <w:r w:rsidRPr="00EC5F44">
        <w:rPr>
          <w:rStyle w:val="StyleUnderline"/>
        </w:rPr>
        <w:t>And it strains the separation of powers. By creating a defense unmoored from the text, the Supreme Court has undermined Congress’s intent to provide remedies to those whose rights have been violated</w:t>
      </w:r>
      <w:r>
        <w:t>.</w:t>
      </w:r>
    </w:p>
    <w:p w:rsidR="002548FA" w:rsidRDefault="002548FA" w:rsidP="002548FA">
      <w:r w:rsidRPr="00EC5F44">
        <w:rPr>
          <w:rStyle w:val="StyleUnderline"/>
        </w:rPr>
        <w:t>When the judiciary effectively nullifies congressional legislation specifically designed to provide a remedy to those who have been subjected to constitutional violations, it necessarily moves our society closer to a Hobbesian state ungoverned by predictable rules</w:t>
      </w:r>
      <w:r>
        <w:t xml:space="preserve">. Violence and looting are neither constitutionally protected nor morally acceptable. But </w:t>
      </w:r>
      <w:r w:rsidRPr="00EC5F44">
        <w:rPr>
          <w:rStyle w:val="StyleUnderline"/>
        </w:rPr>
        <w:t>when the judiciary strips individuals’ constitutional rights of legal protection</w:t>
      </w:r>
      <w:r>
        <w:t xml:space="preserve"> — when, for example, law enforcement officers can take lives unjustifiably, without legal consequence — </w:t>
      </w:r>
      <w:r w:rsidRPr="00EC5F44">
        <w:rPr>
          <w:rStyle w:val="StyleUnderline"/>
        </w:rPr>
        <w:t>it can be expected that the public will take matters into its own hands</w:t>
      </w:r>
      <w:r>
        <w:t>.</w:t>
      </w:r>
    </w:p>
    <w:p w:rsidR="002548FA" w:rsidRDefault="002548FA" w:rsidP="002548FA"/>
    <w:p w:rsidR="002548FA" w:rsidRDefault="002548FA" w:rsidP="002548FA"/>
    <w:p w:rsidR="002548FA" w:rsidRDefault="002548FA" w:rsidP="002548FA">
      <w:pPr>
        <w:pStyle w:val="Heading4"/>
      </w:pPr>
      <w:r>
        <w:t xml:space="preserve">Only the plan can restore checks and balances on the Executive and ensure Constitutional legitimacy </w:t>
      </w:r>
    </w:p>
    <w:p w:rsidR="002548FA" w:rsidRDefault="002548FA" w:rsidP="002548FA">
      <w:proofErr w:type="spellStart"/>
      <w:r w:rsidRPr="00266ED9">
        <w:rPr>
          <w:rStyle w:val="Style13ptBold"/>
        </w:rPr>
        <w:t>Simonova</w:t>
      </w:r>
      <w:proofErr w:type="spellEnd"/>
      <w:r w:rsidRPr="00266ED9">
        <w:rPr>
          <w:rStyle w:val="Style13ptBold"/>
        </w:rPr>
        <w:t xml:space="preserve"> 2020</w:t>
      </w:r>
      <w:r>
        <w:t xml:space="preserve"> (Masha </w:t>
      </w:r>
      <w:proofErr w:type="spellStart"/>
      <w:r>
        <w:t>Simonova</w:t>
      </w:r>
      <w:proofErr w:type="spellEnd"/>
      <w:r>
        <w:t xml:space="preserve">, Harvard Law School, "Using Qui Tam Statutes to Check Unconstitutional Exercises of Executive Power", </w:t>
      </w:r>
      <w:proofErr w:type="spellStart"/>
      <w:r>
        <w:t>Lawfare</w:t>
      </w:r>
      <w:proofErr w:type="spellEnd"/>
      <w:r>
        <w:t xml:space="preserve">, June 12 2020, </w:t>
      </w:r>
      <w:hyperlink r:id="rId9" w:history="1">
        <w:r w:rsidRPr="00BB6F66">
          <w:rPr>
            <w:rStyle w:val="Hyperlink"/>
          </w:rPr>
          <w:t>https://www.lawfareblog.com/using-qui-tam-statutes-check-unconstitutional-exercises-executive-power</w:t>
        </w:r>
      </w:hyperlink>
      <w:r>
        <w:t>, mmv)</w:t>
      </w:r>
    </w:p>
    <w:p w:rsidR="002548FA" w:rsidRDefault="002548FA" w:rsidP="002548FA">
      <w:pPr>
        <w:tabs>
          <w:tab w:val="left" w:pos="6210"/>
        </w:tabs>
      </w:pPr>
      <w:r w:rsidRPr="00125803">
        <w:rPr>
          <w:rStyle w:val="StyleUnderline"/>
        </w:rPr>
        <w:t>On June 1, police</w:t>
      </w:r>
      <w:r>
        <w:t xml:space="preserve">, along with the National Guard, </w:t>
      </w:r>
      <w:r w:rsidRPr="00125803">
        <w:rPr>
          <w:rStyle w:val="StyleUnderline"/>
        </w:rPr>
        <w:t>rammed protestors and hit them with shields and batons to clear a path through Lafayette Square</w:t>
      </w:r>
      <w:r>
        <w:t xml:space="preserve"> so that President Trump could make his way to St. John’s Episcopal Church. Law enforcement also launched pepper balls, smoke canisters, rubber bullets and flash-bang shells on the crowds. </w:t>
      </w:r>
      <w:r w:rsidRPr="00125803">
        <w:rPr>
          <w:rStyle w:val="StyleUnderline"/>
        </w:rPr>
        <w:t>Three days later, several protestors who had been at the park, along with the American Civil Liberties Union and other organizations, filed a lawsuit against Trump, Attorney General William Barr, and other federal officials</w:t>
      </w:r>
      <w:r>
        <w:t xml:space="preserve">, alleging that the officials’ acts violated the First and Fourth Amendments. </w:t>
      </w:r>
      <w:r w:rsidRPr="00125803">
        <w:rPr>
          <w:rStyle w:val="StyleUnderline"/>
        </w:rPr>
        <w:t>But recent Supreme Court precedent will likely make their constitutional claims difficult to win</w:t>
      </w:r>
      <w:r>
        <w:t xml:space="preserve">. </w:t>
      </w:r>
      <w:r w:rsidRPr="00266ED9">
        <w:rPr>
          <w:rStyle w:val="StyleUnderline"/>
        </w:rPr>
        <w:t>The Supreme Court is increasingly closing off courts from hearing claims regarding unconstitutional exercises of executive power</w:t>
      </w:r>
      <w:r>
        <w:t xml:space="preserve">. In its recent decision in Hernandez v. Mesa, the court held that a family had no cause of action for Fourth and Fifth Amendment violations that resulted in their son’s death. </w:t>
      </w:r>
      <w:r w:rsidRPr="00266ED9">
        <w:rPr>
          <w:rStyle w:val="StyleUnderline"/>
        </w:rPr>
        <w:t>Coupled with the Supreme Court’s increasingly narrow standing doctrine and expansive doctrine of qualified immunity, the high court is effectively rendering it impossible to hold executive officials accountable for constitutional rights violations in the courts</w:t>
      </w:r>
      <w:r>
        <w:t xml:space="preserve">. Of course, the executive branch itself has tools to discourage wrongdoing, but it often refuses to police itself. But the legislative branch can weigh in, too. </w:t>
      </w:r>
      <w:r w:rsidRPr="00266ED9">
        <w:rPr>
          <w:rStyle w:val="StyleUnderline"/>
        </w:rPr>
        <w:t xml:space="preserve">Congress has the power to enable litigants to hold executive officials to account. Some have suggested Congress enact a </w:t>
      </w:r>
      <w:proofErr w:type="spellStart"/>
      <w:r w:rsidRPr="00266ED9">
        <w:rPr>
          <w:rStyle w:val="StyleUnderline"/>
        </w:rPr>
        <w:t>Bivens</w:t>
      </w:r>
      <w:proofErr w:type="spellEnd"/>
      <w:r w:rsidRPr="00266ED9">
        <w:rPr>
          <w:rStyle w:val="StyleUnderline"/>
        </w:rPr>
        <w:t xml:space="preserve"> statute</w:t>
      </w:r>
      <w:r>
        <w:t xml:space="preserve">—but another option would be to enact a set of qui tam statutes, which impose fines on individuals who violate legal obligations and permit any person (known as a “relator” or “informer”) to sue to enforce the fine. Barriers to Judicial Vindication of Constitutional Rights On Feb. 25, the Supreme Court handed down its decision in Hernandez v. Mesa. The case arose when U.S. Border Patrol Agent Jesus Mesa killed Sergio </w:t>
      </w:r>
      <w:proofErr w:type="spellStart"/>
      <w:r>
        <w:t>Adrián</w:t>
      </w:r>
      <w:proofErr w:type="spellEnd"/>
      <w:r>
        <w:t xml:space="preserve"> Hernández </w:t>
      </w:r>
      <w:proofErr w:type="spellStart"/>
      <w:r>
        <w:t>Güereca</w:t>
      </w:r>
      <w:proofErr w:type="spellEnd"/>
      <w:r>
        <w:t xml:space="preserve">, a 15-year-old Mexican national, in a cross-border incident. Hernández had just run across the border back onto Mexican soil when Mesa, standing in the U.S., shot and killed him. Hernández’s parents sued Mesa, seeking damages under the Supreme Court’s </w:t>
      </w:r>
      <w:proofErr w:type="spellStart"/>
      <w:r>
        <w:t>Bivens</w:t>
      </w:r>
      <w:proofErr w:type="spellEnd"/>
      <w:r>
        <w:t xml:space="preserve"> doctrine. In </w:t>
      </w:r>
      <w:proofErr w:type="spellStart"/>
      <w:r>
        <w:t>Bivens</w:t>
      </w:r>
      <w:proofErr w:type="spellEnd"/>
      <w:r>
        <w:t xml:space="preserve"> v. Six Unknown Federal Narcotics Agents, the high court held that there is a right to sue officials for damages when they violate the Constitution, unless there are “special factors counseling hesitation” or Congress has provided an “equally effective” remedy. </w:t>
      </w:r>
      <w:proofErr w:type="spellStart"/>
      <w:r>
        <w:t>Bivens</w:t>
      </w:r>
      <w:proofErr w:type="spellEnd"/>
      <w:r>
        <w:t xml:space="preserve"> involved alleged violations of the Fourth Amendment, and the court subsequently expanded the </w:t>
      </w:r>
      <w:proofErr w:type="spellStart"/>
      <w:r>
        <w:t>Bivens</w:t>
      </w:r>
      <w:proofErr w:type="spellEnd"/>
      <w:r>
        <w:t xml:space="preserve"> holding to claims under the Fifth and Eighth Amendments in two other cases in 1979 and 1980. Since then, however, there have been no Supreme Court cases upholding a </w:t>
      </w:r>
      <w:proofErr w:type="spellStart"/>
      <w:r>
        <w:t>Bivens</w:t>
      </w:r>
      <w:proofErr w:type="spellEnd"/>
      <w:r>
        <w:t xml:space="preserve"> action. In 2016, the court emphasized that it will generally refuse to imply causes of action against federal officials for constitutional violations. Now, in Hernandez, the Supreme Court held that Hernández’s parents’ claims for damages under the Fourth and Fifth Amendments were not cognizable under </w:t>
      </w:r>
      <w:proofErr w:type="spellStart"/>
      <w:r>
        <w:t>Bivens</w:t>
      </w:r>
      <w:proofErr w:type="spellEnd"/>
      <w:r>
        <w:t xml:space="preserve"> and its progeny. Justice Samuel Alito, writing for the majority, emphasized that the court would require a “clearer manifestation of congressional intent” to recognize a damages remedy when the constitutional text does not explicitly provide for one. The decision in Hernandez signals a significant curtailment of the availability of </w:t>
      </w:r>
      <w:proofErr w:type="spellStart"/>
      <w:r>
        <w:t>Bivens</w:t>
      </w:r>
      <w:proofErr w:type="spellEnd"/>
      <w:r>
        <w:t xml:space="preserve"> damages, to the point where </w:t>
      </w:r>
      <w:proofErr w:type="spellStart"/>
      <w:r>
        <w:t>Bivens</w:t>
      </w:r>
      <w:proofErr w:type="spellEnd"/>
      <w:r>
        <w:t xml:space="preserve"> may be all but extinguished as an option. Justice Clarence Thomas stated as much in his concurrence, arguing that “the time has come to consider discarding the </w:t>
      </w:r>
      <w:proofErr w:type="spellStart"/>
      <w:r>
        <w:t>Bivens</w:t>
      </w:r>
      <w:proofErr w:type="spellEnd"/>
      <w:r>
        <w:t xml:space="preserve"> doctrine altogether.” Justice Ruth Bader Ginsburg dissented, arguing that there was “no good reason why Hernández’s parents should face a closed courtroom door.” The erosion of </w:t>
      </w:r>
      <w:proofErr w:type="spellStart"/>
      <w:r>
        <w:t>Bivens</w:t>
      </w:r>
      <w:proofErr w:type="spellEnd"/>
      <w:r>
        <w:t xml:space="preserve"> is not the only hurdle for litigants seeking to use the courts as a check on misconduct by executive officials. The Supreme Court’s current standing doctrine makes it difficult to obtain injunctive relief or to address widespread policies that injure many individuals at once. To establish standing, individuals must allege that their injury is imminent or likely if they are seeking an injunction. Relatedly, the injunction must be able to redress the injury—a future injury must be sufficiently likely to recur. Accordingly, those who seek remedies for past injuries generally will have no standing to get an injunction against future conduct. </w:t>
      </w:r>
      <w:r w:rsidRPr="00125803">
        <w:rPr>
          <w:rStyle w:val="StyleUnderline"/>
        </w:rPr>
        <w:t>Individuals are also barred from asserting “generalized grievances.” The ban on generalized grievances often bars litigants from pursuing widely shared public interests, and the Supreme Court has held that even Congress cannot typically create standing to litigate generalized grievances in the absence of a particularized injury</w:t>
      </w:r>
      <w:r>
        <w:t xml:space="preserve">. </w:t>
      </w:r>
      <w:r w:rsidRPr="00125803">
        <w:rPr>
          <w:rStyle w:val="StyleUnderline"/>
        </w:rPr>
        <w:t xml:space="preserve">Finally, the Supreme Court’s official immunity doctrine poses yet another barrier to holding executive officials accountable even if a plaintiff has standing and a plausible </w:t>
      </w:r>
      <w:proofErr w:type="spellStart"/>
      <w:r w:rsidRPr="00125803">
        <w:rPr>
          <w:rStyle w:val="StyleUnderline"/>
        </w:rPr>
        <w:t>Bivens</w:t>
      </w:r>
      <w:proofErr w:type="spellEnd"/>
      <w:r w:rsidRPr="00125803">
        <w:rPr>
          <w:rStyle w:val="StyleUnderline"/>
        </w:rPr>
        <w:t xml:space="preserve"> claim surviving Hernandez</w:t>
      </w:r>
      <w:r>
        <w:t xml:space="preserve">. Federal sovereign immunity doctrine holds that no one can sue the United States without its consent—sovereign immunity is thus pleaded around by suing officers. These officers, however, will often have immunity from the suit. Though official immunity does not apply for injunctions against executive or administrative action—with minor complications involving the president—those suing for an injunction for a past harm will not have standing to begin with. And getting around official immunity is extremely difficult for those seeking damages. </w:t>
      </w:r>
      <w:r w:rsidRPr="00125803">
        <w:rPr>
          <w:rStyle w:val="StyleUnderline"/>
        </w:rPr>
        <w:t>Generally, executive officials receive qualified immunity and are immune from suit unless they violate clearly established statutory or constitutional rights that a reasonable person would have known about. This has also become a high standard to overcome</w:t>
      </w:r>
      <w:r>
        <w:t xml:space="preserve">. The Supreme Court has since stated that the law is clearly established in its application to particular facts when “every reasonable official” would know that the conduct violates the law. </w:t>
      </w:r>
      <w:r w:rsidRPr="00125803">
        <w:rPr>
          <w:rStyle w:val="StyleUnderline"/>
        </w:rPr>
        <w:t>In two recent police misconduct cases, the high court summarily reversed lower courts, stating that the law was not clearly established as applied to the facts</w:t>
      </w:r>
      <w:r>
        <w:t xml:space="preserve">. For example, in </w:t>
      </w:r>
      <w:proofErr w:type="spellStart"/>
      <w:r>
        <w:t>Kisela</w:t>
      </w:r>
      <w:proofErr w:type="spellEnd"/>
      <w:r>
        <w:t xml:space="preserve"> v. Hughes, police officers shot a woman four times, as the woman was holding a knife about six feet away from another woman. The law was clear that officers could not use excessive force, but the court found that it was not clearly established with sufficient specificity as to the facts of this case. </w:t>
      </w:r>
      <w:r w:rsidRPr="00125803">
        <w:rPr>
          <w:rStyle w:val="StyleUnderline"/>
        </w:rPr>
        <w:t xml:space="preserve">There is also no supervisory liability in </w:t>
      </w:r>
      <w:proofErr w:type="spellStart"/>
      <w:r w:rsidRPr="00125803">
        <w:rPr>
          <w:rStyle w:val="StyleUnderline"/>
        </w:rPr>
        <w:t>Bivens</w:t>
      </w:r>
      <w:proofErr w:type="spellEnd"/>
      <w:r w:rsidRPr="00125803">
        <w:rPr>
          <w:rStyle w:val="StyleUnderline"/>
        </w:rPr>
        <w:t xml:space="preserve"> actions. All government officials, no matter what their titles, are liable only for their own misconduct. Mere knowledge of others’ misconduct is not enough. The Supreme Court further made clear that “purpose rather than knowledge” was generally required in all </w:t>
      </w:r>
      <w:proofErr w:type="spellStart"/>
      <w:r w:rsidRPr="00125803">
        <w:rPr>
          <w:rStyle w:val="StyleUnderline"/>
        </w:rPr>
        <w:t>Bivens</w:t>
      </w:r>
      <w:proofErr w:type="spellEnd"/>
      <w:r w:rsidRPr="00125803">
        <w:rPr>
          <w:rStyle w:val="StyleUnderline"/>
        </w:rPr>
        <w:t xml:space="preserve"> actions to overcome qualified immunity</w:t>
      </w:r>
      <w:r>
        <w:t xml:space="preserve">. What Congress Can Do So far, Congress has yet to show an interest in stepping in to address this issue—although momentum may be gathering as Congress considers broader reforms aimed at curtailing police brutality in the wake of nationwide protests. If lawmakers want to take action, there are a few options available to them. </w:t>
      </w:r>
      <w:r w:rsidRPr="00125803">
        <w:rPr>
          <w:rStyle w:val="StyleUnderline"/>
        </w:rPr>
        <w:t>One potential solution to this compounded problem is enacting a federal equivalent of 42 U.S.C. § 1983, which permits individuals to sue anyone, including local governments, who violates a federal constitutional or statutory right under color of state law</w:t>
      </w:r>
      <w:r>
        <w:t xml:space="preserve">. </w:t>
      </w:r>
      <w:r w:rsidRPr="00125803">
        <w:rPr>
          <w:rStyle w:val="StyleUnderline"/>
        </w:rPr>
        <w:t xml:space="preserve">Such a statute, sometimes referred to as a </w:t>
      </w:r>
      <w:proofErr w:type="spellStart"/>
      <w:r w:rsidRPr="00125803">
        <w:rPr>
          <w:rStyle w:val="StyleUnderline"/>
        </w:rPr>
        <w:t>Bivens</w:t>
      </w:r>
      <w:proofErr w:type="spellEnd"/>
      <w:r w:rsidRPr="00125803">
        <w:rPr>
          <w:rStyle w:val="StyleUnderline"/>
        </w:rPr>
        <w:t xml:space="preserve"> statute, would provide a cause of action for federal law violations committed by state officers</w:t>
      </w:r>
      <w:r>
        <w:t xml:space="preserve">. Another potential solution, discussed previously on </w:t>
      </w:r>
      <w:proofErr w:type="spellStart"/>
      <w:r>
        <w:t>Lawfare</w:t>
      </w:r>
      <w:proofErr w:type="spellEnd"/>
      <w:r>
        <w:t xml:space="preserve">, would be reviving qui tam suits to check executive officials who violate the Constitution. A qui tam statute imposes a fine on someone who violates a specified legal duty and allows any person (traditionally known as an “informer”) to sue to enforce the fine. The successful informer can keep a percentage of the money collected, and the government gets the rest. </w:t>
      </w:r>
      <w:r w:rsidRPr="00125803">
        <w:rPr>
          <w:rStyle w:val="StyleUnderline"/>
        </w:rPr>
        <w:t xml:space="preserve">Qui tam statutes would also have an added benefit above and beyond a </w:t>
      </w:r>
      <w:proofErr w:type="spellStart"/>
      <w:r w:rsidRPr="00125803">
        <w:rPr>
          <w:rStyle w:val="StyleUnderline"/>
        </w:rPr>
        <w:t>Bivens</w:t>
      </w:r>
      <w:proofErr w:type="spellEnd"/>
      <w:r w:rsidRPr="00125803">
        <w:rPr>
          <w:rStyle w:val="StyleUnderline"/>
        </w:rPr>
        <w:t xml:space="preserve"> statute</w:t>
      </w:r>
      <w:r>
        <w:t xml:space="preserve">. Any </w:t>
      </w:r>
      <w:proofErr w:type="spellStart"/>
      <w:r>
        <w:t>Bivens</w:t>
      </w:r>
      <w:proofErr w:type="spellEnd"/>
      <w:r>
        <w:t xml:space="preserve"> statute would almost certainly be limited to allowing those directly injured—or their immediate family members in the case of someone who dies—to sue. </w:t>
      </w:r>
      <w:r w:rsidRPr="00125803">
        <w:rPr>
          <w:rStyle w:val="StyleUnderline"/>
        </w:rPr>
        <w:t>In contrast, a qui tam statute could permit anyone to sue to enforce the law</w:t>
      </w:r>
      <w:r>
        <w:t xml:space="preserve">. That would help ensure that the courts’ availability to hear claims related to constitutional rights violations would not depend on plaintiffs’ means to obtain counsel and file suit. To account for instances where multiple plaintiffs sue, Congress could mirror the False Claims Act, a qui tam statute permitting relators to sue to enforce a forfeiture for those who defraud the federal government, and provide for a “first to file” rule. The False Claims Act’s first-to-file rule provides that when multiple parties file suit, only the first survives. Qui tam addresses the Supreme Court’s constraints of standing doctrine. Indeed, the court, in an opinion by Justice Antonin Scalia, specifically upheld qui tam informer standing. The court explained that unlike free-standing “procedural rights”—like the one it struck down in Lujan v. Defenders of Wildlife—qui tam statutes effectively assign part of the government’s claim to qui tam informers. Just as other assignees have standing to litigate the claims assigned, informers have standing to enforce the law in the course of seeking to collect their share of the statutory fine. </w:t>
      </w:r>
      <w:r w:rsidRPr="00125803">
        <w:rPr>
          <w:rStyle w:val="StyleUnderline"/>
        </w:rPr>
        <w:t xml:space="preserve">Congressional provision for qui tam actions to enforce fines for federal officials violating the Constitution also neatly addresses the separation-of-powers concerns justifying the Supreme Court’s curtail of </w:t>
      </w:r>
      <w:proofErr w:type="spellStart"/>
      <w:r w:rsidRPr="00125803">
        <w:rPr>
          <w:rStyle w:val="StyleUnderline"/>
        </w:rPr>
        <w:t>Bivens</w:t>
      </w:r>
      <w:proofErr w:type="spellEnd"/>
      <w:r>
        <w:t xml:space="preserve">. In Hernandez, </w:t>
      </w:r>
      <w:r w:rsidRPr="00125803">
        <w:rPr>
          <w:rStyle w:val="StyleUnderline"/>
        </w:rPr>
        <w:t>one of Alito’s main concerns in the majority opinion, related to separation of powers, was that Congress has not acted to create a damages remedy</w:t>
      </w:r>
      <w:r>
        <w:t xml:space="preserve">. Concluding the opinion, he stated, “When evaluating whether to extend </w:t>
      </w:r>
      <w:proofErr w:type="spellStart"/>
      <w:r>
        <w:t>Bivens</w:t>
      </w:r>
      <w:proofErr w:type="spellEnd"/>
      <w:r>
        <w:t xml:space="preserve">, the most important question is who should decide whether to provide for a damages remedy, Congress or the courts? ... The correct answer most often will be Congress. ... That is undoubtedly the answer here.” That is exactly what Congress would do by enacting a qui tam statute. To address the Hernández family’s injuries, </w:t>
      </w:r>
      <w:r w:rsidRPr="00125803">
        <w:rPr>
          <w:rStyle w:val="StyleUnderline"/>
        </w:rPr>
        <w:t>Congress could enact a statute proscribing, for example, that “[a]</w:t>
      </w:r>
      <w:proofErr w:type="spellStart"/>
      <w:r w:rsidRPr="00125803">
        <w:rPr>
          <w:rStyle w:val="StyleUnderline"/>
        </w:rPr>
        <w:t>ny</w:t>
      </w:r>
      <w:proofErr w:type="spellEnd"/>
      <w:r w:rsidRPr="00125803">
        <w:rPr>
          <w:rStyle w:val="StyleUnderline"/>
        </w:rPr>
        <w:t xml:space="preserve"> federal executive branch official who knowingly violates the Fourth or Fifth Amendment of the U.S. Constitution and whose violation results in death shall be fined X,” and empower both the government and the public to enforce the fine</w:t>
      </w:r>
      <w:r>
        <w:t xml:space="preserve">. The statute could specify that a portion of any fine recovered would go to the family of the deceased individual. In addition to solving the standing and </w:t>
      </w:r>
      <w:proofErr w:type="spellStart"/>
      <w:r>
        <w:t>Bivens</w:t>
      </w:r>
      <w:proofErr w:type="spellEnd"/>
      <w:r>
        <w:t xml:space="preserve"> problems, a qui tam statute also could limit the availability of official immunity. If there were more suits under the qui tam statute that overcame the standing and cause-of-action issues, it is possible that more law would become “clearly established.” </w:t>
      </w:r>
      <w:r w:rsidRPr="00125803">
        <w:rPr>
          <w:rStyle w:val="StyleUnderline"/>
        </w:rPr>
        <w:t>As it stands, academics, courts, and others worry that qualified immunity freezes the law—if a court holds that the law is not clearly established first, and does not move on to clarifying what the Constitution requires, the boundaries never get clarified and the law never becomes clearly established</w:t>
      </w:r>
      <w:r>
        <w:t xml:space="preserve">. Due to this concern, the Supreme Court has wavered on whether courts should first decide the contours of the law and then confer immunity. In its latest statement on the issue, the Supreme Court said that lower courts “should think hard, and then think hard again” before first deciding there was a right, due to the constitutional avoidance canon. But the high court also said that first defining rights “is sometimes beneficial to clarify the legal standards governing public officials.” </w:t>
      </w:r>
      <w:r w:rsidRPr="00125803">
        <w:rPr>
          <w:rStyle w:val="StyleUnderline"/>
        </w:rPr>
        <w:t>Congress could also enact relatively detailed qui tam statutes that identify the specific prohibited conduct and therefore undermine any argument that the law is not clearly established</w:t>
      </w:r>
      <w:r>
        <w:t xml:space="preserve">. For example, it could enact the U.S. Court of Appeals for the Ninth Circuit’s holding in </w:t>
      </w:r>
      <w:proofErr w:type="spellStart"/>
      <w:r>
        <w:t>Kisela</w:t>
      </w:r>
      <w:proofErr w:type="spellEnd"/>
      <w:r>
        <w:t xml:space="preserve"> v. Hughes that “under the Fourth Amendment, a mentally disturbed individual who had committed no known crime, was not acting erratically when encountered by police, and presented no objective threat to officers or third parties may ‘walk down her driveway holding a knife without being shot.’” </w:t>
      </w:r>
      <w:r w:rsidRPr="00125803">
        <w:rPr>
          <w:rStyle w:val="StyleUnderline"/>
        </w:rPr>
        <w:t xml:space="preserve">It could also lower the standard of factual similarity required to show that law was clearly established in excessive force cases such as </w:t>
      </w:r>
      <w:proofErr w:type="spellStart"/>
      <w:r w:rsidRPr="00125803">
        <w:rPr>
          <w:rStyle w:val="StyleUnderline"/>
        </w:rPr>
        <w:t>Kisela</w:t>
      </w:r>
      <w:proofErr w:type="spellEnd"/>
      <w:r w:rsidRPr="00125803">
        <w:rPr>
          <w:rStyle w:val="StyleUnderline"/>
        </w:rPr>
        <w:t>, which are inherently fact specific</w:t>
      </w:r>
      <w:r>
        <w:t xml:space="preserve">. </w:t>
      </w:r>
      <w:r w:rsidRPr="00125803">
        <w:rPr>
          <w:rStyle w:val="StyleUnderline"/>
        </w:rPr>
        <w:t>The Framers created an independent judiciary precisely so that it could check unconstitutional exercises of power by its sister branches</w:t>
      </w:r>
      <w:r>
        <w:t xml:space="preserve">. As Alexander Hamilton explained in Federalist #78, it would be the courts’ “duty ... to declare all acts contrary to the manifest tenor of the Constitution void. Without this, all the reservations of particular rights or privileges would amount to nothing.” </w:t>
      </w:r>
      <w:r w:rsidRPr="00125803">
        <w:rPr>
          <w:rStyle w:val="StyleUnderline"/>
        </w:rPr>
        <w:t>Yet, in recent years, the Supreme Court’s standing doctrine has hollowed out—in many settings, entirely so—the ability of individuals to bring suit to reign in executive power</w:t>
      </w:r>
      <w:r>
        <w:t xml:space="preserve">. Qui tam </w:t>
      </w:r>
      <w:r w:rsidRPr="00125803">
        <w:rPr>
          <w:rStyle w:val="StyleUnderline"/>
        </w:rPr>
        <w:t>statutes offer a way around these legal precedents. By enacting qui tam statutes, Congress would deputize the public to assist in enforcing the law—which is particularly important when it comes to ensuring that the executive branch complies with the law</w:t>
      </w:r>
      <w:r>
        <w:t xml:space="preserve">. </w:t>
      </w:r>
      <w:r w:rsidRPr="00125803">
        <w:rPr>
          <w:rStyle w:val="StyleUnderline"/>
        </w:rPr>
        <w:t>Experience with other qui tam statutes shows that it is possible to balance the executive branch’s continued authority to enforce the law, while allowing suits by the public to proceed. New qui tam statutes are a natural step toward restoring a critical check and balance that the Framers envisioned</w:t>
      </w:r>
      <w:r>
        <w:t>.</w:t>
      </w:r>
    </w:p>
    <w:p w:rsidR="002548FA" w:rsidRDefault="002548FA" w:rsidP="002548FA"/>
    <w:p w:rsidR="002548FA" w:rsidRDefault="002548FA" w:rsidP="002548FA"/>
    <w:p w:rsidR="002548FA" w:rsidRDefault="002548FA" w:rsidP="002548FA">
      <w:pPr>
        <w:pStyle w:val="Heading4"/>
      </w:pPr>
      <w:r>
        <w:t xml:space="preserve">In the context of Trump, this decks Congressional oversight, and ensures a transition into authoritarianism </w:t>
      </w:r>
    </w:p>
    <w:p w:rsidR="002548FA" w:rsidRDefault="002548FA" w:rsidP="002548FA">
      <w:r w:rsidRPr="0090047F">
        <w:rPr>
          <w:rStyle w:val="Style13ptBold"/>
        </w:rPr>
        <w:t>Berwick et al 2020</w:t>
      </w:r>
      <w:r>
        <w:t xml:space="preserve"> (Ben Berwick, Counsel at Protect Democracy, former </w:t>
      </w:r>
      <w:proofErr w:type="spellStart"/>
      <w:r>
        <w:t>DoJ</w:t>
      </w:r>
      <w:proofErr w:type="spellEnd"/>
      <w:r>
        <w:t xml:space="preserve"> Attorney, Jamila </w:t>
      </w:r>
      <w:proofErr w:type="spellStart"/>
      <w:r>
        <w:t>Benkato</w:t>
      </w:r>
      <w:proofErr w:type="spellEnd"/>
      <w:r>
        <w:t xml:space="preserve">, Counsel at Protect Democracy, Cameron </w:t>
      </w:r>
      <w:proofErr w:type="spellStart"/>
      <w:r>
        <w:t>Kistler</w:t>
      </w:r>
      <w:proofErr w:type="spellEnd"/>
      <w:r>
        <w:t xml:space="preserve">, Counsel at Protect Democracy, "The President’s Legal Shell Game to Avoid Accountability", </w:t>
      </w:r>
      <w:proofErr w:type="spellStart"/>
      <w:r>
        <w:t>Lawfare</w:t>
      </w:r>
      <w:proofErr w:type="spellEnd"/>
      <w:r>
        <w:t xml:space="preserve">, March 20 2020, </w:t>
      </w:r>
      <w:hyperlink r:id="rId10" w:history="1">
        <w:r w:rsidRPr="00BB6F66">
          <w:rPr>
            <w:rStyle w:val="Hyperlink"/>
          </w:rPr>
          <w:t>https://www.lawfareblog.com/presidents-legal-shell-game-avoid-accountability</w:t>
        </w:r>
      </w:hyperlink>
      <w:r>
        <w:t>, mmv)</w:t>
      </w:r>
    </w:p>
    <w:p w:rsidR="002548FA" w:rsidRDefault="002548FA" w:rsidP="002548FA">
      <w:r>
        <w:t xml:space="preserve">But </w:t>
      </w:r>
      <w:r w:rsidRPr="00A96D16">
        <w:rPr>
          <w:rStyle w:val="StyleUnderline"/>
        </w:rPr>
        <w:t>focusing on the particular errors in Trump’s Vance arguments and getting into a debate about the nuances and scope of presidential immunity misses the most dangerous aspect of the president’s Vance arguments: They’re not being made in good faith</w:t>
      </w:r>
      <w:r>
        <w:t xml:space="preserve">. That’s where the shell game comes in. In Vance, </w:t>
      </w:r>
      <w:r w:rsidRPr="00A96D16">
        <w:rPr>
          <w:rStyle w:val="StyleUnderline"/>
        </w:rPr>
        <w:t>Trump’s lawyers seem to realize that the Supreme Court might be uncomfortable adopting a rule that completely immunized the president from accountability even when he has broken criminal laws</w:t>
      </w:r>
      <w:r>
        <w:t xml:space="preserve">. So they told the Court that there is a way to hold the president accountable: impeachment. According to this argument, Congress’s impeachment powers are essentially the sole check on presidential lawbreaking. But we know what happened when Congress tried to exercise its impeachment power to check potential presidential lawbreaking. Trump took the position that those proceedings were not legitimate either and did all he could to undermine them. In doing so, he broke a long-standing tradition dating back to George Washington that recognizes that the House of Representatives has the right to demand information from the executive to support impeachment proceedings—a right so self-evident that John Quincy Adams declared that it would make a “mockery” of the Constitution to think otherwise. </w:t>
      </w:r>
      <w:r w:rsidRPr="00A96D16">
        <w:rPr>
          <w:rStyle w:val="StyleUnderline"/>
        </w:rPr>
        <w:t>Trump’s position</w:t>
      </w:r>
      <w:r>
        <w:t xml:space="preserve">, in turn, </w:t>
      </w:r>
      <w:r w:rsidRPr="00A96D16">
        <w:rPr>
          <w:rStyle w:val="StyleUnderline"/>
        </w:rPr>
        <w:t>forced the House back to the courts to attempt to enforce the subpoenas it had issued to obtain facts necessary to determine whether he committed an impeachable offense. Once in court, government attorneys have argued</w:t>
      </w:r>
      <w:r>
        <w:t xml:space="preserve"> (to this point, successfully, although that may soon change) </w:t>
      </w:r>
      <w:r w:rsidRPr="00A96D16">
        <w:rPr>
          <w:rStyle w:val="StyleUnderline"/>
        </w:rPr>
        <w:t xml:space="preserve">that the federal courts have no jurisdiction to resolve such an </w:t>
      </w:r>
      <w:proofErr w:type="spellStart"/>
      <w:r w:rsidRPr="00A96D16">
        <w:rPr>
          <w:rStyle w:val="StyleUnderline"/>
        </w:rPr>
        <w:t>interbranch</w:t>
      </w:r>
      <w:proofErr w:type="spellEnd"/>
      <w:r w:rsidRPr="00A96D16">
        <w:rPr>
          <w:rStyle w:val="StyleUnderline"/>
        </w:rPr>
        <w:t xml:space="preserve"> dispute</w:t>
      </w:r>
      <w:r>
        <w:t xml:space="preserve">. According to this argument, if the House believes that the president is unlawfully obstructing Congress, the proper remedy is impeachment. That forced the House back to pursuing impeachment, but this time for obstruction of Congress. But when the House ultimately pursued that route, the president argued that he can’t be impeached for obstruction of Congress. Instead, he suggested that he can only be impeached for committing a crime or engaging in crime-like behavior. Even then there’s a catch: President Trump believes that he can’t commit a crime when exercising his official powers because his Article II law enforcement powers give him the “the right to do whatever I want as president.” That includes both the power to formally obstruct law enforcement investigations by shutting them down as well as the power to more subtly obstruct justice by dangling pardons as well as intervening in his allies’ sentencing recommendations. Indeed, Trump’s lawyers have even said that his constitutional powers allow him to violate federal law whenever he is not motivated solely by private financial gain. Under that extreme view, it would be lawful for Trump to take a bribe in exchange for an official presidential action so long as one of his motives for accepting the bribe was to aid the public. And then, for the pièce de résistance, Trump’s lawyers define aiding the public so broadly—including, for example, actions motivated by a desire to aid his reelection campaign so long as he believes his election would be good for the United States—that it would be practically impossible for any president to ever break the law. To summarize: </w:t>
      </w:r>
      <w:r w:rsidRPr="00A96D16">
        <w:rPr>
          <w:rStyle w:val="StyleUnderline"/>
        </w:rPr>
        <w:t>President Trump’s view</w:t>
      </w:r>
      <w:r>
        <w:t>—advanced by his personal and executive branch attorneys—</w:t>
      </w:r>
      <w:r w:rsidRPr="00A96D16">
        <w:rPr>
          <w:rStyle w:val="StyleUnderline"/>
        </w:rPr>
        <w:t>is that the president cannot be subject to even the most indirect criminal investigation, because impeachment is the only remedy for presidential misconduct</w:t>
      </w:r>
      <w:r>
        <w:t xml:space="preserve">. But the House cannot demand any information from the president in support of an impeachment investigation. </w:t>
      </w:r>
      <w:r w:rsidRPr="00A96D16">
        <w:rPr>
          <w:rStyle w:val="StyleUnderline"/>
        </w:rPr>
        <w:t>And federal courts cannot enforce House subpoenas against a stonewalling executive branch, because the remedy for such stonewalling is impeachment</w:t>
      </w:r>
      <w:r>
        <w:t xml:space="preserve">. But the president cannot be impeached for obstruction of Congress, because that doesn’t rise to the level of criminal activity. And, the president, because he is president, is incapable of committing a crime. And in any event, federal and state law enforcement can’t investigate whether he did. </w:t>
      </w:r>
      <w:r w:rsidRPr="00A96D16">
        <w:rPr>
          <w:rStyle w:val="StyleUnderline"/>
        </w:rPr>
        <w:t>If Trump is allowed to continue with his shell game, where does that leave us? In short, we will see the near-complete evisceration of any checks and balances on presidential lawbreaking and we will slide ever-faster into autocracy</w:t>
      </w:r>
      <w:r>
        <w:t xml:space="preserve">. </w:t>
      </w:r>
      <w:r w:rsidRPr="00A96D16">
        <w:rPr>
          <w:rStyle w:val="StyleUnderline"/>
        </w:rPr>
        <w:t>Impeachment would be left as the sole check on presidential lawbreaking, but it would ultimately be a hollow one because of Congress’s inability to investigate whether the president has committed an impeachable offense as well as the seeming legal near impossibility of the president ever committing an impeachable offense</w:t>
      </w:r>
      <w:r>
        <w:t>. In such a world, the only remaining check on presidential power will be an election—</w:t>
      </w:r>
      <w:r w:rsidRPr="00A96D16">
        <w:rPr>
          <w:rStyle w:val="StyleUnderline"/>
        </w:rPr>
        <w:t>but even that will come into question, as nothing would stop the president from abusing his powers and breaking the law in order to gain an electoral advantage</w:t>
      </w:r>
      <w:r>
        <w:t>.</w:t>
      </w:r>
    </w:p>
    <w:p w:rsidR="002548FA" w:rsidRDefault="002548FA" w:rsidP="002548FA"/>
    <w:p w:rsidR="002548FA" w:rsidRDefault="002548FA" w:rsidP="002548FA"/>
    <w:p w:rsidR="002548FA" w:rsidRDefault="002548FA" w:rsidP="002548FA">
      <w:pPr>
        <w:pStyle w:val="Heading4"/>
      </w:pPr>
      <w:r>
        <w:t xml:space="preserve">That ensures global nuclear war </w:t>
      </w:r>
    </w:p>
    <w:p w:rsidR="002548FA" w:rsidRDefault="002548FA" w:rsidP="002548FA">
      <w:r w:rsidRPr="00A96D16">
        <w:rPr>
          <w:rStyle w:val="Style13ptBold"/>
        </w:rPr>
        <w:t>MWBP 2016</w:t>
      </w:r>
      <w:r>
        <w:t xml:space="preserve"> (Meanwhile in Budapest, citing Rob </w:t>
      </w:r>
      <w:proofErr w:type="spellStart"/>
      <w:r>
        <w:t>Altemeyer</w:t>
      </w:r>
      <w:proofErr w:type="spellEnd"/>
      <w:r>
        <w:t xml:space="preserve">, political scientists and researcher, "Authoritarianism Always Leads To War", March 2016, </w:t>
      </w:r>
      <w:hyperlink r:id="rId11" w:history="1">
        <w:r w:rsidRPr="00BB6F66">
          <w:rPr>
            <w:rStyle w:val="Hyperlink"/>
          </w:rPr>
          <w:t>https://meanwhileinbudapest.com/2016/03/21/why-authoritarianism-matters/</w:t>
        </w:r>
      </w:hyperlink>
      <w:r>
        <w:t>, mmv)</w:t>
      </w:r>
    </w:p>
    <w:p w:rsidR="002548FA" w:rsidRDefault="002548FA" w:rsidP="002548FA">
      <w:r w:rsidRPr="00A96D16">
        <w:rPr>
          <w:rStyle w:val="StyleUnderline"/>
        </w:rPr>
        <w:t>Called the Global Change Game, they have set up a board game</w:t>
      </w:r>
      <w:r>
        <w:t xml:space="preserve"> (the size of a basketball court) </w:t>
      </w:r>
      <w:r w:rsidRPr="00A96D16">
        <w:rPr>
          <w:rStyle w:val="StyleUnderline"/>
        </w:rPr>
        <w:t>to simulate global political, military, and economic processes</w:t>
      </w:r>
      <w:r>
        <w:t xml:space="preserve">. Then they recruited dozens of participants – both from the high and the low end of the authoritarianism scale. They let both groups to play out world politics, deal with economic crises, environmental emergencies, diseases, and the nuclear warheads that existed at the time of the experiment (1994). </w:t>
      </w:r>
      <w:r w:rsidRPr="00A96D16">
        <w:rPr>
          <w:rStyle w:val="StyleUnderline"/>
        </w:rPr>
        <w:t>The group with low authoritarianism ended up in world peace and widespread international cooperation</w:t>
      </w:r>
      <w:r>
        <w:t xml:space="preserve">. </w:t>
      </w:r>
      <w:r w:rsidRPr="00A96D16">
        <w:rPr>
          <w:rStyle w:val="StyleUnderline"/>
        </w:rPr>
        <w:t xml:space="preserve">They have regularly conferred to solve crises and no wars </w:t>
      </w:r>
      <w:proofErr w:type="spellStart"/>
      <w:r w:rsidRPr="00A96D16">
        <w:rPr>
          <w:rStyle w:val="StyleUnderline"/>
        </w:rPr>
        <w:t>occured</w:t>
      </w:r>
      <w:proofErr w:type="spellEnd"/>
      <w:r w:rsidRPr="00A96D16">
        <w:rPr>
          <w:rStyle w:val="StyleUnderline"/>
        </w:rPr>
        <w:t xml:space="preserve"> during the simulation. Cooperation ended in a positive-sum game and crises have been dealt with to provide the best outcome for everyone involved</w:t>
      </w:r>
      <w:r>
        <w:t xml:space="preserve">. </w:t>
      </w:r>
      <w:r w:rsidRPr="00A96D16">
        <w:rPr>
          <w:rStyle w:val="StyleUnderline"/>
        </w:rPr>
        <w:t>The high-authoritarianism group</w:t>
      </w:r>
      <w:r>
        <w:t xml:space="preserve">, on the other hand, </w:t>
      </w:r>
      <w:r w:rsidRPr="00A96D16">
        <w:rPr>
          <w:rStyle w:val="StyleUnderline"/>
        </w:rPr>
        <w:t>managed to create a global nuclear holocaust. Not once, but twice</w:t>
      </w:r>
      <w:r>
        <w:t xml:space="preserve">. (After the first all-out nuclear war ended the simulation by eliminating Earth’s population, they were given another chance – but repeated the results anyway.) </w:t>
      </w:r>
      <w:r w:rsidRPr="00A96D16">
        <w:rPr>
          <w:rStyle w:val="StyleUnderline"/>
        </w:rPr>
        <w:t xml:space="preserve">The very justification for authoritarians for this </w:t>
      </w:r>
      <w:proofErr w:type="spellStart"/>
      <w:r w:rsidRPr="00A96D16">
        <w:rPr>
          <w:rStyle w:val="StyleUnderline"/>
        </w:rPr>
        <w:t>behaviour</w:t>
      </w:r>
      <w:proofErr w:type="spellEnd"/>
      <w:r w:rsidRPr="00A96D16">
        <w:rPr>
          <w:rStyle w:val="StyleUnderline"/>
        </w:rPr>
        <w:t xml:space="preserve"> is the existence of other authoritarians</w:t>
      </w:r>
      <w:r>
        <w:t xml:space="preserve"> – so the results couldn’t be any different. </w:t>
      </w:r>
      <w:r w:rsidRPr="00A96D16">
        <w:rPr>
          <w:rStyle w:val="StyleUnderline"/>
        </w:rPr>
        <w:t>The authoritarian version of the game was a zero-sum conflict</w:t>
      </w:r>
      <w:r>
        <w:t xml:space="preserve"> – or even a negative one. </w:t>
      </w:r>
      <w:r w:rsidRPr="00A96D16">
        <w:rPr>
          <w:rStyle w:val="StyleUnderline"/>
        </w:rPr>
        <w:t xml:space="preserve">The simulation quickly became highly </w:t>
      </w:r>
      <w:proofErr w:type="spellStart"/>
      <w:r w:rsidRPr="00A96D16">
        <w:rPr>
          <w:rStyle w:val="StyleUnderline"/>
        </w:rPr>
        <w:t>militarised</w:t>
      </w:r>
      <w:proofErr w:type="spellEnd"/>
      <w:r w:rsidRPr="00A96D16">
        <w:rPr>
          <w:rStyle w:val="StyleUnderline"/>
        </w:rPr>
        <w:t>, with no countries choosing to disarm their nuclear weapons, some engaging in price wars, and with their leaders choosing to siphon off as much funds to their private accounts in Switzerland as possible</w:t>
      </w:r>
      <w:r>
        <w:t xml:space="preserve">. Fear ends freedom </w:t>
      </w:r>
      <w:r w:rsidRPr="00A96D16">
        <w:rPr>
          <w:rStyle w:val="StyleUnderline"/>
        </w:rPr>
        <w:t xml:space="preserve">States build their legitimacy on delivering economic safety. Authoritarianism is the transmission mechanism that converts economic insecurity into </w:t>
      </w:r>
      <w:proofErr w:type="spellStart"/>
      <w:r w:rsidRPr="00A96D16">
        <w:rPr>
          <w:rStyle w:val="StyleUnderline"/>
        </w:rPr>
        <w:t>unfreedom</w:t>
      </w:r>
      <w:proofErr w:type="spellEnd"/>
      <w:r>
        <w:t xml:space="preserve"> (an authoritarian regime or a dictatorship). </w:t>
      </w:r>
      <w:r w:rsidRPr="00A96D16">
        <w:rPr>
          <w:rStyle w:val="StyleUnderline"/>
        </w:rPr>
        <w:t>For a politician it would be foolish to aspire for economic prosperity, when it’s in the hands of all kinds of forces</w:t>
      </w:r>
      <w:r>
        <w:t xml:space="preserve"> (and central planning of the economy only makes it worse). </w:t>
      </w:r>
      <w:r w:rsidRPr="00A96D16">
        <w:rPr>
          <w:rStyle w:val="StyleUnderline"/>
        </w:rPr>
        <w:t>But he can always count on the legitimacy from security – even when the threats to our security have to be created manually</w:t>
      </w:r>
      <w:r>
        <w:t xml:space="preserve">. Security threats send voters rushing to the safety of a strongman – and they are easy to find, conjure up or create. </w:t>
      </w:r>
      <w:r w:rsidRPr="00A96D16">
        <w:rPr>
          <w:rStyle w:val="StyleUnderline"/>
        </w:rPr>
        <w:t>And that is exactly what a populist politician does</w:t>
      </w:r>
      <w:r>
        <w:t xml:space="preserve">. Now, </w:t>
      </w:r>
      <w:r w:rsidRPr="00A96D16">
        <w:rPr>
          <w:rStyle w:val="StyleUnderline"/>
        </w:rPr>
        <w:t>it would be wonderful to just create a threat-free world and perpetual economic prosperity for these people so that their authoritarian, safety-hungry thinking pattern never re-emerges – but it is impossible</w:t>
      </w:r>
      <w:r>
        <w:t xml:space="preserve">. Not just because it is unfairly hard to fix the world for everyone, but because the logic of threat-seeking dictates that there will always be something to fret. The threat doesn’t even have to be real. </w:t>
      </w:r>
      <w:r w:rsidRPr="00A96D16">
        <w:rPr>
          <w:rStyle w:val="StyleUnderline"/>
        </w:rPr>
        <w:t>The authoritarian threat-fixation is a self-reinforcing downward spiral that ensures that there will never be safety enough to allow oneself to prosper</w:t>
      </w:r>
      <w:r>
        <w:t xml:space="preserve">. To aspire. To be free. This is the pervasive view of the hierarchy of needs. When we consider freedom to be a luxury, we will never get it back. </w:t>
      </w:r>
      <w:proofErr w:type="spellStart"/>
      <w:r>
        <w:t>Unfreedom</w:t>
      </w:r>
      <w:proofErr w:type="spellEnd"/>
      <w:r>
        <w:t xml:space="preserve"> doesn’t deliver neither safety nor prosperity.</w:t>
      </w:r>
    </w:p>
    <w:p w:rsidR="002548FA" w:rsidRDefault="002548FA" w:rsidP="002548FA"/>
    <w:p w:rsidR="002548FA" w:rsidRDefault="002548FA" w:rsidP="002548FA"/>
    <w:p w:rsidR="002548FA" w:rsidRDefault="002548FA" w:rsidP="002548FA">
      <w:pPr>
        <w:pStyle w:val="Heading4"/>
      </w:pPr>
      <w:r>
        <w:t xml:space="preserve">Scenario 2 is Prisons, </w:t>
      </w:r>
    </w:p>
    <w:p w:rsidR="002548FA" w:rsidRPr="00B913B1" w:rsidRDefault="002548FA" w:rsidP="002548FA"/>
    <w:p w:rsidR="002548FA" w:rsidRDefault="002548FA" w:rsidP="002548FA">
      <w:pPr>
        <w:pStyle w:val="Heading4"/>
      </w:pPr>
      <w:r>
        <w:t xml:space="preserve">Specifically, qualified immunity exacerbates all of the worst abuses of power in both state and private prisons </w:t>
      </w:r>
    </w:p>
    <w:p w:rsidR="002548FA" w:rsidRDefault="002548FA" w:rsidP="002548FA">
      <w:r w:rsidRPr="00182B78">
        <w:rPr>
          <w:rStyle w:val="Style13ptBold"/>
        </w:rPr>
        <w:t>Chui 2018</w:t>
      </w:r>
      <w:r>
        <w:t xml:space="preserve"> (Venus Chui, Boston College Law School, "Correcting Correctional Suicide: Qualified Immunity and the Hurdles to Comprehensive Inmate Suicide Prevention", Boston College Law Review, Vol 59 Issue 4, April 29 2018, </w:t>
      </w:r>
      <w:hyperlink r:id="rId12" w:history="1">
        <w:r w:rsidRPr="00BB6F66">
          <w:rPr>
            <w:rStyle w:val="Hyperlink"/>
          </w:rPr>
          <w:t>https://lawdigitalcommons.bc.edu/cgi/viewcontent.cgi?article=3663&amp;context=bclr</w:t>
        </w:r>
      </w:hyperlink>
      <w:r>
        <w:t>, mmv)</w:t>
      </w:r>
    </w:p>
    <w:p w:rsidR="002548FA" w:rsidRDefault="002548FA" w:rsidP="002548FA">
      <w:r w:rsidRPr="00525A70">
        <w:rPr>
          <w:rStyle w:val="StyleUnderline"/>
        </w:rPr>
        <w:t>Qualified immunity, as defined by the case law discussed above, is available to government officials in the executive branch so long as the official in question did not knowingly violate a clearly established constitutional right by his or her conduct</w:t>
      </w:r>
      <w:r>
        <w:t xml:space="preserve">.79 </w:t>
      </w:r>
      <w:r w:rsidRPr="00525A70">
        <w:rPr>
          <w:rStyle w:val="StyleUnderline"/>
        </w:rPr>
        <w:t>Whether or not a right is clearly established depends on a court’s view of the clarity of existing case law, including whether there is consensus among the Courts of Appeals.80 Correctional officers have also benefited from the qualified immunity defense when sued by family members seeking to impose liability for harms suffered by inmates</w:t>
      </w:r>
      <w:r>
        <w:t xml:space="preserve">.81 </w:t>
      </w:r>
    </w:p>
    <w:p w:rsidR="002548FA" w:rsidRDefault="002548FA" w:rsidP="002548FA">
      <w:r>
        <w:t xml:space="preserve">B. Qualified Immunity in Inmate Suicide Cases </w:t>
      </w:r>
      <w:r w:rsidRPr="00525A70">
        <w:rPr>
          <w:rStyle w:val="StyleUnderline"/>
        </w:rPr>
        <w:t>Case law demonstrates that prison officials violate the Eighth Amendment’s Cruel and Unusual Punishment clause when they are deliberately indifferent to a substantial risk of serious harm to an inmate</w:t>
      </w:r>
      <w:r>
        <w:t xml:space="preserve">.82 In Farmer v. Brennan, the Supreme Court defined the term “deliberate indifference,” by holding that a prison official may be held liable under the Eighth Amendment for depriving an inmate of humane treatment in confinement only if he or she knows that the inmate faces “a substantial risk of serious harm and disregards that risk by failing to take reasonable measures to abate it.”83 In so holding, </w:t>
      </w:r>
      <w:r w:rsidRPr="00525A70">
        <w:rPr>
          <w:rStyle w:val="StyleUnderline"/>
        </w:rPr>
        <w:t>the Court relied on its previous decisions, which had established that deliberate indifference involved something between two extremes: negligence and the purposeful causing of harm through acts or omissions</w:t>
      </w:r>
      <w:r>
        <w:t xml:space="preserve">.84 The Court also looked to prior cases decided by the Courts of Appeals, which frequently compared deliberate indifference to recklessness.85 </w:t>
      </w:r>
      <w:r w:rsidRPr="00525A70">
        <w:rPr>
          <w:rStyle w:val="StyleUnderline"/>
        </w:rPr>
        <w:t>Failure to implement adequate suicide prevention policies, however, is not considered an act of deliberate indifference, and the courts have not deemed the right to adequate suicide prevention policies as a “clearly established” right</w:t>
      </w:r>
      <w:r>
        <w:t xml:space="preserve">.86 </w:t>
      </w:r>
      <w:r w:rsidRPr="00525A70">
        <w:rPr>
          <w:rStyle w:val="StyleUnderline"/>
        </w:rPr>
        <w:t xml:space="preserve">In Taylor v. </w:t>
      </w:r>
      <w:proofErr w:type="spellStart"/>
      <w:r w:rsidRPr="00525A70">
        <w:rPr>
          <w:rStyle w:val="StyleUnderline"/>
        </w:rPr>
        <w:t>Barkes</w:t>
      </w:r>
      <w:proofErr w:type="spellEnd"/>
      <w:r w:rsidRPr="00525A70">
        <w:rPr>
          <w:rStyle w:val="StyleUnderline"/>
        </w:rPr>
        <w:t xml:space="preserve">, the </w:t>
      </w:r>
      <w:proofErr w:type="spellStart"/>
      <w:r w:rsidRPr="00525A70">
        <w:rPr>
          <w:rStyle w:val="StyleUnderline"/>
        </w:rPr>
        <w:t>Barkes</w:t>
      </w:r>
      <w:proofErr w:type="spellEnd"/>
      <w:r w:rsidRPr="00525A70">
        <w:rPr>
          <w:rStyle w:val="StyleUnderline"/>
        </w:rPr>
        <w:t xml:space="preserve"> family argued that the failure of the HRYCI warden and commissioner to supervise their contract medical workers amounted to deliberate indifference that resulted in </w:t>
      </w:r>
      <w:proofErr w:type="spellStart"/>
      <w:r w:rsidRPr="00525A70">
        <w:rPr>
          <w:rStyle w:val="StyleUnderline"/>
        </w:rPr>
        <w:t>Barkes’s</w:t>
      </w:r>
      <w:proofErr w:type="spellEnd"/>
      <w:r w:rsidRPr="00525A70">
        <w:rPr>
          <w:rStyle w:val="StyleUnderline"/>
        </w:rPr>
        <w:t xml:space="preserve"> suicide</w:t>
      </w:r>
      <w:r>
        <w:t xml:space="preserve">.87 </w:t>
      </w:r>
      <w:r w:rsidRPr="00525A70">
        <w:rPr>
          <w:rStyle w:val="StyleUnderline"/>
        </w:rPr>
        <w:t xml:space="preserve">Still, the Supreme Court dismissed the claim because of qualified immunity, reasoning that the right to proper implementation of adequate suicide prevention protocols was not clearly established at the time of </w:t>
      </w:r>
      <w:proofErr w:type="spellStart"/>
      <w:r w:rsidRPr="00525A70">
        <w:rPr>
          <w:rStyle w:val="StyleUnderline"/>
        </w:rPr>
        <w:t>Barkes’s</w:t>
      </w:r>
      <w:proofErr w:type="spellEnd"/>
      <w:r w:rsidRPr="00525A70">
        <w:rPr>
          <w:rStyle w:val="StyleUnderline"/>
        </w:rPr>
        <w:t xml:space="preserve"> death</w:t>
      </w:r>
      <w:r>
        <w:t xml:space="preserve">.88 The Court explained that, at the time of </w:t>
      </w:r>
      <w:proofErr w:type="spellStart"/>
      <w:r>
        <w:t>Barkes’s</w:t>
      </w:r>
      <w:proofErr w:type="spellEnd"/>
      <w:r>
        <w:t xml:space="preserve"> suicide, there were no existing cases that would have made it clear to the officers that they were overseeing a correctional system that violated the Constitution.89 The Court also noted that no decision of the Court had ever even discussed suicide screening or prevention protocols. 90 </w:t>
      </w:r>
      <w:r w:rsidRPr="00525A70">
        <w:rPr>
          <w:rStyle w:val="StyleUnderline"/>
        </w:rPr>
        <w:t>As such, the Court did not consider failure to provide adequate suicide prevention protocols to be a deliberate indifference to an inmate’s constitutional rights</w:t>
      </w:r>
      <w:r>
        <w:t xml:space="preserve">.91 Another recent case with a similar outcome is Miller v. Harbaugh, decided by the United States Court of Appeals for the Seventh Circuit.92 </w:t>
      </w:r>
      <w:r w:rsidRPr="00525A70">
        <w:rPr>
          <w:rStyle w:val="StyleUnderline"/>
        </w:rPr>
        <w:t>Jamal Miller was sixteen years old when he hung himself from the top bunk of his bed while incarcerated at the Illinois Youth Center</w:t>
      </w:r>
      <w:r>
        <w:t xml:space="preserve"> (“IYC”) St. Charles.93 </w:t>
      </w:r>
      <w:r w:rsidRPr="00525A70">
        <w:rPr>
          <w:rStyle w:val="StyleUnderline"/>
        </w:rPr>
        <w:t>His mother sued a number of state officials, including the acting director of the Illinois’ Department of Juvenile Justice at the time of Jamal’s death, and the IYC St. Charles superintendent, for deliberate indifference to Jamal’s serious mental illness, in violation of his Eighth and Fourteenth Amendment rights</w:t>
      </w:r>
      <w:r>
        <w:t xml:space="preserve">.94 Specifically, her claims focused on the officials’ adoption of certain living policies, including the use of bunk beds in the rooms of potentially suicidal inmates when history demonstrated that inmates used bunk beds to commit suicide, and there was evidence that single beds were available.95 </w:t>
      </w:r>
      <w:r w:rsidRPr="00525A70">
        <w:rPr>
          <w:rStyle w:val="StyleUnderline"/>
        </w:rPr>
        <w:t>The Seventh Circuit ruled that the officials were entitled to qualified immunity, reasoning that where an inmate does not appear to be on the verge of suicide, but merely mentally disturbed as Jamal was, the law as it stood at the time did not clearly require corrections personnel to take further action</w:t>
      </w:r>
      <w:r>
        <w:t xml:space="preserve">.96 </w:t>
      </w:r>
      <w:r w:rsidRPr="00525A70">
        <w:rPr>
          <w:rStyle w:val="StyleUnderline"/>
        </w:rPr>
        <w:t>Furthermore, the court stated that even if the decision to house mentally ill inmates in rooms with bunk beds did amount to deliberate indifference, an inmate’s right to be housed in safe conditions was not a clearly established right, and therefore qualified immunity still applied</w:t>
      </w:r>
      <w:r>
        <w:t xml:space="preserve">.97 Cases like </w:t>
      </w:r>
      <w:proofErr w:type="spellStart"/>
      <w:r>
        <w:t>Barkes</w:t>
      </w:r>
      <w:proofErr w:type="spellEnd"/>
      <w:r>
        <w:t xml:space="preserve"> and Miller highlight the reasons why jails and prisons should have and enforce adequate suicide prevention protocols.98 Under current law, inmates do not have a right to adequate suicide prevention protocols, because courts do not consider prison officials’ failure to implement these protocols to be deliberate indifference to a substantial risk of harm to inmates.99 </w:t>
      </w:r>
      <w:r w:rsidRPr="00525A70">
        <w:rPr>
          <w:rStyle w:val="StyleUnderline"/>
        </w:rPr>
        <w:t>Furthermore, even if correctional facilities have constitutionally defective suicide prevention policies or no policies at all, the officers within the facilities are still protected from liability under the doctrine of qualified immunity</w:t>
      </w:r>
      <w:r>
        <w:t xml:space="preserve">.100As a result, </w:t>
      </w:r>
      <w:r w:rsidRPr="00525A70">
        <w:rPr>
          <w:rStyle w:val="StyleUnderline"/>
        </w:rPr>
        <w:t>inmates have no guarantee to a custodial environment in which their mental health needs are adequately addressed, and the families of inmate suicide victims are thus left with limited opportunities to recover damages</w:t>
      </w:r>
      <w:r>
        <w:t>.101</w:t>
      </w:r>
    </w:p>
    <w:p w:rsidR="002548FA" w:rsidRPr="00B913B1" w:rsidRDefault="002548FA" w:rsidP="002548FA"/>
    <w:p w:rsidR="002548FA" w:rsidRDefault="002548FA" w:rsidP="002548FA"/>
    <w:p w:rsidR="002548FA" w:rsidRDefault="002548FA" w:rsidP="002548FA">
      <w:pPr>
        <w:pStyle w:val="Heading4"/>
      </w:pPr>
      <w:r>
        <w:t>The plan helps reign in prison officials and opens up new possibilities for resistance to mass incarceration and policing writ large</w:t>
      </w:r>
    </w:p>
    <w:p w:rsidR="002548FA" w:rsidRDefault="002548FA" w:rsidP="002548FA">
      <w:r w:rsidRPr="00B65A6F">
        <w:rPr>
          <w:rStyle w:val="Style13ptBold"/>
        </w:rPr>
        <w:t xml:space="preserve">Shapiro and </w:t>
      </w:r>
      <w:proofErr w:type="spellStart"/>
      <w:r w:rsidRPr="00B65A6F">
        <w:rPr>
          <w:rStyle w:val="Style13ptBold"/>
        </w:rPr>
        <w:t>Hogle</w:t>
      </w:r>
      <w:proofErr w:type="spellEnd"/>
      <w:r w:rsidRPr="00B65A6F">
        <w:rPr>
          <w:rStyle w:val="Style13ptBold"/>
        </w:rPr>
        <w:t xml:space="preserve"> 2018</w:t>
      </w:r>
      <w:r>
        <w:t xml:space="preserve"> (David Shapiro, Clinical Assistant Professor of Law, Northwestern Pritzker School of Law, Charles </w:t>
      </w:r>
      <w:proofErr w:type="spellStart"/>
      <w:r>
        <w:t>Hogle</w:t>
      </w:r>
      <w:proofErr w:type="spellEnd"/>
      <w:r>
        <w:t xml:space="preserve">, </w:t>
      </w:r>
      <w:proofErr w:type="spellStart"/>
      <w:r>
        <w:t>Northerwestern</w:t>
      </w:r>
      <w:proofErr w:type="spellEnd"/>
      <w:r>
        <w:t xml:space="preserve"> Pritzker School of Law, "The Horror Chamber: Unqualified Impunity in Prison", Notre Dame Law Review, </w:t>
      </w:r>
      <w:r w:rsidRPr="00BD0540">
        <w:rPr>
          <w:i/>
        </w:rPr>
        <w:t>Federal Courts, Practice &amp; Procedure: The Future of Qualified Immunity</w:t>
      </w:r>
      <w:r>
        <w:t xml:space="preserve">, Vol 93 Issue 5, </w:t>
      </w:r>
      <w:hyperlink r:id="rId13" w:history="1">
        <w:r w:rsidRPr="00BB6F66">
          <w:rPr>
            <w:rStyle w:val="Hyperlink"/>
          </w:rPr>
          <w:t>http://ndlawreview.org/publications/archives/volume-93/volume-93-issue-5/</w:t>
        </w:r>
      </w:hyperlink>
      <w:r>
        <w:t>, mmv)</w:t>
      </w:r>
    </w:p>
    <w:p w:rsidR="002548FA" w:rsidRDefault="002548FA" w:rsidP="002548FA">
      <w:r>
        <w:t xml:space="preserve">III. UNQUALIFIED IMPUNITY </w:t>
      </w:r>
      <w:r w:rsidRPr="00B65A6F">
        <w:rPr>
          <w:rStyle w:val="StyleUnderline"/>
        </w:rPr>
        <w:t>In combination, practical and qualified immunity provide prison and jail officials with an ironclad defense in nearly every case</w:t>
      </w:r>
      <w:r>
        <w:t xml:space="preserve">. </w:t>
      </w:r>
      <w:r w:rsidRPr="00B65A6F">
        <w:rPr>
          <w:rStyle w:val="StyleUnderline"/>
        </w:rPr>
        <w:t>Prison officials’ de jure immunity from suit may be qualified, but their de facto immunity borders on absolute. For individual officers, especially, the threat of direct pecuniary loss as a result of prisoner litigation is so remote that it cannot rationally lead to behavior modification</w:t>
      </w:r>
      <w:r>
        <w:t xml:space="preserve">. There are two main reasons for this. </w:t>
      </w:r>
      <w:r w:rsidRPr="00B65A6F">
        <w:rPr>
          <w:rStyle w:val="StyleUnderline"/>
        </w:rPr>
        <w:t>First, prisoners almost never win money judgments against individual officers, and when they do, the judgments are not large. Second, even when prisoners do win money judgments against individual officers, the officers are likely to be indemnified, so that they never pay anything out of their own pockets</w:t>
      </w:r>
      <w:r>
        <w:t xml:space="preserve">. Taken together, these factors eviscerate suits for damages as a meaningful check on individual officers’ behavior. As Margo </w:t>
      </w:r>
      <w:proofErr w:type="spellStart"/>
      <w:r>
        <w:t>Schlanger</w:t>
      </w:r>
      <w:proofErr w:type="spellEnd"/>
      <w:r>
        <w:t xml:space="preserve"> has demonstrated, </w:t>
      </w:r>
      <w:r w:rsidRPr="00B65A6F">
        <w:rPr>
          <w:rStyle w:val="StyleUnderline"/>
        </w:rPr>
        <w:t>victories in prison cases are rare, and when prisoners do win, the judgments awarded to them are relatively minor</w:t>
      </w:r>
      <w:r>
        <w:t xml:space="preserve">. In fiscal year 2012, prisoners won their cases only fifty-seven times, and the total damages for all prison conditions cases litigated to judgment in fiscal year 2012 barely broke $1 million.239 The average award was $20,815 and the median was $4185.240 By way of comparison, consider police misconduct cases. Between 2004 and 2014, the Chicago Police Department alone averaged $66 million in yearly payouts.241 The comparison is far from perfect, because the nationwide prison and jail total includes only verdicts, whereas the Chicago Police Department total includes both verdicts and settlements. Nevertheless, the immense disparity is suggestive of something that experienced attorneys (those who represent prisoners and those who represent prisons) know well: “when prisoners do litigate all the way to victory, they tend to win pretty small.”242 </w:t>
      </w:r>
      <w:r w:rsidRPr="00B65A6F">
        <w:rPr>
          <w:rStyle w:val="StyleUnderline"/>
        </w:rPr>
        <w:t>In the unusual instance of a prisoner wining a suit for damages, the chance of a correctional officer paying out of pocket approaches zero</w:t>
      </w:r>
      <w:r>
        <w:t xml:space="preserve">. Joanna </w:t>
      </w:r>
      <w:r w:rsidRPr="00B65A6F">
        <w:rPr>
          <w:rStyle w:val="StyleUnderline"/>
        </w:rPr>
        <w:t>Schwartz’s meticulous empirical work has exposed the “personal liability” of law enforcement officers as a legal fiction: law enforcement agencies indemnify their officers against monetary judgments and settlements, and it is exceedingly rare for officers to pay a damages award out of their own pocket</w:t>
      </w:r>
      <w:r>
        <w:t xml:space="preserve">.243 Although Schwartz’s research focuses on police officers, not correctional officers as such, there is reason to believe that personal liability is just as mythical in prison cases as it is in police cases.244 Admittedly, indemnification alone does not erase all individual deterrents to abuse. For instance, a prison guard might be aware that a large civil judgment can negatively affect her credit, even if she is indemnified.245 She might be concerned that an adverse verdict or settlement will lead to professional discipline, loss of a promotion, or termination.246 Or her behavior might be reined in by a strict, conscientious superior who wants to avoid passing liability onto taxpayers.247 But </w:t>
      </w:r>
      <w:r w:rsidRPr="00B65A6F">
        <w:rPr>
          <w:rStyle w:val="StyleUnderline"/>
        </w:rPr>
        <w:t>when indemnification is layered atop the other barriers to suit described in this Article, it is all but impossible to believe that the present regime of civil liability has any significant effect on individual officers’ behavior. Recall that doctrinal and situational obstacles to prisoner litigation drastically reduce the likelihood of a correctional officer ever being subject to an adverse judgment</w:t>
      </w:r>
      <w:r>
        <w:t xml:space="preserve">. </w:t>
      </w:r>
      <w:r w:rsidRPr="00B65A6F">
        <w:rPr>
          <w:rStyle w:val="StyleUnderline"/>
        </w:rPr>
        <w:t>Officers are therefore shielded not only against the direct monetary costs of liability, but from all the collateral effects that might flow from an adverse judgment</w:t>
      </w:r>
      <w:r>
        <w:t xml:space="preserve">. And when a prisoner does win, indemnification almost invariably kicks in, shielding the liable officer against pecuniary loss. </w:t>
      </w:r>
      <w:r w:rsidRPr="00B65A6F">
        <w:rPr>
          <w:rStyle w:val="StyleUnderline"/>
        </w:rPr>
        <w:t>Because the probability of an adverse judgment and the probability of direct loss in the event of an adverse judgment are both very low, paying individually for a constitutional violation committed in a prison or jail is analogous to getting hit by lightning twice</w:t>
      </w:r>
      <w:r>
        <w:t xml:space="preserve">.248 </w:t>
      </w:r>
      <w:r w:rsidRPr="00B65A6F">
        <w:rPr>
          <w:rStyle w:val="StyleUnderline"/>
        </w:rPr>
        <w:t>Along with reducing the effectiveness of civil liability as a check on individual officers’ behavior, the barriers to prisoner litigation discussed in this Article undercut the role of money damages as an incentive for policymakers to prevent abuse</w:t>
      </w:r>
      <w:r>
        <w:t>. The courts have long maintained that the threat of damages “encourage[s] those in a policymaking position to institute internal rules and programs designed to minimize the likelihood of unintentional infringements on constitutional rights.”249 Damages, imposed directly or indirectly, are “particularly beneficial in preventing those ‘systemic’ injuries that result not so much from the conduct of any single individual, but from the interactive behavior of several government officials.”250 Thus, the theory</w:t>
      </w:r>
      <w:r w:rsidRPr="0087453D">
        <w:t xml:space="preserve"> </w:t>
      </w:r>
      <w:r>
        <w:t xml:space="preserve">goes, </w:t>
      </w:r>
      <w:r w:rsidRPr="00B65A6F">
        <w:rPr>
          <w:rStyle w:val="StyleUnderline"/>
        </w:rPr>
        <w:t>indemnification encourages policymakers to enact systemic reforms by shifting the costs of injuries to government entities</w:t>
      </w:r>
      <w:r>
        <w:t xml:space="preserve">.251 </w:t>
      </w:r>
      <w:proofErr w:type="gramStart"/>
      <w:r w:rsidRPr="00B65A6F">
        <w:rPr>
          <w:rStyle w:val="StyleUnderline"/>
        </w:rPr>
        <w:t>But</w:t>
      </w:r>
      <w:proofErr w:type="gramEnd"/>
      <w:r w:rsidRPr="00B65A6F">
        <w:rPr>
          <w:rStyle w:val="StyleUnderline"/>
        </w:rPr>
        <w:t xml:space="preserve"> this justification for indemnification loses force in the prison context, where barriers to litigation make indemnification a last resort</w:t>
      </w:r>
      <w:r>
        <w:t xml:space="preserve">. </w:t>
      </w:r>
      <w:r w:rsidRPr="00B65A6F">
        <w:rPr>
          <w:rStyle w:val="StyleUnderline"/>
        </w:rPr>
        <w:t>Practical immunity does not shift liability—it defeats it</w:t>
      </w:r>
      <w:r>
        <w:t xml:space="preserve">. </w:t>
      </w:r>
      <w:r w:rsidRPr="00B65A6F">
        <w:rPr>
          <w:rStyle w:val="StyleUnderline"/>
        </w:rPr>
        <w:t>And the prisoner lawsuits that make it through the practical/qualified-immunity screen to trigger indemnification are too few, and their judgments too small, to have an appreciable effect on policy decisions</w:t>
      </w:r>
      <w:r>
        <w:t xml:space="preserve">. Consequently, the cost-shifting function of indemnification protects individual officers from loss while exerting little to no deterrent influence on policymakers. On the whole, </w:t>
      </w:r>
      <w:r w:rsidRPr="00B65A6F">
        <w:rPr>
          <w:rStyle w:val="StyleUnderline"/>
        </w:rPr>
        <w:t>the sheer inhumanity of the abuse that regularly occurs in our prisons and jails suggests that neither the threat of liability nor other potential deterrents are doing enough to modify correctional officers’ behavior. We do not know the marginal effect of liability as a deterrent—that is, we do not know how much worse it might be if correctional officers were, say, entitled to absolute immunity as a matter of formal doctrine</w:t>
      </w:r>
      <w:r>
        <w:t xml:space="preserve">. That said, when a so-called deterrent fails to prevent the types of hideous episodes cataloged throughout this Article, it is not working the way it must. CONCLUSION This Article has shown, we hope, that the practical realities insulating correctional officers from suit add up to a regime of overkill. </w:t>
      </w:r>
      <w:r w:rsidRPr="00B65A6F">
        <w:rPr>
          <w:rStyle w:val="StyleUnderline"/>
        </w:rPr>
        <w:t>The “balance” between holding officers accountable and shielding them from liability for excusable mistakes is not really a balance at all</w:t>
      </w:r>
      <w:r>
        <w:t xml:space="preserve">. </w:t>
      </w:r>
      <w:r w:rsidRPr="00B65A6F">
        <w:rPr>
          <w:rStyle w:val="StyleUnderline"/>
        </w:rPr>
        <w:t>The jurisprudence may have developed this way in part because the Supreme Court makes qualified immunity law principally in police cases, even though the same doctrine has an enormous impact on prison cases</w:t>
      </w:r>
      <w:r>
        <w:t xml:space="preserve">. Over the past twenty years, only 17% of qualified immunity cases decided in the Supreme Court arose from events in a prison or jail. A far higher proportion—64%—involved police functions outside of prisons and jails. There were nearly four times as many police cases as prison cases. (Cases in neither category accounted for the remaining </w:t>
      </w:r>
      <w:proofErr w:type="gramStart"/>
      <w:r>
        <w:t>19%</w:t>
      </w:r>
      <w:proofErr w:type="gramEnd"/>
      <w:r>
        <w:t xml:space="preserve">.) </w:t>
      </w:r>
      <w:r w:rsidRPr="00B65A6F">
        <w:rPr>
          <w:rStyle w:val="StyleUnderline"/>
        </w:rPr>
        <w:t xml:space="preserve">The predominance of police cases may help to explain why the doctrine of qualified immunity is so </w:t>
      </w:r>
      <w:proofErr w:type="spellStart"/>
      <w:r w:rsidRPr="00B65A6F">
        <w:rPr>
          <w:rStyle w:val="StyleUnderline"/>
        </w:rPr>
        <w:t>illsuited</w:t>
      </w:r>
      <w:proofErr w:type="spellEnd"/>
      <w:r w:rsidRPr="00B65A6F">
        <w:rPr>
          <w:rStyle w:val="StyleUnderline"/>
        </w:rPr>
        <w:t xml:space="preserve"> to prison-conditions litigation</w:t>
      </w:r>
      <w:r>
        <w:t xml:space="preserve">.252 </w:t>
      </w:r>
      <w:proofErr w:type="gramStart"/>
      <w:r w:rsidRPr="00B65A6F">
        <w:rPr>
          <w:rStyle w:val="StyleUnderline"/>
        </w:rPr>
        <w:t>The</w:t>
      </w:r>
      <w:proofErr w:type="gramEnd"/>
      <w:r w:rsidRPr="00B65A6F">
        <w:rPr>
          <w:rStyle w:val="StyleUnderline"/>
        </w:rPr>
        <w:t xml:space="preserve"> law is made in police cases, but then </w:t>
      </w:r>
      <w:proofErr w:type="spellStart"/>
      <w:r w:rsidRPr="00B65A6F">
        <w:rPr>
          <w:rStyle w:val="StyleUnderline"/>
        </w:rPr>
        <w:t>transsubstantively</w:t>
      </w:r>
      <w:proofErr w:type="spellEnd"/>
      <w:r w:rsidRPr="00B65A6F">
        <w:rPr>
          <w:rStyle w:val="StyleUnderline"/>
        </w:rPr>
        <w:t xml:space="preserve"> applied to prison cases with little attention to the difference in context. As we note above, a more context-sensitive approach to prison cases would have courts consider deferential legal standards, the PLRA, situational barriers, and qualified immunity not as discrete systems unto themselves, but as components of an overarching regime of civil liability for prisoner abuse</w:t>
      </w:r>
      <w:r>
        <w:t xml:space="preserve">. </w:t>
      </w:r>
      <w:r w:rsidRPr="00B65A6F">
        <w:rPr>
          <w:rStyle w:val="StyleUnderline"/>
        </w:rPr>
        <w:t>The Supreme Court has never considered the combined effect of practical and qualified immunity on the landscape of prison officials’ liability</w:t>
      </w:r>
      <w:r>
        <w:t xml:space="preserve">. This is a problem. </w:t>
      </w:r>
      <w:r w:rsidRPr="00B65A6F">
        <w:rPr>
          <w:rStyle w:val="StyleUnderline"/>
        </w:rPr>
        <w:t>If a doctrine (i.e., qualified immunity) is crafted to give state actors the “right” level of protection from liability, but it fails to account for other factors that also protect the same state actors from liability, then the overall regime for liability will be skewed toward overprotection of state actors and against vindication of federal rights</w:t>
      </w:r>
      <w:r>
        <w:t xml:space="preserve">. Of course, this contextual approach should have limits. For example, a court that tried to soften a procedural provision of the PLRA in order to account for the deference accorded to prison officials under the Eighth Amendment would undermine Congress’s intent to limit prisoner suits by enacting the PLRA. In other circumstances, however, </w:t>
      </w:r>
      <w:r w:rsidRPr="00B65A6F">
        <w:rPr>
          <w:rStyle w:val="StyleUnderline"/>
        </w:rPr>
        <w:t>a more holistic analysis would be not only permissible, but preferable to the status quo, in which courts all but eliminate liability by piling up one obstacle to litigation after another</w:t>
      </w:r>
      <w:r>
        <w:t>. The case for a contextual approach to the system of liability for prison misconduct is strongest in lawsuits that involve multiple doctrines that aim to balance individual liberties against a government interest. Take a suit for damages under the First Amendment for violation of a prisoner’s religious freedom. The court will analyze the prisoner’s claim under the deferential standard established in the Turner/</w:t>
      </w:r>
      <w:proofErr w:type="spellStart"/>
      <w:r>
        <w:t>O’Lone</w:t>
      </w:r>
      <w:proofErr w:type="spellEnd"/>
      <w:r>
        <w:t xml:space="preserve"> line of cases, which requires balancing the constitutional liberties retained by the prisoner against the government’s interest in prison security. The defendant official may also assert qualified immunity, which, like Turner, is designed to strike a balance between imposing liability for misconduct and providing insulation to state actors. </w:t>
      </w:r>
      <w:r w:rsidRPr="00B65A6F">
        <w:rPr>
          <w:rStyle w:val="StyleUnderline"/>
        </w:rPr>
        <w:t>Current law requires the two forms of deference to be stacked atop one another. But such deference stacking may not achieve the balance for which both Turner and qualified immunity were designed</w:t>
      </w:r>
      <w:r>
        <w:t xml:space="preserve">. </w:t>
      </w:r>
      <w:r w:rsidRPr="00B65A6F">
        <w:rPr>
          <w:rStyle w:val="StyleUnderline"/>
        </w:rPr>
        <w:t>Instead of stacking the Turner test on top of the qualified immunity test in a formalistic manner, the better question for the court to consider may be: in this case, what overall level of deference best achieves the purposes of both qualified immunity and the substantive constitutional standard</w:t>
      </w:r>
      <w:r>
        <w:t>? There is a glimmer of this approach in the Supreme Court’s most recent decision on the constitutional standards that apply to conditions of confinement. In Kingsley v. Hendrickson, the Court held that pretrial detainees are entitled to a more protective constitutional standard in excessive force cases</w:t>
      </w:r>
      <w:r w:rsidRPr="0087453D">
        <w:t xml:space="preserve"> </w:t>
      </w:r>
      <w:r>
        <w:t xml:space="preserve">than convicted prisoners whose excessive force claims are subject to the “malicious and sadistic” standard.253 </w:t>
      </w:r>
      <w:r w:rsidRPr="00B65A6F">
        <w:rPr>
          <w:rStyle w:val="StyleUnderline"/>
        </w:rPr>
        <w:t>Writing for the majority, Justice Breyer asserted that even given a less deferential constitutional standard for pretrial detainees, “an officer who act[</w:t>
      </w:r>
      <w:proofErr w:type="spellStart"/>
      <w:r w:rsidRPr="00B65A6F">
        <w:rPr>
          <w:rStyle w:val="StyleUnderline"/>
        </w:rPr>
        <w:t>ed</w:t>
      </w:r>
      <w:proofErr w:type="spellEnd"/>
      <w:r w:rsidRPr="00B65A6F">
        <w:rPr>
          <w:rStyle w:val="StyleUnderline"/>
        </w:rPr>
        <w:t>] in good faith” would have sufficient insulation from suit—in part because of the availability of qualified immunity</w:t>
      </w:r>
      <w:r>
        <w:t xml:space="preserve">.254 </w:t>
      </w:r>
      <w:r w:rsidRPr="00B65A6F">
        <w:rPr>
          <w:rStyle w:val="StyleUnderline"/>
        </w:rPr>
        <w:t>Thus</w:t>
      </w:r>
      <w:r>
        <w:t xml:space="preserve">, in Kingsley, </w:t>
      </w:r>
      <w:r w:rsidRPr="00B65A6F">
        <w:rPr>
          <w:rStyle w:val="StyleUnderline"/>
        </w:rPr>
        <w:t>qualified immunity and deference in a substantive constitutional standard were considered not in isolation, but in overall effect</w:t>
      </w:r>
      <w:r>
        <w:t xml:space="preserve">.255 The Court recognized, in a limited and implicit manner, that the interaction of the two doctrines ought to be calibrated to accomplish a function: providing correctional officers in jails with adequate, but not excessive, insulation from suit.256 </w:t>
      </w:r>
      <w:r w:rsidRPr="00B65A6F">
        <w:rPr>
          <w:rStyle w:val="StyleUnderline"/>
        </w:rPr>
        <w:t>This is a good starting point, and it suggests additional questions that courts should consider in evaluating the liability regime for violations of federal rights in America’s prisons and jails</w:t>
      </w:r>
      <w:r>
        <w:t xml:space="preserve">. Given the high level of deference baked into the relevant constitutional standards, can qualified immunity be justified at all in prison and jail cases? Conversely, does the existence of qualified immunity weaken the case for deference in the substantive standards? Should the situational factors that protect prison officials from liability inform the level of deference they receive through both qualified immunity and substantive constitutional law? This much is clear: </w:t>
      </w:r>
      <w:r w:rsidRPr="00B65A6F">
        <w:rPr>
          <w:rStyle w:val="StyleUnderline"/>
        </w:rPr>
        <w:t>conditions in American prisons and jails call out for much greater accountability than damages litigation can provide in its present state</w:t>
      </w:r>
      <w:r>
        <w:t>.</w:t>
      </w:r>
    </w:p>
    <w:p w:rsidR="002548FA" w:rsidRDefault="002548FA" w:rsidP="002548FA"/>
    <w:p w:rsidR="002548FA" w:rsidRDefault="002548FA" w:rsidP="002548FA"/>
    <w:p w:rsidR="002548FA" w:rsidRDefault="002548FA" w:rsidP="002548FA">
      <w:pPr>
        <w:pStyle w:val="Heading3"/>
      </w:pPr>
      <w:r>
        <w:t>Solvency</w:t>
      </w:r>
    </w:p>
    <w:p w:rsidR="002548FA" w:rsidRDefault="002548FA" w:rsidP="002548FA">
      <w:pPr>
        <w:pStyle w:val="Heading4"/>
      </w:pPr>
      <w:r>
        <w:t xml:space="preserve">Thus the plan: The United States federal government should enact substantial criminal justice reform in the United States by eliminating qualified immunity for public employees and establishing external liability resolution requirements for public employees. </w:t>
      </w:r>
    </w:p>
    <w:p w:rsidR="002548FA" w:rsidRPr="009C5B6D" w:rsidRDefault="002548FA" w:rsidP="002548FA"/>
    <w:p w:rsidR="002548FA" w:rsidRDefault="002548FA" w:rsidP="002548FA">
      <w:pPr>
        <w:pStyle w:val="Heading4"/>
      </w:pPr>
      <w:r>
        <w:t xml:space="preserve">The plan solves and creates an effective accountability mechanism </w:t>
      </w:r>
    </w:p>
    <w:p w:rsidR="002548FA" w:rsidRDefault="002548FA" w:rsidP="002548FA">
      <w:r w:rsidRPr="00FC1B3C">
        <w:rPr>
          <w:rStyle w:val="Style13ptBold"/>
        </w:rPr>
        <w:t>Carlos 2019</w:t>
      </w:r>
      <w:r>
        <w:t xml:space="preserve"> (Hayden Carlos, Southern University Law Center, JD Student, Supervising Professors: </w:t>
      </w:r>
      <w:proofErr w:type="spellStart"/>
      <w:r>
        <w:t>Wilmai</w:t>
      </w:r>
      <w:proofErr w:type="spellEnd"/>
      <w:r>
        <w:t xml:space="preserve"> Rivera-Perez, Russell Jones, and Angela Allen-Bel, "Disqualifying Immunity: How Qualified Immunity Exacerbates Police Misconduct and Why Congress Must Destroy It", Southern University Law Review, Vol 46.2, February 14 2019, </w:t>
      </w:r>
      <w:hyperlink r:id="rId14" w:history="1">
        <w:r w:rsidRPr="00BB6F66">
          <w:rPr>
            <w:rStyle w:val="Hyperlink"/>
          </w:rPr>
          <w:t>https://papers.ssrn.com/sol3/papers.cfm?abstract_id=3334586</w:t>
        </w:r>
      </w:hyperlink>
      <w:r>
        <w:t>, mmv)</w:t>
      </w:r>
    </w:p>
    <w:p w:rsidR="002548FA" w:rsidRDefault="002548FA" w:rsidP="002548FA">
      <w:r>
        <w:t xml:space="preserve">IV. CONGRESS IS THE BEST BRANCH QUALIFIED TO MODIFY QUALIFIED IMMUNITY The separation of powers does not prevent the Court from recognizing qualified immunity, because the Court was within its judicial discretion under the Constitution to interpret § 1983 as inherently being affected by common law tort defenses. As such, there is nothing unconstitutional about qualified immunity that requires the Court’s abolition of the defense. </w:t>
      </w:r>
      <w:r w:rsidRPr="00FC1B3C">
        <w:rPr>
          <w:rStyle w:val="StyleUnderline"/>
        </w:rPr>
        <w:t>With the Court’s judicial power comes the responsibility to interpret the law, and with Congress’s legislative comes the power to create and, if societal concerns necessitate, amend or destroy law</w:t>
      </w:r>
      <w:r>
        <w:t>. The Court’s recent decision in South Dakota v. Wayfair shows that the Court is highly unlikely to drastically modify qualified immunity any longer, were qualified immunity make its way to the Court again.</w:t>
      </w:r>
      <w:r w:rsidRPr="00FC1B3C">
        <w:t xml:space="preserve"> </w:t>
      </w:r>
      <w:r>
        <w:t>Although, “[</w:t>
      </w:r>
      <w:proofErr w:type="spellStart"/>
      <w:r>
        <w:t>i</w:t>
      </w:r>
      <w:proofErr w:type="spellEnd"/>
      <w:r>
        <w:t>]t is inconsistent with the Court’s proper role to ask Congress to address a false constitutional premise of [the] Court’s own creation,” qualified immunity is based on no “false constitutional premise.”162 Furthermore, “</w:t>
      </w:r>
      <w:r w:rsidRPr="00FC1B3C">
        <w:rPr>
          <w:rStyle w:val="StyleUnderline"/>
        </w:rPr>
        <w:t>the judiciary and the constitution can never successfully address the problem of policing without assistance</w:t>
      </w:r>
      <w:r>
        <w:t xml:space="preserve">.”163 As such, </w:t>
      </w:r>
      <w:r w:rsidRPr="00FC1B3C">
        <w:rPr>
          <w:rStyle w:val="StyleUnderline"/>
        </w:rPr>
        <w:t>although, “the Court is will qualified to take up [the] critiques [of qualified immunity] without awaiting congressional action,” the “history and responsibility in this area of law,” do not necessitate the Court’s intervention</w:t>
      </w:r>
      <w:r>
        <w:t xml:space="preserve">.164 “Open discussion and evaluation of progress is essential to transforming a system when its problems are so deeply rooted.”165 </w:t>
      </w:r>
      <w:r w:rsidRPr="00FC1B3C">
        <w:rPr>
          <w:rStyle w:val="StyleUnderline"/>
        </w:rPr>
        <w:t>Congress may, and should, be asked to address the premises underlying the adoption of qualified immunity before much more action is taken to modify the defense</w:t>
      </w:r>
      <w:r>
        <w:t xml:space="preserve">. Indeed, </w:t>
      </w:r>
      <w:r w:rsidRPr="005E4660">
        <w:rPr>
          <w:rStyle w:val="StyleUnderline"/>
        </w:rPr>
        <w:t>“[a] good reason to leave these matters to Congress is that legislators may more directly consider the competing interests at stake.”</w:t>
      </w:r>
      <w:r>
        <w:t xml:space="preserve">166 True, “[t]he judiciary . . . has more experience shaping the law of §1983 [and] is . . . is in the best position to . . . </w:t>
      </w:r>
      <w:proofErr w:type="spellStart"/>
      <w:r>
        <w:t>ensur</w:t>
      </w:r>
      <w:proofErr w:type="spellEnd"/>
      <w:r>
        <w:t xml:space="preserve">[e] constitutional compliance.”167 However, </w:t>
      </w:r>
      <w:r w:rsidRPr="005E4660">
        <w:t>according to the Court, “Congress ‘has the capacity to investigate and analyze facts beyond anything the Judiciary could match</w:t>
      </w:r>
      <w:r>
        <w:t>.’”168 “[A]</w:t>
      </w:r>
      <w:proofErr w:type="spellStart"/>
      <w:r>
        <w:t>fter</w:t>
      </w:r>
      <w:proofErr w:type="spellEnd"/>
      <w:r>
        <w:t xml:space="preserve"> investigation, Congress could . . . decide that current trends might . . . obviate[e] the need for an abrupt policy shift with potentially adverse consequences . . . .”169 Congress may conversely decide that the benefits of qualified immunity outweigh the problems it causes.170 “In any event, </w:t>
      </w:r>
      <w:r w:rsidRPr="005E4660">
        <w:rPr>
          <w:rStyle w:val="StyleUnderline"/>
        </w:rPr>
        <w:t>Congress can focus directly on current policy concerns rather than past legal mistakes. Congress can also provide a nuanced answer to a troubling question whether any change will have retroactive effect</w:t>
      </w:r>
      <w:r>
        <w:t xml:space="preserve">.”171 The decision in South Dakota v. Wayfair, exemplifies the attitude the Court would exhibit towards any arguments to abolish qualified immunity would the Court grant certiorari to determine the applicability of qualified immunity, and it is likely that attitude that the Court has had over the years as these concerns have gotten greater in number and seriousness. Furthermore, “[t]he Supreme Court is a political institution. It always has been, and it always will be.”172 </w:t>
      </w:r>
      <w:r w:rsidRPr="005E4660">
        <w:rPr>
          <w:rStyle w:val="StyleUnderline"/>
        </w:rPr>
        <w:t>To present the Court, in the current socio-political climate, with an argument to dissolve qualified immunity would be idealistic at best. The Court, as a political institution, will likely seek to avoid any more frustration with its decisions. It needs to pull itself out of the political arena before the American public begins to confuse its limitations and responsibilities with those of the other branches</w:t>
      </w:r>
      <w:r>
        <w:t>. Additionally, it may be argued—as it should be—that an attempt to persuade Congress to affect this change is also idealistic. Of course, Congress has much more pressing issues on its plate, such as the court packing attempts lead by Senate Majority Leader Mitch McConnel.173 But, “[d]</w:t>
      </w:r>
      <w:proofErr w:type="spellStart"/>
      <w:r>
        <w:t>oes</w:t>
      </w:r>
      <w:proofErr w:type="spellEnd"/>
      <w:r>
        <w:t xml:space="preserve"> social and economic justice always serve a secondary role in our society?”174 Must political tit-for-tat take precedent over critical societal concerns? Of course not. “The very essence of civil liberty certainly consists of the right of every individual to claim the protection of the laws, whenever he receives an</w:t>
      </w:r>
      <w:r w:rsidRPr="00FC1B3C">
        <w:t xml:space="preserve"> </w:t>
      </w:r>
      <w:r>
        <w:t xml:space="preserve">injury.”175 Right now, </w:t>
      </w:r>
      <w:r w:rsidRPr="005E4660">
        <w:rPr>
          <w:rStyle w:val="StyleUnderline"/>
        </w:rPr>
        <w:t>every individual cannot claim that protection when the injuring party is the government. “[U]</w:t>
      </w:r>
      <w:proofErr w:type="spellStart"/>
      <w:r w:rsidRPr="005E4660">
        <w:rPr>
          <w:rStyle w:val="StyleUnderline"/>
        </w:rPr>
        <w:t>ntil</w:t>
      </w:r>
      <w:proofErr w:type="spellEnd"/>
      <w:r w:rsidRPr="005E4660">
        <w:rPr>
          <w:rStyle w:val="StyleUnderline"/>
        </w:rPr>
        <w:t xml:space="preserve"> political leadership addresses itself to the major problems of our society— the huge expenditure of national resources for military </w:t>
      </w:r>
      <w:proofErr w:type="gramStart"/>
      <w:r w:rsidRPr="005E4660">
        <w:rPr>
          <w:rStyle w:val="StyleUnderline"/>
        </w:rPr>
        <w:t>purposes, . . .</w:t>
      </w:r>
      <w:proofErr w:type="gramEnd"/>
      <w:r w:rsidRPr="005E4660">
        <w:rPr>
          <w:rStyle w:val="StyleUnderline"/>
        </w:rPr>
        <w:t xml:space="preserve"> the critical needs of America’s . . . poor, the unequal division of our life on racial issues—until this happens, the concern and energy of those who know the need for change will seek outlets for their frustration</w:t>
      </w:r>
      <w:r>
        <w:t xml:space="preserve">.”176 </w:t>
      </w:r>
      <w:r w:rsidRPr="005E4660">
        <w:rPr>
          <w:rStyle w:val="StyleUnderline"/>
        </w:rPr>
        <w:t>Until Congress recognizes</w:t>
      </w:r>
      <w:r>
        <w:t>—not just with “thoughts and prayers” but with action and legislation—</w:t>
      </w:r>
      <w:r w:rsidRPr="005E4660">
        <w:rPr>
          <w:rStyle w:val="StyleUnderline"/>
        </w:rPr>
        <w:t>the terrorizing that citizens have suffered at the hands of law enforcement, there will be no peace in America. Indeed, one of the most well-known chants used during protests of police brutality recognizes this truth—“No justice, no peace!”</w:t>
      </w:r>
      <w:r>
        <w:t xml:space="preserve">177 Those backed into a corner with no way out will fight their way out.178 </w:t>
      </w:r>
    </w:p>
    <w:p w:rsidR="002548FA" w:rsidRDefault="002548FA" w:rsidP="002548FA">
      <w:r>
        <w:t xml:space="preserve">V. THE ALTERNATIVES TO QUALIFIED IMMUNITY </w:t>
      </w:r>
      <w:proofErr w:type="gramStart"/>
      <w:r>
        <w:t>What</w:t>
      </w:r>
      <w:proofErr w:type="gramEnd"/>
      <w:r>
        <w:t xml:space="preserve"> is available to government officials if the qualified immunity is modified? One commentator enumerates the following three possibilities for the defense: (1) no immunity, (2) absolute immunity, and (3) the defense as applied today.179 Other commentators have suggested an alternative involving vicarious liability.180 The third possibility—maintaining qualified immunity as applied today—is, as this and many other articles have provided, untenable. Therefore, other alternatives must be found to provide some deterrence value to § 1983. Efforts to influence conduct and behavior generally fall into three categories: “(1) good behavior that is to be rewarded, (2) bad behavior that is to be punished, and (3) ordinary behavior</w:t>
      </w:r>
      <w:r w:rsidRPr="00FC1B3C">
        <w:t xml:space="preserve"> </w:t>
      </w:r>
      <w:r>
        <w:t xml:space="preserve">that warrants no response.”181 Certainly the violation of a constitutional right without redress is not ordinary and warrants a response. As such, Congress must decide whether it will punish this bad behavior or reward good behavior. It would behoove Congress to employ both techniques.182 Commentators continue to steer away from any the idea of complete dissolution of the defense.183 Although I understand the concern with dissolving qualified immunity, I do not find them compelling or that they outweigh the problems the defense creates and exacerbates. For the reasons I have provided throughout this article the defense as applied today is a failure. As such, the only three options which need to be addressed are (1) absolute immunity, (2) vicarious liability under § 1983, and (3) complete dissolution of immunity.184 </w:t>
      </w:r>
      <w:r w:rsidRPr="005E4660">
        <w:rPr>
          <w:rStyle w:val="StyleUnderline"/>
        </w:rPr>
        <w:t>Because of the various problems with the first two alternatives, Congress should dissolve all immunity under § 1983 after careful consideration of societal concerns and provide congressional findings for any other immunities sought to be established</w:t>
      </w:r>
      <w:r>
        <w:t xml:space="preserve">. </w:t>
      </w:r>
    </w:p>
    <w:p w:rsidR="002548FA" w:rsidRDefault="002548FA" w:rsidP="002548FA">
      <w:r>
        <w:t xml:space="preserve">A. Absolute Immunity: The Destruction of § 1983 </w:t>
      </w:r>
      <w:proofErr w:type="gramStart"/>
      <w:r w:rsidRPr="005E4660">
        <w:rPr>
          <w:rStyle w:val="StyleUnderline"/>
        </w:rPr>
        <w:t>As</w:t>
      </w:r>
      <w:proofErr w:type="gramEnd"/>
      <w:r w:rsidRPr="005E4660">
        <w:rPr>
          <w:rStyle w:val="StyleUnderline"/>
        </w:rPr>
        <w:t xml:space="preserve"> is evident from the congressional history of § 1983, the statute is rendered ineffective when absolute immunity is provided to a government official</w:t>
      </w:r>
      <w:r>
        <w:t>. The purpose of the statute has been described in various terms</w:t>
      </w:r>
      <w:proofErr w:type="gramStart"/>
      <w:r>
        <w:t>,185</w:t>
      </w:r>
      <w:proofErr w:type="gramEnd"/>
      <w:r>
        <w:t xml:space="preserve"> but it may be summarized as being enacted to protect citizens from unconstitutional abuse by government actors. </w:t>
      </w:r>
      <w:r w:rsidRPr="005E4660">
        <w:rPr>
          <w:rStyle w:val="StyleUnderline"/>
        </w:rPr>
        <w:t>When those government actors are absolutely immune from suit, they are free from liability. As such, citizens receive almost no enforceable protection of their rights</w:t>
      </w:r>
      <w:r>
        <w:t xml:space="preserve">. It may be argued that § 1983 merely provides one of many remedies afforded to citizens whose constitutional rights have been violated, and this statement is true. However, </w:t>
      </w:r>
      <w:r w:rsidRPr="005E4660">
        <w:rPr>
          <w:rStyle w:val="StyleUnderline"/>
        </w:rPr>
        <w:t>civil liability may, and often is, sometimes the only medium to hold law enforcement liable for wrongful conduct</w:t>
      </w:r>
      <w:r>
        <w:t xml:space="preserve">. That is certainly the case for the Sterling family. Therefore, </w:t>
      </w:r>
      <w:r w:rsidRPr="005E4660">
        <w:rPr>
          <w:rStyle w:val="StyleUnderline"/>
        </w:rPr>
        <w:t>absolute immunity from constitutional tort actions is an imminent threat to democracy, liberty, and peace in America and is not a valid alternative to the current application of qualified immunity</w:t>
      </w:r>
      <w:r>
        <w:t xml:space="preserve">. </w:t>
      </w:r>
    </w:p>
    <w:p w:rsidR="002548FA" w:rsidRDefault="002548FA" w:rsidP="002548FA">
      <w:r>
        <w:t xml:space="preserve">B. Vicarious Liability Some commentators have suggested that qualified immunity be replaced with vicarious liability.186 </w:t>
      </w:r>
      <w:proofErr w:type="gramStart"/>
      <w:r>
        <w:t>One</w:t>
      </w:r>
      <w:proofErr w:type="gramEnd"/>
      <w:r>
        <w:t xml:space="preserve"> of these commentators found—through comprehensive research of settlements and judgements against officers—that “[v]</w:t>
      </w:r>
      <w:proofErr w:type="spellStart"/>
      <w:r>
        <w:t>icarious</w:t>
      </w:r>
      <w:proofErr w:type="spellEnd"/>
      <w:r>
        <w:t xml:space="preserve"> liability would eliminate qualified immunity as a barrier to relief, assuming that governments would remain unable to assert the . . . defense.”187 However, </w:t>
      </w:r>
      <w:r w:rsidRPr="005E4660">
        <w:rPr>
          <w:rStyle w:val="StyleUnderline"/>
        </w:rPr>
        <w:t>vicarious liability would place the costs not on the one who violated the constitutional right but on her employer, effectively diminishing the deterrence value of the action</w:t>
      </w:r>
      <w:r>
        <w:t xml:space="preserve">. Tort law has long provided a means of accountability and liability for wrongdoing in America by compensating the victim of the wrongdoing. The purpose of the law, however, is not only to compensate the injured or to punish the wrongdoer, but also to discourage and deter injurious conduct.188 </w:t>
      </w:r>
      <w:proofErr w:type="gramStart"/>
      <w:r w:rsidRPr="005E4660">
        <w:rPr>
          <w:rStyle w:val="StyleUnderline"/>
        </w:rPr>
        <w:t>Vicarious</w:t>
      </w:r>
      <w:proofErr w:type="gramEnd"/>
      <w:r w:rsidRPr="005E4660">
        <w:rPr>
          <w:rStyle w:val="StyleUnderline"/>
        </w:rPr>
        <w:t xml:space="preserve"> liability does not effectively deter wrongful conduct. Although vicarious liability has some deterrence value</w:t>
      </w:r>
      <w:r>
        <w:t xml:space="preserve">,189 </w:t>
      </w:r>
      <w:r w:rsidRPr="005E4660">
        <w:rPr>
          <w:rStyle w:val="StyleUnderline"/>
        </w:rPr>
        <w:t>individual liability has more</w:t>
      </w:r>
      <w:r>
        <w:t xml:space="preserve">.190 Furthermore, </w:t>
      </w:r>
      <w:r w:rsidRPr="005E4660">
        <w:rPr>
          <w:rStyle w:val="StyleUnderline"/>
        </w:rPr>
        <w:t>the Court has for so long rejected vicarious liability for local governments sued in § 1983 that for such a regime of liability to be created, Congress would have to be persuaded to shift the cost from the individual to the government entity</w:t>
      </w:r>
      <w:r>
        <w:t xml:space="preserve">. Such a decision would look, to voters, as an unnecessary expenditure of their tax dollars, threatening the future electability of any officials supporting it. </w:t>
      </w:r>
      <w:r w:rsidRPr="005E4660">
        <w:rPr>
          <w:rStyle w:val="StyleUnderline"/>
        </w:rPr>
        <w:t>As such, I suggest dissolving the defense generally and requiring individual liability insurance for officer malpractice</w:t>
      </w:r>
      <w:r>
        <w:t xml:space="preserve">. </w:t>
      </w:r>
    </w:p>
    <w:p w:rsidR="002548FA" w:rsidRDefault="002548FA" w:rsidP="002548FA">
      <w:r>
        <w:t xml:space="preserve">C. Complete Dissolution: The Resurrection of § 1983 </w:t>
      </w:r>
      <w:r w:rsidRPr="005E4660">
        <w:rPr>
          <w:rStyle w:val="StyleUnderline"/>
        </w:rPr>
        <w:t>How will the dissolution of qualified immunity practically play out?</w:t>
      </w:r>
      <w:r>
        <w:t xml:space="preserve"> If municipalities will not pay and officers do not make enough money to pay civil damages to plaintiffs, then how will the plaintiffs be compensated? </w:t>
      </w:r>
      <w:r w:rsidRPr="005E4660">
        <w:rPr>
          <w:rStyle w:val="StyleUnderline"/>
        </w:rPr>
        <w:t>Does individual liability without immunity truly deter conduct?</w:t>
      </w:r>
      <w:r>
        <w:t xml:space="preserve"> These are all questions that must be answered if qualified immunity is dissolved. However, </w:t>
      </w:r>
      <w:r w:rsidRPr="005E4660">
        <w:rPr>
          <w:rStyle w:val="StyleUnderline"/>
        </w:rPr>
        <w:t>these questions are better answered by Congress than they are by the Court</w:t>
      </w:r>
      <w:r>
        <w:t xml:space="preserve">. And Congress must at least attempt to answer these questions. In answering these questions, </w:t>
      </w:r>
      <w:r w:rsidRPr="005E4660">
        <w:rPr>
          <w:rStyle w:val="StyleUnderline"/>
        </w:rPr>
        <w:t>Congress may look to strict liability for environmental harms as a blueprint</w:t>
      </w:r>
      <w:r>
        <w:t xml:space="preserve">. </w:t>
      </w:r>
      <w:r w:rsidRPr="005E4660">
        <w:rPr>
          <w:rStyle w:val="StyleUnderline"/>
        </w:rPr>
        <w:t>Strict liability increases the deterrence and accountability values of constitutional tort actions by encouraging officers “to experiment with methods of preventing accidents that involve not great exertions of care, assumed to be futile, but instead relocating, changing, or reduction</w:t>
      </w:r>
      <w:r>
        <w:t xml:space="preserve"> (perhaps to the vanishing point) </w:t>
      </w:r>
      <w:r w:rsidRPr="005E4660">
        <w:rPr>
          <w:rStyle w:val="StyleUnderline"/>
        </w:rPr>
        <w:t>the activity giving rise to the accident</w:t>
      </w:r>
      <w:r>
        <w:t>.” 191 “</w:t>
      </w:r>
      <w:r w:rsidRPr="005E4660">
        <w:rPr>
          <w:rStyle w:val="StyleUnderline"/>
        </w:rPr>
        <w:t>The greater the risk of an accident and the costs of an accident if one occurs, the more we want the actor to consider the possibility of making accident reducing activity changes; the stronger, therefore, is the case for strict liability</w:t>
      </w:r>
      <w:r>
        <w:t xml:space="preserve">.”192 </w:t>
      </w:r>
      <w:r w:rsidRPr="005E4660">
        <w:rPr>
          <w:rStyle w:val="StyleUnderline"/>
        </w:rPr>
        <w:t>For the same reasons outlined above</w:t>
      </w:r>
      <w:r>
        <w:t xml:space="preserve">—to avoid accidents, to provide incentives to experiment with methods of preventing accidents, to reduce activity giving rise to accidents— </w:t>
      </w:r>
      <w:r w:rsidRPr="005E4660">
        <w:rPr>
          <w:rStyle w:val="StyleUnderline"/>
        </w:rPr>
        <w:t>Congress should at the least destroy qualified immunity. Additionally</w:t>
      </w:r>
      <w:r>
        <w:t xml:space="preserve">, to ensure compensation, </w:t>
      </w:r>
      <w:r w:rsidRPr="005E4660">
        <w:rPr>
          <w:rStyle w:val="StyleUnderline"/>
        </w:rPr>
        <w:t>Congress should encourage officers to hold individual liability insurance for malpractice which it could do in the same way that it intends to encourage training or by requiring those officers pay a tax penalty for not holding insurance</w:t>
      </w:r>
      <w:r>
        <w:t xml:space="preserve">. Such a penalty could be placed into a fund used to compensate victims of constitutional torts where officers did not hold liability insurance and the victims could not be compensated. In answering these questions, </w:t>
      </w:r>
      <w:r w:rsidRPr="005E4660">
        <w:rPr>
          <w:rStyle w:val="StyleUnderline"/>
        </w:rPr>
        <w:t>Congress also should not fear that their political reputation is at risk. One recent study has shown that Americans are incredibly concerned with holding police accountable and are concerned with the current standards of accountability</w:t>
      </w:r>
      <w:r>
        <w:t xml:space="preserve">.193 </w:t>
      </w:r>
      <w:proofErr w:type="gramStart"/>
      <w:r>
        <w:t>Indeed</w:t>
      </w:r>
      <w:proofErr w:type="gramEnd"/>
      <w:r>
        <w:t xml:space="preserve">, it is a concern Congress has attempted to address by other means. Although “the overwhelming majority of law enforcement officials do perform their duties in a superb and upright fashion,” all police are not, “mystically transformed into racially sensitive, morally correct, ethically charged beings,” when they put on their uniform.194 </w:t>
      </w:r>
      <w:r w:rsidRPr="005E4660">
        <w:rPr>
          <w:rStyle w:val="StyleUnderline"/>
        </w:rPr>
        <w:t xml:space="preserve">Further, “[t]he logic of segregation [has been] replaced by the logic of law and order—allowing the </w:t>
      </w:r>
      <w:proofErr w:type="gramStart"/>
      <w:r w:rsidRPr="005E4660">
        <w:rPr>
          <w:rStyle w:val="StyleUnderline"/>
        </w:rPr>
        <w:t>governing[</w:t>
      </w:r>
      <w:proofErr w:type="gramEnd"/>
      <w:r w:rsidRPr="005E4660">
        <w:rPr>
          <w:rStyle w:val="StyleUnderline"/>
        </w:rPr>
        <w:t>, policing,] and marginalization of racial groups to appear nonracial</w:t>
      </w:r>
      <w:r>
        <w:t xml:space="preserve">.”195 And the fact still exists, as it has for decades, in America, that “minorities are disproportionally arrested, stopped and questions, and shot and killed by the police.”196 </w:t>
      </w:r>
      <w:r w:rsidRPr="005E4660">
        <w:rPr>
          <w:rStyle w:val="StyleUnderline"/>
        </w:rPr>
        <w:t>America has been waiting for centuries for internal peace. Dissolving qualified immunity is a step in the right direction towards that peace that could not come at a more necessary time</w:t>
      </w:r>
      <w:r>
        <w:t xml:space="preserve">. </w:t>
      </w:r>
    </w:p>
    <w:p w:rsidR="002548FA" w:rsidRDefault="002548FA" w:rsidP="002548FA"/>
    <w:p w:rsidR="002548FA" w:rsidRDefault="002548FA" w:rsidP="002548FA"/>
    <w:p w:rsidR="002548FA" w:rsidRDefault="002548FA" w:rsidP="002548FA">
      <w:pPr>
        <w:pStyle w:val="Heading4"/>
      </w:pPr>
      <w:r>
        <w:t xml:space="preserve">Congressional action is key – it’s bipartisan and the Courts just failed to uphold their end </w:t>
      </w:r>
    </w:p>
    <w:p w:rsidR="002548FA" w:rsidRDefault="002548FA" w:rsidP="002548FA">
      <w:r w:rsidRPr="007148CF">
        <w:rPr>
          <w:rStyle w:val="Style13ptBold"/>
        </w:rPr>
        <w:t>Stoughton et al 2020</w:t>
      </w:r>
      <w:r>
        <w:t xml:space="preserve"> (Seth Stoughton, Professor of Law at the University of South Carolina, Jeffrey Noble, former Deputy Chief of Police at the Irvine Police Department in California, </w:t>
      </w:r>
      <w:proofErr w:type="spellStart"/>
      <w:r>
        <w:t>Geoggrey</w:t>
      </w:r>
      <w:proofErr w:type="spellEnd"/>
      <w:r>
        <w:t xml:space="preserve"> Alpert, Criminology professor at the University of South Carolina, "How to Actually Fix America's Police", The Atlantic, June 3 2020, </w:t>
      </w:r>
      <w:hyperlink r:id="rId15" w:history="1">
        <w:r w:rsidRPr="00BB6F66">
          <w:rPr>
            <w:rStyle w:val="Hyperlink"/>
          </w:rPr>
          <w:t>https://www.theatlantic.com/ideas/archive/2020/06/how-actually-fix-americas-police/612520/</w:t>
        </w:r>
      </w:hyperlink>
      <w:r>
        <w:t>, mmv)</w:t>
      </w:r>
      <w:r>
        <w:tab/>
      </w:r>
    </w:p>
    <w:p w:rsidR="002548FA" w:rsidRDefault="002548FA" w:rsidP="002548FA">
      <w:r w:rsidRPr="00182B78">
        <w:rPr>
          <w:rStyle w:val="StyleUnderline"/>
        </w:rPr>
        <w:t>What we desperately need, but have so far lacked, is political will. America needs to do more than throw good reform dollars at bad agencies. Elected officials at all levels</w:t>
      </w:r>
      <w:r>
        <w:t>—federal, state, and local—</w:t>
      </w:r>
      <w:r w:rsidRPr="00182B78">
        <w:rPr>
          <w:rStyle w:val="StyleUnderline"/>
        </w:rPr>
        <w:t>need to commit attention and public resources to changing the legal, administrative, and social frameworks that contribute to officer misconduct</w:t>
      </w:r>
      <w:r>
        <w:t>. As the University of Colorado law professor Ben Levin recently wrote, “</w:t>
      </w:r>
      <w:r w:rsidRPr="00182B78">
        <w:rPr>
          <w:rStyle w:val="StyleUnderline"/>
        </w:rPr>
        <w:t>Feigned powerlessness by lawmakers is common &amp; frustrating. It reflects political cowardice or actual acquiescence in the violence of policing</w:t>
      </w:r>
      <w:r>
        <w:t>.” It’s time for that to change. Here is a blueprint for what they should do.</w:t>
      </w:r>
    </w:p>
    <w:p w:rsidR="002548FA" w:rsidRDefault="002548FA" w:rsidP="002548FA">
      <w:r>
        <w:t>FEDERAL INTERVENTION</w:t>
      </w:r>
    </w:p>
    <w:p w:rsidR="002548FA" w:rsidRDefault="002548FA" w:rsidP="002548FA">
      <w:r w:rsidRPr="00182B78">
        <w:rPr>
          <w:rStyle w:val="StyleUnderline"/>
        </w:rPr>
        <w:t xml:space="preserve">At the federal level, Congress should focus on </w:t>
      </w:r>
      <w:r w:rsidRPr="00182B78">
        <w:t>three objectives</w:t>
      </w:r>
      <w:r>
        <w:t>.</w:t>
      </w:r>
    </w:p>
    <w:p w:rsidR="002548FA" w:rsidRDefault="002548FA" w:rsidP="002548FA">
      <w:r w:rsidRPr="00182B78">
        <w:rPr>
          <w:rStyle w:val="StyleUnderline"/>
        </w:rPr>
        <w:t>The first is getting rid of qualified immunity. Qualified immunity is a judicial doctrine that protects officers who violate someone’s constitutional rights from civil-rights lawsuits unless the officers’ actions were clearly established as unconstitutional at the time</w:t>
      </w:r>
      <w:r>
        <w:t xml:space="preserve">. As the University of Chicago legal scholar William </w:t>
      </w:r>
      <w:proofErr w:type="spellStart"/>
      <w:r>
        <w:t>Baude</w:t>
      </w:r>
      <w:proofErr w:type="spellEnd"/>
      <w:r>
        <w:t xml:space="preserve"> has persuasively argued, </w:t>
      </w:r>
      <w:r w:rsidRPr="00182B78">
        <w:rPr>
          <w:rStyle w:val="StyleUnderline"/>
        </w:rPr>
        <w:t>the Supreme Court has provided multiple justifications for qualified immunity</w:t>
      </w:r>
      <w:r>
        <w:t>—including that it is the modern evolution of a common-law “good faith” defense, and that it ensures that government officials are not exposed to liability without “fair warning” that their actions are wrong—</w:t>
      </w:r>
      <w:r w:rsidRPr="00182B78">
        <w:rPr>
          <w:rStyle w:val="StyleUnderline"/>
        </w:rPr>
        <w:t>but neither the Court’s historical nor doctrinal justifications can bear the burden of scrutiny</w:t>
      </w:r>
      <w:r>
        <w:t xml:space="preserve">. </w:t>
      </w:r>
      <w:r w:rsidRPr="00182B78">
        <w:rPr>
          <w:rStyle w:val="StyleUnderline"/>
        </w:rPr>
        <w:t>Nevertheless, as the Court has described it, qualified immunity “provides ample protection to all but the plainly incompetent or those who knowingly violate the law.”</w:t>
      </w:r>
    </w:p>
    <w:p w:rsidR="002548FA" w:rsidRDefault="002548FA" w:rsidP="002548FA">
      <w:r w:rsidRPr="00182B78">
        <w:rPr>
          <w:rStyle w:val="StyleUnderline"/>
        </w:rPr>
        <w:t>The problem is that the Court has taken an inappropriately narrow view of what it means for a constitutional violation to be “clearly established.”</w:t>
      </w:r>
      <w:r>
        <w:t xml:space="preserve"> Essentially, a constitutional violation is clear only if a court in the relevant jurisdiction has previously concluded that very similar police conduct occurring under very similar circumstances was unconstitutional. </w:t>
      </w:r>
      <w:r w:rsidRPr="00182B78">
        <w:rPr>
          <w:rStyle w:val="StyleUnderline"/>
        </w:rPr>
        <w:t>The Supreme Court has</w:t>
      </w:r>
      <w:r w:rsidRPr="00182B78">
        <w:t xml:space="preserve">, for example, </w:t>
      </w:r>
      <w:r w:rsidRPr="00182B78">
        <w:rPr>
          <w:rStyle w:val="StyleUnderline"/>
        </w:rPr>
        <w:t>applied qualified immunity in a case where an officer standing on an interstate overpass shot at a fleeing vehicle, something that</w:t>
      </w:r>
      <w:r w:rsidRPr="00182B78">
        <w:t xml:space="preserve"> not only contravenes best practices, but that </w:t>
      </w:r>
      <w:r w:rsidRPr="00182B78">
        <w:rPr>
          <w:rStyle w:val="StyleUnderline"/>
        </w:rPr>
        <w:t>the officer was not trained to do, a supervisor had explicitly instructed him not to do, and was unnecessary because officers under the overpass had set up stop strips</w:t>
      </w:r>
      <w:r w:rsidRPr="00182B78">
        <w:t xml:space="preserve"> and then taken appropriate cover. </w:t>
      </w:r>
      <w:r w:rsidRPr="00182B78">
        <w:rPr>
          <w:rStyle w:val="StyleUnderline"/>
        </w:rPr>
        <w:t>Nevertheless, because no court had previously reviewed such conduct and found it to be unconstitutional, the Court held that any violation was not clearly established and, thus, that the officer could not be sued for his actions. In another case, the Court held that qualified immunity protected officers who, contrary to their training, their agency’s policies, and long-standing police procedure, rushed into the room of a mentally ill woman who they knew had a knife and had threatened officers—but was no threat to herself</w:t>
      </w:r>
      <w:r>
        <w:t xml:space="preserve">—without bothering to wait for the backup officers they had already called. When the woman predictably threatened officers with the knife, something she would not have been able to do had they done what they were trained and expected to do, </w:t>
      </w:r>
      <w:r w:rsidRPr="00182B78">
        <w:rPr>
          <w:rStyle w:val="StyleUnderline"/>
        </w:rPr>
        <w:t>they shot her. Again, the Court found that because no court had yet explicitly held such conduct unlawful, a “reasonable officer could have believed that [such] conduct was justified.” This ridiculous standard means that qualified immunity does not protect all but the “plainly incompetent”; it protects even the plainly incompetent</w:t>
      </w:r>
      <w:r>
        <w:t>. And these are just two of many egregious examples.</w:t>
      </w:r>
    </w:p>
    <w:p w:rsidR="002548FA" w:rsidRDefault="002548FA" w:rsidP="002548FA">
      <w:r w:rsidRPr="00182B78">
        <w:rPr>
          <w:rStyle w:val="StyleUnderline"/>
        </w:rPr>
        <w:t>As a judicially created doctrine, qualified immunity could be modified or eliminated by federal legislation</w:t>
      </w:r>
      <w:r>
        <w:t xml:space="preserve">. </w:t>
      </w:r>
      <w:r w:rsidRPr="00182B78">
        <w:rPr>
          <w:rStyle w:val="StyleUnderline"/>
        </w:rPr>
        <w:t>There is broad bipartisan support for doing so</w:t>
      </w:r>
      <w:r>
        <w:t xml:space="preserve">. The right-leaning commentator David French and the left-leaning UCLA law professor Joanna Schwartz have both made the case against qualified immunity. </w:t>
      </w:r>
      <w:r w:rsidRPr="00182B78">
        <w:rPr>
          <w:rStyle w:val="StyleUnderline"/>
        </w:rPr>
        <w:t>The American Civil Liberties Union, the NAACP Legal Defense Fund, the Cato Institute, and the Alliance Defending Freedom are among the groups that have filed amicus briefs or called publicly for the end of qualified immunity</w:t>
      </w:r>
      <w:r>
        <w:t xml:space="preserve">. The onetime Democratic presidential hopeful </w:t>
      </w:r>
      <w:r w:rsidRPr="00182B78">
        <w:rPr>
          <w:rStyle w:val="StyleUnderline"/>
        </w:rPr>
        <w:t>Julián Castro pledged to “end qualified immunity</w:t>
      </w:r>
      <w:r>
        <w:t xml:space="preserve"> for police officers so we can hold them accountable,” </w:t>
      </w:r>
      <w:r w:rsidRPr="00182B78">
        <w:rPr>
          <w:rStyle w:val="StyleUnderline"/>
        </w:rPr>
        <w:t xml:space="preserve">and Representative Justin </w:t>
      </w:r>
      <w:proofErr w:type="spellStart"/>
      <w:r w:rsidRPr="00182B78">
        <w:rPr>
          <w:rStyle w:val="StyleUnderline"/>
        </w:rPr>
        <w:t>Amash</w:t>
      </w:r>
      <w:proofErr w:type="spellEnd"/>
      <w:r w:rsidRPr="00182B78">
        <w:rPr>
          <w:rStyle w:val="StyleUnderline"/>
        </w:rPr>
        <w:t>, a former Tea Party Republican</w:t>
      </w:r>
      <w:r>
        <w:t xml:space="preserve"> who is now a member of the Libertarian Party, </w:t>
      </w:r>
      <w:r w:rsidRPr="00182B78">
        <w:rPr>
          <w:rStyle w:val="StyleUnderline"/>
        </w:rPr>
        <w:t>recently introduced the Ending Qualified Immunity Act</w:t>
      </w:r>
      <w:r>
        <w:t xml:space="preserve">. </w:t>
      </w:r>
      <w:r w:rsidRPr="00182B78">
        <w:rPr>
          <w:rStyle w:val="StyleUnderline"/>
        </w:rPr>
        <w:t>With this scope of support, legislating the elimination of qualified immunity should be an easy first step</w:t>
      </w:r>
      <w:r>
        <w:t>.</w:t>
      </w:r>
    </w:p>
    <w:p w:rsidR="002548FA" w:rsidRDefault="002548FA" w:rsidP="002548FA"/>
    <w:p w:rsidR="002548FA" w:rsidRDefault="002548FA" w:rsidP="002548FA"/>
    <w:p w:rsidR="002548FA" w:rsidRDefault="002548FA" w:rsidP="002548FA">
      <w:pPr>
        <w:pStyle w:val="Heading4"/>
      </w:pPr>
      <w:r>
        <w:t xml:space="preserve">The plan is a first step towards changing the culture of policing in the status quo – but continued action is always needed </w:t>
      </w:r>
    </w:p>
    <w:p w:rsidR="002548FA" w:rsidRDefault="002548FA" w:rsidP="002548FA">
      <w:proofErr w:type="spellStart"/>
      <w:r w:rsidRPr="00974F28">
        <w:rPr>
          <w:rStyle w:val="Style13ptBold"/>
        </w:rPr>
        <w:t>Schweikert</w:t>
      </w:r>
      <w:proofErr w:type="spellEnd"/>
      <w:r w:rsidRPr="00974F28">
        <w:rPr>
          <w:rStyle w:val="Style13ptBold"/>
        </w:rPr>
        <w:t xml:space="preserve"> 2020</w:t>
      </w:r>
      <w:r>
        <w:t xml:space="preserve"> (Jay </w:t>
      </w:r>
      <w:proofErr w:type="spellStart"/>
      <w:r>
        <w:t>Schweikert</w:t>
      </w:r>
      <w:proofErr w:type="spellEnd"/>
      <w:r>
        <w:t xml:space="preserve">, policy </w:t>
      </w:r>
      <w:proofErr w:type="spellStart"/>
      <w:r>
        <w:t>analysit</w:t>
      </w:r>
      <w:proofErr w:type="spellEnd"/>
      <w:r>
        <w:t xml:space="preserve"> with the Cato Institute's Project on Criminal Justice, "Police immunity highlighted by George Floyd protesters must end, and officers must pay", Think, June 15 2020, </w:t>
      </w:r>
      <w:hyperlink r:id="rId16" w:history="1">
        <w:r w:rsidRPr="00BB6F66">
          <w:rPr>
            <w:rStyle w:val="Hyperlink"/>
          </w:rPr>
          <w:t>https://www.nbcnews.com/think/opinion/police-immunity-highlighted-george-floyd-protesters-must-end-officers-must-ncna1225281</w:t>
        </w:r>
      </w:hyperlink>
      <w:r>
        <w:t>, mmv)</w:t>
      </w:r>
    </w:p>
    <w:p w:rsidR="002548FA" w:rsidRDefault="002548FA" w:rsidP="002548FA">
      <w:r w:rsidRPr="00974F28">
        <w:rPr>
          <w:rStyle w:val="StyleUnderline"/>
        </w:rPr>
        <w:t>Qualified immunity is a judicial doctrine that shields public officials from liability even when they break the law</w:t>
      </w:r>
      <w:r>
        <w:t xml:space="preserve">. The outrage following Floyd's killing is providing much-needed momentum to efforts to abolish this doctrine, and doing so would be a crucial first step toward restoring meaningful accountability for members of law enforcement. </w:t>
      </w:r>
      <w:r w:rsidRPr="00974F28">
        <w:rPr>
          <w:rStyle w:val="StyleUnderline"/>
        </w:rPr>
        <w:t>But it would also raise another major policy question that has yet to receive much attention — how to make sure those individual police officers found to have violated someone's constitutional rights are actually held accountable</w:t>
      </w:r>
      <w:r>
        <w:t>.</w:t>
      </w:r>
    </w:p>
    <w:p w:rsidR="002548FA" w:rsidRDefault="002548FA" w:rsidP="002548FA">
      <w:r>
        <w:t xml:space="preserve">Today, if a civil rights plaintiff does manage to overcome qualified immunity, police officers are nearly always indemnified for any judgment or settlement; that is, the money is paid by the officers' municipal employers — i.e., taxpayers — not the officers themselves. </w:t>
      </w:r>
      <w:r w:rsidRPr="003F38BF">
        <w:rPr>
          <w:rStyle w:val="StyleUnderline"/>
        </w:rPr>
        <w:t>As our political system moves ever closer to ending this unwarranted immunity for misbehaving police, it is vital to ensure that responsibility for official misconduct falls on the individuals who commit it, not the general public. That allocation of responsibility is essential both as a matter of basic justice and as an effective deterrent</w:t>
      </w:r>
      <w:r>
        <w:t>."</w:t>
      </w:r>
    </w:p>
    <w:p w:rsidR="002548FA" w:rsidRDefault="002548FA" w:rsidP="002548FA">
      <w:r>
        <w:t>The Supreme Court invented the concept of qualified immunity in a series of opinions involving the main U.S. civil rights law, which says any state actor who violates someone's constitutional rights "shall be liable" to the party injured. The court effectively rewrote this statute to say public officials, including law enforcement, can't be sued unless they violated "clearly established law." In practice, this is a high bar to meet; it requires those who want to hold officers accountable to find a case already on the books in which someone else's rights were violated in basically the same manner.</w:t>
      </w:r>
    </w:p>
    <w:p w:rsidR="002548FA" w:rsidRDefault="002548FA" w:rsidP="002548FA">
      <w:r>
        <w:t xml:space="preserve">As someone who has been leading a campaign against qualified immunity for over two years, it is with grim satisfaction that I've observed journalists and commentators of all stripes noting the direct connection between qualified immunity and the scandal of deaths such as George Floyd's. </w:t>
      </w:r>
      <w:r w:rsidRPr="003F38BF">
        <w:rPr>
          <w:rStyle w:val="StyleUnderline"/>
        </w:rPr>
        <w:t>The sort of shocking act committed by Derek Chauvin is the product of our culture of near-zero accountability for members of law enforcement</w:t>
      </w:r>
      <w:r>
        <w:t>.</w:t>
      </w:r>
    </w:p>
    <w:p w:rsidR="002548FA" w:rsidRDefault="002548FA" w:rsidP="002548FA">
      <w:r>
        <w:t xml:space="preserve">In other words, </w:t>
      </w:r>
      <w:r w:rsidRPr="003F38BF">
        <w:rPr>
          <w:rStyle w:val="StyleUnderline"/>
        </w:rPr>
        <w:t>police simply don't expect to face consequences when they violate people's constitutional rights. While this culture has many complex causes, qualified immunity is one of the most significant, because it severely undermines both the deterrent and the remedial effects of the statute that was supposed to be our primary means of ensuring accountability for public officials</w:t>
      </w:r>
      <w:r>
        <w:t>.</w:t>
      </w:r>
    </w:p>
    <w:p w:rsidR="002548FA" w:rsidRDefault="002548FA" w:rsidP="002548FA">
      <w:r>
        <w:t xml:space="preserve">Now, more than 50 years after the Supreme Court first set us down this road, it looks like there are finally several viable paths for addressing this shameful state of affairs. </w:t>
      </w:r>
      <w:r w:rsidRPr="003F38BF">
        <w:rPr>
          <w:rStyle w:val="StyleUnderline"/>
        </w:rPr>
        <w:t>While the court itself on Monday declined to review cases raising the question of whether the doctrine should be eliminated, a stunningly diverse array of public policy organizations across the political spectrum supports the petitions that seek to end qualified immunity</w:t>
      </w:r>
      <w:r>
        <w:t>.</w:t>
      </w:r>
    </w:p>
    <w:p w:rsidR="002548FA" w:rsidRDefault="002548FA" w:rsidP="002548FA">
      <w:r>
        <w:t xml:space="preserve">Moreover, </w:t>
      </w:r>
      <w:r w:rsidRPr="003F38BF">
        <w:rPr>
          <w:rStyle w:val="StyleUnderline"/>
        </w:rPr>
        <w:t>several members of Congress have signaled their intention to eliminate qualified immunity by legislative means</w:t>
      </w:r>
      <w:r>
        <w:t xml:space="preserve">. In the House, Justin </w:t>
      </w:r>
      <w:proofErr w:type="spellStart"/>
      <w:r>
        <w:t>Amash</w:t>
      </w:r>
      <w:proofErr w:type="spellEnd"/>
      <w:r>
        <w:t>, I-Mich., and Ayanna Pressley, D-Mass., have announced their intention to introduce the Ending Qualified Immunity Act. And in the Senate, Democrats Kamala Harris of California, Ed Markey of Massachusetts and Cory Booker of New Jersey have introduced a resolution calling for Congress to "eliminate the qualified immunity defense for law enforcement officers."</w:t>
      </w:r>
    </w:p>
    <w:p w:rsidR="002548FA" w:rsidRDefault="002548FA" w:rsidP="002548FA">
      <w:r w:rsidRPr="003F38BF">
        <w:rPr>
          <w:rStyle w:val="StyleUnderline"/>
        </w:rPr>
        <w:t>If either Congress or the Supreme Court abolishes qualified immunity, it would be a major victory for accountability. But it shouldn't be considered the end of the matter, given the near-universal indemnification of officers</w:t>
      </w:r>
      <w:r>
        <w:t>. After all, the whole point of making public officials personally liable for constitutional violations is to provide a clear incentive for them to modify their behavior.</w:t>
      </w:r>
    </w:p>
    <w:p w:rsidR="002548FA" w:rsidRDefault="002548FA" w:rsidP="002548FA">
      <w:r w:rsidRPr="003F38BF">
        <w:rPr>
          <w:rStyle w:val="StyleUnderline"/>
        </w:rPr>
        <w:t>If municipal employers, at the behest of police unions, continue providing nearly automatic indemnification, then it will be the public, not culpable defendants, who end up footing the bill for police misconduct</w:t>
      </w:r>
      <w:r>
        <w:t>. Joanna Schwartz, a UCLA law professor, has demonstrated that out of all dollars paid out in civil rights judgments against individual officers, 99.98 percent were paid out by governments.</w:t>
      </w:r>
    </w:p>
    <w:p w:rsidR="002548FA" w:rsidRDefault="002548FA" w:rsidP="002548FA">
      <w:r w:rsidRPr="003F38BF">
        <w:rPr>
          <w:rStyle w:val="StyleUnderline"/>
        </w:rPr>
        <w:t>A better solution would be to require police officers to carry liability insurance, in the same way that other professionals, such as doctors and lawyers, do</w:t>
      </w:r>
      <w:r>
        <w:t xml:space="preserve">. As my colleague Clark </w:t>
      </w:r>
      <w:proofErr w:type="spellStart"/>
      <w:r>
        <w:t>Neily</w:t>
      </w:r>
      <w:proofErr w:type="spellEnd"/>
      <w:r>
        <w:t xml:space="preserve"> has previously explained, </w:t>
      </w:r>
      <w:r w:rsidRPr="003F38BF">
        <w:rPr>
          <w:rStyle w:val="StyleUnderline"/>
        </w:rPr>
        <w:t>insurance companies are exceptionally talented at identifying risk and adjusting insurance premiums to reflect the specific risk posed by each policyholder</w:t>
      </w:r>
      <w:r>
        <w:t>.</w:t>
      </w:r>
    </w:p>
    <w:p w:rsidR="002548FA" w:rsidRDefault="002548FA" w:rsidP="002548FA">
      <w:r>
        <w:t>In the case of police officers, the most serious misconduct may be committed by only a small fraction of the overall police force, but police union contracts make it notoriously difficult to remove even those few officers — and even if those officers are removed, they are often rehired anyway.</w:t>
      </w:r>
    </w:p>
    <w:p w:rsidR="002548FA" w:rsidRDefault="002548FA" w:rsidP="002548FA">
      <w:r w:rsidRPr="003F38BF">
        <w:rPr>
          <w:rStyle w:val="StyleUnderline"/>
        </w:rPr>
        <w:t>Requiring police to carry liability insurance could slice through this red tape</w:t>
      </w:r>
      <w:r>
        <w:t xml:space="preserve">. Some of the money that we spend to cover judgments against police could instead be put toward an insurance allowance for officers. </w:t>
      </w:r>
      <w:r w:rsidRPr="003F38BF">
        <w:rPr>
          <w:rStyle w:val="StyleUnderline"/>
        </w:rPr>
        <w:t xml:space="preserve">But when </w:t>
      </w:r>
      <w:proofErr w:type="gramStart"/>
      <w:r w:rsidRPr="003F38BF">
        <w:rPr>
          <w:rStyle w:val="StyleUnderline"/>
        </w:rPr>
        <w:t>very ​high</w:t>
      </w:r>
      <w:proofErr w:type="gramEnd"/>
      <w:r w:rsidRPr="003F38BF">
        <w:rPr>
          <w:rStyle w:val="StyleUnderline"/>
        </w:rPr>
        <w:t>‐​risk officers see premiums go up, they would have to pay the difference out of their own pockets. If they failed to reform their behavior, those officers would eventually become uninsurable and thus unemployable</w:t>
      </w:r>
      <w:r>
        <w:t>.</w:t>
      </w:r>
    </w:p>
    <w:p w:rsidR="002548FA" w:rsidRDefault="002548FA" w:rsidP="002548FA"/>
    <w:p w:rsidR="002548FA" w:rsidRDefault="002548FA" w:rsidP="002548FA"/>
    <w:p w:rsidR="002548FA" w:rsidRDefault="002548FA" w:rsidP="002548FA">
      <w:pPr>
        <w:pStyle w:val="Heading2"/>
      </w:pPr>
      <w:r>
        <w:t>2AC – Limit CP</w:t>
      </w:r>
    </w:p>
    <w:p w:rsidR="002548FA" w:rsidRDefault="002548FA" w:rsidP="002548FA">
      <w:pPr>
        <w:pStyle w:val="Heading3"/>
      </w:pPr>
      <w:r>
        <w:t>Elimination Key</w:t>
      </w:r>
    </w:p>
    <w:p w:rsidR="002548FA" w:rsidRPr="00E42373" w:rsidRDefault="002548FA" w:rsidP="002548FA">
      <w:pPr>
        <w:pStyle w:val="Heading4"/>
      </w:pPr>
      <w:r>
        <w:t xml:space="preserve">Any level of qualified immunity green-lights uncheck police violence while failing to protect public employees </w:t>
      </w:r>
    </w:p>
    <w:p w:rsidR="002548FA" w:rsidRPr="002C5444" w:rsidRDefault="002548FA" w:rsidP="002548FA">
      <w:r w:rsidRPr="002C5444">
        <w:rPr>
          <w:rStyle w:val="Style13ptBold"/>
        </w:rPr>
        <w:t>Sobel 2020</w:t>
      </w:r>
      <w:r>
        <w:t xml:space="preserve"> (Nathaniel Sobel, Harvard Law School, "What Is Qualified Immunity, and What Does It Have to Do With Police Reform?</w:t>
      </w:r>
      <w:proofErr w:type="gramStart"/>
      <w:r>
        <w:t>",</w:t>
      </w:r>
      <w:proofErr w:type="gramEnd"/>
      <w:r>
        <w:t xml:space="preserve"> </w:t>
      </w:r>
      <w:proofErr w:type="spellStart"/>
      <w:r>
        <w:t>Lawfare</w:t>
      </w:r>
      <w:proofErr w:type="spellEnd"/>
      <w:r>
        <w:t xml:space="preserve">, June 6 2020, </w:t>
      </w:r>
      <w:hyperlink r:id="rId17" w:history="1">
        <w:r w:rsidRPr="00BB6F66">
          <w:rPr>
            <w:rStyle w:val="Hyperlink"/>
          </w:rPr>
          <w:t>https://www.lawfareblog.com/what-qualified-immunity-and-what-does-it-have-do-police-reform</w:t>
        </w:r>
      </w:hyperlink>
      <w:r>
        <w:t>, mmv)</w:t>
      </w:r>
      <w:r>
        <w:tab/>
      </w:r>
    </w:p>
    <w:p w:rsidR="002548FA" w:rsidRDefault="002548FA" w:rsidP="002548FA">
      <w:r>
        <w:t xml:space="preserve">As law professors Aaron Nielson and Christopher Walker discuss in a recent article, </w:t>
      </w:r>
      <w:r w:rsidRPr="002C5444">
        <w:rPr>
          <w:rStyle w:val="StyleUnderline"/>
        </w:rPr>
        <w:t>criticism of qualified immunity can generally be separated into “two fronts of attack”: first, that it’s bad law and, second, that it’s bad policy</w:t>
      </w:r>
      <w:r>
        <w:t>.</w:t>
      </w:r>
      <w:r>
        <w:tab/>
      </w:r>
    </w:p>
    <w:p w:rsidR="002548FA" w:rsidRDefault="002548FA" w:rsidP="002548FA">
      <w:r w:rsidRPr="002C5444">
        <w:rPr>
          <w:rStyle w:val="StyleUnderline"/>
        </w:rPr>
        <w:t>On the law, the most notable criticism has come from Justice Clarence Thomas. In a short solo opinion in a 2017 case, he urged the Supreme Court, “[</w:t>
      </w:r>
      <w:proofErr w:type="spellStart"/>
      <w:r w:rsidRPr="002C5444">
        <w:rPr>
          <w:rStyle w:val="StyleUnderline"/>
        </w:rPr>
        <w:t>i</w:t>
      </w:r>
      <w:proofErr w:type="spellEnd"/>
      <w:r w:rsidRPr="002C5444">
        <w:rPr>
          <w:rStyle w:val="StyleUnderline"/>
        </w:rPr>
        <w:t>]n an appropriate case,” to “reconsider [its] qualified immunity jurisprudence.”</w:t>
      </w:r>
      <w:r>
        <w:t xml:space="preserve"> As an originalist, Thomas believes that, in qualified immunity cases, the Supreme Court should ask “whether the common law in 1871 would have accorded immunity to an officer for a tort analogous to the plaintiff's claim under § 1983.” But in Thomas’s view, </w:t>
      </w:r>
      <w:r w:rsidRPr="002C5444">
        <w:rPr>
          <w:rStyle w:val="StyleUnderline"/>
        </w:rPr>
        <w:t>the modern doctrine has strayed too far from the 19th century immunities. Rather than interpreting the statute, Thomas argued that the court’s qualified immunity jurisprudence “represent[s] precisely the sort of ‘free-wheeling policy choice[s]’” that are not within the providence of courts’ authority</w:t>
      </w:r>
      <w:r>
        <w:t xml:space="preserve">. In a recent article—which Thomas cited in his opinion—University of Chicago law professor William </w:t>
      </w:r>
      <w:proofErr w:type="spellStart"/>
      <w:r>
        <w:t>Baude</w:t>
      </w:r>
      <w:proofErr w:type="spellEnd"/>
      <w:r>
        <w:t xml:space="preserve"> explores and rejects the Supreme Court’s justification “that qualified immunity derives from a putative common-law rule that existed when Section 1983 was adopted.”</w:t>
      </w:r>
    </w:p>
    <w:p w:rsidR="002548FA" w:rsidRDefault="002548FA" w:rsidP="002548FA">
      <w:r w:rsidRPr="002C5444">
        <w:rPr>
          <w:rStyle w:val="StyleUnderline"/>
        </w:rPr>
        <w:t>Another major legal criticism is that qualified immunity stunts the development of constitutional law. Especially after the Supreme Court’s Pearson decision</w:t>
      </w:r>
      <w:r>
        <w:t xml:space="preserve"> (discussed above), </w:t>
      </w:r>
      <w:r w:rsidRPr="002C5444">
        <w:rPr>
          <w:rStyle w:val="StyleUnderline"/>
        </w:rPr>
        <w:t>as Judge Willett lamented, the consequence is that “[</w:t>
      </w:r>
      <w:proofErr w:type="spellStart"/>
      <w:r w:rsidRPr="002C5444">
        <w:rPr>
          <w:rStyle w:val="StyleUnderline"/>
        </w:rPr>
        <w:t>i</w:t>
      </w:r>
      <w:proofErr w:type="spellEnd"/>
      <w:r w:rsidRPr="002C5444">
        <w:rPr>
          <w:rStyle w:val="StyleUnderline"/>
        </w:rPr>
        <w:t>]</w:t>
      </w:r>
      <w:proofErr w:type="spellStart"/>
      <w:r w:rsidRPr="002C5444">
        <w:rPr>
          <w:rStyle w:val="StyleUnderline"/>
        </w:rPr>
        <w:t>mportant</w:t>
      </w:r>
      <w:proofErr w:type="spellEnd"/>
      <w:r w:rsidRPr="002C5444">
        <w:rPr>
          <w:rStyle w:val="StyleUnderline"/>
        </w:rPr>
        <w:t xml:space="preserve"> constitutional questions go unanswered.” This is of special concern in cases involving new technologies or practices</w:t>
      </w:r>
      <w:r>
        <w:t>.</w:t>
      </w:r>
    </w:p>
    <w:p w:rsidR="002548FA" w:rsidRDefault="002548FA" w:rsidP="002548FA">
      <w:r w:rsidRPr="002C5444">
        <w:rPr>
          <w:rStyle w:val="StyleUnderline"/>
        </w:rPr>
        <w:t>On the policy side, qualified immunity opponents contend that the Harlow Court got the balance wrong</w:t>
      </w:r>
      <w:r>
        <w:t xml:space="preserve">. Justice Sonia Sotomayor—who has called </w:t>
      </w:r>
      <w:r w:rsidRPr="002C5444">
        <w:rPr>
          <w:rStyle w:val="StyleUnderline"/>
        </w:rPr>
        <w:t>qualified immunity a “one-sided approach” that “transforms the doctrine into an absolute shield for law enforcement officers</w:t>
      </w:r>
      <w:r>
        <w:t xml:space="preserve">”—captures the core of that critique in a recent opinion, which Justice Ruth Bader Ginsburg joined. As Sotomayor put it, </w:t>
      </w:r>
      <w:r w:rsidRPr="002C5444">
        <w:rPr>
          <w:rStyle w:val="StyleUnderline"/>
        </w:rPr>
        <w:t>qualified immunity “sends an alarming signal to law enforcement officers and the public. It tells officers that they can shoot first and think later, and it tells the public that palpably unreasonable conduct will go unpunished</w:t>
      </w:r>
      <w:r>
        <w:t>.”</w:t>
      </w:r>
    </w:p>
    <w:p w:rsidR="002548FA" w:rsidRDefault="002548FA" w:rsidP="002548FA">
      <w:r>
        <w:t xml:space="preserve">Such reasoning has generally attracted a diverse ideological coalition. </w:t>
      </w:r>
      <w:r w:rsidRPr="002C5444">
        <w:rPr>
          <w:rStyle w:val="StyleUnderline"/>
        </w:rPr>
        <w:t>Advocates of reforming qualified immunity on the political right tend to emphasize values of law enforcement “accountability” and defense of private property, while the arguments from the left focus on racial justice and broader police reform efforts—but there is nonetheless considerable overlap. Recently, a self-described “cross-ideological” group of organizations filed multiple petitions urging the Supreme Court to take up the issue of qualified immunity</w:t>
      </w:r>
      <w:r>
        <w:t>.</w:t>
      </w:r>
    </w:p>
    <w:p w:rsidR="002548FA" w:rsidRDefault="002548FA" w:rsidP="002548FA">
      <w:r>
        <w:t>UCLA law professor Joanna Schwartz argues that qualified immunity does not even fulfill the policy goals it aims to achieve. In one article, Schwartz found that in a robust sample of cases, “governments paid approximately 99.98 percent of the dollars that plaintiffs recovered in lawsuits alleging civil rights violations by law enforcement,” undermining the Supreme Court’s fears that defendant officers would have to bear the liability themselves. And in another article, she found that qualified immunity so rarely screens out claims before discovery and trial that it does not serve its intended goal of shielding government from the costs of litigation.</w:t>
      </w:r>
    </w:p>
    <w:p w:rsidR="002548FA" w:rsidRDefault="002548FA" w:rsidP="002548FA">
      <w:r>
        <w:t>One more additional line of argument is offered by the MacArthur Justice Center’s Amir Ali and Emily Clark in a recent op-ed. They make the case that qualified immunity prevents “many [civil rights] claims [from being brought] in the first place.” Under a 1976 statute, Congress passed a law allowing lawyers who represent victims in civil rights actions to recover for their time. But since those fees are not available when a case is dismissed based on qualified immunity, they argue that “victims of civil rights violations may be less likely to find a lawyer who is willing to represent them and suits will not be brought.”</w:t>
      </w:r>
    </w:p>
    <w:p w:rsidR="002548FA" w:rsidRDefault="002548FA" w:rsidP="002548FA">
      <w:r>
        <w:t>How and When Could Qualified Immunity Change?</w:t>
      </w:r>
    </w:p>
    <w:p w:rsidR="002548FA" w:rsidRDefault="002548FA" w:rsidP="002548FA">
      <w:r w:rsidRPr="002C5444">
        <w:rPr>
          <w:rStyle w:val="StyleUnderline"/>
        </w:rPr>
        <w:t>The Supreme Court created qualified immunity and could of course overrule it, subject to its principles of stare decisis. At the court’s private conference on June 4, it considered eight petitions for the court to take up the issue of qualified immunity next term, meaning that the soonest a decision on the merits could come down would be next year</w:t>
      </w:r>
      <w:r>
        <w:t xml:space="preserve">. Two additional qualified immunity petitions were listed as “rescheduled,” implying they would be considered at a future conference. The petitions considered at the June 4 conference include two police shootings, a case where officers deployed a dog on a suspect who had already surrendered, and a case where police used a Taser on a man who died while in custody, among others. </w:t>
      </w:r>
      <w:r w:rsidRPr="002C5444">
        <w:rPr>
          <w:rStyle w:val="StyleUnderline"/>
        </w:rPr>
        <w:t>The Supreme Court could announce its decisions from the June 4 conference as early as the morning of Monday, June 8. There is no guarantee it will hear any of them, however—on May 18, the court declined to hear three qualified immunity cases</w:t>
      </w:r>
      <w:r>
        <w:t>.</w:t>
      </w:r>
    </w:p>
    <w:p w:rsidR="002548FA" w:rsidRDefault="002548FA" w:rsidP="002548FA"/>
    <w:p w:rsidR="002548FA" w:rsidRPr="00E42373" w:rsidRDefault="002548FA" w:rsidP="002548FA"/>
    <w:p w:rsidR="002548FA" w:rsidRDefault="002548FA" w:rsidP="002548FA">
      <w:pPr>
        <w:pStyle w:val="Heading3"/>
      </w:pPr>
      <w:r>
        <w:t>Alt Settlements Key</w:t>
      </w:r>
    </w:p>
    <w:p w:rsidR="002548FA" w:rsidRPr="00E42373" w:rsidRDefault="002548FA" w:rsidP="002548FA">
      <w:pPr>
        <w:pStyle w:val="Heading4"/>
      </w:pPr>
      <w:r>
        <w:t xml:space="preserve">Indemnification ensures qualified immunity isn’t settled by private individuals </w:t>
      </w:r>
    </w:p>
    <w:p w:rsidR="002548FA" w:rsidRDefault="002548FA" w:rsidP="002548FA">
      <w:r w:rsidRPr="00BD0540">
        <w:rPr>
          <w:rStyle w:val="Style13ptBold"/>
        </w:rPr>
        <w:t>Schwartz 2018</w:t>
      </w:r>
      <w:r>
        <w:t xml:space="preserve"> (Joanna Schwartz, Professor of Law, UCLA School of Law, "The Case Against Qualified Immunity", Notre Dame Law Review, </w:t>
      </w:r>
      <w:r w:rsidRPr="00BD0540">
        <w:rPr>
          <w:i/>
        </w:rPr>
        <w:t>Federal Courts, Practice &amp; Procedure: The Future of Qualified Immunity</w:t>
      </w:r>
      <w:r>
        <w:t xml:space="preserve">, Vol 93 Issue 5, </w:t>
      </w:r>
      <w:hyperlink r:id="rId18" w:history="1">
        <w:r w:rsidRPr="00BB6F66">
          <w:rPr>
            <w:rStyle w:val="Hyperlink"/>
          </w:rPr>
          <w:t>http://ndlawreview.org/publications/archives/volume-93/volume-93-issue-5/</w:t>
        </w:r>
      </w:hyperlink>
      <w:r>
        <w:t>, mmv)</w:t>
      </w:r>
    </w:p>
    <w:p w:rsidR="002548FA" w:rsidRDefault="002548FA" w:rsidP="002548FA">
      <w:r>
        <w:t xml:space="preserve">A. </w:t>
      </w:r>
      <w:r w:rsidRPr="00C900A5">
        <w:rPr>
          <w:rStyle w:val="StyleUnderline"/>
        </w:rPr>
        <w:t>Qualified Immunity Does Not Shield Officers from Financial Burdens</w:t>
      </w:r>
      <w:r>
        <w:t xml:space="preserve"> Qualified immunity has long been justified as a shield from financial liability. As the Court explained in Pierson, qualified immunity was necessary because “[a] policeman’s lot is not so unhappy that he must choose between being charged with dereliction of duty if he does not arrest when he has probable cause, and being mulcted in damages if he does.”44 </w:t>
      </w:r>
      <w:r w:rsidRPr="00C900A5">
        <w:rPr>
          <w:rStyle w:val="StyleUnderline"/>
        </w:rPr>
        <w:t xml:space="preserve">The fear of damages liability has repeatedly been invoked by the Court as justification for qualified immunity.45 </w:t>
      </w:r>
      <w:proofErr w:type="gramStart"/>
      <w:r w:rsidRPr="00C900A5">
        <w:rPr>
          <w:rStyle w:val="StyleUnderline"/>
        </w:rPr>
        <w:t>But</w:t>
      </w:r>
      <w:proofErr w:type="gramEnd"/>
      <w:r w:rsidRPr="00C900A5">
        <w:rPr>
          <w:rStyle w:val="StyleUnderline"/>
        </w:rPr>
        <w:t xml:space="preserve"> my research has shown that state and local law enforcement officers should have no fear of being mulcted in damages. A combination of state laws, local policies, and litigation dynamics ensures that officers are virtually never required to pay anything toward settlements and judgments entered against them</w:t>
      </w:r>
      <w:r>
        <w:t xml:space="preserve">. </w:t>
      </w:r>
      <w:r w:rsidRPr="00C900A5">
        <w:rPr>
          <w:rStyle w:val="StyleUnderline"/>
        </w:rPr>
        <w:t>In a prior study, I gathered information from eighty-one state and local law enforcement agencies</w:t>
      </w:r>
      <w:r>
        <w:t>—including forty-four of the nation’s largest agencies and thirty-seven smaller agencies—</w:t>
      </w:r>
      <w:r w:rsidRPr="00C900A5">
        <w:rPr>
          <w:rStyle w:val="StyleUnderline"/>
        </w:rPr>
        <w:t>regarding the total number of damages actions naming an individual officer that resulted in a payment to a plaintiff over a six-year period, the amount paid to plaintiffs in these cases, the number of instances in which an individual officer contributed to a payment, and the amount the officer(s) contributed</w:t>
      </w:r>
      <w:r>
        <w:t xml:space="preserve">.46 </w:t>
      </w:r>
      <w:r w:rsidRPr="00C900A5">
        <w:rPr>
          <w:rStyle w:val="StyleUnderline"/>
        </w:rPr>
        <w:t>I found that officers employed by these eighty-one jurisdictions virtually never contributed to settlements and judgments during the six-year study period</w:t>
      </w:r>
      <w:r>
        <w:t xml:space="preserve">.47 I additionally concluded, based on correspondence with government officials in the course of my research, that law enforcement officers almost never pay for defense counsel—instead, counsel is provided by the municipality, the municipal insurer, or the union.48 </w:t>
      </w:r>
      <w:r w:rsidRPr="00C900A5">
        <w:rPr>
          <w:rStyle w:val="StyleUnderline"/>
        </w:rPr>
        <w:t>Among the forty-four largest agencies in my study, 9225 cases were resolved with payments to plaintiffs, and plaintiffs were paid more than $735 million in these cases.49 But individual officers contributed to settlements in just 0.41% of these cases, and paid approximately 0.02% of the total awards to plaintiffs</w:t>
      </w:r>
      <w:r>
        <w:t xml:space="preserve">.50 Although punitive damages are specifically intended to punish defendants who act with “evil motive or intent,” or “reckless or callous indifference to the federally protected rights of others,”51 </w:t>
      </w:r>
      <w:r w:rsidRPr="00C900A5">
        <w:rPr>
          <w:rStyle w:val="StyleUnderline"/>
        </w:rPr>
        <w:t>officers did not pay a penny of the more than $9.3 million that juries awarded in punitive damages during the study period</w:t>
      </w:r>
      <w:r>
        <w:t xml:space="preserve">.52 Indeed, I found multiple instances in which government attorneys used evidence about officers’ limited financial resources in efforts to reduce punitive damages awards after trial—arguments that suggested officers would be personally responsible for satisfying those awards—only to indemnify the officers after courts entered final judgments in the cases.53 </w:t>
      </w:r>
      <w:r w:rsidRPr="00C900A5">
        <w:rPr>
          <w:rStyle w:val="StyleUnderline"/>
        </w:rPr>
        <w:t>And on the rare occasions that officers did contribute to settlements or judgments, their contributions were modest: no officer paid more than $25,000, and the median contribution by an officer was $2250</w:t>
      </w:r>
      <w:r>
        <w:t xml:space="preserve">.54 No more than five of the forty-four largest jurisdictions in my study required officers to contribute anything during the six-year study period, and none of the thirty-seven smaller jurisdictions in my study required officers to do so.55 </w:t>
      </w:r>
      <w:r w:rsidRPr="00C900A5">
        <w:rPr>
          <w:rStyle w:val="StyleUnderline"/>
        </w:rPr>
        <w:t>In the vast majority of jurisdictions, “officers are more likely to be struck by lightning” than to contribute to a settlement or judgment over the course of their career</w:t>
      </w:r>
      <w:r>
        <w:t xml:space="preserve">.56 Although officers virtually never contribute to settlements and judgments, different mechanisms protect officers from financial liability around the country. </w:t>
      </w:r>
      <w:r w:rsidRPr="00C900A5">
        <w:t>Some jurisdictions must indemnify officers for actions taken in the course and scope of their employment as a matter of law</w:t>
      </w:r>
      <w:r>
        <w:t xml:space="preserve">.57 Some jurisdictions can indemnify officers, but are not required to do so.58 And some jurisdictions prohibit indemnification of officers under any circumstance.59 Yet these policy variations do not lead to variation in outcome—regardless of the underlying policies, officers virtually never pay.60 Cities and counties follow state laws requiring indemnification when they exist. </w:t>
      </w:r>
      <w:r w:rsidRPr="00C900A5">
        <w:rPr>
          <w:rStyle w:val="StyleUnderline"/>
        </w:rPr>
        <w:t>When indemnification is discretionary, cities and counties virtually always decide to indemnify officers</w:t>
      </w:r>
      <w:r>
        <w:t xml:space="preserve">. And when cities and counties prohibit indemnification, some government officials view that prohibition as relevant only to the satisfaction of judgments and agree to pay settlements to resolve claims against their officers.61 Other </w:t>
      </w:r>
      <w:r w:rsidRPr="00C900A5">
        <w:rPr>
          <w:rStyle w:val="StyleUnderline"/>
        </w:rPr>
        <w:t>jurisdictions appear to indemnify their officers in violation of governing law</w:t>
      </w:r>
      <w:r>
        <w:t xml:space="preserve">.62 </w:t>
      </w:r>
      <w:r w:rsidRPr="00C900A5">
        <w:rPr>
          <w:rStyle w:val="StyleUnderline"/>
        </w:rPr>
        <w:t>Even on the rare occasions that governments refuse to indemnify their officers, officers virtually never end up paying anything from their own pockets for a variety of reasons</w:t>
      </w:r>
      <w:r>
        <w:t xml:space="preserve">. When a city declines to indemnify an officer, the plaintiff may proceed against the municipality instead.63 Some plaintiffs decide not to try to collect judgments against officers who are not indemnified—presumably because the officers have limited personal assets.64 Plaintiffs sometimes agree not to enforce their judgments against officers in exchange for post-trial settlements with the government.65 Plaintiffs sometimes challenge the government’s decision not to indemnify, but do not subsequently seek to collect against the officer if they are unsuccessful.66 Other officers have successfully challenged their employers’ decision not to indemnify; in these cases the plaintiffs were ultimately paid by the jurisdictions.67 An officer denied indemnification may assign his right to challenge the city’s decision to the plaintiff in exchange for an agreement not to enforce the judgment against the officer.68 And in two recent cases, the City of Cleveland denied officers indemnification for multimillion-dollar verdicts, then hired bankruptcy attorneys for the officers to discharge the debts.69 In each of these cases, officer defendants, their government employers, and plaintiffs have responded differently to government decisions not to indemnify. But the result in each of these cases was the same—the individual officers did not pay. </w:t>
      </w:r>
      <w:r w:rsidRPr="00C900A5">
        <w:rPr>
          <w:rStyle w:val="StyleUnderline"/>
        </w:rPr>
        <w:t>The Supreme Court has suggested, in another context, that qualified immunity is unnecessary to protect defendants who are otherwise insulated from financial liability</w:t>
      </w:r>
      <w:r>
        <w:t xml:space="preserve">. In Richardson v. McKnight, the Court denied private prison guards qualified immunity in part because, Justice Breyer wrote, private employment “increases the likelihood of employee indemnification and to that extent reduces the employment-discouraging fear of unwarranted liability potential applicants face.”70 Likewise, the Court in Owen v. City of Independence held that municipalities are not entitled to qualified immunity in part because concerns about the “injustice . . . of subjecting to liability an officer who is required, by the legal obligations of his position, to exercise discretion” are “simply not implicated when the damages award comes not from the official’s pocket, but from the public treasury.”71 </w:t>
      </w:r>
      <w:r w:rsidRPr="00C900A5">
        <w:rPr>
          <w:rStyle w:val="StyleUnderline"/>
        </w:rPr>
        <w:t>State and local law enforcement officers are as insulated from the threat of financial liability as are private prison guards, and as are individual officers in claims against the government</w:t>
      </w:r>
      <w:r>
        <w:t xml:space="preserve">. </w:t>
      </w:r>
      <w:r w:rsidRPr="00C900A5">
        <w:rPr>
          <w:rStyle w:val="StyleUnderline"/>
        </w:rPr>
        <w:t>There should be no concerns about the injustice of subjecting state and local law enforcement officers to financial liability because the money to satisfy those awards comes from the public treasury</w:t>
      </w:r>
      <w:r>
        <w:t>. To the extent that Justice Breyer (who authored Richardson) or any other Justice views qualified immunity as a doctrine justified by the need to shield government officials from the threat of financial liability</w:t>
      </w:r>
      <w:proofErr w:type="gramStart"/>
      <w:r>
        <w:t>,72</w:t>
      </w:r>
      <w:proofErr w:type="gramEnd"/>
      <w:r>
        <w:t xml:space="preserve"> evidence that law enforcement officers virtually never contribute anything to settlements and judgments entered against them demonstrates that qualified immunity does not—and need not—serve this policy goal. And there is no evidence to suggest that other types of government officials face financial liability more frequently. </w:t>
      </w:r>
    </w:p>
    <w:p w:rsidR="002548FA" w:rsidRPr="00E42373" w:rsidRDefault="002548FA" w:rsidP="002548FA"/>
    <w:p w:rsidR="002548FA" w:rsidRDefault="002548FA" w:rsidP="002548FA">
      <w:pPr>
        <w:pStyle w:val="Heading3"/>
      </w:pPr>
      <w:r>
        <w:t>AT: Court Clog</w:t>
      </w:r>
    </w:p>
    <w:p w:rsidR="002548FA" w:rsidRPr="00F43324" w:rsidRDefault="002548FA" w:rsidP="002548FA">
      <w:pPr>
        <w:pStyle w:val="Heading4"/>
      </w:pPr>
      <w:r>
        <w:t xml:space="preserve">No risk of docket flooding – most robust data </w:t>
      </w:r>
    </w:p>
    <w:p w:rsidR="002548FA" w:rsidRPr="00F43324" w:rsidRDefault="002548FA" w:rsidP="002548FA">
      <w:r w:rsidRPr="00BD0540">
        <w:rPr>
          <w:rStyle w:val="Style13ptBold"/>
        </w:rPr>
        <w:t>Schwartz 2018</w:t>
      </w:r>
      <w:r>
        <w:t xml:space="preserve"> (Joanna Schwartz, Professor of Law, UCLA School of Law, "The Case Against Qualified Immunity", Notre Dame Law Review, </w:t>
      </w:r>
      <w:r w:rsidRPr="00BD0540">
        <w:rPr>
          <w:i/>
        </w:rPr>
        <w:t>Federal Courts, Practice &amp; Procedure: The Future of Qualified Immunity</w:t>
      </w:r>
      <w:r>
        <w:t xml:space="preserve">, Vol 93 Issue 5, </w:t>
      </w:r>
      <w:hyperlink r:id="rId19" w:history="1">
        <w:r w:rsidRPr="00BB6F66">
          <w:rPr>
            <w:rStyle w:val="Hyperlink"/>
          </w:rPr>
          <w:t>http://ndlawreview.org/publications/archives/volume-93/volume-93-issue-5/</w:t>
        </w:r>
      </w:hyperlink>
      <w:r>
        <w:t>, mmv)</w:t>
      </w:r>
    </w:p>
    <w:p w:rsidR="002548FA" w:rsidRDefault="002548FA" w:rsidP="002548FA">
      <w:r>
        <w:t xml:space="preserve">B. </w:t>
      </w:r>
      <w:r w:rsidRPr="009603BD">
        <w:rPr>
          <w:rStyle w:val="StyleUnderline"/>
        </w:rPr>
        <w:t>Qualified Immunity Does Not Shield Officers from Burdens of Litigation in Filed Cases</w:t>
      </w:r>
      <w:r>
        <w:t xml:space="preserve"> The Court has also justified qualified immunity as a protection from the burdens of discovery and trial in “insubstantial” cases.73 In Harlow, the Court explained that the resolution of constitutional clams “may entail broad-ranging discovery and the deposing of numerous persons, including an official’s professional colleagues,” and that “[</w:t>
      </w:r>
      <w:proofErr w:type="spellStart"/>
      <w:r>
        <w:t>i</w:t>
      </w:r>
      <w:proofErr w:type="spellEnd"/>
      <w:r>
        <w:t>]</w:t>
      </w:r>
      <w:proofErr w:type="spellStart"/>
      <w:r>
        <w:t>nquiries</w:t>
      </w:r>
      <w:proofErr w:type="spellEnd"/>
      <w:r>
        <w:t xml:space="preserve"> of this kind can be peculiarly disruptive of effective government.”74 The Court appears to have become increasingly committed to this justification for qualified immunity doctrine. In 1992, the Court wrote that “the risk of ‘distraction’ alone cannot be sufficient grounds for an immunity.”75 But, by 2009, the Court reversed course, explaining that “the ‘driving force’ behind creation of the qualified immunity doctrine was a desire to ensure that ‘“insubstantial claims” against government officials [will] be resolved prior to discovery.’”76 </w:t>
      </w:r>
      <w:r w:rsidRPr="009603BD">
        <w:rPr>
          <w:rStyle w:val="StyleUnderline"/>
        </w:rPr>
        <w:t>If the “driving force” behind qualified immunity is to resolve insubstantial claims before discovery, the doctrine is utterly miserable at achieving its goal. In a prior study, I reviewed the dockets of 1183 Section 1983 lawsuits filed against law enforcement officers and agencies over a two-year period in five federal districts</w:t>
      </w:r>
      <w:r>
        <w:t xml:space="preserve">.77 </w:t>
      </w:r>
      <w:r w:rsidRPr="009603BD">
        <w:rPr>
          <w:rStyle w:val="StyleUnderline"/>
        </w:rPr>
        <w:t>I found that just seven of these 1183 cases (0.6%) were dismissed on qualified immunity grounds before discovery</w:t>
      </w:r>
      <w:r>
        <w:t xml:space="preserve">.78 </w:t>
      </w:r>
      <w:r w:rsidRPr="009603BD">
        <w:rPr>
          <w:rStyle w:val="StyleUnderline"/>
        </w:rPr>
        <w:t>Qualified immunity is little better at shielding government officials from trial</w:t>
      </w:r>
      <w:r>
        <w:t xml:space="preserve">—just thirty-eight (3.2%) of the 1183 cases in my dataset were dismissed before trial on qualified immunity grounds.79 Although I do not know how many of these 1183 cases the Court would consider “insubstantial,”80 the Court has explained that it intends qualified immunity to protect “all but the plainly incompetent or those who knowingly violate the law.”81 </w:t>
      </w:r>
      <w:r w:rsidRPr="009603BD">
        <w:rPr>
          <w:rStyle w:val="StyleUnderline"/>
        </w:rPr>
        <w:t>Unless the vast majority of law enforcement officer defendants are “plainly incompetent” or “knowingly violate the law,” the doctrine is not functioning as expected in filed cases</w:t>
      </w:r>
      <w:r>
        <w:t xml:space="preserve">.82 </w:t>
      </w:r>
      <w:proofErr w:type="gramStart"/>
      <w:r w:rsidRPr="009603BD">
        <w:rPr>
          <w:rStyle w:val="StyleUnderline"/>
        </w:rPr>
        <w:t>My</w:t>
      </w:r>
      <w:proofErr w:type="gramEnd"/>
      <w:r w:rsidRPr="009603BD">
        <w:rPr>
          <w:rStyle w:val="StyleUnderline"/>
        </w:rPr>
        <w:t xml:space="preserve"> data suggest that qualified immunity screens out so few filed cases before discovery and trial because it is, in many ways, poorly designed to achieve its goal</w:t>
      </w:r>
      <w:r>
        <w:t xml:space="preserve">. First, </w:t>
      </w:r>
      <w:r w:rsidRPr="009603BD">
        <w:rPr>
          <w:rStyle w:val="StyleUnderline"/>
        </w:rPr>
        <w:t>qualified immunity cannot be raised by municipalities, and cannot be raised by government defendants in cases seeking solely equitable relief</w:t>
      </w:r>
      <w:r>
        <w:t xml:space="preserve">. In my study, ninety-nine (8.4%) of the 1183 Section 1983 cases filed against law enforcement fell into one or both of these categories.83 Second, courts should reject qualified immunity arguments in motions to dismiss so long as the plaintiff has alleged a plausible claim for relief, and should reject qualified immunity arguments in summary judgment motions so long as the plaintiff has created a factual dispute about whether the officer violated her clearly established rights.84 </w:t>
      </w:r>
      <w:r w:rsidRPr="009603BD">
        <w:rPr>
          <w:rStyle w:val="StyleUnderline"/>
        </w:rPr>
        <w:t>District courts in my dataset wrote multiple opinions making clear that they understood qualified immunity was intended to resolve cases before discovery and trial, but denying the motions because the plaintiffs had met their burdens</w:t>
      </w:r>
      <w:r>
        <w:t xml:space="preserve">.85 Third, even when courts grant defendants’ qualified immunity motions, the grants will not be dispositive so long as additional claims or defendants remain in the cases. In my study, courts granted fifty-three qualified immunity motions in full, but only thirty-four (64.2%) grants were dispositive; in the others, additional claims or parties continued to expose government officials to the possible burdens of discovery and trial.86 For each of these reasons, </w:t>
      </w:r>
      <w:r w:rsidRPr="009603BD">
        <w:rPr>
          <w:rStyle w:val="StyleUnderline"/>
        </w:rPr>
        <w:t xml:space="preserve">qualified immunity is </w:t>
      </w:r>
      <w:proofErr w:type="spellStart"/>
      <w:r w:rsidRPr="009603BD">
        <w:rPr>
          <w:rStyle w:val="StyleUnderline"/>
        </w:rPr>
        <w:t>illsuited</w:t>
      </w:r>
      <w:proofErr w:type="spellEnd"/>
      <w:r w:rsidRPr="009603BD">
        <w:rPr>
          <w:rStyle w:val="StyleUnderline"/>
        </w:rPr>
        <w:t xml:space="preserve"> to play the role the Court expects it to play in the resolution of constitutional claims. My findings also suggest that qualified immunity doctrine plays a limited role in the disposition of constitutional claims against law enforcement because there are so many other ways in which suits can be dismissed before discovery and trial</w:t>
      </w:r>
      <w:r>
        <w:t xml:space="preserve">. Courts dismissed 126 (10.7%) of the cases in my dataset before defendants responded because the plaintiffs filed frivolous claims, failed to serve defendants, or failed to prosecute their cases.87 </w:t>
      </w:r>
      <w:r w:rsidRPr="009603BD">
        <w:rPr>
          <w:rStyle w:val="StyleUnderline"/>
        </w:rPr>
        <w:t>Even when defendants could raise qualified immunity, they often chose not to do so. Defendants moved to dismiss on qualified immunity grounds in just 13.9% of the cases in which they could raise the defense</w:t>
      </w:r>
      <w:r>
        <w:t xml:space="preserve">.88 In two-thirds of their motions to dismiss, defendants did not include a qualified immunity argument.89 Qualified immunity played a similarly limited role in district courts’ decisions. When defendants raised qualified immunity in their motions to dismiss and courts granted those motions, courts three times more often granted the motions on grounds other than qualified immunity.90 Defendants were more likely to raise qualified immunity at summary judgment, courts were more likely to grant defendants’ summary judgment motions on qualified immunity grounds, and these summary judgment grants were more often dispositive.91 Yet, even when defendants raised qualified immunity in their summary judgment motions, courts more often than not granted those motions on other grounds.92 Decades ago, Justice Kennedy recognized that the Supreme Court’s qualified immunity jurisprudence duplicates other procedural barriers the Court has erected. In Harlow v. Fitzgerald, the Supreme Court eliminated consideration of officers’ subjective intent to facilitate resolution of qualified immunity motions at summary judgment.93 Four years after Harlow, the Supreme Court issued three decisions that clarified and heightened the standard for defeating summary judgment.94 And six years after that, Justice Kennedy observed, in Wyatt v. Cole, that those summary judgment decisions might have obviated the need for Harlow. 95 My research confirms Justice Kennedy’s view. District courts’ decisions suggest that the Court’s summary judgment standards—not to mention its standards for pleadings and for constitutional violations—largely obviate the need for qualified immunity doctrine to screen out cases before trial. Further research can explore the role that qualified immunity plays in the litigation of constitutional claims against other types of government officials. But </w:t>
      </w:r>
      <w:r w:rsidRPr="009603BD">
        <w:rPr>
          <w:rStyle w:val="StyleUnderline"/>
        </w:rPr>
        <w:t>all available evidence indicates that qualified immunity does little to shield government officials from discovery and trial in filed cases, and that the doctrine is both ill-suited and unnecessary to play its intended role</w:t>
      </w:r>
      <w:r>
        <w:t xml:space="preserve">. </w:t>
      </w:r>
    </w:p>
    <w:p w:rsidR="002548FA" w:rsidRDefault="002548FA" w:rsidP="002548FA"/>
    <w:p w:rsidR="002548FA" w:rsidRDefault="002548FA" w:rsidP="002548FA">
      <w:pPr>
        <w:pStyle w:val="Heading4"/>
      </w:pPr>
      <w:r>
        <w:t xml:space="preserve">No risk of a filing surge post plan </w:t>
      </w:r>
    </w:p>
    <w:p w:rsidR="002548FA" w:rsidRDefault="002548FA" w:rsidP="002548FA">
      <w:r w:rsidRPr="00BD0540">
        <w:rPr>
          <w:rStyle w:val="Style13ptBold"/>
        </w:rPr>
        <w:t>Schwartz 2018</w:t>
      </w:r>
      <w:r>
        <w:t xml:space="preserve"> (Joanna Schwartz, Professor of Law, UCLA School of Law, "The Case Against Qualified Immunity", Notre Dame Law Review, </w:t>
      </w:r>
      <w:r w:rsidRPr="00BD0540">
        <w:rPr>
          <w:i/>
        </w:rPr>
        <w:t>Federal Courts, Practice &amp; Procedure: The Future of Qualified Immunity</w:t>
      </w:r>
      <w:r>
        <w:t xml:space="preserve">, Vol 93 Issue 5, </w:t>
      </w:r>
      <w:hyperlink r:id="rId20" w:history="1">
        <w:r w:rsidRPr="00BB6F66">
          <w:rPr>
            <w:rStyle w:val="Hyperlink"/>
          </w:rPr>
          <w:t>http://ndlawreview.org/publications/archives/volume-93/volume-93-issue-5/</w:t>
        </w:r>
      </w:hyperlink>
      <w:r>
        <w:t>, mmv)</w:t>
      </w:r>
    </w:p>
    <w:p w:rsidR="002548FA" w:rsidRDefault="002548FA" w:rsidP="002548FA">
      <w:r>
        <w:t xml:space="preserve">C. </w:t>
      </w:r>
      <w:r w:rsidRPr="00D60CEA">
        <w:rPr>
          <w:rStyle w:val="StyleUnderline"/>
        </w:rPr>
        <w:t xml:space="preserve">Qualified Immunity Cannot Be Justified as a </w:t>
      </w:r>
      <w:proofErr w:type="spellStart"/>
      <w:r w:rsidRPr="00D60CEA">
        <w:rPr>
          <w:rStyle w:val="StyleUnderline"/>
        </w:rPr>
        <w:t>Prefiling</w:t>
      </w:r>
      <w:proofErr w:type="spellEnd"/>
      <w:r w:rsidRPr="00D60CEA">
        <w:rPr>
          <w:rStyle w:val="StyleUnderline"/>
        </w:rPr>
        <w:t xml:space="preserve"> Filter</w:t>
      </w:r>
      <w:r>
        <w:t xml:space="preserve"> When the Supreme Court describes qualified immunity as a shield from the burdens of litigation in insubstantial cases, it always appears to suggest that the doctrine will achieve this goal through the quick dismissal of filed cases. But some defenders of the doctrine appear to believe that qualified immunity could achieve this goal by discouraging insubstantial cases from ever being filed.193 Although my study of 1183 federal dockets makes clear that qualified immunity ends very few cases, it does not answer what role qualified immunity plays in case-filing decisions.194 Accordingly, </w:t>
      </w:r>
      <w:r w:rsidRPr="00D60CEA">
        <w:rPr>
          <w:rStyle w:val="StyleUnderline"/>
        </w:rPr>
        <w:t>for a future project exploring the role that qualified immunity plays in the decision to file suit, I have surveyed attorneys from around the country who entered appearances in these 1183 cases and conducted in-depth interviews with a subset of these attorneys</w:t>
      </w:r>
      <w:r>
        <w:t xml:space="preserve">.195 </w:t>
      </w:r>
      <w:r w:rsidRPr="00D60CEA">
        <w:rPr>
          <w:rStyle w:val="StyleUnderline"/>
        </w:rPr>
        <w:t>Based on the docket dataset, the surveys, and the interviews, I find three reasons to believe qualified immunity cannot be justified as a means of filtering out insubstantial cases before filing</w:t>
      </w:r>
      <w:r>
        <w:t xml:space="preserve">.196 </w:t>
      </w:r>
      <w:r w:rsidRPr="00D60CEA">
        <w:rPr>
          <w:rStyle w:val="StyleUnderline"/>
        </w:rPr>
        <w:t>First, the attorneys I interviewed reported taking into account a number of different considerations when deciding whether to accept a case, including the egregiousness of the facts, the strength of the evidence supporting the claim, whether a jury would find the plaintiff sympathetic, and the amount of recoverable damages</w:t>
      </w:r>
      <w:r>
        <w:t xml:space="preserve">. A majority of the attorneys I interviewed reported that qualified immunity was among their considerations when selecting a case, but many in this group suggested it did not play a controlling role in their decision-making process. Lawyers did not have the same views about which factors were the most important to consider, or how they should be considered together, but my interviews consistently reflected the multifaceted nature of attorneys’ case-filing decisions. </w:t>
      </w:r>
      <w:r w:rsidRPr="00D60CEA">
        <w:rPr>
          <w:rStyle w:val="StyleUnderline"/>
        </w:rPr>
        <w:t>Accordingly, to the extent that qualified immunity is playing a role in case selection, it is playing a role mediated by a number of different concerns</w:t>
      </w:r>
      <w:r>
        <w:t xml:space="preserve">. </w:t>
      </w:r>
      <w:r w:rsidRPr="00D60CEA">
        <w:rPr>
          <w:rStyle w:val="StyleUnderline"/>
        </w:rPr>
        <w:t>Second, to the extent that qualified immunity has an impact on case filing decisions, it is far from clear that the doctrine is filtering out only insubstantial cases</w:t>
      </w:r>
      <w:r>
        <w:t xml:space="preserve">. The attorneys who reported declining cases because of qualified immunity reported that the doctrine discourages the filing of cases concerning constitutional violations that are novel or ill-defined in circuit and Supreme Court opinions, and cases in which the costs of litigating qualified immunity would be greater than the damages at stake. One attorney reported that the challenges associated with litigating qualified immunity discouraged him from bringing Section 1983 cases altogether. None of these responses suggest that qualified immunity is doing a good job of screening out only the “insubstantial” cases. </w:t>
      </w:r>
      <w:r w:rsidRPr="00D60CEA">
        <w:rPr>
          <w:rStyle w:val="StyleUnderline"/>
        </w:rPr>
        <w:t>Third, a majority of the attorneys I interviewed reported that they rarely or never decline to bring a case because of qualified immunity</w:t>
      </w:r>
      <w:r>
        <w:t xml:space="preserve">. These attorneys are no fans of the doctrine—they believe that it increases the costs and risks of Section 1983 litigation, and several had had cases dismissed on qualified immunity grounds. Nevertheless, </w:t>
      </w:r>
      <w:r w:rsidRPr="00D60CEA">
        <w:rPr>
          <w:rStyle w:val="StyleUnderline"/>
        </w:rPr>
        <w:t>the attorneys offered several reasons why the doctrine does not discourage them from filing cases they would otherwise take. Some explained that the challenges posed by qualified immunity are replicated by other case-screening considerations</w:t>
      </w:r>
      <w:r>
        <w:t xml:space="preserve">. For example, several attorneys reported that concerns about judges’ and juries’ predispositions against police misconduct suits cause them to select cases with facts so egregious that they are not vulnerable to dismissal on qualified immunity. </w:t>
      </w:r>
      <w:r w:rsidRPr="00D60CEA">
        <w:rPr>
          <w:rStyle w:val="StyleUnderline"/>
        </w:rPr>
        <w:t>Others explained that they limit the effects of qualified immunity by including state law claims or municipal liability claims—that cannot be dismissed on qualified immunity grounds—in their cases</w:t>
      </w:r>
      <w:r>
        <w:t xml:space="preserve">. Some attorneys reported that they are not overly influenced by qualified immunity when selecting cases because the impact of qualified immunity on any given case is difficult to predict. And several attorneys made clear that they will accept a case they view as important to vindicate plaintiffs’ rights or defend the Constitution, even if the case is vulnerable to attack on qualified immunity grounds. Based on this limited sample, I cannot know the extent to which these attorneys’ views are representative of those held by plaintiffs’ attorneys around the country. But </w:t>
      </w:r>
      <w:r w:rsidRPr="00D60CEA">
        <w:rPr>
          <w:rStyle w:val="StyleUnderline"/>
        </w:rPr>
        <w:t>none of these observations support the hypothesis that qualified immunity serves its intended function as a shield against the burdens of litigation by screening out insubstantial cases before they are filed</w:t>
      </w:r>
      <w:r>
        <w:t>.</w:t>
      </w:r>
    </w:p>
    <w:p w:rsidR="002548FA" w:rsidRDefault="002548FA" w:rsidP="002548FA"/>
    <w:p w:rsidR="002548FA" w:rsidRDefault="002548FA" w:rsidP="002548FA">
      <w:pPr>
        <w:pStyle w:val="Heading2"/>
      </w:pPr>
      <w:r>
        <w:t>2AC – Courts CP</w:t>
      </w:r>
    </w:p>
    <w:p w:rsidR="002548FA" w:rsidRPr="00F43324" w:rsidRDefault="002548FA" w:rsidP="002548FA">
      <w:pPr>
        <w:pStyle w:val="Heading3"/>
      </w:pPr>
      <w:r>
        <w:t>Courts Fail – Empirics</w:t>
      </w:r>
    </w:p>
    <w:p w:rsidR="002548FA" w:rsidRDefault="002548FA" w:rsidP="002548FA">
      <w:pPr>
        <w:pStyle w:val="Heading4"/>
      </w:pPr>
      <w:r>
        <w:t xml:space="preserve">Judicial based reforms ensure a continuing legal grey zone which doesn’t resolve separation of powers or accountability </w:t>
      </w:r>
    </w:p>
    <w:p w:rsidR="002548FA" w:rsidRDefault="002548FA" w:rsidP="002548FA">
      <w:proofErr w:type="spellStart"/>
      <w:r w:rsidRPr="004F138A">
        <w:rPr>
          <w:rStyle w:val="Style13ptBold"/>
        </w:rPr>
        <w:t>Reinwald</w:t>
      </w:r>
      <w:proofErr w:type="spellEnd"/>
      <w:r w:rsidRPr="004F138A">
        <w:rPr>
          <w:rStyle w:val="Style13ptBold"/>
        </w:rPr>
        <w:t xml:space="preserve"> 2020</w:t>
      </w:r>
      <w:r>
        <w:t xml:space="preserve"> (Caroline </w:t>
      </w:r>
      <w:proofErr w:type="spellStart"/>
      <w:r>
        <w:t>Reinwald</w:t>
      </w:r>
      <w:proofErr w:type="spellEnd"/>
      <w:r>
        <w:t xml:space="preserve">, .D. Candidate at University of North Carolina School of Law, "A One-Two Punch: How Qualified Immunity's Double Dose of Reasonableness Dooms Ex Reasonableness Dooms Excessive Force Claims in the F </w:t>
      </w:r>
      <w:proofErr w:type="spellStart"/>
      <w:r>
        <w:t>ce</w:t>
      </w:r>
      <w:proofErr w:type="spellEnd"/>
      <w:r>
        <w:t xml:space="preserve"> Claims in the Fourth Circuit", North Carolina Law Review, Vol 98.3, March 1 2020, </w:t>
      </w:r>
      <w:hyperlink r:id="rId21" w:history="1">
        <w:r w:rsidRPr="00BB6F66">
          <w:rPr>
            <w:rStyle w:val="Hyperlink"/>
          </w:rPr>
          <w:t>https://scholarship.law.unc.edu/cgi/viewcontent.cgi?article=6779&amp;context=nclr</w:t>
        </w:r>
      </w:hyperlink>
      <w:r>
        <w:t>, mmv)</w:t>
      </w:r>
    </w:p>
    <w:p w:rsidR="002548FA" w:rsidRPr="00B913B1" w:rsidRDefault="002548FA" w:rsidP="002548FA">
      <w:r>
        <w:t xml:space="preserve">Unsurprisingly, </w:t>
      </w:r>
      <w:r w:rsidRPr="00266ED9">
        <w:rPr>
          <w:rStyle w:val="StyleUnderline"/>
        </w:rPr>
        <w:t>given its frequent effect of immunizing officials despite bad behavior, qualified immunity has been the source of significant criticism</w:t>
      </w:r>
      <w:r>
        <w:t>.79 In particular, critics have noted the problematic sequencing structure</w:t>
      </w:r>
      <w:proofErr w:type="gramStart"/>
      <w:r>
        <w:t>,80</w:t>
      </w:r>
      <w:proofErr w:type="gramEnd"/>
      <w:r>
        <w:t xml:space="preserve"> the duplication of the reasonableness test,81 and the failure of the doctrine to achieve its intended purposes.82 First, to defeat qualified immunity, plaintiffs likely need a robust background of law that is specific to their case. But that might elude them due to the Court’s aversion to addressing constitutional questions when another ground exists to decide a case.83 For a brief period, </w:t>
      </w:r>
      <w:r w:rsidRPr="00266ED9">
        <w:rPr>
          <w:rStyle w:val="StyleUnderline"/>
        </w:rPr>
        <w:t>the Supreme Court overrode the principle of constitutional avoidance by forcing lower courts to address the constitutional question prior to qualified immunity</w:t>
      </w:r>
      <w:r>
        <w:t xml:space="preserve">.84 First, a court would have to ask if there was a constitutional violation.85 Once that question was answered, only then could a court decide if the law was clearly established as to that violation.86 </w:t>
      </w:r>
      <w:r w:rsidRPr="00266ED9">
        <w:rPr>
          <w:rStyle w:val="StyleUnderline"/>
        </w:rPr>
        <w:t>The Supreme Court reasoned summarily that this battle order was needed to allow for “the law’s elaboration from case to case</w:t>
      </w:r>
      <w:r>
        <w:t xml:space="preserve">.”87 </w:t>
      </w:r>
      <w:r w:rsidRPr="00266ED9">
        <w:rPr>
          <w:rStyle w:val="StyleUnderline"/>
        </w:rPr>
        <w:t>The more cases decided on constitutional grounds, the clearer the law would become for officials to follow</w:t>
      </w:r>
      <w:r>
        <w:t xml:space="preserve">.88 However, </w:t>
      </w:r>
      <w:r w:rsidRPr="00266ED9">
        <w:rPr>
          <w:rStyle w:val="StyleUnderline"/>
        </w:rPr>
        <w:t>this approach received significant criticism</w:t>
      </w:r>
      <w:r>
        <w:t xml:space="preserve">.89 </w:t>
      </w:r>
      <w:r w:rsidRPr="00266ED9">
        <w:rPr>
          <w:rStyle w:val="StyleUnderline"/>
        </w:rPr>
        <w:t>For one, it invoked separation of powers issues.</w:t>
      </w:r>
      <w:r>
        <w:t xml:space="preserve">90 </w:t>
      </w:r>
      <w:r w:rsidRPr="00266ED9">
        <w:rPr>
          <w:rStyle w:val="StyleUnderline"/>
        </w:rPr>
        <w:t>Critics argued that courts would have to wade into the executive branch’s constitutional powers even though they could dismiss the case on another ground</w:t>
      </w:r>
      <w:r>
        <w:t xml:space="preserve">.91 Additionally, as Justice Breyer emphasized in a concurrence in </w:t>
      </w:r>
      <w:proofErr w:type="spellStart"/>
      <w:r>
        <w:t>Brosseau</w:t>
      </w:r>
      <w:proofErr w:type="spellEnd"/>
      <w:r>
        <w:t xml:space="preserve"> v. Haugen, 92 </w:t>
      </w:r>
      <w:r w:rsidRPr="00266ED9">
        <w:rPr>
          <w:rStyle w:val="StyleUnderline"/>
        </w:rPr>
        <w:t>forcing preliminary decisions of constitutional law would create unnecessary expenses for the judiciary and might result in bad law that was unreviewable by a higher court</w:t>
      </w:r>
      <w:r>
        <w:t xml:space="preserve">.93 Predictably, the Court reversed this sequencing structure less than a decade later.94 Now courts retain discretion as to when to decide constitutional issues.95 </w:t>
      </w:r>
      <w:r w:rsidRPr="00266ED9">
        <w:rPr>
          <w:rStyle w:val="StyleUnderline"/>
        </w:rPr>
        <w:t xml:space="preserve">This </w:t>
      </w:r>
      <w:r w:rsidRPr="00266ED9">
        <w:t>return to normalcy, however,</w:t>
      </w:r>
      <w:r w:rsidRPr="00266ED9">
        <w:rPr>
          <w:rStyle w:val="StyleUnderline"/>
        </w:rPr>
        <w:t xml:space="preserve"> creates the possibility that some constitutional violations will always find protection in qualified immunity because a court refuses to address them</w:t>
      </w:r>
      <w:r>
        <w:t xml:space="preserve">.96 </w:t>
      </w:r>
      <w:r w:rsidRPr="00266ED9">
        <w:rPr>
          <w:rStyle w:val="StyleUnderline"/>
        </w:rPr>
        <w:t>As one commentator explained, the doctrine “creates a silent echo chamber, in which civil rights questions go repeatedly unanswered</w:t>
      </w:r>
      <w:r>
        <w:t>.”97</w:t>
      </w:r>
    </w:p>
    <w:p w:rsidR="002548FA" w:rsidRDefault="00A8040E" w:rsidP="00A8040E">
      <w:pPr>
        <w:tabs>
          <w:tab w:val="left" w:pos="11385"/>
        </w:tabs>
      </w:pPr>
      <w:r>
        <w:tab/>
      </w:r>
    </w:p>
    <w:p w:rsidR="002548FA" w:rsidRDefault="002548FA" w:rsidP="002548FA">
      <w:pPr>
        <w:pStyle w:val="Heading3"/>
      </w:pPr>
      <w:r>
        <w:t xml:space="preserve">Courts Fail – Politics </w:t>
      </w:r>
    </w:p>
    <w:p w:rsidR="002548FA" w:rsidRDefault="002548FA" w:rsidP="002548FA">
      <w:pPr>
        <w:pStyle w:val="Heading4"/>
      </w:pPr>
      <w:r>
        <w:t xml:space="preserve">The CP generates massive political backlash – Congressional reform key to prevent rollbacks and infighting </w:t>
      </w:r>
    </w:p>
    <w:p w:rsidR="002548FA" w:rsidRPr="004B1501" w:rsidRDefault="002548FA" w:rsidP="002548FA">
      <w:r w:rsidRPr="00D47817">
        <w:rPr>
          <w:rStyle w:val="Style13ptBold"/>
        </w:rPr>
        <w:t>Burns 2020</w:t>
      </w:r>
      <w:r>
        <w:t xml:space="preserve"> (Max Burns, veteran Democratic strategist and senior contributor at </w:t>
      </w:r>
      <w:proofErr w:type="spellStart"/>
      <w:r>
        <w:t>Millenial</w:t>
      </w:r>
      <w:proofErr w:type="spellEnd"/>
      <w:r>
        <w:t xml:space="preserve"> Politics, "The Supreme Court won't force police reform. That's a good thing", Independent, June 18 2020, </w:t>
      </w:r>
      <w:hyperlink r:id="rId22" w:history="1">
        <w:r w:rsidRPr="00BB6F66">
          <w:rPr>
            <w:rStyle w:val="Hyperlink"/>
          </w:rPr>
          <w:t>https://www.independent.co.uk/voices/scotus-police-reform-blm-protests-nancy-pelosi-republicans-trump-a9573731.html</w:t>
        </w:r>
      </w:hyperlink>
      <w:r>
        <w:t>, mmv)</w:t>
      </w:r>
    </w:p>
    <w:p w:rsidR="002548FA" w:rsidRDefault="002548FA" w:rsidP="002548FA">
      <w:r w:rsidRPr="00D47817">
        <w:rPr>
          <w:rStyle w:val="StyleUnderline"/>
        </w:rPr>
        <w:t>Qualified immunity has become a lightning rod in Washington, and Chief Justice John Roberts is nothing if not a dutiful steward of his political legacy. Given Roberts’ sense of political caution, it was always unlikely the Court would entangle itself in an issue as potentially explosive as qualified immunity</w:t>
      </w:r>
      <w:r>
        <w:t xml:space="preserve">. </w:t>
      </w:r>
      <w:r w:rsidRPr="00D47817">
        <w:rPr>
          <w:rStyle w:val="StyleUnderline"/>
        </w:rPr>
        <w:t>The racial tension looming over the country since the death of George Floyd made an already unpalatable set of cases nothing short of toxic for the Court</w:t>
      </w:r>
      <w:r>
        <w:t xml:space="preserve">. </w:t>
      </w:r>
      <w:r w:rsidRPr="00D47817">
        <w:rPr>
          <w:rStyle w:val="StyleUnderline"/>
        </w:rPr>
        <w:t>That may not be such a bad thing. Activists may be frustrated they won’t get the chance to make the case against qualified immunity before our Nine Divines, but the Supreme Court is a precarious place for an issue like policing reform</w:t>
      </w:r>
      <w:r>
        <w:t xml:space="preserve">. That kind of societal debate must by its nature involve as many Americans as possible in the most representative forum our country can muster. </w:t>
      </w:r>
      <w:r w:rsidRPr="00D47817">
        <w:rPr>
          <w:rStyle w:val="StyleUnderline"/>
        </w:rPr>
        <w:t>That forum, for better or worse, is Congress</w:t>
      </w:r>
      <w:r>
        <w:t xml:space="preserve">. </w:t>
      </w:r>
      <w:r w:rsidRPr="00D47817">
        <w:rPr>
          <w:rStyle w:val="StyleUnderline"/>
        </w:rPr>
        <w:t>Reformers will find ready allies in the House of Representatives, where House Judiciary Chairman Rep. Jerry Nadler, Rep. Karen Bass and Rep. Steve Cohen released a statement urging swift congressional action to end by legislation what the Supreme Court failed to end by decision</w:t>
      </w:r>
      <w:r>
        <w:t xml:space="preserve">. Once considered an idea too risky and controversial for election-year visibility, policing reform is rapidly emerging as the issue most likely to mend the primary-season rift between Washington elites and the resoundingly pro-policing reform activist base of the party. </w:t>
      </w:r>
      <w:r w:rsidRPr="00D47817">
        <w:rPr>
          <w:rStyle w:val="StyleUnderline"/>
        </w:rPr>
        <w:t>In the House, Pelosi has already announced an ambitious policing and criminal justice reform agenda, which includes solving the rampant abuse of qualified immunity</w:t>
      </w:r>
      <w:r>
        <w:t xml:space="preserve">. After years of struggling to shed the image of a timid, weak-willed, Washington-centric party, an epidemic of police violence against black and brown Americans finally spurred the Democratic Party to rediscover its voice as the defender of the beaten-down. Unfortunately for the country, the beatings are real. </w:t>
      </w:r>
      <w:r w:rsidRPr="00D47817">
        <w:rPr>
          <w:rStyle w:val="StyleUnderline"/>
        </w:rPr>
        <w:t>If recent polling is to be believed, the Democratic base may find uneasy allies in the majority of Republicans who also support expansive policing reform proposals. Seventy-five percent of Americans support increasing our ability to hold police officers and departments accountable for their misconduct</w:t>
      </w:r>
      <w:r>
        <w:t xml:space="preserve">. </w:t>
      </w:r>
      <w:r w:rsidRPr="00D47817">
        <w:rPr>
          <w:rStyle w:val="StyleUnderline"/>
        </w:rPr>
        <w:t>There are even signs public support could be weakening Republican opposition to qualified immunity reform. Just a few months ago, qualified immunity was a non-starter issue in the GOP-controlled Senate; next week, Indiana Sen. Mike Braun will introduce a bill that offers</w:t>
      </w:r>
      <w:r>
        <w:t xml:space="preserve"> — for the first time — </w:t>
      </w:r>
      <w:r w:rsidRPr="00D47817">
        <w:rPr>
          <w:rStyle w:val="StyleUnderline"/>
        </w:rPr>
        <w:t>Republican compromises on qualified immunity</w:t>
      </w:r>
      <w:r>
        <w:t xml:space="preserve">. That isn’t much, but it marks a worthwhile starting point. </w:t>
      </w:r>
      <w:r w:rsidRPr="00D47817">
        <w:rPr>
          <w:rStyle w:val="StyleUnderline"/>
        </w:rPr>
        <w:t>Don’t expect the party of Donald Trump to bend easily on reforming qualified immunity. Police unions are powerful Washington DC actors equipped with deep pockets and plenty of favors</w:t>
      </w:r>
      <w:r>
        <w:t xml:space="preserve">. The Fraternal Order of Police spent over $220,000 in the first quarter of 2019 on targeted lobbying efforts. Now they’re gearing up for an unprecedented spending spree aimed squarely at the Senate. It’s also an election year, and “LAW AND ORDER” has become a consistent </w:t>
      </w:r>
      <w:proofErr w:type="spellStart"/>
      <w:r>
        <w:t>Trumpian</w:t>
      </w:r>
      <w:proofErr w:type="spellEnd"/>
      <w:r>
        <w:t xml:space="preserve"> Twitter shout. </w:t>
      </w:r>
      <w:r w:rsidRPr="00D47817">
        <w:rPr>
          <w:rStyle w:val="StyleUnderline"/>
        </w:rPr>
        <w:t>Still, there is no better place for this debate than in Congress. The relationship between the people and the police tasked with protecting them has never been worse. We are facing a crisis of confidence not only in law enforcement, but in the ability of the federal government to deliver needed changes to the greater public. If our elected officials want to earn back American trust, they must act to end our national epidemic of police impunity</w:t>
      </w:r>
      <w:r>
        <w:t>.</w:t>
      </w:r>
    </w:p>
    <w:p w:rsidR="002548FA" w:rsidRPr="00D47817" w:rsidRDefault="002548FA" w:rsidP="002548FA"/>
    <w:p w:rsidR="002548FA" w:rsidRPr="00F43324" w:rsidRDefault="002548FA" w:rsidP="002548FA">
      <w:pPr>
        <w:pStyle w:val="Heading3"/>
      </w:pPr>
      <w:r>
        <w:t>Congress Key – Generic</w:t>
      </w:r>
    </w:p>
    <w:p w:rsidR="002548FA" w:rsidRPr="00974F28" w:rsidRDefault="002548FA" w:rsidP="002548FA">
      <w:pPr>
        <w:pStyle w:val="Heading4"/>
      </w:pPr>
      <w:r>
        <w:t xml:space="preserve">The Courts failed – Congressional action is needed </w:t>
      </w:r>
    </w:p>
    <w:p w:rsidR="002548FA" w:rsidRDefault="002548FA" w:rsidP="002548FA">
      <w:proofErr w:type="spellStart"/>
      <w:r w:rsidRPr="00327BE9">
        <w:rPr>
          <w:rStyle w:val="Style13ptBold"/>
        </w:rPr>
        <w:t>Schweikert</w:t>
      </w:r>
      <w:proofErr w:type="spellEnd"/>
      <w:r w:rsidRPr="00327BE9">
        <w:rPr>
          <w:rStyle w:val="Style13ptBold"/>
        </w:rPr>
        <w:t xml:space="preserve"> 2020</w:t>
      </w:r>
      <w:r>
        <w:t xml:space="preserve"> (Jay </w:t>
      </w:r>
      <w:proofErr w:type="spellStart"/>
      <w:r>
        <w:t>Schweikert</w:t>
      </w:r>
      <w:proofErr w:type="spellEnd"/>
      <w:r>
        <w:t xml:space="preserve">, policy analyst with the Cato Institute’s Project on Criminal Justice. His research and advocacy focuses on accountability for prosecutors and law enforcement, "The Supreme Court’s Dereliction of Duty on Qualified Immunity", Cato Institute, June 15 2020, </w:t>
      </w:r>
      <w:hyperlink r:id="rId23" w:history="1">
        <w:r w:rsidRPr="00BB6F66">
          <w:rPr>
            <w:rStyle w:val="Hyperlink"/>
          </w:rPr>
          <w:t>https://www.cato.org/blog/supreme-courts-dereliction-duty-qualified-immunity</w:t>
        </w:r>
      </w:hyperlink>
      <w:r>
        <w:t>, mmv)</w:t>
      </w:r>
    </w:p>
    <w:p w:rsidR="002548FA" w:rsidRDefault="002548FA" w:rsidP="002548FA">
      <w:r w:rsidRPr="00974F28">
        <w:rPr>
          <w:rStyle w:val="StyleUnderline"/>
        </w:rPr>
        <w:t>This morning, the Supreme Court denied all of the major cert petitions raising the question of whether qualified immunity should be reconsidered. This is, to put it bluntly, a shocking dereliction of duty</w:t>
      </w:r>
      <w:r>
        <w:t xml:space="preserve">. As Cato has argued for years, qualified immunity is an </w:t>
      </w:r>
      <w:proofErr w:type="spellStart"/>
      <w:r>
        <w:t>atextual</w:t>
      </w:r>
      <w:proofErr w:type="spellEnd"/>
      <w:r>
        <w:t xml:space="preserve">, ahistorical judicial invention, which shields public officials from liability, even when they break the law. </w:t>
      </w:r>
      <w:r w:rsidRPr="00974F28">
        <w:rPr>
          <w:rStyle w:val="StyleUnderline"/>
        </w:rPr>
        <w:t>The doctrine not only denies justice to victims whose rights have been violated, but also exacerbates our crisis of confidence in law enforcement</w:t>
      </w:r>
      <w:r>
        <w:t>. By holding police officers to a far lower standard of accountability than ordinary citizens, qualified immunity deprives the entire law enforcement community of the public trust and credibility they need to do their jobs safely and effectively.</w:t>
      </w:r>
    </w:p>
    <w:p w:rsidR="002548FA" w:rsidRDefault="002548FA" w:rsidP="002548FA">
      <w:r w:rsidRPr="00974F28">
        <w:rPr>
          <w:rStyle w:val="StyleUnderline"/>
        </w:rPr>
        <w:t>There was simply no excuse for the Court to decline this golden opportunity to begin addressing its mistakes in creating and propagating the doctrine of qualified immunity</w:t>
      </w:r>
      <w:r>
        <w:t xml:space="preserve">. The petitions before the Court plainly demonstrated both the moral injustices and practical absurdities of the “clearly established law” standard. In </w:t>
      </w:r>
      <w:proofErr w:type="spellStart"/>
      <w:r>
        <w:t>Corbitt</w:t>
      </w:r>
      <w:proofErr w:type="spellEnd"/>
      <w:r>
        <w:t xml:space="preserve"> v. Vickers, for example, the Supreme Court let stand an Eleventh Circuit decision granting immunity to a police officer who shot a ten‐​year‐​old child in the back of the knee, while repeatedly attempting to shoot a pet dog that wasn’t threatening anyone. </w:t>
      </w:r>
      <w:r w:rsidRPr="00974F28">
        <w:rPr>
          <w:rStyle w:val="StyleUnderline"/>
        </w:rPr>
        <w:t>And in Baxter v. Bracey, the Court let stand a Sixth Circuit decision which said that a prior case holding it unconstitutional for police to deploy a canine against a suspect who had surrendered by lying on the ground did not “clearly establish” that it was unlawful for police to deploy a canine against a suspect who had surrendered by sitting on the ground with his hands up</w:t>
      </w:r>
      <w:r>
        <w:t>.</w:t>
      </w:r>
    </w:p>
    <w:p w:rsidR="002548FA" w:rsidRDefault="002548FA" w:rsidP="002548FA">
      <w:r>
        <w:t>Justice Thomas was the only member of the Court who would have granted any of the petitions. He dissented in the Baxter case, writing that “[b]</w:t>
      </w:r>
      <w:proofErr w:type="spellStart"/>
      <w:r>
        <w:t>ecause</w:t>
      </w:r>
      <w:proofErr w:type="spellEnd"/>
      <w:r>
        <w:t xml:space="preserve"> our § 1983 qualified immunity doctrine appears to stray from the statutory text, I would grant this petition.” It’s especially disappointing that Justice Gorsuch didn’t join this dissent, as he has otherwise demonstrated himself to be a principled advocate of textualism and originalism, and also willing to reconsider misguided precedent. </w:t>
      </w:r>
      <w:r w:rsidRPr="00974F28">
        <w:rPr>
          <w:rStyle w:val="StyleUnderline"/>
        </w:rPr>
        <w:t>And it’s surprising that Justice Sotomayor had nothing to say regarding these cases, given her previous comments in a dissent (joined by Justice Ginsburg) noting that qualified immunity had become an “absolute shield for law enforcement officers” that has “</w:t>
      </w:r>
      <w:proofErr w:type="spellStart"/>
      <w:r w:rsidRPr="00974F28">
        <w:rPr>
          <w:rStyle w:val="StyleUnderline"/>
        </w:rPr>
        <w:t>gutt</w:t>
      </w:r>
      <w:proofErr w:type="spellEnd"/>
      <w:r w:rsidRPr="00974F28">
        <w:rPr>
          <w:rStyle w:val="StyleUnderline"/>
        </w:rPr>
        <w:t>[</w:t>
      </w:r>
      <w:proofErr w:type="spellStart"/>
      <w:r w:rsidRPr="00974F28">
        <w:rPr>
          <w:rStyle w:val="StyleUnderline"/>
        </w:rPr>
        <w:t>ed</w:t>
      </w:r>
      <w:proofErr w:type="spellEnd"/>
      <w:r w:rsidRPr="00974F28">
        <w:rPr>
          <w:rStyle w:val="StyleUnderline"/>
        </w:rPr>
        <w:t>] the deterrent effect of the Fourth Amendment.”</w:t>
      </w:r>
      <w:r>
        <w:t xml:space="preserve"> Perhaps one or more of these Justices will agree to hear some future case. But for now, Justice Thomas stands alone.</w:t>
      </w:r>
    </w:p>
    <w:p w:rsidR="002548FA" w:rsidRDefault="002548FA" w:rsidP="002548FA">
      <w:r w:rsidRPr="00974F28">
        <w:rPr>
          <w:rStyle w:val="StyleUnderline"/>
        </w:rPr>
        <w:t>In the tumultuous wake of George Floyd’s brutal death at the hands of Minneapolis police</w:t>
      </w:r>
      <w:r>
        <w:t xml:space="preserve">, this development could not come at a worse time. </w:t>
      </w:r>
      <w:r w:rsidRPr="00974F28">
        <w:rPr>
          <w:rStyle w:val="StyleUnderline"/>
        </w:rPr>
        <w:t>The senseless violence committed by Derek Chauvin—and the stunning indifference of the officers standing by as George Floyd begged for his life—is the product of our culture of near‐​zero accountability for law enforcement. And while this culture has many complex causes, one of the most significant is qualified immunity</w:t>
      </w:r>
      <w:r>
        <w:t xml:space="preserve">. By effectively rewriting and undermining the civil rights law that was supposed to be our primary means of holding public officials accountable, the Supreme Court shares a huge portion of the blame </w:t>
      </w:r>
      <w:r w:rsidRPr="003F38BF">
        <w:t>for</w:t>
      </w:r>
      <w:r>
        <w:t xml:space="preserve"> our present crisis.</w:t>
      </w:r>
    </w:p>
    <w:p w:rsidR="002548FA" w:rsidRDefault="002548FA" w:rsidP="002548FA">
      <w:r w:rsidRPr="00974F28">
        <w:rPr>
          <w:rStyle w:val="StyleUnderline"/>
        </w:rPr>
        <w:t>It’s impossible to know for sure what motivated the Court to deny all of these petitions. But one possibility is that the Justices were looking closely at developments in Congress—where members of both the House and the Senate have introduced bills that would abolish qualified immunity—and decided to duck the question, hoping to pressure Congress to fix the Court’s mess</w:t>
      </w:r>
      <w:r>
        <w:t>. It is certainly encouraging that so many legislators have finally turned their attention to qualified immunity. But the mere fact that Congress can fix this mess doesn’t absolve the Supreme Court of its obligation to fix what it broke—the Court conjured qualified immunity out of nothing in the first place, and the Justices had both the authority and responsibility to correct their own blunders, no matter what happens in the legislature.</w:t>
      </w:r>
    </w:p>
    <w:p w:rsidR="002548FA" w:rsidRDefault="002548FA" w:rsidP="002548FA">
      <w:r w:rsidRPr="00974F28">
        <w:rPr>
          <w:rStyle w:val="StyleUnderline"/>
        </w:rPr>
        <w:t>Qualified immunity will go down in history as one of the Supreme Court’s most egregious, costly, and embarrassing mistakes</w:t>
      </w:r>
      <w:r>
        <w:t xml:space="preserve">. None of the Justices on the Court today were responsible for creating this doctrine, but they all had a responsibility to fix it—and except for Justice Thomas, they all shirked that responsibility. </w:t>
      </w:r>
      <w:r w:rsidRPr="00974F28">
        <w:rPr>
          <w:rStyle w:val="StyleUnderline"/>
        </w:rPr>
        <w:t>It is now all the more urgent that Congress move forward on this issue and ensure that all public officials—especially members of law enforcement—are held accountable for their misconduct</w:t>
      </w:r>
      <w:r>
        <w:t>.</w:t>
      </w:r>
    </w:p>
    <w:p w:rsidR="002548FA" w:rsidRDefault="002548FA" w:rsidP="002548FA"/>
    <w:p w:rsidR="002548FA" w:rsidRPr="009C5B6D" w:rsidRDefault="002548FA" w:rsidP="002548FA"/>
    <w:p w:rsidR="002548FA" w:rsidRDefault="002548FA" w:rsidP="002548FA">
      <w:pPr>
        <w:pStyle w:val="Heading4"/>
      </w:pPr>
      <w:r>
        <w:t xml:space="preserve">Congressional action key </w:t>
      </w:r>
    </w:p>
    <w:p w:rsidR="002548FA" w:rsidRPr="00525A70" w:rsidRDefault="002548FA" w:rsidP="002548FA">
      <w:proofErr w:type="spellStart"/>
      <w:r w:rsidRPr="00525A70">
        <w:rPr>
          <w:rStyle w:val="Style13ptBold"/>
        </w:rPr>
        <w:t>Schnurer</w:t>
      </w:r>
      <w:proofErr w:type="spellEnd"/>
      <w:r w:rsidRPr="00525A70">
        <w:rPr>
          <w:rStyle w:val="Style13ptBold"/>
        </w:rPr>
        <w:t xml:space="preserve"> 2020</w:t>
      </w:r>
      <w:r>
        <w:t xml:space="preserve"> (Eric </w:t>
      </w:r>
      <w:proofErr w:type="spellStart"/>
      <w:r>
        <w:t>Schnurer</w:t>
      </w:r>
      <w:proofErr w:type="spellEnd"/>
      <w:r>
        <w:t xml:space="preserve">, President of Public Works LLC, Gubernatorial Chief of Staff and Speechwriter to governors, senators, and presidential candidates, "Congress is Going to Have to Repeal Qualified Immunity", The Atlantic, June 17 2020, </w:t>
      </w:r>
      <w:hyperlink r:id="rId24" w:history="1">
        <w:r w:rsidRPr="00BB6F66">
          <w:rPr>
            <w:rStyle w:val="Hyperlink"/>
          </w:rPr>
          <w:t>https://www.theatlantic.com/ideas/archive/2020/06/congress-going-have-repeal-qualified-immunity/613123/</w:t>
        </w:r>
      </w:hyperlink>
      <w:r>
        <w:t>, mmv)</w:t>
      </w:r>
    </w:p>
    <w:p w:rsidR="002548FA" w:rsidRDefault="002548FA" w:rsidP="002548FA">
      <w:r>
        <w:t xml:space="preserve">The qualified-immunity doctrine—under which government officials can’t be sued for violating constitutional rights unless their actions transgress “clearly established” law—has gone from legal </w:t>
      </w:r>
      <w:proofErr w:type="spellStart"/>
      <w:r>
        <w:t>arcanum</w:t>
      </w:r>
      <w:proofErr w:type="spellEnd"/>
      <w:r>
        <w:t xml:space="preserve"> to popular talking point following the killing of George Floyd and the protests that have erupted nationwide in reaction. </w:t>
      </w:r>
      <w:r w:rsidRPr="00525A70">
        <w:rPr>
          <w:rStyle w:val="StyleUnderline"/>
        </w:rPr>
        <w:t>On Monday</w:t>
      </w:r>
      <w:r>
        <w:t xml:space="preserve">, however, </w:t>
      </w:r>
      <w:r w:rsidRPr="00525A70">
        <w:rPr>
          <w:rStyle w:val="StyleUnderline"/>
        </w:rPr>
        <w:t xml:space="preserve">the Supreme Court announced that it would decline to hear any of the cases pending before it on this subject, leaving the fate of qualified immunity to Congress. This ought to be a bipartisan cause—in fact, tri-partisan, as the proposed Ending Qualified Immunity Act is sponsored by not just a long list of liberal Democrats, but also the Republican turned Libertarian Justin </w:t>
      </w:r>
      <w:proofErr w:type="spellStart"/>
      <w:r w:rsidRPr="00525A70">
        <w:rPr>
          <w:rStyle w:val="StyleUnderline"/>
        </w:rPr>
        <w:t>Amash</w:t>
      </w:r>
      <w:proofErr w:type="spellEnd"/>
      <w:r w:rsidRPr="00525A70">
        <w:rPr>
          <w:rStyle w:val="StyleUnderline"/>
        </w:rPr>
        <w:t>, from Michigan, and, most recently, Representative Tom McClintock, a California Republican</w:t>
      </w:r>
      <w:r>
        <w:t>.</w:t>
      </w:r>
    </w:p>
    <w:p w:rsidR="002548FA" w:rsidRDefault="002548FA" w:rsidP="002548FA">
      <w:r>
        <w:t xml:space="preserve">The attention suddenly lavished on this hitherto obscure doctrine is surprising, but heartening, to anyone who has long labored in the civil-rights field: </w:t>
      </w:r>
      <w:r w:rsidRPr="00525A70">
        <w:rPr>
          <w:rStyle w:val="StyleUnderline"/>
        </w:rPr>
        <w:t>Qualified immunity has been perhaps the biggest little-known barrier to rectifying constitutional violations through the justice system</w:t>
      </w:r>
      <w:r>
        <w:t xml:space="preserve">. </w:t>
      </w:r>
      <w:r w:rsidRPr="00525A70">
        <w:t>Repealing it would achieve much in a single stroke, without needing to legislate all the complexities of progressive reform</w:t>
      </w:r>
      <w:r>
        <w:t>.</w:t>
      </w:r>
      <w:r>
        <w:tab/>
      </w:r>
    </w:p>
    <w:p w:rsidR="002548FA" w:rsidRDefault="002548FA" w:rsidP="002548FA">
      <w:r>
        <w:t xml:space="preserve">It also would represent the sort of policy change conservatives claim to espouse: </w:t>
      </w:r>
      <w:r w:rsidRPr="00525A70">
        <w:rPr>
          <w:rStyle w:val="StyleUnderline"/>
        </w:rPr>
        <w:t>The doctrine epitomizes the worst kind of “legislating from the bench” and is the opposite of strict constructionism, textualism, originalism, or whatever else you believe conservative judicial philosophy to embody</w:t>
      </w:r>
      <w:r>
        <w:t xml:space="preserve">. </w:t>
      </w:r>
      <w:r w:rsidRPr="00525A70">
        <w:rPr>
          <w:rStyle w:val="StyleUnderline"/>
        </w:rPr>
        <w:t>It encourages overreach by all government officials, not just police. And it substitutes government fiat for what could be more efficaciously handled by normal risk markets, under which we all regulate the daily risks we take based on the price a jury might impose on us for choosing unwisely</w:t>
      </w:r>
      <w:r>
        <w:t>.</w:t>
      </w:r>
      <w:r>
        <w:tab/>
      </w:r>
    </w:p>
    <w:p w:rsidR="002548FA" w:rsidRDefault="002548FA" w:rsidP="002548FA">
      <w:r>
        <w:t xml:space="preserve">The Supreme Court should have taken the chance to get rid of qualified immunity, as the Court invented it in the first place. Qualified immunity has no basis in constitutional or statutory text or history. Justice Clarence Thomas in fact dissented from Monday’s denials, going further than he had before in expressing misgivings about qualified immunity, even suggesting that future plaintiffs consider challenging additional constraints on civil-rights actions. </w:t>
      </w:r>
      <w:r w:rsidRPr="00525A70">
        <w:rPr>
          <w:rStyle w:val="StyleUnderline"/>
        </w:rPr>
        <w:t>But it is now clear that Congress will need to act in this area. While qualified immunity has come to be mainly applied, and is now being debated, in the context of police abuse cases, it was intended to shield a wide range of government officials. In doing so, it sets up a noteworthy catch-22, in which officials cannot be found liable if no one has ever been found liable for precisely the same conduct before</w:t>
      </w:r>
      <w:r>
        <w:t>.</w:t>
      </w:r>
    </w:p>
    <w:p w:rsidR="002548FA" w:rsidRDefault="002548FA" w:rsidP="002548FA">
      <w:r>
        <w:t>The argument for such immunity is that government officials—including presidents and police officers—shouldn’t be distracted from performing their duties by the threat of lawsuits, unless they know, or at least should know, that what they’re doing is wrong. Having worked both as legal counsel for high-level government officials and as a civil-rights lawyer, I know firsthand how hard overcoming qualified immunity is in practice—and just how “distracting” from the performance of one’s duties such a lawsuit would really be in a properly functioning legal system.</w:t>
      </w:r>
    </w:p>
    <w:p w:rsidR="002548FA" w:rsidRDefault="002548FA" w:rsidP="002548FA">
      <w:r>
        <w:t xml:space="preserve">I once represented a college student who had been walking with his girlfriend past Philadelphia’s tony Rittenhouse Square. A police officer drove by and suddenly, without signaling, made a sharp turn in front of them as they stepped into the crosswalk, almost striking the young woman and provoking the student to yell, “Nice turn signal, asshole!” The officer slammed on his brakes, got out, threw the kid against the car, handcuffed him, and hauled him off to jail. Thankfully, this officer also had the presence of mind to write in his official report that he had arrested the student for yelling, “Nice turn signal, </w:t>
      </w:r>
      <w:proofErr w:type="gramStart"/>
      <w:r>
        <w:t>asshole</w:t>
      </w:r>
      <w:proofErr w:type="gramEnd"/>
      <w:r>
        <w:t>!” It took a five-minute phone call to Philadelphia’s chief deputy city solicitor to arrange a settlement and, presumably, a good talking-to for that officer.</w:t>
      </w:r>
    </w:p>
    <w:p w:rsidR="002548FA" w:rsidRDefault="002548FA" w:rsidP="002548FA">
      <w:r>
        <w:t>Of course, most public officials don’t confess in writing to violating constitutional norms, and historically, qualified immunity’s proponents have been concerned that liability would take police off the job to defend themselves against lawsuits. But the increasing availability of video footage—whether from official sources or ubiquitous phone cams—means that the specter of beleaguered bureaucrats or upstanding patrol officers spending precious hours defending themselves against frivolous accusations is often a red herring. Very simply, these offenses are real, documentable, and easily dealt with—if the government is acting in good faith.</w:t>
      </w:r>
    </w:p>
    <w:p w:rsidR="002548FA" w:rsidRDefault="002548FA" w:rsidP="002548FA">
      <w:r>
        <w:t>So what about the argument that officials, and particularly police in life-and-death situations, can’t be expected to know—or hesitate over—whether their actions might later be judged unconstitutional? Well, it didn’t really require my law degree, or any special training, to know that the kid arrested for criticizing an officer’s driving—like the guys, in another case I handled, coldcocked by a police officer’s flashlight so violently while handcuffed that it shattered, and the youth, in yet another case, placed in an adult lockup because the arresting officer claimed that the kid, who was tall and black, looked adult to him—had his rights violated. It’s hard to assert with a straight face that the officers didn’t know that too (the officer in the latter case actually smirked at me while making that claim at his deposition). It’s even harder to claim now, after countless nationally publicized incidents, that choke holds, chest compressions, cranial beatings, and shootings on sight are either necessary law-enforcement tactics or close calls requiring complicated constitutional exegeses. Not to mention that they just don’t happen as often in other democracies as they do in the U.S.</w:t>
      </w:r>
    </w:p>
    <w:p w:rsidR="002548FA" w:rsidRDefault="002548FA" w:rsidP="002548FA">
      <w:r w:rsidRPr="00525A70">
        <w:rPr>
          <w:rStyle w:val="StyleUnderline"/>
        </w:rPr>
        <w:t>If we did away with qualified immunity, and held people with government power to the same standard of legal conduct as normal human beings—like if you break the law, you’re liable—we would have a lot less violation of constitutional rights</w:t>
      </w:r>
      <w:r>
        <w:t xml:space="preserve">. Would we have less crime control? Only if officers can’t make the same calculations all of us make every minute, while, say, driving at highway speed, about whether normal people would consider our conduct negligent or reckless. </w:t>
      </w:r>
      <w:r w:rsidRPr="00525A70">
        <w:rPr>
          <w:rStyle w:val="StyleUnderline"/>
        </w:rPr>
        <w:t>The practices most commonly being suggested for legislative proscription, which any enlightened police chief knows to be both wrong and counterproductive, would largely vanish overnight</w:t>
      </w:r>
      <w:r>
        <w:t xml:space="preserve">. </w:t>
      </w:r>
      <w:r w:rsidRPr="00525A70">
        <w:rPr>
          <w:rStyle w:val="StyleUnderline"/>
        </w:rPr>
        <w:t>And not because of the proverbial heavy-handed federal (or state) regulation, but rather through the normal human mechanism of risk/reward calculation that calibrates the behavior of all reasonable people, including police officers and government officials</w:t>
      </w:r>
      <w:r>
        <w:t>.</w:t>
      </w:r>
    </w:p>
    <w:p w:rsidR="002548FA" w:rsidRDefault="002548FA" w:rsidP="002548FA">
      <w:r w:rsidRPr="00525A70">
        <w:rPr>
          <w:rStyle w:val="StyleUnderline"/>
        </w:rPr>
        <w:t>After all, figuring out what’s right and what’s wrong doesn’t take detailed legal codes, or years studying them. It just takes accountability</w:t>
      </w:r>
      <w:r>
        <w:t>.</w:t>
      </w:r>
    </w:p>
    <w:p w:rsidR="002548FA" w:rsidRDefault="002548FA" w:rsidP="002548FA"/>
    <w:p w:rsidR="002548FA" w:rsidRDefault="002548FA" w:rsidP="002548FA"/>
    <w:p w:rsidR="002548FA" w:rsidRDefault="002548FA" w:rsidP="002548FA">
      <w:pPr>
        <w:pStyle w:val="Heading3"/>
      </w:pPr>
      <w:r>
        <w:t xml:space="preserve">Congress Key – Federalism </w:t>
      </w:r>
    </w:p>
    <w:p w:rsidR="002548FA" w:rsidRPr="009C5B6D" w:rsidRDefault="002548FA" w:rsidP="002548FA">
      <w:pPr>
        <w:pStyle w:val="Heading4"/>
      </w:pPr>
      <w:r>
        <w:t xml:space="preserve">Only Congressional action ensures effective local deployment of liability reform </w:t>
      </w:r>
    </w:p>
    <w:p w:rsidR="002548FA" w:rsidRDefault="002548FA" w:rsidP="002548FA">
      <w:r w:rsidRPr="009A4EC3">
        <w:rPr>
          <w:rStyle w:val="Style13ptBold"/>
        </w:rPr>
        <w:t>Nielson and Walker 2020</w:t>
      </w:r>
      <w:r>
        <w:t xml:space="preserve"> (Aaron Nielson, Brigham Young University, Reuben Clark Law School, </w:t>
      </w:r>
      <w:proofErr w:type="spellStart"/>
      <w:r>
        <w:t>Chrisopher</w:t>
      </w:r>
      <w:proofErr w:type="spellEnd"/>
      <w:r>
        <w:t xml:space="preserve"> Walker, Ohio State University, Michael Moritz College of Law, "Qualified Immunity and Federalism", Georgetown Law Journal, </w:t>
      </w:r>
      <w:proofErr w:type="spellStart"/>
      <w:r>
        <w:t>Vl</w:t>
      </w:r>
      <w:proofErr w:type="spellEnd"/>
      <w:r>
        <w:t xml:space="preserve"> 108, 2020, February 27 2020, </w:t>
      </w:r>
      <w:hyperlink r:id="rId25" w:history="1">
        <w:r w:rsidRPr="00BB6F66">
          <w:rPr>
            <w:rStyle w:val="Hyperlink"/>
          </w:rPr>
          <w:t>https://papers.ssrn.com/sol3/Papers.cfm?abstract_id=3544897</w:t>
        </w:r>
      </w:hyperlink>
      <w:r>
        <w:t>, mmv)</w:t>
      </w:r>
    </w:p>
    <w:p w:rsidR="002548FA" w:rsidRDefault="002548FA" w:rsidP="002548FA">
      <w:r>
        <w:t xml:space="preserve">This extensive experimentation is often a good thing. As the Supreme Court has recently explained, </w:t>
      </w:r>
      <w:r w:rsidRPr="009A4EC3">
        <w:rPr>
          <w:rStyle w:val="StyleUnderline"/>
        </w:rPr>
        <w:t>this important aspect of federalism “allows local policies ‘more sensitive to the diverse needs of a heterogeneous society,’ permits ‘innovation and experimentation,’ enables greater citizen ‘involvement in democratic processes,’ and makes government ‘more responsive by putting the States in competition for a mobile citizenry</w:t>
      </w:r>
      <w:r>
        <w:t xml:space="preserve">.’”384 Hence, </w:t>
      </w:r>
      <w:r w:rsidRPr="009A4EC3">
        <w:rPr>
          <w:rStyle w:val="StyleUnderline"/>
        </w:rPr>
        <w:t>not only can this freedom to experiment result in better policy through tailoring and learning, but it also can increase perceived legitimacy of law. The fact that state and local governments can do this—and, indeed, are doing this—is important in assessing the policy case for federal qualified immunity</w:t>
      </w:r>
      <w:r>
        <w:t xml:space="preserve">. This is especially true because many of the most important federal rights are clearly established and, as times passes, more rights are becoming so.385 Thus, </w:t>
      </w:r>
      <w:r w:rsidRPr="009A4EC3">
        <w:rPr>
          <w:rStyle w:val="StyleUnderline"/>
        </w:rPr>
        <w:t>the federal floor can be quite high</w:t>
      </w:r>
      <w:r>
        <w:t>. It is possible, to be sure, to overstate the depth and magnitude of state experimentation.386 And it is also possible to recognize that experimentation is not always a good thing</w:t>
      </w:r>
      <w:proofErr w:type="gramStart"/>
      <w:r>
        <w:t>,387</w:t>
      </w:r>
      <w:proofErr w:type="gramEnd"/>
      <w:r>
        <w:t xml:space="preserve"> especially for rights that exist precisely because States sometimes have proven themselves unworthy of trust.388 Accordingly, we understand that some will conclude that relying on state law to play any role here is wrongheaded at best and perverse at worst. This is especially true because absent supplemental jurisdiction—which may not exist if there isn’t a good faith allegation of a federal cause of action389—a state law claim will be heard in state court. Some also may object to moving civil-rights claims outside of federal court.390 </w:t>
      </w:r>
      <w:proofErr w:type="gramStart"/>
      <w:r>
        <w:t>We</w:t>
      </w:r>
      <w:proofErr w:type="gramEnd"/>
      <w:r>
        <w:t xml:space="preserve"> are sympathetic. </w:t>
      </w:r>
      <w:r w:rsidRPr="009A4EC3">
        <w:rPr>
          <w:rStyle w:val="StyleUnderline"/>
        </w:rPr>
        <w:t>Yet ours is a big country, with many unique circumstances, problems, and resources to address those problems. Accordingly, there is much to be said for establishing a federal floor of liability for clear violations of federal law, but allowing States to go beyond that floor according to their unique conditions—always remembering that if States do not sufficiently protect federal civil rights, Congress is free to step in and do so through appropriate legislation</w:t>
      </w:r>
      <w:r>
        <w:t xml:space="preserve">.391 </w:t>
      </w:r>
      <w:r w:rsidRPr="009A4EC3">
        <w:rPr>
          <w:rStyle w:val="StyleUnderline"/>
        </w:rPr>
        <w:t>All of these federalism concerns further counsel in favor of leaving qualified immunity up to legislatures</w:t>
      </w:r>
      <w:r w:rsidRPr="009A4EC3">
        <w:t>392</w:t>
      </w:r>
      <w:r>
        <w:t xml:space="preserve">—either in the States (or localities, where state law allows) or Congress. </w:t>
      </w:r>
      <w:r w:rsidRPr="009A4EC3">
        <w:rPr>
          <w:rStyle w:val="StyleUnderline"/>
        </w:rPr>
        <w:t>State and local legislatures understand their communities best and can tailor policy to their specific needs. And where they fail to do so, Congress can step in to ensure that federal rights are protected after carefully assessing the specific evidence</w:t>
      </w:r>
      <w:r>
        <w:t xml:space="preserve">. </w:t>
      </w:r>
      <w:r w:rsidRPr="009A4EC3">
        <w:rPr>
          <w:rStyle w:val="StyleUnderline"/>
        </w:rPr>
        <w:t>It is difficult for the U.S. Supreme Court to act in such a fashion</w:t>
      </w:r>
      <w:r>
        <w:t xml:space="preserve">.393 </w:t>
      </w:r>
      <w:proofErr w:type="gramStart"/>
      <w:r>
        <w:t>At</w:t>
      </w:r>
      <w:proofErr w:type="gramEnd"/>
      <w:r>
        <w:t xml:space="preserve"> the same time, because different localities strike the balance differently, if and when a civil-rights law is adopted, the relevant legislature can learn from other areas to assess what works in the real world. </w:t>
      </w:r>
      <w:r w:rsidRPr="009A4EC3">
        <w:rPr>
          <w:rStyle w:val="StyleUnderline"/>
        </w:rPr>
        <w:t>A key benefit of federalism is experimentation, and that experimentation is best served by a legislative rather than judicial response to calls to revisit qualified immunity</w:t>
      </w:r>
      <w:r>
        <w:t xml:space="preserve">. CONCLUSION </w:t>
      </w:r>
      <w:r w:rsidRPr="009A4EC3">
        <w:rPr>
          <w:rStyle w:val="StyleUnderline"/>
        </w:rPr>
        <w:t>An increasing number of scholars, policymakers, and even judges now openly criticize qualified immunity as a weapon against civil rights. And another group of scholars, policymakers, and judges defend it as a tool for States to help protect vulnerable individuals and communities</w:t>
      </w:r>
      <w:r>
        <w:t xml:space="preserve">. This important argument is unlikely to end anytime soon. Nor should it. Liberty is essential. How to protect liberty without unduly imposing harms on third parties is one of the most difficult questions in all of public law. </w:t>
      </w:r>
      <w:r w:rsidRPr="009A4EC3">
        <w:rPr>
          <w:rStyle w:val="StyleUnderline"/>
        </w:rPr>
        <w:t>The forum for this argument, however, should change—because of federalism. Rather than attack qualified immunity in the U.S. Supreme Court, as many do today, the question of whether to retain qualified immunity and if so, in what form, more properly belongs in legislatures at both the state and federal level</w:t>
      </w:r>
      <w:r>
        <w:t xml:space="preserve">. </w:t>
      </w:r>
      <w:r w:rsidRPr="009A4EC3">
        <w:rPr>
          <w:rStyle w:val="StyleUnderline"/>
        </w:rPr>
        <w:t>Because qualified immunity has significant effects on state interests, the Court has understood the defenses available under § 1983 through the lens of federalism</w:t>
      </w:r>
      <w:r>
        <w:t xml:space="preserve">,394 and, in light of statutory stare decisis, </w:t>
      </w:r>
      <w:r w:rsidRPr="009A4EC3">
        <w:rPr>
          <w:rStyle w:val="StyleUnderline"/>
        </w:rPr>
        <w:t>policy reconsideration of that federalism-infused reading of § 1983 belongs in Congress</w:t>
      </w:r>
      <w:r>
        <w:t xml:space="preserve">.395 Because state and local governments have acted against the backdrop of federal qualified immunity in structuring their laws and contractual obligations to their employees, moreover, the force of stare decisis should be particularly strong. </w:t>
      </w:r>
      <w:r w:rsidRPr="009A4EC3">
        <w:rPr>
          <w:rStyle w:val="StyleUnderline"/>
        </w:rPr>
        <w:t>And because state and local governments can and do create liability beyond the floor set by Congress, respect for federalism counsels in favor of that experimentation. All of this supports a legislative rather than judicial forum</w:t>
      </w:r>
      <w:r>
        <w:t xml:space="preserve"> (or, indeed, forums) </w:t>
      </w:r>
      <w:r w:rsidRPr="009A4EC3">
        <w:rPr>
          <w:rStyle w:val="StyleUnderline"/>
        </w:rPr>
        <w:t>for deciding the future of qualified immunity</w:t>
      </w:r>
      <w:r>
        <w:t xml:space="preserve">. </w:t>
      </w:r>
    </w:p>
    <w:p w:rsidR="002548FA" w:rsidRDefault="002548FA" w:rsidP="002548FA"/>
    <w:p w:rsidR="002548FA" w:rsidRDefault="002548FA" w:rsidP="002548FA">
      <w:pPr>
        <w:pStyle w:val="Heading2"/>
      </w:pPr>
      <w:r>
        <w:t xml:space="preserve">2AC – </w:t>
      </w:r>
      <w:proofErr w:type="spellStart"/>
      <w:r>
        <w:t>Kritiks</w:t>
      </w:r>
      <w:proofErr w:type="spellEnd"/>
    </w:p>
    <w:p w:rsidR="002548FA" w:rsidRPr="00F43324" w:rsidRDefault="002548FA" w:rsidP="002548FA">
      <w:pPr>
        <w:pStyle w:val="Heading3"/>
      </w:pPr>
      <w:r>
        <w:t xml:space="preserve">Pragmatism Good </w:t>
      </w:r>
    </w:p>
    <w:p w:rsidR="002548FA" w:rsidRDefault="002548FA" w:rsidP="002548FA">
      <w:pPr>
        <w:pStyle w:val="Heading4"/>
      </w:pPr>
      <w:r>
        <w:t>Legal engagement using empirical data is key to shift epistemological biases in policy making – specifically true in the context of qualified immunity</w:t>
      </w:r>
    </w:p>
    <w:p w:rsidR="002548FA" w:rsidRDefault="002548FA" w:rsidP="002548FA">
      <w:r w:rsidRPr="00084C8F">
        <w:rPr>
          <w:rStyle w:val="Style13ptBold"/>
        </w:rPr>
        <w:t>Chen 2018</w:t>
      </w:r>
      <w:r>
        <w:t xml:space="preserve"> (Alan Chen, Professor of Law, University of Denver Sturm College of Law, "The Intractability of Qualified Immunity", Notre Dame Law Review, </w:t>
      </w:r>
      <w:r w:rsidRPr="00BD0540">
        <w:rPr>
          <w:i/>
        </w:rPr>
        <w:t>Federal Courts, Practice &amp; Procedure: The Future of Qualified Immunity</w:t>
      </w:r>
      <w:r>
        <w:t xml:space="preserve">, Vol 93 Issue 5, </w:t>
      </w:r>
      <w:hyperlink r:id="rId26" w:history="1">
        <w:r w:rsidRPr="00BB6F66">
          <w:rPr>
            <w:rStyle w:val="Hyperlink"/>
          </w:rPr>
          <w:t>http://ndlawreview.org/publications/archives/volume-93/volume-93-issue-5/</w:t>
        </w:r>
      </w:hyperlink>
      <w:r>
        <w:t>, mmv)</w:t>
      </w:r>
      <w:r>
        <w:tab/>
      </w:r>
    </w:p>
    <w:p w:rsidR="002548FA" w:rsidRDefault="002548FA" w:rsidP="002548FA">
      <w:r>
        <w:t xml:space="preserve">Thus far, I have examined qualified immunity from a purely internal perspective.96 My critique of the law assumes that the Court’s claims about the policy goals of promoting fairness for public officials, minimizing </w:t>
      </w:r>
      <w:proofErr w:type="spellStart"/>
      <w:r>
        <w:t>overdeterrence</w:t>
      </w:r>
      <w:proofErr w:type="spellEnd"/>
      <w:r>
        <w:t xml:space="preserve"> of socially useful official conduct, and reducing the social costs produced by constitutional tort litigation are at least plausible reasons for denying plaintiffs the opportunity to litigate their civil rights claims on the merits. </w:t>
      </w:r>
      <w:r w:rsidRPr="00084C8F">
        <w:rPr>
          <w:rStyle w:val="StyleUnderline"/>
        </w:rPr>
        <w:t>Instead, I have focused on the notion that the Court’s implementation of qualified immunity through its decisions, to a large degree, creates a jurisprudentially confusing set of principles while simultaneously impeding the prompt resolution of claims</w:t>
      </w:r>
      <w:r>
        <w:t xml:space="preserve"> (and perhaps even prolonging the litigation of constitutional tort claims) </w:t>
      </w:r>
      <w:r w:rsidRPr="00084C8F">
        <w:rPr>
          <w:rStyle w:val="StyleUnderline"/>
        </w:rPr>
        <w:t>that the Court has always promised</w:t>
      </w:r>
      <w:r>
        <w:t xml:space="preserve">. Given these doctrinal and procedural problems, there is good reason to believe that qualified immunity needs serious reconsideration. But as I have already suggested, </w:t>
      </w:r>
      <w:r w:rsidRPr="00084C8F">
        <w:rPr>
          <w:rStyle w:val="StyleUnderline"/>
        </w:rPr>
        <w:t>the problems I have identified are deeply embedded in the doctrine’s structure and inherent in the Court’s desire that this type of immunity be “qualified.”</w:t>
      </w:r>
      <w:r>
        <w:t xml:space="preserve"> For instance, there is no way to convert qualified immunity into a legitimately pure legal question without completely and radically altering what we mean by rights—that is, rights could only exist in the abstract, not in the instantiations of particular disputes. But classifying qualified immunity as a legal question butts up against the levels-of-generality problem, for only rights defined at the highest level of generality can be completely devoid of factual nuance. </w:t>
      </w:r>
      <w:r w:rsidRPr="00084C8F">
        <w:rPr>
          <w:rStyle w:val="StyleUnderline"/>
        </w:rPr>
        <w:t>Perhaps we could break out of this dilemma if there were sound policy reasons either to depart from or stick to this structure. In this final Part, I address some of the reasons that reform is unlikely to be forthcoming, making the previously identified problems not only doctrinally intractable, but institutionally resistant to change</w:t>
      </w:r>
      <w:r>
        <w:t>. A. Epistemological Problems—</w:t>
      </w:r>
      <w:r w:rsidRPr="00084C8F">
        <w:rPr>
          <w:rStyle w:val="StyleUnderline"/>
        </w:rPr>
        <w:t>The Promise and Limits of Empirical Research Legal scholars have pointed out for decades that the Court built qualified immunity doctrine around a set of assumptions about the behavior of public officials in anticipation of the potential exposure to constitutional tort suits that is without any empirical foundation</w:t>
      </w:r>
      <w:r>
        <w:t>.97 Thus, for example, the notion that, in the absence of qualified immunity, public officials will be chilled in their behavior such that they will not perform their duties even where it would be beneficial to do so, is based on a number of assumptions, including that: such officials know about their potential exposure to litigation; they are similarly aware that qualified immunity will provide them with broad protection; the availability of (and knowledge about) a government-funded defense lawyer and indemnification for liability would not alter their calculations; and their sense of civic duty or the need to act during a short time frame would not override any of these concerns. Perhaps public officials think about liability and lawsuits, perhaps they do not. Perhaps even if they think about it, it does not alter their behavior. We now know that at least police officers are widely indemnified</w:t>
      </w:r>
      <w:proofErr w:type="gramStart"/>
      <w:r>
        <w:t>,98</w:t>
      </w:r>
      <w:proofErr w:type="gramEnd"/>
      <w:r>
        <w:t xml:space="preserve"> and if that is true for other public officials, maybe that is enough to ensure that officials may act freely.99 But maybe constitutional tort suits burden public officials not solely because of the prospect of monetary liability, but because of the psychological burdens of litigation and the related fear that their professional reputations may be damaged even if they win and even if the government pays if they lose. The prospect of defending a lawsuit, whether frivolous or well founded, probably seems highly unappealing to the average person.100 </w:t>
      </w:r>
      <w:proofErr w:type="gramStart"/>
      <w:r w:rsidRPr="00084C8F">
        <w:rPr>
          <w:rStyle w:val="StyleUnderline"/>
        </w:rPr>
        <w:t>These</w:t>
      </w:r>
      <w:proofErr w:type="gramEnd"/>
      <w:r w:rsidRPr="00084C8F">
        <w:rPr>
          <w:rStyle w:val="StyleUnderline"/>
        </w:rPr>
        <w:t xml:space="preserve"> sorts of epistemological questions seem to be a substantial barrier to engaging with any meaningful reform. Empirical data, therefore, is one way out of the intractable doctrinal and procedural problems of qualified immunity, at least in theory</w:t>
      </w:r>
      <w:r>
        <w:t xml:space="preserve">. I think it is indisputable that more empirical data about several constitutional remedies questions could lead to a better understanding about the optimal rights enforcement regime. And there may be some hope. </w:t>
      </w:r>
      <w:r w:rsidRPr="00084C8F">
        <w:rPr>
          <w:rStyle w:val="StyleUnderline"/>
        </w:rPr>
        <w:t>A number of legal scholars have engaged in empirical research about qualified immunity in recent years, substantially enriching the body of knowledge about the doctrine’s implementation</w:t>
      </w:r>
      <w:r>
        <w:t xml:space="preserve">. Much of the available empirical work has focused on the implications of the Saucier order-of-battle issue discussed above. Professor Nancy Leong, for example, carefully studied whether the Saucier regime promoted more </w:t>
      </w:r>
      <w:proofErr w:type="spellStart"/>
      <w:r>
        <w:t>decisionmaking</w:t>
      </w:r>
      <w:proofErr w:type="spellEnd"/>
      <w:r>
        <w:t xml:space="preserve"> on substantive constitutional law (which was the Court’s explicit goal), concluding that while courts did decide the merits question first in many cases, thereby “creating” more precedent, they tended to narrow rather than expand substantive constitutional doctrine.101 </w:t>
      </w:r>
      <w:r w:rsidRPr="00084C8F">
        <w:rPr>
          <w:rStyle w:val="StyleUnderline"/>
        </w:rPr>
        <w:t>Two other studies conducted and published by law students also focused on federal court decisions to examine the impact of the Saucier regime, reaching conclusions that differed from Professor Leong’s and each other’s</w:t>
      </w:r>
      <w:r>
        <w:t xml:space="preserve">.102 More recently, Professors Aaron Nielson and Chris Walker studied the impact of Pearson’s overruling of Saucier, </w:t>
      </w:r>
      <w:r w:rsidRPr="00084C8F">
        <w:rPr>
          <w:rStyle w:val="StyleUnderline"/>
        </w:rPr>
        <w:t>concluding among other things that allowing district courts discretion to decide the merits issue or the immunity issue first may have a stagnating function impeding the development of constitutional law, may distribute law-pronouncing influence unevenly in favor of circuits whose judges more frequently decide the merits question first, and may have an asymmetric effect on constitutional doctrine because of the overlap between judges’ ideologies</w:t>
      </w:r>
      <w:r>
        <w:t xml:space="preserve">.103 In addition to these studies, Professor Joanna Schwartz’s excellent work has examined the scope of government indemnification of police officers and determined that it is nearly universal.104 If the same could be shown for other public officials who are frequently sued for constitutional torts, it could substantially influence our thinking about the necessity for official immunity.105 In a more recent paper, Professor Schwartz has reported that, based on data from her examination of 1183 § 1983 cases in five different federal districts, qualified immunity rarely serves its asserted purpose of early termination of civil rights cases.106 She found that among the cases in her data set, “just 3.9% of the cases in which qualified immunity could be raised were dismissed on qualified immunity grounds.”107 These findings conflict with the work of some other scholars, who found public officials’ success on qualified immunity claims to be significantly higher.108 </w:t>
      </w:r>
      <w:proofErr w:type="gramStart"/>
      <w:r w:rsidRPr="00084C8F">
        <w:rPr>
          <w:rStyle w:val="StyleUnderline"/>
        </w:rPr>
        <w:t>Using</w:t>
      </w:r>
      <w:proofErr w:type="gramEnd"/>
      <w:r w:rsidRPr="00084C8F">
        <w:rPr>
          <w:rStyle w:val="StyleUnderline"/>
        </w:rPr>
        <w:t xml:space="preserve"> my own prior work as a test case, we can see that, assuming the published findings are valid, empirical data can both contradict non-empirically-based assumptions and validate them. The work of those who have concluded that a substantial percentage of cases are dismissed on qualified immunity calls into question my earlier claims that the defense frequently does not serve the Supreme Court’s goals of early termination</w:t>
      </w:r>
      <w:r>
        <w:t xml:space="preserve">.109 More positively (for me), Professor Schwartz’s work appears to validate, at least anecdotally, my prior assertions that dismissal of qualified immunity claims should be difficult because the doctrine requires “inherently . . . nuanced, fact-sensitive, case-by-case determinations involving the application of general legal principles to a particular context.”110 Her data found that “courts repeatedly found that factual disputes prevented summary judgment on qualified immunity grounds.”111 </w:t>
      </w:r>
      <w:r w:rsidRPr="00084C8F">
        <w:rPr>
          <w:rStyle w:val="StyleUnderline"/>
        </w:rPr>
        <w:t>The point here is neither to diminish nor glorify my own scholarship, but to suggest that empirical data can make the work of both courts and scholars better. The Supreme Court’s assertions about human behavior should be no less vulnerable to empirical challenge</w:t>
      </w:r>
      <w:r>
        <w:t xml:space="preserve">. </w:t>
      </w:r>
      <w:r w:rsidRPr="00084C8F">
        <w:rPr>
          <w:rStyle w:val="StyleUnderline"/>
        </w:rPr>
        <w:t>Notwithstanding cause for optimism with the emergence of empirical work, there are also reasons to believe that such work has important limits. First, some of the most foundational questions about the effect of immunity remain unstudied, and therefore unanswered</w:t>
      </w:r>
      <w:r>
        <w:t xml:space="preserve">. As mentioned above, we still have no data on the costs of constitutional tort suits compared to the costs of litigation over qualified immunity, but there is no obvious way to approach an empirical project to examine this. </w:t>
      </w:r>
      <w:r w:rsidRPr="00084C8F">
        <w:rPr>
          <w:rStyle w:val="StyleUnderline"/>
        </w:rPr>
        <w:t xml:space="preserve">There is still only limited evidence about public officials’ understanding of the constitutional limits on their authority, awareness </w:t>
      </w:r>
      <w:proofErr w:type="gramStart"/>
      <w:r w:rsidRPr="00084C8F">
        <w:rPr>
          <w:rStyle w:val="StyleUnderline"/>
        </w:rPr>
        <w:t>about</w:t>
      </w:r>
      <w:proofErr w:type="gramEnd"/>
      <w:r w:rsidRPr="00084C8F">
        <w:rPr>
          <w:rStyle w:val="StyleUnderline"/>
        </w:rPr>
        <w:t xml:space="preserve"> constitutional tort suits, and knowledge of both immunity and indemnification</w:t>
      </w:r>
      <w:r>
        <w:t xml:space="preserve">.112 One barrier may be that it would be both difficult and expensive to gather the necessary data. Another impediment might be that even empirical evidence about these questions may not be universally applicable. For example, </w:t>
      </w:r>
      <w:r w:rsidRPr="00084C8F">
        <w:rPr>
          <w:rStyle w:val="StyleUnderline"/>
        </w:rPr>
        <w:t>police officers may have different levels of knowledge and awareness about all these issues than, say, school board members</w:t>
      </w:r>
      <w:r>
        <w:t xml:space="preserve">.113 A distinct challenge to empirical research on qualified immunity is that some questions may be unanswerable or unsusceptible to study because the data are unavailable or unable to be gathered. The best example of a question that is important but difficult to study is the number of constitutional tort claims that are not filed because of skepticism about the difficulty of overcoming qualified immunity or concerns about the increased litigation costs associated with what is likely to be a protracted battle over immunity, including time-consuming interlocutory appeals even if the defense is defeated initially. Although there has been some preliminary work examining this question, it is thus far anecdotal rather than systemic.114 That is, we can only fully understand qualified immunity’s effectiveness if we know how close it comes to actually accomplishing the balance between rights enforcement and burdens on public </w:t>
      </w:r>
      <w:r w:rsidRPr="00E02CF7">
        <w:t>officials.</w:t>
      </w:r>
      <w:r w:rsidRPr="00E02CF7">
        <w:rPr>
          <w:rStyle w:val="StyleUnderline"/>
        </w:rPr>
        <w:t xml:space="preserve"> Perhaps my thoughts about the value added of future empirical research are far too cynical, and as Professor Schwartz has suggested, we should not allow the perfect to be the enemy of the good in this realm of policy assessment</w:t>
      </w:r>
      <w:r>
        <w:t xml:space="preserve">.115 </w:t>
      </w:r>
      <w:proofErr w:type="gramStart"/>
      <w:r>
        <w:t>But</w:t>
      </w:r>
      <w:proofErr w:type="gramEnd"/>
      <w:r>
        <w:t xml:space="preserve"> that does not mean that these are not serious limitations. </w:t>
      </w:r>
      <w:r w:rsidRPr="00E02CF7">
        <w:rPr>
          <w:rStyle w:val="StyleUnderline"/>
        </w:rPr>
        <w:t xml:space="preserve">A third problem with empirical data is whether, even if available, it will be a useful tool for reform. To be meaningful, it must be incorporated into </w:t>
      </w:r>
      <w:proofErr w:type="spellStart"/>
      <w:r w:rsidRPr="00E02CF7">
        <w:rPr>
          <w:rStyle w:val="StyleUnderline"/>
        </w:rPr>
        <w:t>decisionmaking</w:t>
      </w:r>
      <w:proofErr w:type="spellEnd"/>
      <w:r w:rsidRPr="00E02CF7">
        <w:rPr>
          <w:rStyle w:val="StyleUnderline"/>
        </w:rPr>
        <w:t xml:space="preserve"> either by the Supreme Court or by Congress</w:t>
      </w:r>
      <w:r>
        <w:t xml:space="preserve">. </w:t>
      </w:r>
      <w:r w:rsidRPr="00E02CF7">
        <w:rPr>
          <w:rStyle w:val="StyleUnderline"/>
        </w:rPr>
        <w:t>If neither institution takes such data seriously or uses it to implement reform, the prospects for substantial modification of qualified immunity remain low</w:t>
      </w:r>
      <w:r>
        <w:t xml:space="preserve">. I address these concerns in the final two subsections. </w:t>
      </w:r>
    </w:p>
    <w:p w:rsidR="002548FA" w:rsidRDefault="002548FA" w:rsidP="002548FA">
      <w:pPr>
        <w:pStyle w:val="Heading3"/>
      </w:pPr>
      <w:r>
        <w:t>Alt Can’t Solve</w:t>
      </w:r>
    </w:p>
    <w:p w:rsidR="002548FA" w:rsidRDefault="002548FA" w:rsidP="002548FA">
      <w:pPr>
        <w:pStyle w:val="Heading4"/>
      </w:pPr>
      <w:r>
        <w:t xml:space="preserve">Qualified immunity is embedded in our political institutions – mindset shifts aren’t enough </w:t>
      </w:r>
    </w:p>
    <w:p w:rsidR="002548FA" w:rsidRDefault="002548FA" w:rsidP="002548FA">
      <w:r w:rsidRPr="00084C8F">
        <w:rPr>
          <w:rStyle w:val="Style13ptBold"/>
        </w:rPr>
        <w:t>Chen 2018</w:t>
      </w:r>
      <w:r>
        <w:t xml:space="preserve"> (Alan Chen, Professor of Law, University of Denver Sturm College of Law, "The Intractability of Qualified Immunity", Notre Dame Law Review, </w:t>
      </w:r>
      <w:r w:rsidRPr="00BD0540">
        <w:rPr>
          <w:i/>
        </w:rPr>
        <w:t>Federal Courts, Practice &amp; Procedure: The Future of Qualified Immunity</w:t>
      </w:r>
      <w:r>
        <w:t xml:space="preserve">, Vol 93 Issue 5, </w:t>
      </w:r>
      <w:hyperlink r:id="rId27" w:history="1">
        <w:r w:rsidRPr="00BB6F66">
          <w:rPr>
            <w:rStyle w:val="Hyperlink"/>
          </w:rPr>
          <w:t>http://ndlawreview.org/publications/archives/volume-93/volume-93-issue-5/</w:t>
        </w:r>
      </w:hyperlink>
      <w:r>
        <w:t>, mmv)</w:t>
      </w:r>
    </w:p>
    <w:p w:rsidR="002548FA" w:rsidRPr="00787306" w:rsidRDefault="002548FA" w:rsidP="002548FA">
      <w:r w:rsidRPr="00663F25">
        <w:t>A critique that is perhaps somewhat harder to address is that in my effort to expose qualified immunity’s fundamental tensions, I am asking too much</w:t>
      </w:r>
      <w:r>
        <w:t xml:space="preserve">. </w:t>
      </w:r>
      <w:r w:rsidRPr="00663F25">
        <w:rPr>
          <w:rStyle w:val="StyleUnderline"/>
        </w:rPr>
        <w:t>No legal regime or set of doctrinal tools is perfect. It could be said that qualified immunity is simply an imperfect mechanism created by the Court to accomplish a greater social good, which is to allow public officials to be held accountable only when they engage in the most egregious types of unconstitutional conduct, but otherwise freeing them to go about their work in an uninhibited and socially productive manner</w:t>
      </w:r>
      <w:r>
        <w:t xml:space="preserve">. Maybe qualified immunity is an example of pure judicial pragmatism that can be argued to be mostly, if not uniformly, successful on its own terms. In response to this, </w:t>
      </w:r>
      <w:r w:rsidRPr="00663F25">
        <w:rPr>
          <w:rStyle w:val="StyleUnderline"/>
        </w:rPr>
        <w:t>I would maintain that even accepting that we should take qualified immunity on these terms, it is still a failure. My claims here and in my prior work are that qualified immunity is internally contradictory even as a pragmatic doctrine</w:t>
      </w:r>
      <w:r>
        <w:t>. The Court’s decisions shaping the basic doctrine establish a standard that is difficult to comprehend, in tension with its own explicit goals, and so burdensome to adjudicate that it may well outweigh the benefits it seeks to achieve</w:t>
      </w:r>
      <w:r w:rsidRPr="00663F25">
        <w:rPr>
          <w:rStyle w:val="StyleUnderline"/>
        </w:rPr>
        <w:t>. If there existed any real prospects for revision or refinement through judicial decision or congressional action, perhaps the legal system could be freed from qualified immunity’s tangles, but as I argue here, there do not</w:t>
      </w:r>
      <w:r>
        <w:t xml:space="preserve">. CONCLUSION This Essay has shown that even after decades of extensive public debate in the pages of the federal reporters and law reviews, the challenges presented by qualified immunity are stubbornly persistent. </w:t>
      </w:r>
      <w:r w:rsidRPr="00663F25">
        <w:rPr>
          <w:rStyle w:val="StyleUnderline"/>
        </w:rPr>
        <w:t>The prospects for disengaging the qualified immunity doctrine from its own theoretical and pragmatic trappings are dim. This is so largely because, consciously or not, the Supreme Court has shaped the doctrine and directed lower courts to implement it in ways that conflict with the Court’s stated objectives</w:t>
      </w:r>
      <w:r>
        <w:t xml:space="preserve">. Perhaps this is because many Justices have a limited understanding of how pretrial litigation works at a granular level. </w:t>
      </w:r>
      <w:r w:rsidRPr="00663F25">
        <w:rPr>
          <w:rStyle w:val="StyleUnderline"/>
        </w:rPr>
        <w:t>This might lead the Court to believe that qualified immunity can do more than it actually can, given the constraints of the federal civil procedure rules. There is a great deal of path dependency at work here</w:t>
      </w:r>
      <w:r>
        <w:t xml:space="preserve">. </w:t>
      </w:r>
      <w:r w:rsidRPr="00663F25">
        <w:rPr>
          <w:rStyle w:val="StyleUnderline"/>
        </w:rPr>
        <w:t>Qualified immunity doctrine is shaped by the Court’s decisions about foundational jurisprudential questions. Its implementation is shaped by those doctrinal choices. The result is a doctrine that struggles under the weight of its own internal contradictions</w:t>
      </w:r>
      <w:r>
        <w:t xml:space="preserve">. And because those earlier decisions are inherent to the concept of “qualified” immunity, they are intractable. </w:t>
      </w:r>
      <w:r w:rsidRPr="00663F25">
        <w:rPr>
          <w:rStyle w:val="StyleUnderline"/>
        </w:rPr>
        <w:t>If qualified immunity doctrine is accordingly stuck, there are few prospects for major reforms that might alleviate the burdens that the doctrine has created</w:t>
      </w:r>
      <w:r>
        <w:t>. Empirical research, while extremely valuable, cannot offer all the answers. Even if it could, there are reasons to believe that neither the Court nor Congress would embrace such data and use it as the basis for meaningful reform.</w:t>
      </w:r>
    </w:p>
    <w:p w:rsidR="002548FA" w:rsidRPr="00663F25" w:rsidRDefault="002548FA" w:rsidP="002548FA"/>
    <w:p w:rsidR="002548FA" w:rsidRDefault="002548FA" w:rsidP="002548FA">
      <w:pPr>
        <w:pStyle w:val="Heading1"/>
      </w:pPr>
      <w:r>
        <w:t>NEGATIVE</w:t>
      </w:r>
    </w:p>
    <w:p w:rsidR="002548FA" w:rsidRDefault="002548FA" w:rsidP="002548FA">
      <w:pPr>
        <w:pStyle w:val="Heading2"/>
      </w:pPr>
      <w:r>
        <w:t>Case</w:t>
      </w:r>
    </w:p>
    <w:p w:rsidR="002548FA" w:rsidRDefault="002548FA" w:rsidP="002548FA">
      <w:pPr>
        <w:pStyle w:val="Heading3"/>
      </w:pPr>
      <w:r>
        <w:t xml:space="preserve">1NC – No </w:t>
      </w:r>
      <w:r w:rsidR="00445825">
        <w:t xml:space="preserve">Solvency – Deterrence </w:t>
      </w:r>
      <w:r>
        <w:t xml:space="preserve"> </w:t>
      </w:r>
    </w:p>
    <w:p w:rsidR="00445825" w:rsidRDefault="00445825" w:rsidP="00445825">
      <w:pPr>
        <w:pStyle w:val="Heading4"/>
      </w:pPr>
      <w:r>
        <w:t xml:space="preserve">No solvency – even when litigants win cases against cops, police departments shoulder the cost in favor of changing the violent culture of police – </w:t>
      </w:r>
      <w:r w:rsidRPr="00AB265C">
        <w:t>at best</w:t>
      </w:r>
      <w:r>
        <w:t>, the effect of ending QI is symbolic, not deterrent</w:t>
      </w:r>
    </w:p>
    <w:p w:rsidR="00445825" w:rsidRDefault="00445825" w:rsidP="00445825">
      <w:pPr>
        <w:tabs>
          <w:tab w:val="left" w:pos="2130"/>
        </w:tabs>
        <w:rPr>
          <w:rStyle w:val="Style13ptBold"/>
        </w:rPr>
      </w:pPr>
      <w:r>
        <w:rPr>
          <w:rStyle w:val="Style13ptBold"/>
        </w:rPr>
        <w:t>Epps, 6/16/20</w:t>
      </w:r>
      <w:r>
        <w:rPr>
          <w:rStyle w:val="Style13ptBold"/>
        </w:rPr>
        <w:tab/>
      </w:r>
    </w:p>
    <w:p w:rsidR="00445825" w:rsidRDefault="00445825" w:rsidP="00445825">
      <w:r w:rsidRPr="00150D42">
        <w:t>(Daniel, associate professor of law at Washington University in St. Louis, “Abolishing Qualified Immunity Is Unlikely to Alter Police Behavior,” The New York Times, 16 June 2020, https://www.nytimes.com/2020/06/16/opinion/police-qualified-immunity.html, accessed on 06/25/2020, ZW)</w:t>
      </w:r>
    </w:p>
    <w:p w:rsidR="00445825" w:rsidRPr="00A55F25" w:rsidRDefault="00445825" w:rsidP="00445825">
      <w:pPr>
        <w:rPr>
          <w:sz w:val="16"/>
        </w:rPr>
      </w:pPr>
      <w:r w:rsidRPr="007D30D2">
        <w:rPr>
          <w:sz w:val="16"/>
        </w:rPr>
        <w:t xml:space="preserve">Certainly, </w:t>
      </w:r>
      <w:r w:rsidRPr="007D30D2">
        <w:rPr>
          <w:rStyle w:val="StyleUnderline"/>
        </w:rPr>
        <w:t>eliminating qualified immunity will make some cases easier to win for plaintiffs</w:t>
      </w:r>
      <w:r w:rsidRPr="007D30D2">
        <w:rPr>
          <w:sz w:val="16"/>
        </w:rPr>
        <w:t xml:space="preserve">. And one might think that the threat of civil liability will cause officers to act more cautiously. </w:t>
      </w:r>
      <w:r w:rsidRPr="007D30D2">
        <w:rPr>
          <w:rStyle w:val="StyleUnderline"/>
        </w:rPr>
        <w:t xml:space="preserve">But </w:t>
      </w:r>
      <w:r w:rsidRPr="00C00B6D">
        <w:rPr>
          <w:rStyle w:val="Emphasis"/>
        </w:rPr>
        <w:t>in practice, officers almost never personally pay judgments when they are found liable</w:t>
      </w:r>
      <w:r w:rsidRPr="007D30D2">
        <w:rPr>
          <w:rStyle w:val="StyleUnderline"/>
        </w:rPr>
        <w:t>. A large study of lawsuits involving state and local police departments</w:t>
      </w:r>
      <w:r w:rsidRPr="007D30D2">
        <w:rPr>
          <w:sz w:val="16"/>
        </w:rPr>
        <w:t xml:space="preserve"> by a U.C.L.A. law professor, Joanna Schwartz, </w:t>
      </w:r>
      <w:r w:rsidRPr="007D30D2">
        <w:rPr>
          <w:rStyle w:val="StyleUnderline"/>
        </w:rPr>
        <w:t xml:space="preserve">found that </w:t>
      </w:r>
      <w:r w:rsidRPr="00C00B6D">
        <w:rPr>
          <w:rStyle w:val="Emphasis"/>
        </w:rPr>
        <w:t>over 99 percent of the time, the department indemnified police-officer defendants</w:t>
      </w:r>
      <w:r w:rsidRPr="007D30D2">
        <w:rPr>
          <w:sz w:val="16"/>
        </w:rPr>
        <w:t xml:space="preserve"> — meaning that the </w:t>
      </w:r>
      <w:r w:rsidRPr="007D30D2">
        <w:rPr>
          <w:rStyle w:val="StyleUnderline"/>
        </w:rPr>
        <w:t>officers didn’t pay a cent out of their own pockets,</w:t>
      </w:r>
      <w:r w:rsidRPr="007D30D2">
        <w:rPr>
          <w:sz w:val="16"/>
        </w:rPr>
        <w:t xml:space="preserve"> </w:t>
      </w:r>
      <w:r w:rsidRPr="007D30D2">
        <w:rPr>
          <w:rStyle w:val="StyleUnderline"/>
        </w:rPr>
        <w:t xml:space="preserve">even when </w:t>
      </w:r>
      <w:r w:rsidRPr="00C00B6D">
        <w:rPr>
          <w:rStyle w:val="Emphasis"/>
        </w:rPr>
        <w:t>found to have violated someone’s constitutional rights.</w:t>
      </w:r>
    </w:p>
    <w:p w:rsidR="00445825" w:rsidRPr="00A55F25" w:rsidRDefault="00445825" w:rsidP="00445825">
      <w:pPr>
        <w:rPr>
          <w:u w:val="single"/>
        </w:rPr>
      </w:pPr>
      <w:r w:rsidRPr="00C00B6D">
        <w:rPr>
          <w:sz w:val="16"/>
        </w:rPr>
        <w:t xml:space="preserve">If police departments are largely footing the bill, perhaps the increased liability risk would encourage them to take more steps to prevent abuses. But </w:t>
      </w:r>
      <w:r w:rsidRPr="00C00B6D">
        <w:rPr>
          <w:rStyle w:val="StyleUnderline"/>
        </w:rPr>
        <w:t>governments are not profit-maximizing entities, and they do not respond to costs the way private businesses do.</w:t>
      </w:r>
      <w:r w:rsidRPr="00C00B6D">
        <w:rPr>
          <w:sz w:val="16"/>
        </w:rPr>
        <w:t xml:space="preserve"> Sometimes, </w:t>
      </w:r>
      <w:r w:rsidRPr="00C00B6D">
        <w:rPr>
          <w:rStyle w:val="StyleUnderline"/>
        </w:rPr>
        <w:t>politicians may conclude it’s easier to just keep paying judgments rather than change police culture in meaningful ways.</w:t>
      </w:r>
    </w:p>
    <w:p w:rsidR="00445825" w:rsidRPr="00A55F25" w:rsidRDefault="00445825" w:rsidP="00445825">
      <w:pPr>
        <w:rPr>
          <w:sz w:val="16"/>
        </w:rPr>
      </w:pPr>
      <w:r w:rsidRPr="00A55F25">
        <w:rPr>
          <w:sz w:val="16"/>
        </w:rPr>
        <w:t xml:space="preserve">The City of </w:t>
      </w:r>
      <w:r w:rsidRPr="00A55F25">
        <w:rPr>
          <w:rStyle w:val="StyleUnderline"/>
        </w:rPr>
        <w:t>Chicago</w:t>
      </w:r>
      <w:r w:rsidRPr="00A55F25">
        <w:rPr>
          <w:sz w:val="16"/>
        </w:rPr>
        <w:t xml:space="preserve">, for example, </w:t>
      </w:r>
      <w:r w:rsidRPr="00A55F25">
        <w:rPr>
          <w:rStyle w:val="StyleUnderline"/>
        </w:rPr>
        <w:t>over the past 15 years has spent many hundreds of millions of dollars in payouts and legal fees in civil cases involving police.</w:t>
      </w:r>
      <w:r w:rsidRPr="00A55F25">
        <w:rPr>
          <w:sz w:val="16"/>
        </w:rPr>
        <w:t xml:space="preserve"> Yet </w:t>
      </w:r>
      <w:r w:rsidRPr="00A55F25">
        <w:rPr>
          <w:rStyle w:val="StyleUnderline"/>
        </w:rPr>
        <w:t>that high bill doesn’t seem to have prompted the city to fundamentally rethink its approach to policing. If Chicago makes real changes, it will be because the voters demand it — not because of litigation.</w:t>
      </w:r>
    </w:p>
    <w:p w:rsidR="00445825" w:rsidRPr="00A55F25" w:rsidRDefault="00445825" w:rsidP="00445825">
      <w:pPr>
        <w:rPr>
          <w:u w:val="single"/>
        </w:rPr>
      </w:pPr>
      <w:r w:rsidRPr="00A55F25">
        <w:rPr>
          <w:sz w:val="16"/>
        </w:rPr>
        <w:t xml:space="preserve">Of course, </w:t>
      </w:r>
      <w:r w:rsidRPr="00A55F25">
        <w:rPr>
          <w:rStyle w:val="StyleUnderline"/>
        </w:rPr>
        <w:t>liability may induce some departments to adopt better training and other harm-prevention strategies.</w:t>
      </w:r>
      <w:r w:rsidRPr="00A55F25">
        <w:rPr>
          <w:sz w:val="16"/>
        </w:rPr>
        <w:t xml:space="preserve"> </w:t>
      </w:r>
      <w:r w:rsidRPr="00A55F25">
        <w:rPr>
          <w:rStyle w:val="StyleUnderline"/>
        </w:rPr>
        <w:t>A recent study</w:t>
      </w:r>
      <w:r w:rsidRPr="00A55F25">
        <w:rPr>
          <w:sz w:val="16"/>
        </w:rPr>
        <w:t xml:space="preserve"> by John Rappaport of the University </w:t>
      </w:r>
      <w:proofErr w:type="gramStart"/>
      <w:r w:rsidRPr="00A55F25">
        <w:rPr>
          <w:sz w:val="16"/>
        </w:rPr>
        <w:t>of</w:t>
      </w:r>
      <w:proofErr w:type="gramEnd"/>
      <w:r w:rsidRPr="00A55F25">
        <w:rPr>
          <w:sz w:val="16"/>
        </w:rPr>
        <w:t xml:space="preserve"> Chicago Law School </w:t>
      </w:r>
      <w:r w:rsidRPr="00A55F25">
        <w:rPr>
          <w:rStyle w:val="StyleUnderline"/>
        </w:rPr>
        <w:t>found that police insurers encourage departments to improve policies and dismiss offending officers. But these effects are not guaranteed. A more effective strategy could be just to require departments to adopt better training and personnel policies to begin with.</w:t>
      </w:r>
    </w:p>
    <w:p w:rsidR="00445825" w:rsidRDefault="00445825" w:rsidP="00445825">
      <w:pPr>
        <w:rPr>
          <w:sz w:val="16"/>
        </w:rPr>
      </w:pPr>
      <w:r w:rsidRPr="00B17959">
        <w:rPr>
          <w:rStyle w:val="Emphasis"/>
        </w:rPr>
        <w:t xml:space="preserve">In the end, the best argument for eliminating qualified immunity is less about deterrence and more about symbolism. </w:t>
      </w:r>
      <w:r w:rsidRPr="00B17959">
        <w:rPr>
          <w:sz w:val="16"/>
        </w:rPr>
        <w:t>Qualified immunity routinely requires courts to say that there will be no penalty for a police officer who has violated the Constitution. That sends the message — to officers and the public — that the police are above the law.</w:t>
      </w:r>
    </w:p>
    <w:p w:rsidR="00445825" w:rsidRPr="00445825" w:rsidRDefault="00445825" w:rsidP="00445825"/>
    <w:p w:rsidR="00445825" w:rsidRPr="00E42373" w:rsidRDefault="00445825" w:rsidP="00445825">
      <w:pPr>
        <w:pStyle w:val="Heading4"/>
      </w:pPr>
      <w:r>
        <w:t xml:space="preserve">Ending qualified immunity doesn’t create deterrence against use of force </w:t>
      </w:r>
    </w:p>
    <w:p w:rsidR="00445825" w:rsidRDefault="00445825" w:rsidP="00445825">
      <w:r w:rsidRPr="00BD0540">
        <w:rPr>
          <w:rStyle w:val="Style13ptBold"/>
        </w:rPr>
        <w:t>Schwartz 2018</w:t>
      </w:r>
      <w:r>
        <w:t xml:space="preserve"> (Joanna Schwartz, Professor of Law, UCLA School of Law, "The Case Against Qualified Immunity", Notre Dame Law Review, </w:t>
      </w:r>
      <w:r w:rsidRPr="00BD0540">
        <w:rPr>
          <w:i/>
        </w:rPr>
        <w:t>Federal Courts, Practice &amp; Procedure: The Future of Qualified Immunity</w:t>
      </w:r>
      <w:r>
        <w:t xml:space="preserve">, Vol 93 Issue 5, </w:t>
      </w:r>
      <w:hyperlink r:id="rId28" w:history="1">
        <w:r w:rsidRPr="00BB6F66">
          <w:rPr>
            <w:rStyle w:val="Hyperlink"/>
          </w:rPr>
          <w:t>http://ndlawreview.org/publications/archives/volume-93/volume-93-issue-5/</w:t>
        </w:r>
      </w:hyperlink>
      <w:r>
        <w:t>, mmv)</w:t>
      </w:r>
    </w:p>
    <w:p w:rsidR="00445825" w:rsidRDefault="00445825" w:rsidP="00445825">
      <w:r>
        <w:t xml:space="preserve">C. </w:t>
      </w:r>
      <w:r w:rsidRPr="00C900A5">
        <w:rPr>
          <w:rStyle w:val="StyleUnderline"/>
        </w:rPr>
        <w:t xml:space="preserve">Qualified Immunity Does Not Protect </w:t>
      </w:r>
      <w:proofErr w:type="gramStart"/>
      <w:r w:rsidRPr="00C900A5">
        <w:rPr>
          <w:rStyle w:val="StyleUnderline"/>
        </w:rPr>
        <w:t>Against</w:t>
      </w:r>
      <w:proofErr w:type="gramEnd"/>
      <w:r w:rsidRPr="00C900A5">
        <w:rPr>
          <w:rStyle w:val="StyleUnderline"/>
        </w:rPr>
        <w:t xml:space="preserve"> </w:t>
      </w:r>
      <w:proofErr w:type="spellStart"/>
      <w:r w:rsidRPr="00C900A5">
        <w:rPr>
          <w:rStyle w:val="StyleUnderline"/>
        </w:rPr>
        <w:t>Overdeterrence</w:t>
      </w:r>
      <w:proofErr w:type="spellEnd"/>
      <w:r>
        <w:t xml:space="preserve"> The only remaining justification that the Supreme Court has offered for qualified immunity is that it protects against </w:t>
      </w:r>
      <w:proofErr w:type="spellStart"/>
      <w:r>
        <w:t>overdeterrence</w:t>
      </w:r>
      <w:proofErr w:type="spellEnd"/>
      <w:r>
        <w:t xml:space="preserve">. </w:t>
      </w:r>
      <w:r w:rsidRPr="00C900A5">
        <w:rPr>
          <w:rStyle w:val="StyleUnderline"/>
        </w:rPr>
        <w:t>The Court fears that damages actions may “</w:t>
      </w:r>
      <w:proofErr w:type="gramStart"/>
      <w:r w:rsidRPr="00C900A5">
        <w:rPr>
          <w:rStyle w:val="StyleUnderline"/>
        </w:rPr>
        <w:t>deter[</w:t>
      </w:r>
      <w:proofErr w:type="gramEnd"/>
      <w:r w:rsidRPr="00C900A5">
        <w:rPr>
          <w:rStyle w:val="StyleUnderline"/>
        </w:rPr>
        <w:t xml:space="preserve"> ] . . . able citizens from acceptance of public office” and “dampen the ardor of all but the most resolute, or the most irresponsible [public officials], in the unflinching discharge of their duties,” and expects that qualified immunity will protect against these ills</w:t>
      </w:r>
      <w:r>
        <w:t xml:space="preserve">.96 Yet there are three reasons to believe that qualified immunity does not actually serve as a shield against </w:t>
      </w:r>
      <w:proofErr w:type="spellStart"/>
      <w:r>
        <w:t>overdeterrence</w:t>
      </w:r>
      <w:proofErr w:type="spellEnd"/>
      <w:r>
        <w:t xml:space="preserve">. </w:t>
      </w:r>
      <w:r w:rsidRPr="00E42373">
        <w:rPr>
          <w:rStyle w:val="StyleUnderline"/>
        </w:rPr>
        <w:t>First, available evidence offers little support for the Supreme Court’s concern that the threat of litigation “dampen[s] the ardor of all but the most resolute, or the most irresponsible [public officials], in the unflinching discharge of their duties</w:t>
      </w:r>
      <w:r>
        <w:t xml:space="preserve">.”97 </w:t>
      </w:r>
      <w:r w:rsidRPr="00C900A5">
        <w:rPr>
          <w:rStyle w:val="StyleUnderline"/>
        </w:rPr>
        <w:t>Multiple studies have found that law enforcement officers infrequently think about the threat of being sued when performing their jobs</w:t>
      </w:r>
      <w:r>
        <w:t xml:space="preserve">.98 Notably, </w:t>
      </w:r>
      <w:r w:rsidRPr="00C900A5">
        <w:rPr>
          <w:rStyle w:val="StyleUnderline"/>
        </w:rPr>
        <w:t>many of these same studies found that a substantial percentage of officers believe lawsuits deter unlawful behavior</w:t>
      </w:r>
      <w:r w:rsidRPr="00C900A5">
        <w:t xml:space="preserve">99 </w:t>
      </w:r>
      <w:r w:rsidRPr="00C900A5">
        <w:rPr>
          <w:rStyle w:val="StyleUnderline"/>
        </w:rPr>
        <w:t>and believe that officers should be subject to civil liability</w:t>
      </w:r>
      <w:r>
        <w:t xml:space="preserve">.100 Taken together, these findings suggest that </w:t>
      </w:r>
      <w:r w:rsidRPr="00C900A5">
        <w:rPr>
          <w:rStyle w:val="StyleUnderline"/>
        </w:rPr>
        <w:t>many officers believe lawsuits deter misbehavior by other officers, but do not themselves think about the threat of civil liability when performing their duties</w:t>
      </w:r>
      <w:r>
        <w:t xml:space="preserve">. Second, to the extent that people are deterred from becoming police officers and officers are deterred from vigorously enforcing the law, available evidence suggests the threat of civil liability is not the cause. Instead, </w:t>
      </w:r>
      <w:r w:rsidRPr="00C900A5">
        <w:t>departments’ difficulty recruiting officers has been attributed to high-profile shootings, negative publicity about the police, strained relationships with communities of color, tight budgets, low unemployment rates, and the reduction of retirement benefits</w:t>
      </w:r>
      <w:r>
        <w:t xml:space="preserve">.101 Similarly, </w:t>
      </w:r>
      <w:r w:rsidRPr="00E42373">
        <w:rPr>
          <w:rStyle w:val="StyleUnderline"/>
        </w:rPr>
        <w:t>a recent survey found that a majority of officers believe recent high-profile shootings of Black men—not civil suits or the threat of liability—have made their job harder and discouraged them from stopping and questioning people they consider suspicious</w:t>
      </w:r>
      <w:r>
        <w:t xml:space="preserve">.102 Finally, </w:t>
      </w:r>
      <w:r w:rsidRPr="00E42373">
        <w:rPr>
          <w:rStyle w:val="StyleUnderline"/>
        </w:rPr>
        <w:t>assuming for the sake of argument that the threat of liability deters officers, it is far from clear that qualified immunity could mitigate those deterrent effects</w:t>
      </w:r>
      <w:r>
        <w:t xml:space="preserve">. Presumably, the Court expects that the threat of financial sanctions and the burdens associated with participating in discovery and trial discourage people from applying for government positions or chill officer behavior on the job. And </w:t>
      </w:r>
      <w:r w:rsidRPr="00E42373">
        <w:rPr>
          <w:rStyle w:val="StyleUnderline"/>
        </w:rPr>
        <w:t>presumably the Court believes that qualified immunity limits those negative effects of lawsuits by shielding government officials from financial liability and the burdens of litigation. But I have shown that indemnification practices and litigation dynamics already shield government officials from financial sanctions, obviating the need for qualified immunity to serve that role</w:t>
      </w:r>
      <w:r>
        <w:t xml:space="preserve">. I have also shown that qualified immunity does little to shield government officials from discovery and trial in filed cases. If the burdens of discovery and trial do in fact discourage potential job applicants and chill officers’ behavior, qualified immunity doctrine can do little in practice to counteract these effects. </w:t>
      </w:r>
      <w:r w:rsidRPr="00E42373">
        <w:rPr>
          <w:rStyle w:val="StyleUnderline"/>
        </w:rPr>
        <w:t>There would likely be disagreement among the Justices—and there would certainly be disagreement among the public—about what would constitute optimal deterrence of law enforcement officers. But regardless of how “unflinching” one believes an officer should be in the “discharge of their duties,”103 the threat of being sued appears to play little role in the decisions of job applicants and officers on the street. And qualified immunity doctrine could do little to mitigate whatever concerns about liability do exist</w:t>
      </w:r>
      <w:r>
        <w:t>.</w:t>
      </w:r>
    </w:p>
    <w:p w:rsidR="00445825" w:rsidRDefault="00445825" w:rsidP="00445825"/>
    <w:p w:rsidR="00445825" w:rsidRDefault="00445825" w:rsidP="00445825">
      <w:pPr>
        <w:pStyle w:val="Heading3"/>
      </w:pPr>
      <w:r>
        <w:t>1NC – No Solvency</w:t>
      </w:r>
      <w:r>
        <w:t xml:space="preserve"> – Policing </w:t>
      </w:r>
    </w:p>
    <w:p w:rsidR="00445825" w:rsidRDefault="00445825" w:rsidP="00445825">
      <w:pPr>
        <w:pStyle w:val="Heading4"/>
      </w:pPr>
      <w:r>
        <w:t>No solvency – police already get away with clearly excessive force that doesn’t meet the standard for qualified immunity</w:t>
      </w:r>
    </w:p>
    <w:p w:rsidR="00445825" w:rsidRDefault="00445825" w:rsidP="00445825">
      <w:pPr>
        <w:tabs>
          <w:tab w:val="left" w:pos="2700"/>
        </w:tabs>
        <w:rPr>
          <w:rStyle w:val="Style13ptBold"/>
        </w:rPr>
      </w:pPr>
      <w:r>
        <w:rPr>
          <w:rStyle w:val="Style13ptBold"/>
        </w:rPr>
        <w:t>Dorf, 6/10/20</w:t>
      </w:r>
      <w:r>
        <w:rPr>
          <w:rStyle w:val="Style13ptBold"/>
        </w:rPr>
        <w:tab/>
      </w:r>
    </w:p>
    <w:p w:rsidR="00445825" w:rsidRDefault="00445825" w:rsidP="00445825">
      <w:r w:rsidRPr="0051290D">
        <w:t>(Michael C., Robert S. Stevens Professor of Law at Cornell, “Would Eliminating Qualified Immunity Substantially Deter Police Misconduct?” Verdict, 10 June 2020, https://verdict.justia.com/2020/06/10/would-eliminating-qualified-immunity-substantially-deter-police-misconduct, accessed on 6/25/2020, ZW)</w:t>
      </w:r>
    </w:p>
    <w:p w:rsidR="00445825" w:rsidRPr="006F5A62" w:rsidRDefault="00445825" w:rsidP="00445825">
      <w:pPr>
        <w:rPr>
          <w:sz w:val="16"/>
        </w:rPr>
      </w:pPr>
      <w:r w:rsidRPr="006F5A62">
        <w:rPr>
          <w:sz w:val="16"/>
        </w:rPr>
        <w:t xml:space="preserve">First, </w:t>
      </w:r>
      <w:r w:rsidRPr="006F5A62">
        <w:rPr>
          <w:rStyle w:val="StyleUnderline"/>
        </w:rPr>
        <w:t>even under current law</w:t>
      </w:r>
      <w:r w:rsidRPr="006F5A62">
        <w:rPr>
          <w:sz w:val="16"/>
        </w:rPr>
        <w:t xml:space="preserve">, the </w:t>
      </w:r>
      <w:r w:rsidRPr="006F5A62">
        <w:rPr>
          <w:rStyle w:val="StyleUnderline"/>
        </w:rPr>
        <w:t>officers who engage in the most egregious violations</w:t>
      </w:r>
      <w:r w:rsidRPr="006F5A62">
        <w:rPr>
          <w:sz w:val="16"/>
        </w:rPr>
        <w:t>—</w:t>
      </w:r>
      <w:r w:rsidRPr="006F5A62">
        <w:rPr>
          <w:rStyle w:val="StyleUnderline"/>
        </w:rPr>
        <w:t>such as the use of clearly excessive force that results in an arrestee’s death</w:t>
      </w:r>
      <w:r w:rsidRPr="006F5A62">
        <w:rPr>
          <w:sz w:val="16"/>
        </w:rPr>
        <w:t>—</w:t>
      </w:r>
      <w:r w:rsidRPr="006F5A62">
        <w:rPr>
          <w:rStyle w:val="StyleUnderline"/>
        </w:rPr>
        <w:t>do not have qualified immunity</w:t>
      </w:r>
      <w:r w:rsidRPr="006F5A62">
        <w:rPr>
          <w:sz w:val="16"/>
        </w:rPr>
        <w:t xml:space="preserve">. </w:t>
      </w:r>
      <w:r w:rsidRPr="006F5A62">
        <w:rPr>
          <w:rStyle w:val="StyleUnderline"/>
        </w:rPr>
        <w:t>Municipalities routinely pay millions of dollars in damages to settle lawsuits for such conduct, and individual officers face the risk of termination and imprisonment</w:t>
      </w:r>
      <w:r w:rsidRPr="006F5A62">
        <w:rPr>
          <w:sz w:val="16"/>
        </w:rPr>
        <w:t xml:space="preserve">. Yet </w:t>
      </w:r>
      <w:r w:rsidRPr="006F5A62">
        <w:rPr>
          <w:rStyle w:val="StyleUnderline"/>
        </w:rPr>
        <w:t>despite those incentives, Americans—and especially African Americans—experience an unacceptable level of unjustified police violence. Adding an additional measure of liability by curtailing qualified immunity would likely have only a marginal benefit.</w:t>
      </w:r>
    </w:p>
    <w:p w:rsidR="00445825" w:rsidRDefault="00445825" w:rsidP="00445825"/>
    <w:p w:rsidR="00445825" w:rsidRDefault="00445825" w:rsidP="00445825">
      <w:pPr>
        <w:pStyle w:val="Heading4"/>
      </w:pPr>
      <w:r>
        <w:t xml:space="preserve">Ending qualified immunity won’t alter police behavior </w:t>
      </w:r>
    </w:p>
    <w:p w:rsidR="00445825" w:rsidRDefault="00445825" w:rsidP="00445825">
      <w:pPr>
        <w:tabs>
          <w:tab w:val="left" w:pos="5040"/>
        </w:tabs>
      </w:pPr>
      <w:r w:rsidRPr="00F5291F">
        <w:rPr>
          <w:rStyle w:val="Style13ptBold"/>
        </w:rPr>
        <w:t>Epps 2020</w:t>
      </w:r>
      <w:r>
        <w:t xml:space="preserve"> (Daniel Epps, associate professor of law at Washington University, "Abolishing Qualified Immunity Is Unlikely to Alter Police Behavior", The New York Times, June 16 2020, </w:t>
      </w:r>
      <w:hyperlink r:id="rId29" w:history="1">
        <w:r w:rsidRPr="00BB6F66">
          <w:rPr>
            <w:rStyle w:val="Hyperlink"/>
          </w:rPr>
          <w:t>https://www.nytimes.com/2020/06/16/opinion/police-qualified-immunity.html#click=https://t.co/JTR1JjWloz</w:t>
        </w:r>
      </w:hyperlink>
      <w:r>
        <w:t>, mmv)</w:t>
      </w:r>
    </w:p>
    <w:p w:rsidR="00445825" w:rsidRDefault="00445825" w:rsidP="00445825">
      <w:r>
        <w:t xml:space="preserve">But we should also understand that </w:t>
      </w:r>
      <w:r w:rsidRPr="00F5291F">
        <w:rPr>
          <w:rStyle w:val="StyleUnderline"/>
        </w:rPr>
        <w:t>eliminating qualified immunity is no surefire solution to police misconduct. Courts interpret constitutional rights against police violence quite narrowly, and it is unlikely they will provide redress for a great deal of troubling police conduct even without qualified immunity</w:t>
      </w:r>
      <w:r>
        <w:t>.</w:t>
      </w:r>
    </w:p>
    <w:p w:rsidR="00445825" w:rsidRDefault="00445825" w:rsidP="00445825">
      <w:r w:rsidRPr="00F5291F">
        <w:rPr>
          <w:rStyle w:val="StyleUnderline"/>
        </w:rPr>
        <w:t>Supreme Court doctrine permits police officers to use deadly force when they have “probable cause” to believe someone “poses a threat of serious physical harm.”</w:t>
      </w:r>
      <w:r>
        <w:t xml:space="preserve"> </w:t>
      </w:r>
      <w:r w:rsidRPr="00F5291F">
        <w:rPr>
          <w:rStyle w:val="StyleUnderline"/>
        </w:rPr>
        <w:t>The standard is highly deferential</w:t>
      </w:r>
      <w:r>
        <w:t>. As the court has said, judges must make “allowance for the fact that police officers are often forced to make split-second judgments — in circumstances that are tense, uncertain, and rapidly evolving — about the amount of force that is necessary in a particular situation.”</w:t>
      </w:r>
    </w:p>
    <w:p w:rsidR="00445825" w:rsidRDefault="00445825" w:rsidP="00445825">
      <w:r w:rsidRPr="00F5291F">
        <w:rPr>
          <w:rStyle w:val="StyleUnderline"/>
        </w:rPr>
        <w:t>In practice, these constitutional rules often prevent courts from second-guessing police use of deadly force</w:t>
      </w:r>
      <w:r>
        <w:t xml:space="preserve">. Even where smarter tactics could have prevented death, </w:t>
      </w:r>
      <w:r w:rsidRPr="00F5291F">
        <w:rPr>
          <w:rStyle w:val="StyleUnderline"/>
        </w:rPr>
        <w:t>courts will find no violation so long as the officer can plausibly argue that he feared he was under threat at the moment he used deadly force</w:t>
      </w:r>
      <w:r>
        <w:t xml:space="preserve">. </w:t>
      </w:r>
      <w:r w:rsidRPr="00F5291F">
        <w:rPr>
          <w:rStyle w:val="StyleUnderline"/>
        </w:rPr>
        <w:t>In these cases, ending qualified immunity won’t make a difference</w:t>
      </w:r>
      <w:r>
        <w:t>.</w:t>
      </w:r>
    </w:p>
    <w:p w:rsidR="00445825" w:rsidRDefault="00445825" w:rsidP="00445825">
      <w:r>
        <w:t xml:space="preserve">Certainly, eliminating qualified immunity will make some cases easier to win for plaintiffs. And </w:t>
      </w:r>
      <w:r w:rsidRPr="00F5291F">
        <w:rPr>
          <w:rStyle w:val="StyleUnderline"/>
        </w:rPr>
        <w:t>one might think that the threat of civil liability will cause officers to act more cautiously. But in practice, officers almost never personally pay judgments when they are found liable</w:t>
      </w:r>
      <w:r>
        <w:t xml:space="preserve">. A large study of lawsuits involving state and local police departments by a U.C.L.A. law professor, Joanna Schwartz, found that </w:t>
      </w:r>
      <w:r w:rsidRPr="00F5291F">
        <w:rPr>
          <w:rStyle w:val="StyleUnderline"/>
        </w:rPr>
        <w:t>over 99 percent of the time, the department indemnified police-officer defendants — meaning that the officers didn’t pay a cent out of their own pockets, even when found to have violated someone’s constitutional rights</w:t>
      </w:r>
      <w:r>
        <w:t>.</w:t>
      </w:r>
    </w:p>
    <w:p w:rsidR="00445825" w:rsidRDefault="00445825" w:rsidP="00445825">
      <w:r w:rsidRPr="00F5291F">
        <w:rPr>
          <w:rStyle w:val="StyleUnderline"/>
        </w:rPr>
        <w:t>If police departments are largely footing the bill, perhaps the increased liability risk would encourage them to take more steps to prevent abuses. But governments are not profit-maximizing entities, and they do not respond to costs the way private businesses do</w:t>
      </w:r>
      <w:r>
        <w:t xml:space="preserve">. </w:t>
      </w:r>
      <w:r w:rsidRPr="00F5291F">
        <w:rPr>
          <w:rStyle w:val="StyleUnderline"/>
        </w:rPr>
        <w:t>Sometimes, politicians may conclude it’s easier to just keep paying judgments rather than change police culture in meaningful ways</w:t>
      </w:r>
      <w:r>
        <w:t>.</w:t>
      </w:r>
    </w:p>
    <w:p w:rsidR="00445825" w:rsidRDefault="00445825" w:rsidP="00445825">
      <w:r w:rsidRPr="00F5291F">
        <w:rPr>
          <w:rStyle w:val="StyleUnderline"/>
        </w:rPr>
        <w:t>The City of Chicago</w:t>
      </w:r>
      <w:r>
        <w:t xml:space="preserve">, for example, </w:t>
      </w:r>
      <w:r w:rsidRPr="00F5291F">
        <w:rPr>
          <w:rStyle w:val="StyleUnderline"/>
        </w:rPr>
        <w:t>over the past 15 years has spent many hundreds of millions of dollars in payouts and legal fees in civil cases involving police. Yet that high bill doesn’t seem to have prompted the city to fundamentally rethink its approach to policing</w:t>
      </w:r>
      <w:r>
        <w:t>. If Chicago makes real changes, it will be because the voters demand it — not because of litigation.</w:t>
      </w:r>
    </w:p>
    <w:p w:rsidR="00445825" w:rsidRDefault="00445825" w:rsidP="00445825"/>
    <w:p w:rsidR="00445825" w:rsidRDefault="00445825" w:rsidP="00445825">
      <w:pPr>
        <w:pStyle w:val="Heading3"/>
      </w:pPr>
      <w:r>
        <w:t>1NC – No Solvency – Exec Flex</w:t>
      </w:r>
    </w:p>
    <w:p w:rsidR="00445825" w:rsidRDefault="00445825" w:rsidP="00445825">
      <w:pPr>
        <w:pStyle w:val="Heading4"/>
      </w:pPr>
      <w:r>
        <w:t xml:space="preserve">Qualified immunity is both legal and doesn’t disrupt separation of powers </w:t>
      </w:r>
    </w:p>
    <w:p w:rsidR="00445825" w:rsidRDefault="00445825" w:rsidP="00445825">
      <w:r w:rsidRPr="00FC1B3C">
        <w:rPr>
          <w:rStyle w:val="Style13ptBold"/>
        </w:rPr>
        <w:t>Carlos 2019</w:t>
      </w:r>
      <w:r>
        <w:t xml:space="preserve"> (Hayden Carlos, Southern University Law Center, JD Student, Supervising Professors: </w:t>
      </w:r>
      <w:proofErr w:type="spellStart"/>
      <w:r>
        <w:t>Wilmai</w:t>
      </w:r>
      <w:proofErr w:type="spellEnd"/>
      <w:r>
        <w:t xml:space="preserve"> Rivera-Perez, Russell Jones, and Angela Allen-Bel, "Disqualifying Immunity: How Qualified Immunity Exacerbates Police Misconduct and Why Congress Must Destroy It", Southern University Law Review, Vol 46.2, February 14 2019, </w:t>
      </w:r>
      <w:hyperlink r:id="rId30" w:history="1">
        <w:r w:rsidRPr="00BB6F66">
          <w:rPr>
            <w:rStyle w:val="Hyperlink"/>
          </w:rPr>
          <w:t>https://papers.ssrn.com/sol3/papers.cfm?abstract_id=3334586</w:t>
        </w:r>
      </w:hyperlink>
      <w:r>
        <w:t>, mmv)</w:t>
      </w:r>
      <w:r>
        <w:tab/>
      </w:r>
    </w:p>
    <w:p w:rsidR="00445825" w:rsidRDefault="00445825" w:rsidP="00445825">
      <w:r>
        <w:t>The foundation upon which the Court bases qualified immunity is logically confusing and conflicts with its subsequent modifications to the defense. However, more than a solid foundation</w:t>
      </w:r>
      <w:r w:rsidRPr="00C3794C">
        <w:t xml:space="preserve"> </w:t>
      </w:r>
      <w:r>
        <w:t xml:space="preserve">in logic, the law in America requires a foundation in the Constitution. As such, </w:t>
      </w:r>
      <w:r w:rsidRPr="00FC1B3C">
        <w:rPr>
          <w:rStyle w:val="StyleUnderline"/>
        </w:rPr>
        <w:t>the most powerful possible argument against qualified immunity, even if based on solid logical foundation, is that the Court judicially fabricated</w:t>
      </w:r>
      <w:r w:rsidRPr="00FC1B3C">
        <w:t xml:space="preserve">122 </w:t>
      </w:r>
      <w:r w:rsidRPr="00FC1B3C">
        <w:rPr>
          <w:rStyle w:val="StyleUnderline"/>
        </w:rPr>
        <w:t>the defense thereby violating a constitutional doctrine—the separation of powers</w:t>
      </w:r>
      <w:r>
        <w:t xml:space="preserve">. Since the Court’s earliest cases, the justices have identified the purpose and importance of the separation of powers between the branches of government for the ideals of liberty and democracy.123 </w:t>
      </w:r>
      <w:proofErr w:type="gramStart"/>
      <w:r w:rsidRPr="00FC1B3C">
        <w:rPr>
          <w:rStyle w:val="StyleUnderline"/>
        </w:rPr>
        <w:t>The</w:t>
      </w:r>
      <w:proofErr w:type="gramEnd"/>
      <w:r w:rsidRPr="00FC1B3C">
        <w:rPr>
          <w:rStyle w:val="StyleUnderline"/>
        </w:rPr>
        <w:t xml:space="preserve"> separation of powers is, beyond doubt, a bulwark against tyranny and oppressive governmental action</w:t>
      </w:r>
      <w:r>
        <w:t xml:space="preserve">. It is an idea older than the Constitution itself.124 As such, the Court has clearly identified its role in government. Indeed, the Court clearly and unequivocally states its role in the judicial process in Marbury v. Madison125 when Justice Marshall writes, “It is emphatically the duty and province of the judicial department to say what the law is.”126 Justice Marshall does not hold that it is the duty of the Court to create the law. In fact, the Constitution clearly states which branch is to be endowed with this duty and power.127 It is the legislative branch, and the legislative branch only.128 </w:t>
      </w:r>
      <w:r w:rsidRPr="00FC1B3C">
        <w:rPr>
          <w:rStyle w:val="StyleUnderline"/>
        </w:rPr>
        <w:t>When Congress and the President attempt to exercise power beyond their bounds, the Court takes relies on the separation of powers to overrule the unconstitutional actions of those branches</w:t>
      </w:r>
      <w:r>
        <w:t xml:space="preserve">.129 </w:t>
      </w:r>
      <w:r w:rsidRPr="00FC1B3C">
        <w:rPr>
          <w:rStyle w:val="StyleUnderline"/>
        </w:rPr>
        <w:t>Despite the Constitution’s rejection of the idea of legislative and judicial power being held by one branch, the justices recognize</w:t>
      </w:r>
      <w:r>
        <w:t>, as James</w:t>
      </w:r>
      <w:r w:rsidRPr="00C3794C">
        <w:t xml:space="preserve"> </w:t>
      </w:r>
      <w:r>
        <w:t xml:space="preserve">Madison recognized,130 </w:t>
      </w:r>
      <w:r w:rsidRPr="00FC1B3C">
        <w:rPr>
          <w:rStyle w:val="StyleUnderline"/>
        </w:rPr>
        <w:t>that “a certain degree of discretion, and thus lawmaking, inheres in most executive or judicial actions</w:t>
      </w:r>
      <w:r>
        <w:t>.”131 “</w:t>
      </w:r>
      <w:r w:rsidRPr="00FC1B3C">
        <w:rPr>
          <w:rStyle w:val="StyleUnderline"/>
        </w:rPr>
        <w:t>In statutory cases,” such as cases involving interpretation of § 1983, “judges [unfortunately] have the power to read the law counter to the will of the people</w:t>
      </w:r>
      <w:r>
        <w:t xml:space="preserve">.”132 Justice Scalia considered it a “tragedy” for the court to abolish Constitutional limits and substitute, “novel framework invented by the Court.”133 I must agree. But </w:t>
      </w:r>
      <w:r w:rsidRPr="00FC1B3C">
        <w:rPr>
          <w:rStyle w:val="StyleUnderline"/>
        </w:rPr>
        <w:t>the Court’s qualified immunity decisions substitute no “novel framework.” They merely recognize a defense applicable to common law torts as a defense applicable to constitutional torts</w:t>
      </w:r>
      <w:r>
        <w:t xml:space="preserve">. </w:t>
      </w:r>
      <w:r w:rsidRPr="00663F25">
        <w:rPr>
          <w:rStyle w:val="StyleUnderline"/>
        </w:rPr>
        <w:t>Although I disagree with the application and subsequent precedents, qualified immunity was not unconstitutionally or illegally created</w:t>
      </w:r>
      <w:r>
        <w:t xml:space="preserve">. The holding in Pierson definitively recognized the application of the “good faith and probable cause” defense as applicable to constitutional tort actions under § 1983.134 </w:t>
      </w:r>
      <w:r w:rsidRPr="00663F25">
        <w:rPr>
          <w:rStyle w:val="StyleUnderline"/>
        </w:rPr>
        <w:t>Some commentators have mistaken this recognition and adoption as a judicial creation135 and “simply made up” law. 136 However, if qualified were invented out of “whole cloth”</w:t>
      </w:r>
      <w:proofErr w:type="gramStart"/>
      <w:r w:rsidRPr="00663F25">
        <w:rPr>
          <w:rStyle w:val="StyleUnderline"/>
        </w:rPr>
        <w:t>,137</w:t>
      </w:r>
      <w:proofErr w:type="gramEnd"/>
      <w:r w:rsidRPr="00663F25">
        <w:rPr>
          <w:rStyle w:val="StyleUnderline"/>
        </w:rPr>
        <w:t xml:space="preserve"> then it would have no background in common-law</w:t>
      </w:r>
      <w:r>
        <w:t>. In Wyatt v. Cole the Court held that it, “look[s] to the most closely analogous torts,” when “determining whether there was an immunity at common law that Congress intended to incorporate</w:t>
      </w:r>
      <w:r w:rsidRPr="00C3794C">
        <w:t xml:space="preserve"> </w:t>
      </w:r>
      <w:r>
        <w:t xml:space="preserve">into” § 1983.138 As such, when the Pierson Court recognized the application of the defense of good faith and probable cause to claims arising under § 1983, it did so on the basis that such a defense was available to officers in actions for the common law torts of false arrest and imprisonment.139 </w:t>
      </w:r>
      <w:r w:rsidRPr="00FC1B3C">
        <w:rPr>
          <w:rStyle w:val="StyleUnderline"/>
        </w:rPr>
        <w:t>The transfer from common law tort defense to constitutional tort defense in the case of police deprivation of rights is reasonable under the Court’s interpretation. Qualified immunity is much different now, from the defense of good faith and probable cause</w:t>
      </w:r>
      <w:r>
        <w:t xml:space="preserve">, 140 </w:t>
      </w:r>
      <w:r w:rsidRPr="00FC1B3C">
        <w:rPr>
          <w:rStyle w:val="StyleUnderline"/>
        </w:rPr>
        <w:t>but its adoption began on reasonable grounds</w:t>
      </w:r>
      <w:r>
        <w:t xml:space="preserve">. Of course, different minds will disagree on this issue. </w:t>
      </w:r>
      <w:r w:rsidRPr="00663F25">
        <w:rPr>
          <w:rStyle w:val="StyleUnderline"/>
        </w:rPr>
        <w:t xml:space="preserve">The </w:t>
      </w:r>
      <w:proofErr w:type="spellStart"/>
      <w:r w:rsidRPr="00663F25">
        <w:rPr>
          <w:rStyle w:val="StyleUnderline"/>
        </w:rPr>
        <w:t>textualist</w:t>
      </w:r>
      <w:proofErr w:type="spellEnd"/>
      <w:r w:rsidRPr="00663F25">
        <w:rPr>
          <w:rStyle w:val="StyleUnderline"/>
        </w:rPr>
        <w:t xml:space="preserve"> will argue that the statute admits of no immunities, and therefore, the Court should recognize no immunities. Contrarily, the </w:t>
      </w:r>
      <w:proofErr w:type="spellStart"/>
      <w:r w:rsidRPr="00663F25">
        <w:rPr>
          <w:rStyle w:val="StyleUnderline"/>
        </w:rPr>
        <w:t>purposivist</w:t>
      </w:r>
      <w:proofErr w:type="spellEnd"/>
      <w:r w:rsidRPr="00663F25">
        <w:rPr>
          <w:rStyle w:val="StyleUnderline"/>
        </w:rPr>
        <w:t xml:space="preserve"> will argue, as the Court has, the Court writes law with the common law and history in mind. Either view may be correct, but persuading the Court, in its current composition, to dissolve the defense wholesale is nearly impossible</w:t>
      </w:r>
      <w:r>
        <w:t xml:space="preserve">. Qualified immunity is judicially protected from modification by the Court that would affect change consistent with societal concerns. Justice Kagan will recognize that the problems created and exacerbated by qualified immunity are a very prominent issue that Congress should have recognized.141 The Court will also consider, as it did in Wayfair, whether reversal will create massive amounts of lawsuits. As we know from the litigation following Monroe, drastic change to qualified immunity likely would create massive amounts of litigation, so it is unlikely that the Court will change qualified immunity. </w:t>
      </w:r>
      <w:r w:rsidRPr="00663F25">
        <w:rPr>
          <w:rStyle w:val="StyleUnderline"/>
        </w:rPr>
        <w:t>Because there is no separation of powers argument requiring the dissolution of qualified immunity, other arguments against the defense merely relate to the wisdom of the defense, not to its constitutionality</w:t>
      </w:r>
      <w:r>
        <w:t>. As one commentator has noted, statutory stare decisis provides protection to the qualified immunity defense from modification by the Court.142 Although “stare decisis is not an inexorable command,”143 “it [must] appear beyond doubt from the legislative history of the . . . statute that [the Court] misapprehended the meaning of the [statute]” to overrule a statutory decision.144 “Nevertheless, when governing decisions are unworkable or are badly reasoned, ‘</w:t>
      </w:r>
      <w:proofErr w:type="spellStart"/>
      <w:r>
        <w:t>th</w:t>
      </w:r>
      <w:proofErr w:type="spellEnd"/>
      <w:r>
        <w:t xml:space="preserve">[e] Court has never felt constrained to follow precedent.’”145 “This is particularly true when the decision believed erroneous is the application of a constitutional principle rather than an interpretation of the Constitution to extract the principle itself.”146 There have been strong arguments made that the Court misapprehended the meaning of § 1983 when it adopted qualified immunity. However, as discussed above, these arguments fail because although the Court has misapprehended congressional intent of § 1983, it did so in subsequent expansion of the good faith defense to the modern doctrine of qualified immunity, not in its adoption. Furthermore, although some commentators have argued that the Court could change the defense because </w:t>
      </w:r>
      <w:proofErr w:type="gramStart"/>
      <w:r>
        <w:t>its</w:t>
      </w:r>
      <w:proofErr w:type="gramEnd"/>
      <w:r>
        <w:t xml:space="preserve"> holding in Pearson v. Callahan, where the Court held that “[a]</w:t>
      </w:r>
      <w:proofErr w:type="spellStart"/>
      <w:r>
        <w:t>ny</w:t>
      </w:r>
      <w:proofErr w:type="spellEnd"/>
      <w:r>
        <w:t xml:space="preserve"> change should come from this Court, not Congress,” 147 dissolution of the defense in general would not be synonymous to the change in Pearson. </w:t>
      </w:r>
      <w:r w:rsidRPr="00FC1B3C">
        <w:rPr>
          <w:rStyle w:val="StyleUnderline"/>
        </w:rPr>
        <w:t>The Pearson holding was made with reference to the “judge made” procedural rule in Saucier, not a rule of “statutory construction”—an area within which “legislative changes should be left to Congress.”</w:t>
      </w:r>
      <w:r>
        <w:t xml:space="preserve">148 </w:t>
      </w:r>
      <w:r w:rsidRPr="00FC1B3C">
        <w:rPr>
          <w:rStyle w:val="StyleUnderline"/>
        </w:rPr>
        <w:t>The adoption of the defense is a rule of statutory interpretation in that the Court looks to the history of the defense in the common law and considers congressional intent as well as silence</w:t>
      </w:r>
      <w:r>
        <w:t xml:space="preserve">. Additionally, the criteria provided by the Court in Planned Parenthood of Southeastern Pennsylvania v. Casey would suggest that qualified immunity is protected by stare decisis.149 </w:t>
      </w:r>
      <w:r w:rsidRPr="00FC1B3C">
        <w:rPr>
          <w:rStyle w:val="StyleUnderline"/>
        </w:rPr>
        <w:t xml:space="preserve">As one commentator recently noted, “the . . . Court </w:t>
      </w:r>
      <w:proofErr w:type="spellStart"/>
      <w:r w:rsidRPr="00FC1B3C">
        <w:rPr>
          <w:rStyle w:val="StyleUnderline"/>
        </w:rPr>
        <w:t>identifie</w:t>
      </w:r>
      <w:proofErr w:type="spellEnd"/>
      <w:r w:rsidRPr="00FC1B3C">
        <w:rPr>
          <w:rStyle w:val="StyleUnderline"/>
        </w:rPr>
        <w:t>[s] four criteria to guide the determination of whether” stare decisis protects a judicial rule</w:t>
      </w:r>
      <w:r>
        <w:t xml:space="preserve">.150 These criteria can be enumerated as (1) practical workability, (2) reliance due to hardship and inequity in overruling, (3) development of related rules that eclipse the current rule to the point of abandonment, and (4) lack of significant application or justification due to difference of facts.151 </w:t>
      </w:r>
      <w:r w:rsidRPr="00FC1B3C">
        <w:rPr>
          <w:rStyle w:val="StyleUnderline"/>
        </w:rPr>
        <w:t>Although the commentator suggesting that these criteria are satisfied when it comes to overruling qualified immunity is correct that, “the factual assumptions underlying qualified immunity are almost certainly wrong,” that “[c]</w:t>
      </w:r>
      <w:proofErr w:type="spellStart"/>
      <w:r w:rsidRPr="00FC1B3C">
        <w:rPr>
          <w:rStyle w:val="StyleUnderline"/>
        </w:rPr>
        <w:t>ourts</w:t>
      </w:r>
      <w:proofErr w:type="spellEnd"/>
      <w:r w:rsidRPr="00FC1B3C">
        <w:rPr>
          <w:rStyle w:val="StyleUnderline"/>
        </w:rPr>
        <w:t xml:space="preserve"> have had difficulty applying qualified immunity consistently,” and also that constitutional, “reliance interests,” are lacking, the Court would place more weight in the second criterion, which the commentator describes as “legal erosion.”</w:t>
      </w:r>
      <w:r>
        <w:t xml:space="preserve">152 </w:t>
      </w:r>
      <w:r w:rsidRPr="00FC1B3C">
        <w:rPr>
          <w:rStyle w:val="StyleUnderline"/>
        </w:rPr>
        <w:t>By describing the second criterion as “legal erosion” or as “whether the doctrine stands on a firm foundation,” the commentator alters the reading of the criterion to provide that the foundation upon which qualified immunity is based is eroding</w:t>
      </w:r>
      <w:r>
        <w:t>.153 Although the commentator is correct in that qualified immunity stands on shaky legal grounds, the criterion is best described in</w:t>
      </w:r>
      <w:r w:rsidRPr="00C3794C">
        <w:t xml:space="preserve"> </w:t>
      </w:r>
      <w:r>
        <w:t xml:space="preserve">the way that the Court enumerated it, “whether the rule is subject to a kind of reliance that would lend a special hardship to the consequences of overruling and add inequity to the cost of repudiation,”154 or, “whether the rule's limitation on state power could be removed without serious inequity to those who have relied upon it or significant damage to the stability of the society governed by it.”155 When the Court examines qualified immunity under this rule, it will look to whether officers that have taken hold of the qualified immunity defense have relied upon it and whether significant damage would be had to society governed by the rule. Of course, officers heavily rely on this defense when sued under § 1983. Although more damage would likely be had to a society governed by the rule if it were kept than if it were demolished, given the current makeup of the Court, it is more likely that the Court would find that overruling qualified immunity would create a hole in the law that would encourage frivolous litigation against officers and occupy officers time with fear of suit. </w:t>
      </w:r>
      <w:r w:rsidRPr="00FC1B3C">
        <w:rPr>
          <w:rStyle w:val="StyleUnderline"/>
        </w:rPr>
        <w:t xml:space="preserve">As the Court currently sits, it is highly unlikely that it modifies, much less overrule, qualified immunity to the point that critics would hope for under these criteria. Further, these criteria are not limited, and the Court could, and would likely, find other criteria upon which to base its holding in favor of qualified immunity. As such, statutory stare decisis protects qualified immunity from radical change by the Court, whereas, “Congress is free to change </w:t>
      </w:r>
      <w:proofErr w:type="spellStart"/>
      <w:proofErr w:type="gramStart"/>
      <w:r w:rsidRPr="00FC1B3C">
        <w:rPr>
          <w:rStyle w:val="StyleUnderline"/>
        </w:rPr>
        <w:t>th</w:t>
      </w:r>
      <w:proofErr w:type="spellEnd"/>
      <w:r w:rsidRPr="00FC1B3C">
        <w:rPr>
          <w:rStyle w:val="StyleUnderline"/>
        </w:rPr>
        <w:t>[</w:t>
      </w:r>
      <w:proofErr w:type="gramEnd"/>
      <w:r w:rsidRPr="00FC1B3C">
        <w:rPr>
          <w:rStyle w:val="StyleUnderline"/>
        </w:rPr>
        <w:t>e] Court’s interpretation of its legislation</w:t>
      </w:r>
      <w:r>
        <w:t xml:space="preserve">.”156 Further, such arguments are outweighed by the fact that Congress has not attempted to redirect the Court or correct this mistake. </w:t>
      </w:r>
      <w:r w:rsidRPr="00663F25">
        <w:rPr>
          <w:rStyle w:val="StyleUnderline"/>
        </w:rPr>
        <w:t>If the Court’s adoption of the qualified immunity defense was a violation of the separation of powers, it could easily be argued that congressional acquiescence to the violation is irrelevant to whether the defense was constitutional or not</w:t>
      </w:r>
      <w:r>
        <w:t xml:space="preserve">. </w:t>
      </w:r>
      <w:r w:rsidRPr="00663F25">
        <w:rPr>
          <w:rStyle w:val="StyleUnderline"/>
        </w:rPr>
        <w:t xml:space="preserve">The separation of powers does not cease to exist merely because, “the encroached-upon branch approves of the encroachment.”157 Indeed, where “congressional silence evidence[s] . . . an intent to delegate some policy-laden categorization to the courts, threatening </w:t>
      </w:r>
      <w:proofErr w:type="spellStart"/>
      <w:r w:rsidRPr="00663F25">
        <w:rPr>
          <w:rStyle w:val="StyleUnderline"/>
        </w:rPr>
        <w:t>unenacted</w:t>
      </w:r>
      <w:proofErr w:type="spellEnd"/>
      <w:r w:rsidRPr="00663F25">
        <w:rPr>
          <w:rStyle w:val="StyleUnderline"/>
        </w:rPr>
        <w:t xml:space="preserve"> congressional intent as if it were law would be constitutionally dubious</w:t>
      </w:r>
      <w:r>
        <w:t xml:space="preserve">.”158 </w:t>
      </w:r>
      <w:r w:rsidRPr="00FC1B3C">
        <w:rPr>
          <w:rStyle w:val="StyleUnderline"/>
        </w:rPr>
        <w:t>However, when Congress is silent in the face of statutory interpretation, the Court may take the silence as acquiescence or assent to the Court’s interpretation</w:t>
      </w:r>
      <w:r>
        <w:t xml:space="preserve">. </w:t>
      </w:r>
      <w:r w:rsidRPr="00FC1B3C">
        <w:rPr>
          <w:rStyle w:val="StyleUnderline"/>
        </w:rPr>
        <w:t xml:space="preserve">The </w:t>
      </w:r>
      <w:proofErr w:type="spellStart"/>
      <w:r w:rsidRPr="00FC1B3C">
        <w:rPr>
          <w:rStyle w:val="StyleUnderline"/>
        </w:rPr>
        <w:t>Tenney</w:t>
      </w:r>
      <w:proofErr w:type="spellEnd"/>
      <w:r w:rsidRPr="00FC1B3C">
        <w:rPr>
          <w:rStyle w:val="StyleUnderline"/>
        </w:rPr>
        <w:t xml:space="preserve"> Court held in favor of congressional acquiescence in § 1983 interpretation, holding: “[W]e infer from legislative silence that Congress did not intend to abrogate [common law tort] immunities when it imposed liability for actions taken under color of state law.”</w:t>
      </w:r>
      <w:r>
        <w:t xml:space="preserve">159 One may also look to enacted and pending legislation for congressional assent to qualified immunity. Under 42 U.S.C. § 1988, where Title 42 of the United States Code does not provide for the furnishing of suitable remedies and punishments, the courts may look to the common law to govern the trial and disposition of the action.160 </w:t>
      </w:r>
      <w:r w:rsidRPr="00FC1B3C">
        <w:rPr>
          <w:rStyle w:val="StyleUnderline"/>
        </w:rPr>
        <w:t>This statute could be interpreted as directing the Court to apply the common law where the statutory law does not provide for a suitable remedy or punishment</w:t>
      </w:r>
      <w:r>
        <w:t xml:space="preserve">. However, the applicability of § 1988 to § 1983 as providing for the common law adopting of qualified immunity is not the topic of this article and is best reserved for further discussion, as that applicability is debatable. </w:t>
      </w:r>
      <w:r w:rsidRPr="00FC1B3C">
        <w:rPr>
          <w:rStyle w:val="StyleUnderline"/>
        </w:rPr>
        <w:t>Regardless, congressional silence over the many years since the Court adopted qualified immunity protects qualified immunity from dissolution by the Court. Although Congress has amended and modified § 1983 since the Court adopted qualified immunity, it never once addressed that adoption</w:t>
      </w:r>
      <w:r>
        <w:t xml:space="preserve">. Similar to the separation of powers argument against qualified immunity is the more practical argument that the defense confuses the public. When a police officer violates the constitutional rights of an individual, that individual, as well as the public threatened by future violations against themselves, are rightfully outraged. The public can point directly to the individual that caused the injury and ask for redress. However, when the Court recognized qualified immunity as a defense to § 1983, it took that redress away from some—in fact many— individuals. The public does not realize that it is qualified immunity that stops them from redressing their injuries. So, who should the public look to for redress? One commentator contends that the Court should redress the problem that it has created.161 I contend that Congress is the best branch qualified to modify and dissolve qualified immunity. </w:t>
      </w:r>
    </w:p>
    <w:p w:rsidR="00445825" w:rsidRDefault="00445825" w:rsidP="00445825"/>
    <w:p w:rsidR="002548FA" w:rsidRDefault="002548FA" w:rsidP="002548FA">
      <w:pPr>
        <w:pStyle w:val="Heading3"/>
      </w:pPr>
      <w:r>
        <w:t>1NC – QI Good</w:t>
      </w:r>
      <w:r w:rsidR="00445825">
        <w:t xml:space="preserve"> – Cops </w:t>
      </w:r>
    </w:p>
    <w:p w:rsidR="002548FA" w:rsidRPr="00663F25" w:rsidRDefault="002548FA" w:rsidP="002548FA">
      <w:pPr>
        <w:pStyle w:val="Heading4"/>
      </w:pPr>
      <w:r>
        <w:t xml:space="preserve">Qualified immunity is key to safety and protects public servants </w:t>
      </w:r>
    </w:p>
    <w:p w:rsidR="002548FA" w:rsidRDefault="002548FA" w:rsidP="002548FA">
      <w:r w:rsidRPr="00663F25">
        <w:rPr>
          <w:rStyle w:val="Style13ptBold"/>
        </w:rPr>
        <w:t>Slate 2018</w:t>
      </w:r>
      <w:r>
        <w:t xml:space="preserve"> (James Slate, political </w:t>
      </w:r>
      <w:proofErr w:type="spellStart"/>
      <w:r>
        <w:t>commenator</w:t>
      </w:r>
      <w:proofErr w:type="spellEnd"/>
      <w:r>
        <w:t xml:space="preserve">, "In Defense of Qualified Immunity", Medium, September 14 2018, </w:t>
      </w:r>
      <w:hyperlink r:id="rId31" w:history="1">
        <w:r w:rsidRPr="00BB6F66">
          <w:rPr>
            <w:rStyle w:val="Hyperlink"/>
          </w:rPr>
          <w:t>https://medium.com/@JSlate__/in-defense-of-qualified-immunity-2fce628ea2b8</w:t>
        </w:r>
      </w:hyperlink>
      <w:r>
        <w:t>, mmv)</w:t>
      </w:r>
    </w:p>
    <w:p w:rsidR="002548FA" w:rsidRDefault="002548FA" w:rsidP="002548FA">
      <w:r>
        <w:t xml:space="preserve">Law enforcement is a difficult profession. It presents many challenges and risks, as well as great rewards, to those who undertake it. </w:t>
      </w:r>
      <w:r w:rsidRPr="00663F25">
        <w:rPr>
          <w:rStyle w:val="StyleUnderline"/>
        </w:rPr>
        <w:t>One of the risks associated with law enforcement is the possibility of being sued civilly for an action taken in the course and scope of one’s employment. In an effort to mitigate the costs and burden of defending oneself from a lawsuit, government actors are entitled to assert immunity as a barrier to being sued</w:t>
      </w:r>
      <w:r>
        <w:t xml:space="preserve">. For law enforcement officers, the level of immunity available is qualified immunity. </w:t>
      </w:r>
      <w:r w:rsidRPr="00663F25">
        <w:rPr>
          <w:rStyle w:val="StyleUnderline"/>
        </w:rPr>
        <w:t xml:space="preserve">As the name implies, this type of immunity is protective, but is not an absolute guarantee against successfully being sued. It is comforting, though, to know that the purpose of qualified immunity is to protect all but “the plainly incompetent or those who knowingly violate the </w:t>
      </w:r>
      <w:proofErr w:type="spellStart"/>
      <w:r w:rsidRPr="00663F25">
        <w:rPr>
          <w:rStyle w:val="StyleUnderline"/>
        </w:rPr>
        <w:t>law</w:t>
      </w:r>
      <w:r>
        <w:t>.”As</w:t>
      </w:r>
      <w:proofErr w:type="spellEnd"/>
      <w:r>
        <w:t xml:space="preserve"> this article has demonstrated, the test to determine whether qualified immunity should be afforded officers has changed over the years, but the objective nature of the doctrine itself has remained unchanged for nearly 30 years. This objective determination often shields competent law enforcement officers from defending a suit itself, much less from being found liable at the conclusion of a suit. The Supreme Court’s decisions in </w:t>
      </w:r>
      <w:proofErr w:type="spellStart"/>
      <w:r>
        <w:t>Brosseau</w:t>
      </w:r>
      <w:proofErr w:type="spellEnd"/>
      <w:r>
        <w:t xml:space="preserve"> and </w:t>
      </w:r>
      <w:proofErr w:type="spellStart"/>
      <w:r>
        <w:t>Mullenix</w:t>
      </w:r>
      <w:proofErr w:type="spellEnd"/>
      <w:r>
        <w:t xml:space="preserve"> are significant for several reasons. First, they once again demonstrate the Court’s continued determination to give police officers the benefit of doubt when reviewing their split-second life changing decisions from the entirely safe contours of judicial chambers. Second, they reaffirm the Court’s willingness to use the qualified immunity defense to adjudicate police use of deadly force cases at the pre-trial stage of litigation and spare officers from the monetary and emotional burdens of protracted discovery and trial. Third, </w:t>
      </w:r>
      <w:r w:rsidRPr="00663F25">
        <w:rPr>
          <w:rStyle w:val="StyleUnderline"/>
        </w:rPr>
        <w:t>they demonstrates the extraordinary value of the qualified immunity defense to police officers who use deadly force in the performance of their duty, even in cases where the need for such force was not absolutely clear cut and obvious</w:t>
      </w:r>
      <w:r>
        <w:t xml:space="preserve">. These cases were by no means “slam dunk” victories for the involved police officers. Nonetheless, the Supreme Court evaluated the efficacy of the officers’ assertion of qualified immunity in the particular circumstances of each case and ruled that their conduct did not violate clearly established law. </w:t>
      </w:r>
      <w:r w:rsidRPr="00663F25">
        <w:rPr>
          <w:rStyle w:val="StyleUnderline"/>
        </w:rPr>
        <w:t>The value of the qualified immunity defense to law enforcement officers in use of deadly force cases cannot be understated. Qualified immunity is an important civil legal protection shielding officers from liability</w:t>
      </w:r>
      <w:r>
        <w:t xml:space="preserve">. However, while the legal protection it affords is expansive it is not limitless. </w:t>
      </w:r>
      <w:r w:rsidRPr="00663F25">
        <w:rPr>
          <w:rStyle w:val="StyleUnderline"/>
        </w:rPr>
        <w:t>The Supreme Court has defined a ‘clearly established right’ as one where the “contours of the right must be sufficiently clear that a reasonable official would understand that what he is doing violates the law</w:t>
      </w:r>
      <w:r>
        <w:t xml:space="preserve">.” Anderson v. Creighton, 483 U.S. 635, 640 (1987). </w:t>
      </w:r>
      <w:r w:rsidRPr="00663F25">
        <w:rPr>
          <w:rStyle w:val="StyleUnderline"/>
        </w:rPr>
        <w:t>This means that the officer must be guided by the decisions of the U.S. Supreme Court, the relevant federal circuit court and the state supreme court</w:t>
      </w:r>
      <w:r>
        <w:t xml:space="preserve">. The 2009 Pearson case modified the qualified immunity analysis from a prior decision in Saucier v. Katz wherein the Court created a two-step analysis: 1.) whether the facts state a constitutional law violation 2.) </w:t>
      </w:r>
      <w:proofErr w:type="gramStart"/>
      <w:r>
        <w:t>if</w:t>
      </w:r>
      <w:proofErr w:type="gramEnd"/>
      <w:r>
        <w:t xml:space="preserve"> so, whether the right was clearly established at the time. </w:t>
      </w:r>
      <w:r w:rsidRPr="00663F25">
        <w:rPr>
          <w:rStyle w:val="StyleUnderline"/>
        </w:rPr>
        <w:t>The Court in Pearson said this analysis should not be inflexible and lower courts should have the discretion to decide whether such rigid analysis is appropriate in certain cases</w:t>
      </w:r>
      <w:r>
        <w:t xml:space="preserve">. </w:t>
      </w:r>
      <w:r w:rsidRPr="00663F25">
        <w:rPr>
          <w:rStyle w:val="StyleUnderline"/>
        </w:rPr>
        <w:t>This relaxation of the Saucier standard provided trial courts the ability to dispose more readily of those cases where there was no clearly established constitutional right</w:t>
      </w:r>
      <w:r>
        <w:t xml:space="preserve">. </w:t>
      </w:r>
      <w:r w:rsidRPr="00663F25">
        <w:rPr>
          <w:rStyle w:val="StyleUnderline"/>
        </w:rPr>
        <w:t>Qualified immunity balances two important interests — the need to hold public officials accountable when they exercise power irresponsibly and the need to shield officials from harassment, distraction, and liability when they perform their duties reasonably</w:t>
      </w:r>
      <w:r>
        <w:t xml:space="preserve">. </w:t>
      </w:r>
      <w:r w:rsidRPr="00663F25">
        <w:rPr>
          <w:rStyle w:val="StyleUnderline"/>
        </w:rPr>
        <w:t>Making the State liable if a Police Officer enters into the wrong home is reasonable. But making Police Officers personally liable is a terrible idea which would have far reaching consequences. This would lead to cops being personally liable for every tragedy</w:t>
      </w:r>
      <w:r>
        <w:t>. If u thought the Ferguson Effect was bad, wait until you start bankrupting cops after shootings.</w:t>
      </w:r>
    </w:p>
    <w:p w:rsidR="00445825" w:rsidRDefault="00445825" w:rsidP="002548FA"/>
    <w:p w:rsidR="00445825" w:rsidRDefault="00445825" w:rsidP="00445825">
      <w:pPr>
        <w:pStyle w:val="Heading4"/>
      </w:pPr>
      <w:r>
        <w:t xml:space="preserve">Qualified immunity is narrower than you think and officers need it to do their jobs </w:t>
      </w:r>
    </w:p>
    <w:p w:rsidR="00445825" w:rsidRDefault="00445825" w:rsidP="00445825">
      <w:r w:rsidRPr="00F5291F">
        <w:rPr>
          <w:rStyle w:val="Style13ptBold"/>
        </w:rPr>
        <w:t>FindLaw 2020</w:t>
      </w:r>
      <w:r>
        <w:t xml:space="preserve"> (FindLaw Attorney Writers, professional legal blog, "Qualified Immunity: Both Sides of the Debate", FindLaw, June 25 2020, </w:t>
      </w:r>
      <w:hyperlink r:id="rId32" w:history="1">
        <w:r w:rsidRPr="00BB6F66">
          <w:rPr>
            <w:rStyle w:val="Hyperlink"/>
          </w:rPr>
          <w:t>https://supreme.findlaw.com/supreme-court-insights/pros-vs-cons-of-qualified-immunity--both-sides-of-debate.html</w:t>
        </w:r>
      </w:hyperlink>
      <w:r>
        <w:t>, mmv)</w:t>
      </w:r>
    </w:p>
    <w:p w:rsidR="00445825" w:rsidRDefault="00445825" w:rsidP="00445825">
      <w:r>
        <w:t xml:space="preserve">The result is that judges now look to past court cases to see whether there is a similar set of facts on record that would put the officer on notice that their actions violated the “clearly established" statutory or constitutional rights of another. </w:t>
      </w:r>
      <w:r w:rsidRPr="00F5291F">
        <w:rPr>
          <w:rStyle w:val="StyleUnderline"/>
        </w:rPr>
        <w:t>The result is that the facts of a situation alleging police misconduct are highly relevant to when qualified immunity applies</w:t>
      </w:r>
      <w:r>
        <w:t xml:space="preserve">. Applying Qualified Immunity </w:t>
      </w:r>
      <w:proofErr w:type="gramStart"/>
      <w:r>
        <w:t>The</w:t>
      </w:r>
      <w:proofErr w:type="gramEnd"/>
      <w:r>
        <w:t xml:space="preserve"> Supreme Court has told lower courts to waive qualified immunity in cases that are very similar. It is not enough to show that a previous case denied an officer qualified immunity for broadly similar circumstances or actions. Instead, the facts must be “sufficiently clear" that a reasonable officer would understand that they are violating a constitutional or statutory right. Picking just one example of thousands, the Eleventh Circuit Court of Appeals has distinguished between an officer firing at a dog surrounded by children, hitting and injuring a child, and an officer firing at a truck, instead hitting a passenger. In both cases the officer fired at a target for questionable reasons, resulting in injury to the accidentally hit victim. However, the Eleventh Circuit said the two were dissimilar enough that the officer who shot the child was given qualified immunity, whereas a previous court found that the officer who fired at the truck did not get qualified immunity. The Benefits of Qualified Immunity </w:t>
      </w:r>
      <w:r w:rsidRPr="00F5291F">
        <w:rPr>
          <w:rStyle w:val="StyleUnderline"/>
        </w:rPr>
        <w:t>There are several arguments made to continue the doctrine of qualified immunity as it currently exists, including</w:t>
      </w:r>
      <w:r>
        <w:t xml:space="preserve">: </w:t>
      </w:r>
      <w:r w:rsidRPr="00F5291F">
        <w:rPr>
          <w:rStyle w:val="StyleUnderline"/>
        </w:rPr>
        <w:t>Officers and public officials need qualified immunity to carry out their jobs</w:t>
      </w:r>
      <w:r>
        <w:t xml:space="preserve">. </w:t>
      </w:r>
      <w:r w:rsidRPr="00F5291F">
        <w:rPr>
          <w:rStyle w:val="StyleUnderline"/>
        </w:rPr>
        <w:t>Public officials</w:t>
      </w:r>
      <w:r>
        <w:t xml:space="preserve">, and particularly police officers, </w:t>
      </w:r>
      <w:r w:rsidRPr="00F5291F">
        <w:rPr>
          <w:rStyle w:val="StyleUnderline"/>
        </w:rPr>
        <w:t>perform vital tasks that may require split-second decisions in stressful circumstances. Taking away qualified immunity could lead to officers being hesitant to act when it is most needed</w:t>
      </w:r>
      <w:r>
        <w:t xml:space="preserve">. </w:t>
      </w:r>
      <w:r w:rsidRPr="00F5291F">
        <w:rPr>
          <w:rStyle w:val="StyleUnderline"/>
        </w:rPr>
        <w:t>Removing qualified immunity could open up public officials and police to unwarranted lawsuits</w:t>
      </w:r>
      <w:r>
        <w:t xml:space="preserve">, in which judges and juries could second-guess split-second decisions </w:t>
      </w:r>
      <w:r w:rsidRPr="00F5291F">
        <w:rPr>
          <w:rStyle w:val="StyleUnderline"/>
        </w:rPr>
        <w:t>and lead to significant costs for cities, police officers, and other public officials</w:t>
      </w:r>
      <w:r>
        <w:t xml:space="preserve">. </w:t>
      </w:r>
      <w:r w:rsidRPr="00F5291F">
        <w:rPr>
          <w:rStyle w:val="StyleUnderline"/>
        </w:rPr>
        <w:t>Officers do not have absolute immunity, and they can be held liable when they violate a clearly established constitutional right</w:t>
      </w:r>
      <w:r>
        <w:t xml:space="preserve">. The narrow interpretation of clearly established precedent is appropriate. </w:t>
      </w:r>
      <w:r w:rsidRPr="00F5291F">
        <w:rPr>
          <w:rStyle w:val="StyleUnderline"/>
        </w:rPr>
        <w:t>Officers should not be forced to apply an abstract right under the Constitution to specific circumstances in split-second decisions</w:t>
      </w:r>
      <w:r>
        <w:t xml:space="preserve">. </w:t>
      </w:r>
      <w:r w:rsidRPr="00F5291F">
        <w:rPr>
          <w:rStyle w:val="StyleUnderline"/>
        </w:rPr>
        <w:t>Officers cannot be expected to be legal scholars</w:t>
      </w:r>
      <w:r>
        <w:t xml:space="preserve"> or think through legal arguments when attempting to make an arrest.</w:t>
      </w:r>
    </w:p>
    <w:p w:rsidR="00445825" w:rsidRPr="00F5291F" w:rsidRDefault="00445825" w:rsidP="00445825">
      <w:pPr>
        <w:pStyle w:val="Heading3"/>
      </w:pPr>
      <w:r>
        <w:t>1NC – QI Good – Courts</w:t>
      </w:r>
    </w:p>
    <w:p w:rsidR="00445825" w:rsidRDefault="00445825" w:rsidP="00445825">
      <w:pPr>
        <w:pStyle w:val="Heading4"/>
      </w:pPr>
      <w:r>
        <w:t>Turn – ending qualified immunity makes conservative judges less likely to rule in the favor of rights-based litigation – without what is seen as a check against ‘unfair retroactive liability,’ interpreting constitutional rights more generously will be perceived as more costly</w:t>
      </w:r>
    </w:p>
    <w:p w:rsidR="00445825" w:rsidRDefault="00445825" w:rsidP="00445825">
      <w:pPr>
        <w:tabs>
          <w:tab w:val="left" w:pos="1905"/>
        </w:tabs>
        <w:rPr>
          <w:rStyle w:val="Style13ptBold"/>
        </w:rPr>
      </w:pPr>
      <w:r>
        <w:rPr>
          <w:rStyle w:val="Style13ptBold"/>
        </w:rPr>
        <w:t>Dorf, 6/10/20</w:t>
      </w:r>
      <w:r>
        <w:rPr>
          <w:rStyle w:val="Style13ptBold"/>
        </w:rPr>
        <w:tab/>
      </w:r>
    </w:p>
    <w:p w:rsidR="00445825" w:rsidRPr="0051290D" w:rsidRDefault="00445825" w:rsidP="00445825">
      <w:r w:rsidRPr="0051290D">
        <w:t>(Michael C., Robert S. Stevens Professor of Law at Cornell, “Would Eliminating Qualified Immunity Substantially Deter Police Misconduct?” Verdict, 10 June 2020, https://verdict.justia.com/2020/06/10/would-eliminating-qualified-immunity-substantially-deter-police-misconduct, accessed on 6/25/2020, ZW)</w:t>
      </w:r>
    </w:p>
    <w:p w:rsidR="00445825" w:rsidRPr="00EB67D3" w:rsidRDefault="00445825" w:rsidP="00445825">
      <w:pPr>
        <w:rPr>
          <w:sz w:val="16"/>
        </w:rPr>
      </w:pPr>
      <w:r w:rsidRPr="00EB67D3">
        <w:rPr>
          <w:sz w:val="16"/>
        </w:rPr>
        <w:t xml:space="preserve">Second, </w:t>
      </w:r>
      <w:r w:rsidRPr="00EB67D3">
        <w:rPr>
          <w:rStyle w:val="StyleUnderline"/>
        </w:rPr>
        <w:t>in</w:t>
      </w:r>
      <w:r w:rsidRPr="00EB67D3">
        <w:rPr>
          <w:sz w:val="16"/>
        </w:rPr>
        <w:t xml:space="preserve"> at least </w:t>
      </w:r>
      <w:r w:rsidRPr="00EB67D3">
        <w:rPr>
          <w:rStyle w:val="StyleUnderline"/>
        </w:rPr>
        <w:t>one way, eliminating</w:t>
      </w:r>
      <w:r w:rsidRPr="00EB67D3">
        <w:rPr>
          <w:sz w:val="16"/>
        </w:rPr>
        <w:t xml:space="preserve"> or scaling back </w:t>
      </w:r>
      <w:r w:rsidRPr="00EB67D3">
        <w:rPr>
          <w:rStyle w:val="StyleUnderline"/>
        </w:rPr>
        <w:t>qualified immunity could license further rights violations.</w:t>
      </w:r>
      <w:r w:rsidRPr="00EB67D3">
        <w:rPr>
          <w:sz w:val="16"/>
        </w:rPr>
        <w:t xml:space="preserve"> To see how, </w:t>
      </w:r>
      <w:r w:rsidRPr="00EB67D3">
        <w:rPr>
          <w:rStyle w:val="StyleUnderline"/>
        </w:rPr>
        <w:t>imagine</w:t>
      </w:r>
      <w:r w:rsidRPr="00EB67D3">
        <w:rPr>
          <w:sz w:val="16"/>
        </w:rPr>
        <w:t xml:space="preserve"> that you are </w:t>
      </w:r>
      <w:r w:rsidRPr="00EB67D3">
        <w:rPr>
          <w:rStyle w:val="StyleUnderline"/>
        </w:rPr>
        <w:t>a principled conservative</w:t>
      </w:r>
      <w:r w:rsidRPr="00EB67D3">
        <w:rPr>
          <w:sz w:val="16"/>
        </w:rPr>
        <w:t xml:space="preserve"> Supreme Court justice or other federal </w:t>
      </w:r>
      <w:r w:rsidRPr="00EB67D3">
        <w:rPr>
          <w:rStyle w:val="StyleUnderline"/>
        </w:rPr>
        <w:t>judge</w:t>
      </w:r>
      <w:r w:rsidRPr="00EB67D3">
        <w:rPr>
          <w:sz w:val="16"/>
        </w:rPr>
        <w:t xml:space="preserve">. </w:t>
      </w:r>
      <w:r w:rsidRPr="00EB67D3">
        <w:rPr>
          <w:rStyle w:val="StyleUnderline"/>
        </w:rPr>
        <w:t>You want to recognize constitutional violations, but you do not want to saddle individual officers or the municipalities that indemnify them with excessive liability.</w:t>
      </w:r>
      <w:r w:rsidRPr="00EB67D3">
        <w:rPr>
          <w:sz w:val="16"/>
        </w:rPr>
        <w:t xml:space="preserve"> </w:t>
      </w:r>
      <w:r w:rsidRPr="00EB67D3">
        <w:rPr>
          <w:rStyle w:val="StyleUnderline"/>
        </w:rPr>
        <w:t>Under current law, you can balance these concerns by finding that conduct that once fell into a gray zone in fact violated constitutional rights but that the officers should not be held liable for failing to anticipate your interpretation of prior law.</w:t>
      </w:r>
      <w:r w:rsidRPr="00EB67D3">
        <w:rPr>
          <w:sz w:val="16"/>
        </w:rPr>
        <w:t xml:space="preserve"> You can, in effect, issue prospective-only rulings.</w:t>
      </w:r>
    </w:p>
    <w:p w:rsidR="00445825" w:rsidRPr="00EB67D3" w:rsidRDefault="00445825" w:rsidP="00445825">
      <w:pPr>
        <w:rPr>
          <w:sz w:val="16"/>
        </w:rPr>
      </w:pPr>
      <w:r w:rsidRPr="00EB67D3">
        <w:rPr>
          <w:rStyle w:val="StyleUnderline"/>
        </w:rPr>
        <w:t xml:space="preserve">However, if there is no qualified immunity, your impulse to protect the police against what you regard as unfair retroactive liability will have only one outlet. You will construe substantive constitutional rights less generously, finding that the underlying conduct was permissible after all. </w:t>
      </w:r>
      <w:r w:rsidRPr="00EB67D3">
        <w:rPr>
          <w:sz w:val="16"/>
        </w:rPr>
        <w:t xml:space="preserve">As I explained in an April column, </w:t>
      </w:r>
      <w:r w:rsidRPr="00EB67D3">
        <w:rPr>
          <w:rStyle w:val="StyleUnderline"/>
        </w:rPr>
        <w:t xml:space="preserve">requiring all rights-recognizing decisions to be fully retroactive increases the costs of those decisions and thus makes them less likely in the first place. </w:t>
      </w:r>
      <w:r w:rsidRPr="00EB67D3">
        <w:rPr>
          <w:sz w:val="16"/>
        </w:rPr>
        <w:t>For all of its flaws, qualified immunity may actually facilitate the progressive development of constitutional rights.</w:t>
      </w:r>
    </w:p>
    <w:p w:rsidR="00445825" w:rsidRDefault="00445825" w:rsidP="002548FA"/>
    <w:p w:rsidR="002548FA" w:rsidRDefault="002548FA" w:rsidP="002548FA"/>
    <w:p w:rsidR="00445825" w:rsidRDefault="00445825" w:rsidP="00445825">
      <w:pPr>
        <w:pStyle w:val="Heading3"/>
      </w:pPr>
      <w:r>
        <w:t>1NC – Reform Bad</w:t>
      </w:r>
    </w:p>
    <w:p w:rsidR="00445825" w:rsidRDefault="00445825" w:rsidP="00445825">
      <w:pPr>
        <w:pStyle w:val="Heading4"/>
      </w:pPr>
      <w:r>
        <w:t xml:space="preserve">The plan’s </w:t>
      </w:r>
      <w:proofErr w:type="spellStart"/>
      <w:r>
        <w:t>band-aid</w:t>
      </w:r>
      <w:proofErr w:type="spellEnd"/>
      <w:r>
        <w:t xml:space="preserve"> solution doesn’t resolve any of the harms of the 1AC and instead serves as a cover for the maintenance of state based domination  </w:t>
      </w:r>
    </w:p>
    <w:p w:rsidR="00445825" w:rsidRDefault="00445825" w:rsidP="00445825">
      <w:r w:rsidRPr="00F5291F">
        <w:rPr>
          <w:rStyle w:val="Style13ptBold"/>
        </w:rPr>
        <w:t>Knapp 2020</w:t>
      </w:r>
      <w:r>
        <w:t xml:space="preserve"> (Thomas Knapp, director and senior news analyst at the William Lloyd Garrison Center for Libertarian </w:t>
      </w:r>
      <w:proofErr w:type="spellStart"/>
      <w:r>
        <w:t>Adocacy</w:t>
      </w:r>
      <w:proofErr w:type="spellEnd"/>
      <w:r>
        <w:t xml:space="preserve"> Journalism, "Police violence: Is "reform" enough?</w:t>
      </w:r>
      <w:proofErr w:type="gramStart"/>
      <w:r>
        <w:t>",</w:t>
      </w:r>
      <w:proofErr w:type="gramEnd"/>
      <w:r>
        <w:t xml:space="preserve"> The Arab American News, June 21 2020, </w:t>
      </w:r>
      <w:hyperlink r:id="rId33" w:history="1">
        <w:r w:rsidRPr="00BB6F66">
          <w:rPr>
            <w:rStyle w:val="Hyperlink"/>
          </w:rPr>
          <w:t>https://www.arabamericannews.com/2020/06/21/police-violence-is-reform-enough/</w:t>
        </w:r>
      </w:hyperlink>
      <w:r>
        <w:t>, mmv)</w:t>
      </w:r>
    </w:p>
    <w:p w:rsidR="00445825" w:rsidRPr="00796F65" w:rsidRDefault="00445825" w:rsidP="00445825">
      <w:pPr>
        <w:rPr>
          <w:rStyle w:val="StyleUnderline"/>
        </w:rPr>
      </w:pPr>
      <w:r w:rsidRPr="00796F65">
        <w:rPr>
          <w:rStyle w:val="StyleUnderline"/>
        </w:rPr>
        <w:t>Every time that happens, some American politicians complain about a non-existent “war on police”, while others promise “reforms” such as closer supervision</w:t>
      </w:r>
      <w:r w:rsidRPr="00796F65">
        <w:rPr>
          <w:sz w:val="16"/>
        </w:rPr>
        <w:t xml:space="preserve"> (like the increase in body camera use following the 2014 killing of Michael Brown in Ferguson, Missouri), </w:t>
      </w:r>
      <w:r w:rsidRPr="00796F65">
        <w:rPr>
          <w:rStyle w:val="StyleUnderline"/>
        </w:rPr>
        <w:t>civilian review boards to investigate complaints, better training and, of course, more money</w:t>
      </w:r>
      <w:r w:rsidRPr="00796F65">
        <w:rPr>
          <w:sz w:val="16"/>
        </w:rPr>
        <w:t xml:space="preserve">. </w:t>
      </w:r>
      <w:r w:rsidRPr="00796F65">
        <w:rPr>
          <w:rStyle w:val="StyleUnderline"/>
        </w:rPr>
        <w:t>After each round of “reforms”, the problem continues</w:t>
      </w:r>
      <w:r w:rsidRPr="00796F65">
        <w:rPr>
          <w:sz w:val="16"/>
        </w:rPr>
        <w:t>. “</w:t>
      </w:r>
      <w:r w:rsidRPr="00796F65">
        <w:rPr>
          <w:rStyle w:val="StyleUnderline"/>
        </w:rPr>
        <w:t>We can’t settle for anything other than transformative structural change</w:t>
      </w:r>
      <w:r w:rsidRPr="00796F65">
        <w:rPr>
          <w:sz w:val="16"/>
        </w:rPr>
        <w:t xml:space="preserve">,” said U.S. House Speaker Nancy Pelosi (D-CA). She’s right, but </w:t>
      </w:r>
      <w:r w:rsidRPr="00796F65">
        <w:rPr>
          <w:rStyle w:val="StyleUnderline"/>
        </w:rPr>
        <w:t>the bill she’s promoting</w:t>
      </w:r>
      <w:r w:rsidRPr="00796F65">
        <w:rPr>
          <w:sz w:val="16"/>
        </w:rPr>
        <w:t xml:space="preserve"> — the Justice in Policing Act of 2020 — </w:t>
      </w:r>
      <w:r w:rsidRPr="00796F65">
        <w:rPr>
          <w:rStyle w:val="StyleUnderline"/>
        </w:rPr>
        <w:t>isn’t any such thing</w:t>
      </w:r>
      <w:r w:rsidRPr="00796F65">
        <w:rPr>
          <w:sz w:val="16"/>
        </w:rPr>
        <w:t xml:space="preserve">. The bill isn’t likely to become law. It may pass the Democratic House, but </w:t>
      </w:r>
      <w:r w:rsidRPr="00796F65">
        <w:rPr>
          <w:rStyle w:val="StyleUnderline"/>
        </w:rPr>
        <w:t>the Republican Senate and White House are already busking for support from police unions and their faux “law and order” base in November’s elections</w:t>
      </w:r>
      <w:r w:rsidRPr="00796F65">
        <w:rPr>
          <w:sz w:val="16"/>
        </w:rPr>
        <w:t xml:space="preserve">. And even if it did pass, it’s a glass not even half full. Pelosi herself contradictorily describes it as both “full, comprehensive action” and “a first step” with “more to come.” </w:t>
      </w:r>
      <w:r w:rsidRPr="00796F65">
        <w:rPr>
          <w:rStyle w:val="StyleUnderline"/>
        </w:rPr>
        <w:t>The bill would “reform”,</w:t>
      </w:r>
      <w:r w:rsidRPr="00796F65">
        <w:rPr>
          <w:sz w:val="16"/>
        </w:rPr>
        <w:t xml:space="preserve"> rather than eliminate, “</w:t>
      </w:r>
      <w:r w:rsidRPr="00796F65">
        <w:rPr>
          <w:rStyle w:val="StyleUnderline"/>
        </w:rPr>
        <w:t>qualified immunity</w:t>
      </w:r>
      <w:r w:rsidRPr="00796F65">
        <w:rPr>
          <w:sz w:val="16"/>
        </w:rPr>
        <w:t xml:space="preserve">.” It would reduce some of the barriers that plaintiffs have to get over in holding police accountable for rights-violating misconduct, but it doesn’t go nearly far enough. Cops need to be held to EXACTLY the same standards as civilians when it comes to use of force. The bill would also outlaw “no-knock raids”, but only for drug cases. “No-knock raids” are nothing less than violent home invasion burglaries. They’re precisely the kind of “unreasonable searches” forbidden by the Fourth Amendment and need to be outlawed entirely. </w:t>
      </w:r>
      <w:r w:rsidRPr="00796F65">
        <w:rPr>
          <w:rStyle w:val="StyleUnderline"/>
        </w:rPr>
        <w:t xml:space="preserve">The Justice in Policing Act isn’t “transformative structural change.” It’s a </w:t>
      </w:r>
      <w:proofErr w:type="spellStart"/>
      <w:r w:rsidRPr="00796F65">
        <w:rPr>
          <w:rStyle w:val="StyleUnderline"/>
        </w:rPr>
        <w:t>band-aid</w:t>
      </w:r>
      <w:proofErr w:type="spellEnd"/>
      <w:r w:rsidRPr="00796F65">
        <w:rPr>
          <w:rStyle w:val="StyleUnderline"/>
        </w:rPr>
        <w:t xml:space="preserve"> on a gaping, traumatic wound that is, indeed, structural.</w:t>
      </w:r>
      <w:r>
        <w:rPr>
          <w:rStyle w:val="StyleUnderline"/>
        </w:rPr>
        <w:t xml:space="preserve"> </w:t>
      </w:r>
      <w:r w:rsidRPr="00796F65">
        <w:rPr>
          <w:rStyle w:val="StyleUnderline"/>
        </w:rPr>
        <w:t>The root of the problem isn’t police violence.</w:t>
      </w:r>
      <w:r>
        <w:rPr>
          <w:rStyle w:val="StyleUnderline"/>
        </w:rPr>
        <w:t xml:space="preserve"> </w:t>
      </w:r>
      <w:proofErr w:type="gramStart"/>
      <w:r w:rsidRPr="00796F65">
        <w:rPr>
          <w:rStyle w:val="StyleUnderline"/>
        </w:rPr>
        <w:t>It’s</w:t>
      </w:r>
      <w:proofErr w:type="gramEnd"/>
      <w:r w:rsidRPr="00796F65">
        <w:rPr>
          <w:rStyle w:val="StyleUnderline"/>
        </w:rPr>
        <w:t xml:space="preserve"> police themselves and the system they serve. The purpose of police as we know them is to hold the productive class down so that the political class rule and rob us, full stop. Everything else</w:t>
      </w:r>
      <w:r w:rsidRPr="00796F65">
        <w:rPr>
          <w:sz w:val="16"/>
        </w:rPr>
        <w:t xml:space="preserve"> — “serve and protect,” etc. — </w:t>
      </w:r>
      <w:r w:rsidRPr="00796F65">
        <w:rPr>
          <w:rStyle w:val="StyleUnderline"/>
        </w:rPr>
        <w:t>is incidental or illusory</w:t>
      </w:r>
      <w:r w:rsidRPr="00796F65">
        <w:rPr>
          <w:sz w:val="16"/>
        </w:rPr>
        <w:t xml:space="preserve">. </w:t>
      </w:r>
      <w:r w:rsidRPr="00796F65">
        <w:rPr>
          <w:rStyle w:val="StyleUnderline"/>
        </w:rPr>
        <w:t>Progressives calling for “defunding” of the police are on the right track</w:t>
      </w:r>
      <w:r w:rsidRPr="00796F65">
        <w:rPr>
          <w:sz w:val="16"/>
        </w:rPr>
        <w:t>, or would be if they were serious. Most of them seem to use “defund” to mean “shift funding between state activities”, not to mean “eliminate a state activity.” They don’t want the pepper balls and rubber bullets, but they refuse to abandon the system the pepper balls and rubber bullets prop up. “</w:t>
      </w:r>
      <w:r w:rsidRPr="00796F65">
        <w:rPr>
          <w:rStyle w:val="StyleUnderline"/>
        </w:rPr>
        <w:t>Transformative structural change” would require more than re-training and de-militarizing the police</w:t>
      </w:r>
      <w:r w:rsidRPr="00796F65">
        <w:rPr>
          <w:sz w:val="16"/>
        </w:rPr>
        <w:t xml:space="preserve">. It would require dis-empowering them and going back to voluntary community “peace officer” models of law enforcement. </w:t>
      </w:r>
      <w:r w:rsidRPr="00796F65">
        <w:rPr>
          <w:rStyle w:val="StyleUnderline"/>
        </w:rPr>
        <w:t>Donald Trump, Nancy Pelosi, et al. know their control over the rest of us relies on the existing police state model. The only way for it to go is for them to go as well.</w:t>
      </w:r>
      <w:r>
        <w:rPr>
          <w:rStyle w:val="StyleUnderline"/>
        </w:rPr>
        <w:t xml:space="preserve"> </w:t>
      </w:r>
      <w:r w:rsidRPr="00796F65">
        <w:rPr>
          <w:rStyle w:val="StyleUnderline"/>
        </w:rPr>
        <w:t>We need a real revolution, not fake “reform.”</w:t>
      </w:r>
    </w:p>
    <w:p w:rsidR="00445825" w:rsidRDefault="00445825" w:rsidP="00445825"/>
    <w:p w:rsidR="00445825" w:rsidRDefault="00445825" w:rsidP="00445825"/>
    <w:p w:rsidR="00445825" w:rsidRPr="00445825" w:rsidRDefault="00445825" w:rsidP="00445825"/>
    <w:p w:rsidR="002548FA" w:rsidRDefault="002548FA" w:rsidP="002548FA">
      <w:pPr>
        <w:pStyle w:val="Heading2"/>
      </w:pPr>
      <w:r>
        <w:t>Limit CP</w:t>
      </w:r>
    </w:p>
    <w:p w:rsidR="002548FA" w:rsidRDefault="002548FA" w:rsidP="002548FA">
      <w:pPr>
        <w:pStyle w:val="Heading3"/>
      </w:pPr>
      <w:r>
        <w:t xml:space="preserve">1NC </w:t>
      </w:r>
    </w:p>
    <w:p w:rsidR="002548FA" w:rsidRDefault="002548FA" w:rsidP="002548FA">
      <w:pPr>
        <w:pStyle w:val="Heading4"/>
      </w:pPr>
      <w:r>
        <w:t xml:space="preserve">The United States federal government should amend the qualified immunity doctrine to establish a “clearly unconstitutional and unlawful” standard in place of the “clearly established” standard.  </w:t>
      </w:r>
    </w:p>
    <w:p w:rsidR="002548FA" w:rsidRDefault="002548FA" w:rsidP="002548FA"/>
    <w:p w:rsidR="002548FA" w:rsidRPr="001A7D6F" w:rsidRDefault="002548FA" w:rsidP="002548FA">
      <w:pPr>
        <w:pStyle w:val="Heading4"/>
      </w:pPr>
      <w:r>
        <w:t>The CP creates accountability while maintaining reasonable protections for public officials</w:t>
      </w:r>
    </w:p>
    <w:p w:rsidR="002548FA" w:rsidRDefault="002548FA" w:rsidP="002548FA">
      <w:r w:rsidRPr="007148CF">
        <w:rPr>
          <w:rStyle w:val="Style13ptBold"/>
        </w:rPr>
        <w:t>Smith 2018</w:t>
      </w:r>
      <w:r>
        <w:t xml:space="preserve"> (Fred Smith, Associate Professor, Emory Law School, "Formalism, Ferguson, and the Future of Qualified Immunity", Notre Dame Law Review, </w:t>
      </w:r>
      <w:r w:rsidRPr="00BD0540">
        <w:rPr>
          <w:i/>
        </w:rPr>
        <w:t xml:space="preserve">Federal Courts, </w:t>
      </w:r>
      <w:proofErr w:type="gramStart"/>
      <w:r w:rsidRPr="00BD0540">
        <w:rPr>
          <w:i/>
        </w:rPr>
        <w:t>Practice</w:t>
      </w:r>
      <w:proofErr w:type="gramEnd"/>
      <w:r w:rsidRPr="00BD0540">
        <w:rPr>
          <w:i/>
        </w:rPr>
        <w:t xml:space="preserve"> &amp; Procedure: The Future of Qualified Immunity</w:t>
      </w:r>
      <w:r>
        <w:t xml:space="preserve">, Vol 93 Issue 5, </w:t>
      </w:r>
      <w:hyperlink r:id="rId34" w:history="1">
        <w:r w:rsidRPr="00BB6F66">
          <w:rPr>
            <w:rStyle w:val="Hyperlink"/>
          </w:rPr>
          <w:t>http://ndlawreview.org/publications/archives/volume-93/volume-93-issue-5/</w:t>
        </w:r>
      </w:hyperlink>
      <w:r>
        <w:t>, mmv)</w:t>
      </w:r>
    </w:p>
    <w:p w:rsidR="002548FA" w:rsidRDefault="002548FA" w:rsidP="002548FA">
      <w:r>
        <w:t>1. Fault-Based Regime John Jeffries, Jr., a leading voice in the field of constitutional torts, offered a proposal to address how “[t]</w:t>
      </w:r>
      <w:proofErr w:type="gramStart"/>
      <w:r>
        <w:t>he</w:t>
      </w:r>
      <w:proofErr w:type="gramEnd"/>
      <w:r>
        <w:t xml:space="preserve"> proliferation of inconsistent policies and arbitrary distinctions renders constitutional tort law functionally unintelligible.”113 He observed that while there are articles about various individual immunities, “there are relatively few sustained efforts to understand the relations among these issues or to justify particular doctrines in terms applicable to all.”114 </w:t>
      </w:r>
      <w:r w:rsidRPr="005702CD">
        <w:rPr>
          <w:rStyle w:val="StyleUnderline"/>
        </w:rPr>
        <w:t>Jeffries contends that the organizing principle of constitutional torts should be “fault.” This should be true regardless of the identity of the governmental defendant, whether that defendant be a teacher, a municipality, or a state. Rather than the “gross negligence” or “recklessness” standard that currently approximates the Court’s approach to qualified immunity</w:t>
      </w:r>
      <w:proofErr w:type="gramStart"/>
      <w:r>
        <w:t>,115</w:t>
      </w:r>
      <w:proofErr w:type="gramEnd"/>
      <w:r>
        <w:t xml:space="preserve"> </w:t>
      </w:r>
      <w:r w:rsidRPr="005702CD">
        <w:rPr>
          <w:rStyle w:val="StyleUnderline"/>
        </w:rPr>
        <w:t>something more akin to negligence should trigger liability for most officials and defendants</w:t>
      </w:r>
      <w:r>
        <w:t xml:space="preserve">. The question should not be whether a right was “clearly established”—which places courts and litigants on a path toward identifying the nuances of precedent at the time of the violation. Rather, </w:t>
      </w:r>
      <w:r w:rsidRPr="005702CD">
        <w:rPr>
          <w:rStyle w:val="StyleUnderline"/>
        </w:rPr>
        <w:t>the question is whether the conduct was “clearly unconstitutional.”</w:t>
      </w:r>
      <w:r>
        <w:t xml:space="preserve">116 </w:t>
      </w:r>
      <w:r w:rsidRPr="005702CD">
        <w:rPr>
          <w:rStyle w:val="StyleUnderline"/>
        </w:rPr>
        <w:t>He also contends that a similar standard should apply to judges and prosecutors, at least where no one else can be held liable for the conduct</w:t>
      </w:r>
      <w:r>
        <w:t xml:space="preserve">. He objects to extending absolute immunity to individuals “who could not reasonably have thought their actions lawful” in “cases in which the remedial alternatives that make that regime tolerable do not exist.”117 Further, </w:t>
      </w:r>
      <w:r w:rsidRPr="005702CD">
        <w:rPr>
          <w:rStyle w:val="StyleUnderline"/>
        </w:rPr>
        <w:t>unreasonable and unconstitutional actions by high-ranking state and local policy officials should result in liability against a state or local government</w:t>
      </w:r>
      <w:r>
        <w:t xml:space="preserve">. Jeffries’s proposed approach would represent a significant improvement over the current doctrine. Cases like Sims v. </w:t>
      </w:r>
      <w:proofErr w:type="spellStart"/>
      <w:r>
        <w:t>Labowitz</w:t>
      </w:r>
      <w:proofErr w:type="spellEnd"/>
      <w:r>
        <w:t xml:space="preserve">, 118 discussed in Part II, would not be close calls in the sense that at least one government actor (whether it be the prosecutor, the judge, the officer, or the government itself) would have been held liable. </w:t>
      </w:r>
      <w:r w:rsidRPr="005702CD">
        <w:rPr>
          <w:rStyle w:val="StyleUnderline"/>
        </w:rPr>
        <w:t>That is, at least to the extent that the judges would have been more likely to agree that it was an unreasonable and unconstitutional decision to force a child to masturbate so that officers could take photographs during the course of an investigation</w:t>
      </w:r>
      <w:r>
        <w:t xml:space="preserve">. Even if it is so that officers should have protection when they are acting pursuant to a warrant or court order, </w:t>
      </w:r>
      <w:r w:rsidRPr="005702CD">
        <w:rPr>
          <w:rStyle w:val="StyleUnderline"/>
        </w:rPr>
        <w:t>the law should not ignore the fact that there were other government officials who were more at fault</w:t>
      </w:r>
      <w:r>
        <w:t xml:space="preserve">. If those officials acted unreasonably and unconstitutionally, they should face liability. To quote Jeffries, </w:t>
      </w:r>
      <w:proofErr w:type="gramStart"/>
      <w:r w:rsidRPr="005702CD">
        <w:rPr>
          <w:rStyle w:val="StyleUnderline"/>
        </w:rPr>
        <w:t>That</w:t>
      </w:r>
      <w:proofErr w:type="gramEnd"/>
      <w:r w:rsidRPr="005702CD">
        <w:rPr>
          <w:rStyle w:val="StyleUnderline"/>
        </w:rPr>
        <w:t xml:space="preserve"> the defendant’s conduct was outrageous should not be irrelevant. While it is true that outrageous misconduct is not necessarily unconstitutional, the fact that an officer’s conduct was egregious should surely affect whether she could reasonably have thought it lawful. Conduct that is both outrageous and unconstitutional should not be immune from damages liability</w:t>
      </w:r>
      <w:r>
        <w:t xml:space="preserve">.119 </w:t>
      </w:r>
      <w:proofErr w:type="gramStart"/>
      <w:r>
        <w:t>This</w:t>
      </w:r>
      <w:proofErr w:type="gramEnd"/>
      <w:r>
        <w:t xml:space="preserve"> approach also has much to commend it from a rule-of-law perspective, both in terms of text and history. Section 1983 renders “every person” acting under the color of state law who commits a violation of federal rights, or causes such a violation, to face liability.120 </w:t>
      </w:r>
      <w:r w:rsidRPr="005702CD">
        <w:rPr>
          <w:rStyle w:val="StyleUnderline"/>
        </w:rPr>
        <w:t>By treating all government officials who are at “fault”—officials who have behaved in an unreasonable and unconstitutional manner—Jeffries’s approach would bring the law much closer to the language of the statute</w:t>
      </w:r>
      <w:r>
        <w:t xml:space="preserve">. It is also likely that Jeffries’s approach would find some support in the common law. As observed in Part I, American courts adopted a number of regimes when it came to liability for government officials in the decades before and after Section 1983’s passage.121 </w:t>
      </w:r>
      <w:proofErr w:type="gramStart"/>
      <w:r>
        <w:t>These</w:t>
      </w:r>
      <w:proofErr w:type="gramEnd"/>
      <w:r>
        <w:t xml:space="preserve"> standards sometimes</w:t>
      </w:r>
      <w:r w:rsidRPr="005702CD">
        <w:t xml:space="preserve"> </w:t>
      </w:r>
      <w:r>
        <w:t xml:space="preserve">looked much like negligence. In the 1836 case of Tracy v. </w:t>
      </w:r>
      <w:proofErr w:type="spellStart"/>
      <w:r>
        <w:t>Swartwout</w:t>
      </w:r>
      <w:proofErr w:type="spellEnd"/>
      <w:r>
        <w:t xml:space="preserve">, the Supreme Court explained that “[w]here a ministerial officer acts in good faith, for an injury done, he is not liable to exemplary damages; but he can claim no further exemption, where his acts are clearly against law.”122 </w:t>
      </w:r>
      <w:r w:rsidRPr="005702CD">
        <w:rPr>
          <w:rStyle w:val="StyleUnderline"/>
        </w:rPr>
        <w:t>This standard arguably comes closer to Jeffries’s “clearly unconstitutional” or “clearly unlawful” standard than the Court’s “clearly established” standard</w:t>
      </w:r>
      <w:r>
        <w:t xml:space="preserve">. Further, in Blocker v. Clark, 123 a Georgia court found that a government official could be liable even if the conduct fell short of recklessness. </w:t>
      </w:r>
      <w:r w:rsidRPr="005702CD">
        <w:rPr>
          <w:rStyle w:val="StyleUnderline"/>
        </w:rPr>
        <w:t>Even where an officer is not animated by “spite” and is not “reckless,” “the failure to exercise ordinary care” is sometimes “inconsistent with good faith.”</w:t>
      </w:r>
      <w:r>
        <w:t xml:space="preserve">124 This, too, looks more like a standard based in negligence and fault than the gross negligence or recklessness regime that current doctrine approximates. </w:t>
      </w:r>
      <w:r w:rsidRPr="005702CD">
        <w:rPr>
          <w:rStyle w:val="StyleUnderline"/>
        </w:rPr>
        <w:t>Jeffries’s proposal, then, has the ability to bolster accountability while also appealing to concerns about formalism and fragmentation</w:t>
      </w:r>
      <w:r>
        <w:t xml:space="preserve">. His proposal also has the ability to meet some of the demands of a different “F”: the Ferguson or Post-Ferguson Era. Jeffries wrote his article before the deaths of Eric Garner, Walter Scott, </w:t>
      </w:r>
      <w:proofErr w:type="spellStart"/>
      <w:r>
        <w:t>Tamir</w:t>
      </w:r>
      <w:proofErr w:type="spellEnd"/>
      <w:r>
        <w:t xml:space="preserve"> Rice, John Crawford, Sandra Bland, Sam Dubose, or </w:t>
      </w:r>
      <w:proofErr w:type="spellStart"/>
      <w:r>
        <w:t>Philando</w:t>
      </w:r>
      <w:proofErr w:type="spellEnd"/>
      <w:r>
        <w:t xml:space="preserve"> Castile. </w:t>
      </w:r>
      <w:r w:rsidRPr="005702CD">
        <w:rPr>
          <w:rStyle w:val="StyleUnderline"/>
        </w:rPr>
        <w:t>It was written before Ferguson became a household word as that city burned on American television sets and into our collective imaginations. But Jeffries devoted special attention in his piece the problem of excessive force. “The unconstitutional use of excessive force presents the most glaring case of the inadequacy of current law.”</w:t>
      </w:r>
      <w:r>
        <w:t xml:space="preserve">125 </w:t>
      </w:r>
      <w:r w:rsidRPr="005702CD">
        <w:rPr>
          <w:rStyle w:val="StyleUnderline"/>
        </w:rPr>
        <w:t>Jeffries’s proposal would dramatically improve the law in a way that has the power to appeal to formalists seeking support in the common law, observers concerned about officers who face fragmented legal commands, commentators who recognize that various fragmented doctrines operate together to block liability, and citizens demanding more accountability from the government that swears to protect them</w:t>
      </w:r>
      <w:r>
        <w:t xml:space="preserve">. </w:t>
      </w:r>
    </w:p>
    <w:p w:rsidR="002548FA" w:rsidRDefault="002548FA" w:rsidP="002548FA"/>
    <w:p w:rsidR="002548FA" w:rsidRDefault="002548FA" w:rsidP="002548FA"/>
    <w:p w:rsidR="002548FA" w:rsidRPr="001A7D6F" w:rsidRDefault="002548FA" w:rsidP="002548FA">
      <w:pPr>
        <w:pStyle w:val="Heading4"/>
      </w:pPr>
      <w:r>
        <w:t xml:space="preserve">A total refusal of qualified immunity risks frivolous litigation and overwhelming the courts – turns the case </w:t>
      </w:r>
    </w:p>
    <w:p w:rsidR="002548FA" w:rsidRDefault="002548FA" w:rsidP="002548FA">
      <w:r w:rsidRPr="007148CF">
        <w:rPr>
          <w:rStyle w:val="Style13ptBold"/>
        </w:rPr>
        <w:t>Smith 2018</w:t>
      </w:r>
      <w:r>
        <w:t xml:space="preserve"> (Fred Smith, Associate Professor, Emory Law School, "Formalism, Ferguson, and the Future of Qualified Immunity", Notre Dame Law Review, </w:t>
      </w:r>
      <w:r w:rsidRPr="00BD0540">
        <w:rPr>
          <w:i/>
        </w:rPr>
        <w:t xml:space="preserve">Federal Courts, </w:t>
      </w:r>
      <w:proofErr w:type="gramStart"/>
      <w:r w:rsidRPr="00BD0540">
        <w:rPr>
          <w:i/>
        </w:rPr>
        <w:t>Practice</w:t>
      </w:r>
      <w:proofErr w:type="gramEnd"/>
      <w:r w:rsidRPr="00BD0540">
        <w:rPr>
          <w:i/>
        </w:rPr>
        <w:t xml:space="preserve"> &amp; Procedure: The Future of Qualified Immunity</w:t>
      </w:r>
      <w:r>
        <w:t xml:space="preserve">, Vol 93 Issue 5, </w:t>
      </w:r>
      <w:hyperlink r:id="rId35" w:history="1">
        <w:r w:rsidRPr="00BB6F66">
          <w:rPr>
            <w:rStyle w:val="Hyperlink"/>
          </w:rPr>
          <w:t>http://ndlawreview.org/publications/archives/volume-93/volume-93-issue-5/</w:t>
        </w:r>
      </w:hyperlink>
      <w:r>
        <w:t>, mmv)</w:t>
      </w:r>
    </w:p>
    <w:p w:rsidR="002548FA" w:rsidRDefault="002548FA" w:rsidP="002548FA">
      <w:r w:rsidRPr="005702CD">
        <w:rPr>
          <w:rStyle w:val="StyleUnderline"/>
        </w:rPr>
        <w:t>Something is in the air with respect to qualified immunity. Three decades after the Court created the governing two-part test in Harlow v. Fitzgerald, there is a palpable and growing sense that the test needs to be revisited</w:t>
      </w:r>
      <w:r>
        <w:t xml:space="preserve">. It is an avowedly judicially made rule that attempts to balance competing deterrence concerns. This appears amiss in an era in which the Court increasingly demands textual support in positive law for causes of action and limits on judicial discretion. </w:t>
      </w:r>
      <w:r w:rsidRPr="005702CD">
        <w:rPr>
          <w:rStyle w:val="StyleUnderline"/>
        </w:rPr>
        <w:t>What is more</w:t>
      </w:r>
      <w:r>
        <w:t xml:space="preserve">, as other scholars in this symposium issue have documented, </w:t>
      </w:r>
      <w:r w:rsidRPr="005702CD">
        <w:rPr>
          <w:rStyle w:val="StyleUnderline"/>
        </w:rPr>
        <w:t>some of the empirical assumptions that guide the Harlow test are highly questionable</w:t>
      </w:r>
      <w:r>
        <w:t xml:space="preserve">. </w:t>
      </w:r>
      <w:r w:rsidRPr="005702CD">
        <w:rPr>
          <w:rStyle w:val="StyleUnderline"/>
        </w:rPr>
        <w:t>Further, the fact that constitutional violations sometimes go unchecked in the current doctrine raises strong normative concerns in the way of accountability</w:t>
      </w:r>
      <w:r>
        <w:t xml:space="preserve">. This lack of accountability stems in part, though not exclusively, from the fragmented nature of the law of constitutional torts. Where do we go from here? There is a temptation, perhaps, to do away with it. If it has no basis in the text of positive law, and if </w:t>
      </w:r>
      <w:proofErr w:type="gramStart"/>
      <w:r>
        <w:t>its</w:t>
      </w:r>
      <w:proofErr w:type="gramEnd"/>
      <w:r>
        <w:t xml:space="preserve"> underlying assumptions are wrong, then why not eradicate it in Section 1983 cases? The basic answer is that this creates new problems. Holding a government official personally liable for something she could not have reasonably known was against the law would raise fairness concerns. It would also have questionable deterrence value, and place officials in untenable catch-22 situations when the law, and an official’s prediction of what the law may one day be, come into conflict. Even those who insist that courts have no warrant to create judicially crafted limits on their discretion should consider that consequence. </w:t>
      </w:r>
      <w:r w:rsidRPr="005702CD">
        <w:rPr>
          <w:rStyle w:val="StyleUnderline"/>
        </w:rPr>
        <w:t xml:space="preserve">If judges eliminate qualified immunity, it would be up to Congress to determine whether and what type of qualified immunity should operate in the future. And thus, formalists and </w:t>
      </w:r>
      <w:proofErr w:type="spellStart"/>
      <w:r w:rsidRPr="005702CD">
        <w:rPr>
          <w:rStyle w:val="StyleUnderline"/>
        </w:rPr>
        <w:t>nonformalists</w:t>
      </w:r>
      <w:proofErr w:type="spellEnd"/>
      <w:r w:rsidRPr="005702CD">
        <w:rPr>
          <w:rStyle w:val="StyleUnderline"/>
        </w:rPr>
        <w:t xml:space="preserve"> who think about constitutional torts have a responsibility to think both about a world without immunity and what a new form of immunity should look like</w:t>
      </w:r>
      <w:r>
        <w:t>.</w:t>
      </w:r>
      <w:r w:rsidRPr="005702CD">
        <w:t xml:space="preserve"> </w:t>
      </w:r>
      <w:r>
        <w:t xml:space="preserve">In this final Part, I attempt to draw on some of the lessons of this Essay and other scholarship in the field of constitutional torts to think through the consequences of: (1) no qualified immunity and (2) two existing proposals to amend the law of governmental immunities in Section 1983 suits. I argue that these proposals could appeal to legal formalists by bringing the law closer to the common law and render the law more consonant with the text, all while increasing accountability. A. Goodbye to All That? </w:t>
      </w:r>
      <w:r w:rsidRPr="005702CD">
        <w:rPr>
          <w:rStyle w:val="StyleUnderline"/>
        </w:rPr>
        <w:t>As research mounts demonstrating qualified immunity’s deficiencies, it is almost impossible not to at least ask the question whether the doctrine should be eliminated altogether</w:t>
      </w:r>
      <w:r>
        <w:t xml:space="preserve">. This is not only because of the doctrine’s shaky legal foundation, but also because of the empirical reality that other scholars have documented. Governments, not government officials, tend to foot the bill when an official is found liable, raising questions about the doctrine’s deterrence value.108 And </w:t>
      </w:r>
      <w:r w:rsidRPr="001A7D6F">
        <w:rPr>
          <w:rStyle w:val="StyleUnderline"/>
        </w:rPr>
        <w:t>the doctrine is not invoked nearly as often as is generally assumed, which further undermines the notion that it is a great bulwark between fairness and anarchy</w:t>
      </w:r>
      <w:r>
        <w:t xml:space="preserve">.109 My chief rebuttal to that argument comes by way of a hypothetical. </w:t>
      </w:r>
      <w:r w:rsidRPr="005702CD">
        <w:rPr>
          <w:rStyle w:val="StyleUnderline"/>
        </w:rPr>
        <w:t>Imagine a county clerk in 2014 who, because it is against state law, does not award marriage licenses to same-sex couples</w:t>
      </w:r>
      <w:r>
        <w:t xml:space="preserve">. Let us call him </w:t>
      </w:r>
      <w:proofErr w:type="spellStart"/>
      <w:r>
        <w:t>Obbie</w:t>
      </w:r>
      <w:proofErr w:type="spellEnd"/>
      <w:r>
        <w:t xml:space="preserve"> Loving. Imagine too that at the time, there is no binding precedent in Loving’s jurisdiction concluding that same-sex couples have a constitutional right to marry. Our imaginary county clerk, let us add, is gay and believes deeply in marriage equality. Now imagine that after the United States Supreme Court does find that same-sex couples have a right to marry in 2015, couples who were denied this right in 2014 sue Loving in his individual capacity for money damages.110 </w:t>
      </w:r>
      <w:proofErr w:type="gramStart"/>
      <w:r>
        <w:t>They</w:t>
      </w:r>
      <w:proofErr w:type="gramEnd"/>
      <w:r>
        <w:t xml:space="preserve"> contend that even though the right for same-sex couples was not clearly established in 2014, it does not matter. Loving denied them their constitutional rights, the plaintiffs argue, and must therefore pay. </w:t>
      </w:r>
      <w:r w:rsidRPr="001A7D6F">
        <w:rPr>
          <w:rStyle w:val="StyleUnderline"/>
        </w:rPr>
        <w:t>Should Loving be liable in his individual capacity on the ground that he should have ignored state law and foreseen new shifts in federal constitutional law?</w:t>
      </w:r>
      <w:r>
        <w:t xml:space="preserve"> Concerns about notice and fairness in this hypothetical abound. </w:t>
      </w:r>
      <w:r w:rsidRPr="005702CD">
        <w:rPr>
          <w:rStyle w:val="StyleUnderline"/>
        </w:rPr>
        <w:t>With no immunity, a person could be held liable even when he or she is objectively following the law as it exists, and is subjectively acting in good faith. We would sometimes be asking government officials to gamble: Follow state and local guidance, or follow your perception of what the law may one day be</w:t>
      </w:r>
      <w:r>
        <w:t xml:space="preserve">. If you guess wrong, then you may find yourself liable. Even beyond that, </w:t>
      </w:r>
      <w:r w:rsidRPr="007148CF">
        <w:rPr>
          <w:rStyle w:val="StyleUnderline"/>
        </w:rPr>
        <w:t>the Court in Harlow noted that such a regime would potentially deter government officials from doing their jobs, because they will sometimes wrongly predict the future direction of the law and refuse to do things that are perfectly constitutional</w:t>
      </w:r>
      <w:r>
        <w:t xml:space="preserve">. These concerns are lessened, to be sure, by Joanna Schwartz’s work showing that governments ultimately pay a defendant’s cost.111 </w:t>
      </w:r>
      <w:proofErr w:type="gramStart"/>
      <w:r>
        <w:t>But</w:t>
      </w:r>
      <w:proofErr w:type="gramEnd"/>
      <w:r>
        <w:t xml:space="preserve"> </w:t>
      </w:r>
      <w:r w:rsidRPr="007148CF">
        <w:rPr>
          <w:rStyle w:val="StyleUnderline"/>
        </w:rPr>
        <w:t>it does not necessarily follow that qualified immunity should be eliminated altogether</w:t>
      </w:r>
      <w:r>
        <w:t xml:space="preserve">. </w:t>
      </w:r>
      <w:r w:rsidRPr="001A7D6F">
        <w:rPr>
          <w:rStyle w:val="StyleUnderline"/>
        </w:rPr>
        <w:t>For one, even if the government indemnifies an individual defendant, there are consequences to being held personally liable in a civil suit. It has implications for one’s credit history and background checks, which routinely ask about civil judgments</w:t>
      </w:r>
      <w:r>
        <w:t xml:space="preserve">.112 Indeed, one could well conclude based on Schwartz’s research that since governments are paying anyway, it is governmental immunity that should be eliminated or reduced, not qualified immunity. </w:t>
      </w:r>
      <w:r w:rsidRPr="007148CF">
        <w:rPr>
          <w:rStyle w:val="StyleUnderline"/>
        </w:rPr>
        <w:t>Immunity for government officials in some form has benefits in the way of fairness and even accountable governance. The question should be what this immunity should look like, not simply whether it should exist at all</w:t>
      </w:r>
      <w:r>
        <w:t xml:space="preserve">. </w:t>
      </w:r>
    </w:p>
    <w:p w:rsidR="002548FA" w:rsidRPr="001A7D6F" w:rsidRDefault="002548FA" w:rsidP="002548FA"/>
    <w:p w:rsidR="002548FA" w:rsidRDefault="002548FA" w:rsidP="002548FA">
      <w:pPr>
        <w:pStyle w:val="Heading2"/>
      </w:pPr>
      <w:r>
        <w:t>Courts CP</w:t>
      </w:r>
    </w:p>
    <w:p w:rsidR="002548FA" w:rsidRDefault="002548FA" w:rsidP="002548FA">
      <w:pPr>
        <w:pStyle w:val="Heading3"/>
      </w:pPr>
      <w:r>
        <w:t xml:space="preserve">1NC </w:t>
      </w:r>
    </w:p>
    <w:p w:rsidR="002548FA" w:rsidRPr="00E42373" w:rsidRDefault="002548FA" w:rsidP="002548FA">
      <w:pPr>
        <w:pStyle w:val="Heading4"/>
      </w:pPr>
      <w:r>
        <w:t xml:space="preserve">The Supreme Court of the United States should broaden the definition of “clearly established” and allow for bad faith objections to qualified immunity. </w:t>
      </w:r>
    </w:p>
    <w:p w:rsidR="002548FA" w:rsidRDefault="002548FA" w:rsidP="002548FA"/>
    <w:p w:rsidR="002548FA" w:rsidRPr="00E42373" w:rsidRDefault="002548FA" w:rsidP="002548FA">
      <w:pPr>
        <w:pStyle w:val="Heading4"/>
      </w:pPr>
      <w:r>
        <w:t xml:space="preserve">The CP solves without abandoning QI altogether </w:t>
      </w:r>
    </w:p>
    <w:p w:rsidR="002548FA" w:rsidRDefault="002548FA" w:rsidP="002548FA">
      <w:r w:rsidRPr="00BD0540">
        <w:rPr>
          <w:rStyle w:val="Style13ptBold"/>
        </w:rPr>
        <w:t>Schwartz 2018</w:t>
      </w:r>
      <w:r>
        <w:t xml:space="preserve"> (Joanna Schwartz, Professor of Law, UCLA School of Law, "The Case Against Qualified Immunity", Notre Dame Law Review, </w:t>
      </w:r>
      <w:r w:rsidRPr="00BD0540">
        <w:rPr>
          <w:i/>
        </w:rPr>
        <w:t>Federal Courts, Practice &amp; Procedure: The Future of Qualified Immunity</w:t>
      </w:r>
      <w:r>
        <w:t xml:space="preserve">, Vol 93 Issue 5, </w:t>
      </w:r>
      <w:hyperlink r:id="rId36" w:history="1">
        <w:r w:rsidRPr="00BB6F66">
          <w:rPr>
            <w:rStyle w:val="Hyperlink"/>
          </w:rPr>
          <w:t>http://ndlawreview.org/publications/archives/volume-93/volume-93-issue-5/</w:t>
        </w:r>
      </w:hyperlink>
      <w:r>
        <w:t>, mmv)</w:t>
      </w:r>
    </w:p>
    <w:p w:rsidR="002548FA" w:rsidRDefault="002548FA" w:rsidP="002548FA">
      <w:r>
        <w:t xml:space="preserve">A. The Supreme Court If the Supreme Court accepts Justice Thomas’s invitation in </w:t>
      </w:r>
      <w:proofErr w:type="spellStart"/>
      <w:r>
        <w:t>Ziglar</w:t>
      </w:r>
      <w:proofErr w:type="spellEnd"/>
      <w:r>
        <w:t xml:space="preserve"> to reconsider qualified immunity, takes seriously available evidence demonstrating that the doctrine neither comports with its historical antecedents nor achieves its intended policy goals, and decides to take action, there are several possible paths forward.197 </w:t>
      </w:r>
      <w:r w:rsidRPr="009603BD">
        <w:rPr>
          <w:rStyle w:val="StyleUnderline"/>
        </w:rPr>
        <w:t>The most dramatic course would be to eliminate qualified immunity or conform qualified immunity doctrine to common-law defenses in existence in 1871, when Section 1983 became law</w:t>
      </w:r>
      <w:r>
        <w:t xml:space="preserve">. If the Court is inclined to take this type of action, stare decisis should not be an impediment. </w:t>
      </w:r>
      <w:r w:rsidRPr="009603BD">
        <w:rPr>
          <w:rStyle w:val="StyleUnderline"/>
        </w:rPr>
        <w:t>Principles of stare decisis counsel against overruling statutory precedent and, instead, leaving modifications of such rules to Congress</w:t>
      </w:r>
      <w:r>
        <w:t xml:space="preserve">.198 </w:t>
      </w:r>
      <w:r w:rsidRPr="009603BD">
        <w:rPr>
          <w:rStyle w:val="StyleUnderline"/>
        </w:rPr>
        <w:t xml:space="preserve">But Will </w:t>
      </w:r>
      <w:proofErr w:type="spellStart"/>
      <w:r w:rsidRPr="009603BD">
        <w:rPr>
          <w:rStyle w:val="StyleUnderline"/>
        </w:rPr>
        <w:t>Baude</w:t>
      </w:r>
      <w:proofErr w:type="spellEnd"/>
      <w:r w:rsidRPr="009603BD">
        <w:rPr>
          <w:rStyle w:val="StyleUnderline"/>
        </w:rPr>
        <w:t xml:space="preserve"> has observed that the Court does not treat qualified immunity as a “purely statutory doctrine left to the pleasure of Congress,” and its perpetual “tinker[</w:t>
      </w:r>
      <w:proofErr w:type="spellStart"/>
      <w:r w:rsidRPr="009603BD">
        <w:rPr>
          <w:rStyle w:val="StyleUnderline"/>
        </w:rPr>
        <w:t>ing</w:t>
      </w:r>
      <w:proofErr w:type="spellEnd"/>
      <w:r w:rsidRPr="009603BD">
        <w:rPr>
          <w:rStyle w:val="StyleUnderline"/>
        </w:rPr>
        <w:t>]” with the doctrine suggests “the Court takes more ownership of it than more orthodox statutory doctrines.”</w:t>
      </w:r>
      <w:r>
        <w:t xml:space="preserve">199 Moreover, Scott </w:t>
      </w:r>
      <w:proofErr w:type="spellStart"/>
      <w:r>
        <w:t>Michelman</w:t>
      </w:r>
      <w:proofErr w:type="spellEnd"/>
      <w:r>
        <w:t xml:space="preserve"> has argued that </w:t>
      </w:r>
      <w:r w:rsidRPr="009603BD">
        <w:rPr>
          <w:rStyle w:val="StyleUnderline"/>
        </w:rPr>
        <w:t>even if the Court views qualified immunity as statutory precedent, evidence that the doctrine has no common-law basis and fails to meet its policy objectives offer compelling reasons to overrule that precedent</w:t>
      </w:r>
      <w:r>
        <w:t xml:space="preserve">.200 If the Supreme Court is disinclined to overrule qualified immunity, it could, instead, revisit some of its prior decisions to better align the doctrine with evidence of its actual role in constitutional litigation. For example, in Harlow, the Court eliminated inquiry into officers’ subjective intent so that qualified immunity could more easily be resolved at summary judgment.201 </w:t>
      </w:r>
      <w:r w:rsidRPr="009603BD">
        <w:rPr>
          <w:rStyle w:val="StyleUnderline"/>
        </w:rPr>
        <w:t>The Court’s narrow interpretation of “clearly established” law—requiring a prior finding of unconstitutionality in a very similar case from a circuit or the Supreme Court—may also be prompted by its interest in facilitating dismissal at summary judgment</w:t>
      </w:r>
      <w:r>
        <w:t xml:space="preserve">.202 But the Court’s subsequent decisions strengthening summary judgment standards arguably made Harlow unnecessary, as Justice Kennedy has observed.203 Moreover, </w:t>
      </w:r>
      <w:r w:rsidRPr="009603BD">
        <w:rPr>
          <w:rStyle w:val="StyleUnderline"/>
        </w:rPr>
        <w:t>evidence that qualified immunity rarely ends cases at summary judgment confirms that the doctrine is ill-suited and unnecessary to shield government officials from trial</w:t>
      </w:r>
      <w:r>
        <w:t xml:space="preserve">. The Supreme Court has recognized that its decision in Harlow significantly altered qualified immunity doctrine to protect government officials from the burdens of litigation. Now, faced with evidence that qualified immunity does not achieve these intended policy goals, and reasons to believe that the doctrine jeopardizes interests in government accountability, it is incumbent on the Court to revisit its standard. </w:t>
      </w:r>
      <w:r w:rsidRPr="009603BD">
        <w:rPr>
          <w:rStyle w:val="StyleUnderline"/>
        </w:rPr>
        <w:t>Plaintiffs should be able to defeat a qualified immunity motion by pointing to evidence of an officer’s bad faith</w:t>
      </w:r>
      <w:r>
        <w:t xml:space="preserve">.204 </w:t>
      </w:r>
      <w:r w:rsidRPr="009603BD">
        <w:rPr>
          <w:rStyle w:val="StyleUnderline"/>
        </w:rPr>
        <w:t>And the Court should broaden its definition of clearly established law—by making clear that courts of appeals can clearly establish the law, by defining clearly established law at a higher level of factual generality, and by recognizing obvious constitutional violations</w:t>
      </w:r>
      <w:r>
        <w:t xml:space="preserve">, as it did in Hope, </w:t>
      </w:r>
      <w:r w:rsidRPr="009603BD">
        <w:rPr>
          <w:rStyle w:val="StyleUnderline"/>
        </w:rPr>
        <w:t>without reference to an analogous case</w:t>
      </w:r>
      <w:r>
        <w:t xml:space="preserve">.205 </w:t>
      </w:r>
      <w:r w:rsidRPr="009603BD">
        <w:rPr>
          <w:rStyle w:val="StyleUnderline"/>
        </w:rPr>
        <w:t>These adjustments would better calibrate the doctrine’s balance between interests in advancing government accountability and interests in shielding government officials from litigation when they have acted reasonably</w:t>
      </w:r>
      <w:r>
        <w:t xml:space="preserve">. Another possibility would be for the Court to keep the framework for qualified immunity largely intact but allow or encourage lower courts to consider whether qualified immunity would achieve its intended policy goals in particular cases. </w:t>
      </w:r>
      <w:r w:rsidRPr="009603BD">
        <w:rPr>
          <w:rStyle w:val="StyleUnderline"/>
        </w:rPr>
        <w:t>It makes no sense for government officials to receive qualified immunity if they are virtually certain to be indemnified, because those officials will suffer no financial consequences of a damages award</w:t>
      </w:r>
      <w:r>
        <w:t xml:space="preserve">.206 </w:t>
      </w:r>
      <w:proofErr w:type="gramStart"/>
      <w:r>
        <w:t>It</w:t>
      </w:r>
      <w:proofErr w:type="gramEnd"/>
      <w:r>
        <w:t xml:space="preserve"> makes no sense to ignore evidence of government officials’ subjective intent if such evidence is available when the qualified immunity motion is being decided. And it makes little sense for officials to receive qualified immunity at or after trial, because the doctrine will do nothing to shield officials in these cases from burdens associated with litigation. </w:t>
      </w:r>
      <w:r w:rsidRPr="009603BD">
        <w:rPr>
          <w:rStyle w:val="StyleUnderline"/>
        </w:rPr>
        <w:t>It should not overtax lower courts or litigants to take account of this type of evidence when deciding qualified immunity motions</w:t>
      </w:r>
      <w:r>
        <w:t xml:space="preserve">.207 </w:t>
      </w:r>
      <w:r w:rsidRPr="009603BD">
        <w:rPr>
          <w:rStyle w:val="StyleUnderline"/>
        </w:rPr>
        <w:t>Encouraging lower courts to do so would be a first step toward more coherence between the application of qualified immunity and the justifications offered for its existence</w:t>
      </w:r>
      <w:r>
        <w:t xml:space="preserve">. </w:t>
      </w:r>
    </w:p>
    <w:p w:rsidR="002548FA" w:rsidRPr="00E42373" w:rsidRDefault="002548FA" w:rsidP="002548FA"/>
    <w:p w:rsidR="002548FA" w:rsidRDefault="002548FA" w:rsidP="002548FA">
      <w:pPr>
        <w:pStyle w:val="Heading3"/>
      </w:pPr>
      <w:r>
        <w:t>2NC – Courts Sufficient</w:t>
      </w:r>
    </w:p>
    <w:p w:rsidR="002548FA" w:rsidRPr="00873696" w:rsidRDefault="002548FA" w:rsidP="002548FA">
      <w:pPr>
        <w:pStyle w:val="Heading4"/>
      </w:pPr>
      <w:r>
        <w:t xml:space="preserve">Court action alone is sufficient to make qualified immunity irrelevant </w:t>
      </w:r>
    </w:p>
    <w:p w:rsidR="002548FA" w:rsidRPr="00787306" w:rsidRDefault="002548FA" w:rsidP="002548FA">
      <w:r w:rsidRPr="00787306">
        <w:rPr>
          <w:rStyle w:val="Style13ptBold"/>
        </w:rPr>
        <w:t>Blum 2018</w:t>
      </w:r>
      <w:r>
        <w:t xml:space="preserve"> (Karen Blum, Professor Emerita, Suffolk University Law School, "Qualified Immunity: Time to Change the Message", Notre Dame Law Review, </w:t>
      </w:r>
      <w:r w:rsidRPr="00BD0540">
        <w:rPr>
          <w:i/>
        </w:rPr>
        <w:t>Federal Courts, Practice &amp; Procedure: The Future of Qualified Immunity</w:t>
      </w:r>
      <w:r>
        <w:t xml:space="preserve">, Vol 93 Issue 5, </w:t>
      </w:r>
      <w:hyperlink r:id="rId37" w:history="1">
        <w:r w:rsidRPr="00BB6F66">
          <w:rPr>
            <w:rStyle w:val="Hyperlink"/>
          </w:rPr>
          <w:t>http://ndlawreview.org/publications/archives/volume-93/volume-93-issue-5/</w:t>
        </w:r>
      </w:hyperlink>
      <w:r>
        <w:t>, mmv)</w:t>
      </w:r>
      <w:r>
        <w:tab/>
      </w:r>
    </w:p>
    <w:p w:rsidR="002548FA" w:rsidRPr="00D60CEA" w:rsidRDefault="002548FA" w:rsidP="002548FA">
      <w:r w:rsidRPr="004E71B3">
        <w:rPr>
          <w:rStyle w:val="StyleUnderline"/>
        </w:rPr>
        <w:t>The qualified immunity doctrine hardly monopolizes the field of confusion in Section 1983 litigation. As I have written elsewhere</w:t>
      </w:r>
      <w:proofErr w:type="gramStart"/>
      <w:r w:rsidRPr="004E71B3">
        <w:rPr>
          <w:rStyle w:val="StyleUnderline"/>
        </w:rPr>
        <w:t>,273</w:t>
      </w:r>
      <w:proofErr w:type="gramEnd"/>
      <w:r w:rsidRPr="004E71B3">
        <w:rPr>
          <w:rStyle w:val="StyleUnderline"/>
        </w:rPr>
        <w:t xml:space="preserve"> the “maze” that judges and litigants confront with respect to claims against local governments has been equally frustrating for all concerned</w:t>
      </w:r>
      <w:r>
        <w:t xml:space="preserve">. In </w:t>
      </w:r>
      <w:proofErr w:type="spellStart"/>
      <w:r>
        <w:t>Monell</w:t>
      </w:r>
      <w:proofErr w:type="spellEnd"/>
      <w:r>
        <w:t xml:space="preserve"> v. Department of Social Services, 274 the Court reexamined the legislative history of Section 1983 that it had interpreted as totally precluding municipal liability in Monroe v. Pape, 275 and concluded that local government entities could be held liable under the statute for constitutional violations caused by the entity’s own policies or customs, including acts or edicts of final policymakers.276 But the Court also held that Congress had rejected the suggestion that municipal corporations might be held liable on a </w:t>
      </w:r>
      <w:proofErr w:type="spellStart"/>
      <w:r>
        <w:t>respondeat</w:t>
      </w:r>
      <w:proofErr w:type="spellEnd"/>
      <w:r>
        <w:t xml:space="preserve"> superior basis for constitutional torts of their employees.277 The </w:t>
      </w:r>
      <w:proofErr w:type="spellStart"/>
      <w:r>
        <w:t>Monell</w:t>
      </w:r>
      <w:proofErr w:type="spellEnd"/>
      <w:r>
        <w:t xml:space="preserve"> Court’s misreading of the legislative history and common law surrounding the rejection of the Sherman Amendment and its implications for </w:t>
      </w:r>
      <w:proofErr w:type="spellStart"/>
      <w:r>
        <w:t>respondeat</w:t>
      </w:r>
      <w:proofErr w:type="spellEnd"/>
      <w:r>
        <w:t xml:space="preserve"> superior liability under Section 1983 have long been criticized by myself and others.278 I will not repeat those criticisms here. </w:t>
      </w:r>
      <w:r w:rsidRPr="00787306">
        <w:rPr>
          <w:rStyle w:val="StyleUnderline"/>
        </w:rPr>
        <w:t xml:space="preserve">Suffice it to say that rejection of the Sherman Amendment, which would have imposed strict liability on municipalities for acts of private violence committed within their borders by members of the Ku Klux Klan, was not a rejection of </w:t>
      </w:r>
      <w:proofErr w:type="spellStart"/>
      <w:r w:rsidRPr="00787306">
        <w:rPr>
          <w:rStyle w:val="StyleUnderline"/>
        </w:rPr>
        <w:t>respondeat</w:t>
      </w:r>
      <w:proofErr w:type="spellEnd"/>
      <w:r w:rsidRPr="00787306">
        <w:rPr>
          <w:rStyle w:val="StyleUnderline"/>
        </w:rPr>
        <w:t xml:space="preserve"> superior liability for constitutional torts committed by employees of the local government entity</w:t>
      </w:r>
      <w:r>
        <w:t xml:space="preserve">. The Court was just flat out wrong about this. </w:t>
      </w:r>
      <w:r w:rsidRPr="00787306">
        <w:rPr>
          <w:rStyle w:val="StyleUnderline"/>
        </w:rPr>
        <w:t xml:space="preserve">In Board of County Commissioners v. Brown, 279 Justice Breyer called for a reexamination of what has become the “highly complex body of interpretive law” that stems from </w:t>
      </w:r>
      <w:proofErr w:type="spellStart"/>
      <w:r w:rsidRPr="00787306">
        <w:rPr>
          <w:rStyle w:val="StyleUnderline"/>
        </w:rPr>
        <w:t>Monell’s</w:t>
      </w:r>
      <w:proofErr w:type="spellEnd"/>
      <w:r w:rsidRPr="00787306">
        <w:rPr>
          <w:rStyle w:val="StyleUnderline"/>
        </w:rPr>
        <w:t xml:space="preserve"> rejection of </w:t>
      </w:r>
      <w:proofErr w:type="spellStart"/>
      <w:r w:rsidRPr="00787306">
        <w:rPr>
          <w:rStyle w:val="StyleUnderline"/>
        </w:rPr>
        <w:t>respondeat</w:t>
      </w:r>
      <w:proofErr w:type="spellEnd"/>
      <w:r w:rsidRPr="00787306">
        <w:rPr>
          <w:rStyle w:val="StyleUnderline"/>
        </w:rPr>
        <w:t xml:space="preserve"> superior for local governments under Section 1983</w:t>
      </w:r>
      <w:r>
        <w:t xml:space="preserve">. The Court would be wise to take up that suggestion. As Professor Schwartz has demonstrated, </w:t>
      </w:r>
      <w:r w:rsidRPr="00787306">
        <w:rPr>
          <w:rStyle w:val="StyleUnderline"/>
        </w:rPr>
        <w:t>government indemnification of officials found liable under Section 1983 is the norm, not the exception</w:t>
      </w:r>
      <w:proofErr w:type="gramStart"/>
      <w:r>
        <w:t>,280</w:t>
      </w:r>
      <w:proofErr w:type="gramEnd"/>
      <w:r>
        <w:t xml:space="preserve"> </w:t>
      </w:r>
      <w:r w:rsidRPr="00787306">
        <w:rPr>
          <w:rStyle w:val="StyleUnderline"/>
        </w:rPr>
        <w:t xml:space="preserve">so making </w:t>
      </w:r>
      <w:proofErr w:type="spellStart"/>
      <w:r w:rsidRPr="00787306">
        <w:rPr>
          <w:rStyle w:val="StyleUnderline"/>
        </w:rPr>
        <w:t>respondeat</w:t>
      </w:r>
      <w:proofErr w:type="spellEnd"/>
      <w:r w:rsidRPr="00787306">
        <w:rPr>
          <w:rStyle w:val="StyleUnderline"/>
        </w:rPr>
        <w:t xml:space="preserve"> superior the rule would not impose a change in standard operating procedure for those cases in which officers are found to have violated the Constitution and do not prevail on qualified immunity; nor, obviously, would it affect those cases where defendants prevail because there has been no constitutional violation</w:t>
      </w:r>
      <w:r>
        <w:t xml:space="preserve">. And officers who would prevail under qualified immunity under the current doctrine would still be protected from exposure to individual liability. </w:t>
      </w:r>
      <w:r w:rsidRPr="00787306">
        <w:rPr>
          <w:rStyle w:val="StyleUnderline"/>
        </w:rPr>
        <w:t xml:space="preserve">What </w:t>
      </w:r>
      <w:proofErr w:type="spellStart"/>
      <w:r w:rsidRPr="00787306">
        <w:rPr>
          <w:rStyle w:val="StyleUnderline"/>
        </w:rPr>
        <w:t>respondeat</w:t>
      </w:r>
      <w:proofErr w:type="spellEnd"/>
      <w:r w:rsidRPr="00787306">
        <w:rPr>
          <w:rStyle w:val="StyleUnderline"/>
        </w:rPr>
        <w:t xml:space="preserve"> superior would accomplish is what Congress originally intended: the provision of a remedy for those whose constitutional rights have been violated by those acting pursuant to authority vested in them by the state</w:t>
      </w:r>
      <w:r>
        <w:t xml:space="preserve">. Establishing the underlying constitutional violation by a government employee would still be no walk in the park. As I have explained in previous writing: [T]he need to prove whatever level of culpability is required for the constitutional tort, as well as the need to prove causation, would still present formidable roadblocks to success in these suits. But, adopting </w:t>
      </w:r>
      <w:proofErr w:type="spellStart"/>
      <w:r>
        <w:t>respondeat</w:t>
      </w:r>
      <w:proofErr w:type="spellEnd"/>
      <w:r>
        <w:t xml:space="preserve"> superior would eliminate the enormous amount of time and resources spent litigating and adjudicating the qualified immunity defense, as well as the hours that presently go into establishing or defeating </w:t>
      </w:r>
      <w:proofErr w:type="spellStart"/>
      <w:r>
        <w:t>Monell</w:t>
      </w:r>
      <w:proofErr w:type="spellEnd"/>
      <w:r>
        <w:t xml:space="preserve"> claims.281 </w:t>
      </w:r>
      <w:r w:rsidRPr="00787306">
        <w:rPr>
          <w:rStyle w:val="StyleUnderline"/>
        </w:rPr>
        <w:t xml:space="preserve">By adopting the doctrine of </w:t>
      </w:r>
      <w:proofErr w:type="spellStart"/>
      <w:r w:rsidRPr="00787306">
        <w:rPr>
          <w:rStyle w:val="StyleUnderline"/>
        </w:rPr>
        <w:t>respondeat</w:t>
      </w:r>
      <w:proofErr w:type="spellEnd"/>
      <w:r w:rsidRPr="00787306">
        <w:rPr>
          <w:rStyle w:val="StyleUnderline"/>
        </w:rPr>
        <w:t xml:space="preserve"> superior in Section 1983 litigation, the Court would not only rectify the mistake it made in </w:t>
      </w:r>
      <w:proofErr w:type="spellStart"/>
      <w:r w:rsidRPr="00787306">
        <w:rPr>
          <w:rStyle w:val="StyleUnderline"/>
        </w:rPr>
        <w:t>Monell</w:t>
      </w:r>
      <w:proofErr w:type="spellEnd"/>
      <w:r w:rsidRPr="00787306">
        <w:rPr>
          <w:rStyle w:val="StyleUnderline"/>
        </w:rPr>
        <w:t xml:space="preserve"> forty years ago, but it would “fix” the doctrine of qualified immunity by making it largely irrelevant</w:t>
      </w:r>
      <w:r>
        <w:t xml:space="preserve">. </w:t>
      </w:r>
      <w:r w:rsidRPr="00787306">
        <w:rPr>
          <w:rStyle w:val="StyleUnderline"/>
        </w:rPr>
        <w:t>The Supreme Court has reexamined its own precedents in the context of qualified immunity and Section 1983 a number of times and has made corrections or adjustments to its prior interpretations</w:t>
      </w:r>
      <w:r>
        <w:t xml:space="preserve">.282 It is time to take another look at the message Congress intended in the Civil Rights Act of 1871.283 </w:t>
      </w:r>
      <w:r w:rsidRPr="00787306">
        <w:rPr>
          <w:rStyle w:val="StyleUnderline"/>
        </w:rPr>
        <w:t xml:space="preserve">Correcting the Court’s error in </w:t>
      </w:r>
      <w:proofErr w:type="spellStart"/>
      <w:r w:rsidRPr="00787306">
        <w:rPr>
          <w:rStyle w:val="StyleUnderline"/>
        </w:rPr>
        <w:t>Monell</w:t>
      </w:r>
      <w:proofErr w:type="spellEnd"/>
      <w:r w:rsidRPr="00787306">
        <w:rPr>
          <w:rStyle w:val="StyleUnderline"/>
        </w:rPr>
        <w:t xml:space="preserve"> and recognizing that </w:t>
      </w:r>
      <w:proofErr w:type="spellStart"/>
      <w:r w:rsidRPr="00787306">
        <w:rPr>
          <w:rStyle w:val="StyleUnderline"/>
        </w:rPr>
        <w:t>respondeat</w:t>
      </w:r>
      <w:proofErr w:type="spellEnd"/>
      <w:r w:rsidRPr="00787306">
        <w:rPr>
          <w:rStyle w:val="StyleUnderline"/>
        </w:rPr>
        <w:t xml:space="preserve"> superior was part of the original scheme would be a good first step towards cleaning up the mess of qualified immunity and clarifying the message that Section 1983 was intended to restore, rather than restrict, civil rights</w:t>
      </w:r>
      <w:r>
        <w:t xml:space="preserve">. Professor Rowe’s words in the Issue dedicated to </w:t>
      </w:r>
      <w:proofErr w:type="spellStart"/>
      <w:r>
        <w:t>Rooker</w:t>
      </w:r>
      <w:proofErr w:type="spellEnd"/>
      <w:r>
        <w:t>-Feldman are equally applicable here: [T]</w:t>
      </w:r>
      <w:proofErr w:type="gramStart"/>
      <w:r>
        <w:t>he</w:t>
      </w:r>
      <w:proofErr w:type="gramEnd"/>
      <w:r>
        <w:t xml:space="preserve"> proliferation of lower court case law with many different emphases and some highly questionable decisions suggests that the time may be nigh for the Supreme Court to take an opportunity to clarify the doctrine. Not knowing what the Supreme Court might do if it [reexamines the qualified immunity doctrine], I drop that hint with some trepidation; but the papers in this issue should give the Court much help if it chooses to do so. </w:t>
      </w:r>
      <w:r w:rsidRPr="00787306">
        <w:rPr>
          <w:rStyle w:val="StyleUnderline"/>
        </w:rPr>
        <w:t>The academy has done its job, and it is now the Court’s turn</w:t>
      </w:r>
      <w:r>
        <w:t>.284</w:t>
      </w:r>
    </w:p>
    <w:p w:rsidR="002548FA" w:rsidRDefault="002548FA" w:rsidP="002548FA">
      <w:pPr>
        <w:pStyle w:val="Heading3"/>
      </w:pPr>
      <w:r>
        <w:t>2NC – Courts Key</w:t>
      </w:r>
    </w:p>
    <w:p w:rsidR="002548FA" w:rsidRPr="00873696" w:rsidRDefault="002548FA" w:rsidP="002548FA">
      <w:pPr>
        <w:pStyle w:val="Heading4"/>
      </w:pPr>
      <w:r>
        <w:t xml:space="preserve">SCOTUS is the best suited to resolve QI – decades of Congressional inaction and judicial expertise </w:t>
      </w:r>
    </w:p>
    <w:p w:rsidR="002548FA" w:rsidRDefault="002548FA" w:rsidP="002548FA">
      <w:proofErr w:type="spellStart"/>
      <w:r w:rsidRPr="0087453D">
        <w:rPr>
          <w:rStyle w:val="Style13ptBold"/>
        </w:rPr>
        <w:t>Michelman</w:t>
      </w:r>
      <w:proofErr w:type="spellEnd"/>
      <w:r w:rsidRPr="0087453D">
        <w:rPr>
          <w:rStyle w:val="Style13ptBold"/>
        </w:rPr>
        <w:t xml:space="preserve"> 2018</w:t>
      </w:r>
      <w:r>
        <w:t xml:space="preserve"> (Scott </w:t>
      </w:r>
      <w:proofErr w:type="spellStart"/>
      <w:r>
        <w:t>Michelman</w:t>
      </w:r>
      <w:proofErr w:type="spellEnd"/>
      <w:r>
        <w:t xml:space="preserve">, </w:t>
      </w:r>
      <w:proofErr w:type="spellStart"/>
      <w:r>
        <w:t>Shikes</w:t>
      </w:r>
      <w:proofErr w:type="spellEnd"/>
      <w:r>
        <w:t xml:space="preserve"> Fellow in Civil Liberties and Civil Rights, Lecturer on Law, Harvard Law School, Senior Staff Attorney, "The Branch Best Qualified to Abolish Immunity", Notre Dame Law Review, </w:t>
      </w:r>
      <w:r w:rsidRPr="00BD0540">
        <w:rPr>
          <w:i/>
        </w:rPr>
        <w:t>Federal Courts, Practice &amp; Procedure: The Future of Qualified Immunity</w:t>
      </w:r>
      <w:r>
        <w:t xml:space="preserve">, Vol 93 Issue 5, </w:t>
      </w:r>
      <w:hyperlink r:id="rId38" w:history="1">
        <w:r w:rsidRPr="00BB6F66">
          <w:rPr>
            <w:rStyle w:val="Hyperlink"/>
          </w:rPr>
          <w:t>http://ndlawreview.org/publications/archives/volume-93/volume-93-issue-5/</w:t>
        </w:r>
      </w:hyperlink>
      <w:r>
        <w:t>, mmv)</w:t>
      </w:r>
      <w:r>
        <w:tab/>
      </w:r>
    </w:p>
    <w:p w:rsidR="002548FA" w:rsidRDefault="002548FA" w:rsidP="002548FA">
      <w:r w:rsidRPr="00873696">
        <w:rPr>
          <w:rStyle w:val="StyleUnderline"/>
        </w:rPr>
        <w:t>Judicial correction of qualified immunity is consistent with both the history of its development and with the Court’s approach to stare decisis in this area. The Court’s history of taking ownership of this doctrine, together with the constitutional implications of the doctrine itself, should overcome the force of the special “statutory stare decisis” rule</w:t>
      </w:r>
      <w:r>
        <w:t xml:space="preserve">. The Court has recognized that stare decisis has special force in the context of statutory interpretation.49 </w:t>
      </w:r>
      <w:r w:rsidRPr="00873696">
        <w:rPr>
          <w:rStyle w:val="StyleUnderline"/>
        </w:rPr>
        <w:t>Unlike constitutional interpretations— which only the Court itself can reconsider absent the rare event of constitutional amendment—the Court’s interpretations and applications of statutes are subject to being overruled by Congress</w:t>
      </w:r>
      <w:r>
        <w:t>.50 That is, if Congress thinks the Court has misinterpreted a statute, Congress has the power to clarify or amend the statute to correct the Court’s mistake. Accordingly, the Court often—but not always—applies what Professor Eskridge has called a “</w:t>
      </w:r>
      <w:proofErr w:type="spellStart"/>
      <w:r>
        <w:t>superstrong</w:t>
      </w:r>
      <w:proofErr w:type="spellEnd"/>
      <w:r>
        <w:t xml:space="preserve"> presumption against overruling statutory precedents.”51 The result of this presumption is to leave to Congress the task of deciding whether to overrule the Supreme Court’s statutory interpretations. </w:t>
      </w:r>
      <w:r w:rsidRPr="00873696">
        <w:rPr>
          <w:rStyle w:val="StyleUnderline"/>
        </w:rPr>
        <w:t>In the case of qualified immunity, however, the special statutory stare decisis rule has diminished force</w:t>
      </w:r>
      <w:r>
        <w:t xml:space="preserve">. At the outset, like the general rule of stare decisis itself, the special statutory decisis rule is not inflexible. As Justice Frankfurter noted, “the Court has not always declined to re-examine cases whose outcome Congress might have changed.”52 Indeed, Professor Eskridge observed in 1988 that “the Supreme Court has overruled or materially modified statutory precedents more than eighty times since 1961.”53 </w:t>
      </w:r>
      <w:r w:rsidRPr="00873696">
        <w:rPr>
          <w:rStyle w:val="StyleUnderline"/>
        </w:rPr>
        <w:t>Even if such reversals on matters of statutory interpretation are the exception rather than the rule, the history and quasi-constitutional context of qualified immunity render it an exceptional doctrine. Unlike most statutory fields in which the Court and Congress engage in an active dialogue over the content and application of the law, constitutional tort law has been dominated by the Supreme Court</w:t>
      </w:r>
      <w:r>
        <w:t xml:space="preserve">. Since the 1960s, the Court has consistently played a robust and practically legislative role in the interpretation of § 1983—including frequent tweaks to and sometimes even outright reversals of previously settled doctrine without intervention by Congress.54 </w:t>
      </w:r>
      <w:r w:rsidRPr="00873696">
        <w:rPr>
          <w:rStyle w:val="StyleUnderline"/>
        </w:rPr>
        <w:t>The Court’s policymaking tendencies have been particularly acute regarding qualified immunity, in which the doctrinal twists and turns have, as noted, included the decision to recognize the defense in the first place in the absence of a textual basis in § 1983, the modification of the qualified immunity standard, and the prescription and later reversal of the “order of battle”;55 indeed, the Court itself has acknowledged that it has been “forthright in revising the immunity defense for policy reasons</w:t>
      </w:r>
      <w:r>
        <w:t>.”56 Beyond the qualified immunity context, other aspects of § 1983 and parallel constitutional tort claims have been the subjects of substantial judicial revision as well. The most prominent among these is the issue of whether municipal liability could exist under § 1983—which the Supreme Court initially denied,57 then in a reversal allowed,58 and then further addressed by developing an elaborate set of rules untethered either to statutory text or common law.59 Another prominent judicial overhaul has occurred in the context of constitutional tort claims against federal officials, which the Supreme Court initially recognized,60 then spent several decades pruning back,61 in spite of Congress’s apparent endorsement of the doctrine as the</w:t>
      </w:r>
      <w:r w:rsidRPr="00084C8F">
        <w:t xml:space="preserve"> </w:t>
      </w:r>
      <w:r>
        <w:t xml:space="preserve">Court initially conceived it.62 The Supreme Court has also interposed an </w:t>
      </w:r>
      <w:proofErr w:type="spellStart"/>
      <w:r>
        <w:t>atextual</w:t>
      </w:r>
      <w:proofErr w:type="spellEnd"/>
      <w:r>
        <w:t xml:space="preserve"> absolute immunity defense for important categories of constitutional tort defendants, including prosecutors, judges, and legislators;63 and created, elaborated on, and then substantially altered the framework for using § 1983 to enforce rights created by other federal statutes64—all without intervention from Congress.65 </w:t>
      </w:r>
      <w:r w:rsidRPr="00873696">
        <w:rPr>
          <w:rStyle w:val="StyleUnderline"/>
        </w:rPr>
        <w:t>Regarding absolute immunity, the Court has acknowledged adapting the common-law defense for prosecutors to address policy concerns associated with the rise of governmental as opposed to private prosecutors</w:t>
      </w:r>
      <w:r>
        <w:t xml:space="preserve">.66 </w:t>
      </w:r>
      <w:r w:rsidRPr="00873696">
        <w:rPr>
          <w:rStyle w:val="StyleUnderline"/>
        </w:rPr>
        <w:t xml:space="preserve">In light of the Court’s leading role in this area of law, Professors </w:t>
      </w:r>
      <w:proofErr w:type="spellStart"/>
      <w:r w:rsidRPr="00873696">
        <w:rPr>
          <w:rStyle w:val="StyleUnderline"/>
        </w:rPr>
        <w:t>Beermann</w:t>
      </w:r>
      <w:proofErr w:type="spellEnd"/>
      <w:r w:rsidRPr="00873696">
        <w:rPr>
          <w:rStyle w:val="StyleUnderline"/>
        </w:rPr>
        <w:t xml:space="preserve"> and </w:t>
      </w:r>
      <w:proofErr w:type="spellStart"/>
      <w:r w:rsidRPr="00873696">
        <w:rPr>
          <w:rStyle w:val="StyleUnderline"/>
        </w:rPr>
        <w:t>Sunstein</w:t>
      </w:r>
      <w:proofErr w:type="spellEnd"/>
      <w:r w:rsidRPr="00873696">
        <w:rPr>
          <w:rStyle w:val="StyleUnderline"/>
        </w:rPr>
        <w:t xml:space="preserve"> have argued that § 1983 should be treated for purposes of statutory stare decisis as a common-law statute like the Sherman Act—an area that Congress expects the Court to shape and refine</w:t>
      </w:r>
      <w:r>
        <w:t>.67 Indeed, as</w:t>
      </w:r>
      <w:r w:rsidRPr="00084C8F">
        <w:t xml:space="preserve"> </w:t>
      </w:r>
      <w:r>
        <w:t>shown by the Court’s willingness to contradict or even reverse itself outright several times in applying constitutional tort law—and specifically in applying qualified immunity—</w:t>
      </w:r>
      <w:r w:rsidRPr="00873696">
        <w:rPr>
          <w:rStyle w:val="StyleUnderline"/>
        </w:rPr>
        <w:t>the Court has not considered itself especially constrained by the special statutory stare decisis rule</w:t>
      </w:r>
      <w:r>
        <w:t xml:space="preserve">. When the Court abandoned the Saucier “order of battle” requirement in Pearson, the Court brushed aside stare decisis because “the Saucier rule is judge made and implicates an important matter involving internal Judicial Branch operations.”68 </w:t>
      </w:r>
      <w:r w:rsidRPr="00873696">
        <w:rPr>
          <w:rStyle w:val="StyleUnderline"/>
        </w:rPr>
        <w:t>When the Court overhauled the immunity doctrine in Harlow, it did not even mention stare decisis</w:t>
      </w:r>
      <w:r>
        <w:t xml:space="preserve">.69 </w:t>
      </w:r>
      <w:r w:rsidRPr="00873696">
        <w:rPr>
          <w:rStyle w:val="StyleUnderline"/>
        </w:rPr>
        <w:t>Likewise, stare decisis has not come up in other recent Supreme Court decisions reshaping constitutional tort law or § 1983 doctrine</w:t>
      </w:r>
      <w:r>
        <w:t xml:space="preserve">.70 The Court’s most prominent invocation of stare decisis in this field was in </w:t>
      </w:r>
      <w:proofErr w:type="spellStart"/>
      <w:r>
        <w:t>Monell</w:t>
      </w:r>
      <w:proofErr w:type="spellEnd"/>
      <w:r>
        <w:t xml:space="preserve"> v. Department of Social Services, 71 where it overruled its holding in Monroe v. Pape72 that municipalities could not be defendants under § 1983; even there, although the Court felt compelled to grapple with stare decisis and with Congress’s opportunity to correct Monroe, the Court ultimately concluded that instead of “</w:t>
      </w:r>
      <w:proofErr w:type="spellStart"/>
      <w:r>
        <w:t>plac</w:t>
      </w:r>
      <w:proofErr w:type="spellEnd"/>
      <w:r>
        <w:t>[</w:t>
      </w:r>
      <w:proofErr w:type="spellStart"/>
      <w:r>
        <w:t>ing</w:t>
      </w:r>
      <w:proofErr w:type="spellEnd"/>
      <w:r>
        <w:t xml:space="preserve">] on the shoulders of Congress the burden of the Court’s own error,”73 the appropriate course was to overrule its own prior decision.74 </w:t>
      </w:r>
      <w:r w:rsidRPr="00873696">
        <w:rPr>
          <w:rStyle w:val="StyleUnderline"/>
        </w:rPr>
        <w:t>The Court’s history of particular activism in constitutional tort litigation is supported by the field’s close nexus with constitutional law itself. As the Court has repeatedly recognized, a civil rights action for damages is one of the main ways</w:t>
      </w:r>
      <w:r>
        <w:t>—and in some instances, the only way—</w:t>
      </w:r>
      <w:r w:rsidRPr="00873696">
        <w:rPr>
          <w:rStyle w:val="StyleUnderline"/>
        </w:rPr>
        <w:t>that the Constitution can be enforced</w:t>
      </w:r>
      <w:r>
        <w:t xml:space="preserve">.75 </w:t>
      </w:r>
      <w:r w:rsidRPr="00873696">
        <w:rPr>
          <w:rStyle w:val="StyleUnderline"/>
        </w:rPr>
        <w:t>Accordingly, the Court has repeatedly recognized causes of action to enforce the Constitution in the absence of statutory authorization</w:t>
      </w:r>
      <w:r>
        <w:t xml:space="preserve">. The </w:t>
      </w:r>
      <w:proofErr w:type="spellStart"/>
      <w:r>
        <w:t>Bivens</w:t>
      </w:r>
      <w:proofErr w:type="spellEnd"/>
      <w:r>
        <w:t xml:space="preserve"> decision, quoting from Marbury v. Madison the principle that “[t]he very essence of civil liberty certainly consists in the right of every individual to claim the protection of the laws, whenever he receives an injury,” recognized a damages cause of action to redress violations of constitutional rights.76 </w:t>
      </w:r>
      <w:r w:rsidRPr="00873696">
        <w:rPr>
          <w:rStyle w:val="StyleUnderline"/>
        </w:rPr>
        <w:t>Outside of the damages context, the Supreme Court has long recognized federal courts’ inherent equitable power to enjoin constitutional violations, dating back at least to 1908 in Ex parte Young77 and with roots in English common law</w:t>
      </w:r>
      <w:r>
        <w:t xml:space="preserve">.78 Beyond civil litigation altogether, the Court has developed the exclusionary rule as a means for safeguarding constitutional rights by deterring officers from violating the Fourth Amendment;79 the Court has repeatedly revised this constitutional enforcement doctrine as well.80 Although the Court has imposed significant limits on the </w:t>
      </w:r>
      <w:proofErr w:type="spellStart"/>
      <w:r>
        <w:t>Bivens</w:t>
      </w:r>
      <w:proofErr w:type="spellEnd"/>
      <w:r>
        <w:t xml:space="preserve"> remedy in light of separation-of-powers concerns,81 it continues to recognize—and has recently reaffirmed—its inherent authority to enjoin constitutional violations by either federal or state officials.82 </w:t>
      </w:r>
      <w:r w:rsidRPr="00873696">
        <w:rPr>
          <w:rStyle w:val="StyleUnderline"/>
        </w:rPr>
        <w:t>This power follows directly from the Marbury principle that “where there is a legal right, there is also a legal remedy by suit or action at law, whenever that right is invaded,”</w:t>
      </w:r>
      <w:r w:rsidRPr="00873696">
        <w:t>83</w:t>
      </w:r>
      <w:r w:rsidRPr="00873696">
        <w:rPr>
          <w:rStyle w:val="StyleUnderline"/>
        </w:rPr>
        <w:t xml:space="preserve"> and from courts’ traditional authority to devise appropriate remedies for violations of law</w:t>
      </w:r>
      <w:r>
        <w:t xml:space="preserve">.84 </w:t>
      </w:r>
      <w:r w:rsidRPr="00873696">
        <w:rPr>
          <w:rStyle w:val="StyleUnderline"/>
        </w:rPr>
        <w:t>The Court has thus presume[d] that justiciable constitutional rights are to be enforced through the courts. And, unless such rights are to become merely precatory, the class of those litigants who allege that their own constitutional rights have been violated, and who at the same time have no effective means other than the judiciary to enforce these rights, must be able to invoke the existing jurisdiction of the courts for the protection of their justiciable constitutional rights</w:t>
      </w:r>
      <w:r>
        <w:t xml:space="preserve">.85 Accordingly, it is </w:t>
      </w:r>
      <w:proofErr w:type="spellStart"/>
      <w:r>
        <w:t>Bivens</w:t>
      </w:r>
      <w:proofErr w:type="spellEnd"/>
      <w:r>
        <w:t xml:space="preserve"> itself, and not the Court’s recent limitations on that line of cases, that best reflects the Court’s proper role in developing rules for constitutional enforcement. As the conservative Justice Harlan put it, concurring in </w:t>
      </w:r>
      <w:proofErr w:type="spellStart"/>
      <w:r>
        <w:t>Bivens</w:t>
      </w:r>
      <w:proofErr w:type="spellEnd"/>
      <w:r>
        <w:t xml:space="preserve">, “the judiciary has a particular responsibility to assure the vindication of constitutional interests such as those embraced by the Fourth Amendment.”86 Even Justice Frankfurter, the lone dissenter from the Court’s expansion of § 1983 in Monroe v. Pape, argued specifically that stare decisis had less force where the Court dealt with causes of action to enforce the Constitution: “Necessarily, the construction of the Civil Rights Acts raises issues fundamental to our institutions. This imposes on this Court a corresponding obligation to exercise its power within the fair limits of its judicial discretion.”87 Along similar lines, Justice Scalia later observed that “this Court has applied the doctrine of stare decisis to civil rights statutes less rigorously than to other laws.”88 </w:t>
      </w:r>
      <w:r w:rsidRPr="00873696">
        <w:rPr>
          <w:rStyle w:val="StyleUnderline"/>
        </w:rPr>
        <w:t xml:space="preserve">Ironically, even the Court’s long retreat from </w:t>
      </w:r>
      <w:proofErr w:type="spellStart"/>
      <w:r w:rsidRPr="00873696">
        <w:rPr>
          <w:rStyle w:val="StyleUnderline"/>
        </w:rPr>
        <w:t>Bivens</w:t>
      </w:r>
      <w:proofErr w:type="spellEnd"/>
      <w:r w:rsidRPr="00873696">
        <w:rPr>
          <w:rStyle w:val="StyleUnderline"/>
        </w:rPr>
        <w:t xml:space="preserve"> itself89 proves that the Court continues to subscribe to a key aspect of the </w:t>
      </w:r>
      <w:proofErr w:type="spellStart"/>
      <w:r w:rsidRPr="00873696">
        <w:rPr>
          <w:rStyle w:val="StyleUnderline"/>
        </w:rPr>
        <w:t>Bivens</w:t>
      </w:r>
      <w:proofErr w:type="spellEnd"/>
      <w:r w:rsidRPr="00873696">
        <w:rPr>
          <w:rStyle w:val="StyleUnderline"/>
        </w:rPr>
        <w:t xml:space="preserve"> view of judicial power: that the Court can and should take a leading role in shaping constitutional enforcement doctrines90—even if for the modern Court that means contracting them as well as expanding them</w:t>
      </w:r>
      <w:r>
        <w:t xml:space="preserve">. For instance, in spite of the Court’s recognition that Congress has effectively acquiesced in </w:t>
      </w:r>
      <w:proofErr w:type="spellStart"/>
      <w:r>
        <w:t>Bivens</w:t>
      </w:r>
      <w:proofErr w:type="spellEnd"/>
      <w:r>
        <w:t xml:space="preserve">, 91 the Court has spent decades pruning back the doctrine instead of leaving it on the course set during the period of development to which Congress had acquiesced.92 </w:t>
      </w:r>
      <w:r w:rsidRPr="00873696">
        <w:rPr>
          <w:rStyle w:val="StyleUnderline"/>
        </w:rPr>
        <w:t>Accordingly, the Court’s recent attempts to cast its role in the shaping of civil rights remedies as a narrow one93 are in tension with its actions</w:t>
      </w:r>
      <w:r>
        <w:t xml:space="preserve">. </w:t>
      </w:r>
      <w:r w:rsidRPr="00873696">
        <w:rPr>
          <w:rStyle w:val="StyleUnderline"/>
        </w:rPr>
        <w:t>From the special judicial responsibility for the enforcement of constitutional rights, the Court’s leading role in shaping the contours of a constitutional tort cause of action and its defenses naturally follows</w:t>
      </w:r>
      <w:r>
        <w:t xml:space="preserve">. As the Court explained, in determining whether § 1983 should be interpreted to incorporate the common-law rule of prosecutorial immunity, for instance: “We . . . must determine whether the same considerations of public policy that underlie the common-law rule likewise countenance absolute immunity under § 1983.”94 </w:t>
      </w:r>
      <w:r w:rsidRPr="00873696">
        <w:rPr>
          <w:rStyle w:val="StyleUnderline"/>
        </w:rPr>
        <w:t>The special judicial power to craft a remedy in this area logically includes the power to define the contours of that remedy and its limits. That power, combined with fifty years’ worth of history of treating § 1983 like a common-law statute that Congress expects the Court to interpret, overcomes the usually rigorous application of stare decisis in the context of statutory precedents</w:t>
      </w:r>
      <w:r>
        <w:t>.</w:t>
      </w:r>
    </w:p>
    <w:p w:rsidR="002548FA" w:rsidRDefault="002548FA" w:rsidP="002548FA">
      <w:pPr>
        <w:pStyle w:val="Heading3"/>
      </w:pPr>
      <w:r>
        <w:t>2NC – AT: Exec Flex</w:t>
      </w:r>
    </w:p>
    <w:p w:rsidR="002548FA" w:rsidRPr="00925985" w:rsidRDefault="002548FA" w:rsidP="002548FA">
      <w:pPr>
        <w:pStyle w:val="Heading4"/>
      </w:pPr>
      <w:r>
        <w:t>The CP solves separation of powers</w:t>
      </w:r>
    </w:p>
    <w:p w:rsidR="002548FA" w:rsidRDefault="002548FA" w:rsidP="002548FA">
      <w:proofErr w:type="spellStart"/>
      <w:r w:rsidRPr="0087453D">
        <w:rPr>
          <w:rStyle w:val="Style13ptBold"/>
        </w:rPr>
        <w:t>Michelman</w:t>
      </w:r>
      <w:proofErr w:type="spellEnd"/>
      <w:r w:rsidRPr="0087453D">
        <w:rPr>
          <w:rStyle w:val="Style13ptBold"/>
        </w:rPr>
        <w:t xml:space="preserve"> 2018</w:t>
      </w:r>
      <w:r>
        <w:t xml:space="preserve"> (Scott </w:t>
      </w:r>
      <w:proofErr w:type="spellStart"/>
      <w:r>
        <w:t>Michelman</w:t>
      </w:r>
      <w:proofErr w:type="spellEnd"/>
      <w:r>
        <w:t xml:space="preserve">, </w:t>
      </w:r>
      <w:proofErr w:type="spellStart"/>
      <w:r>
        <w:t>Shikes</w:t>
      </w:r>
      <w:proofErr w:type="spellEnd"/>
      <w:r>
        <w:t xml:space="preserve"> Fellow in Civil Liberties and Civil Rights, Lecturer on Law, Harvard Law School, Senior Staff Attorney, "The Branch Best Qualified to Abolish Immunity", Notre Dame Law Review, </w:t>
      </w:r>
      <w:r w:rsidRPr="00BD0540">
        <w:rPr>
          <w:i/>
        </w:rPr>
        <w:t>Federal Courts, Practice &amp; Procedure: The Future of Qualified Immunity</w:t>
      </w:r>
      <w:r>
        <w:t xml:space="preserve">, Vol 93 Issue 5, </w:t>
      </w:r>
      <w:hyperlink r:id="rId39" w:history="1">
        <w:r w:rsidRPr="00BB6F66">
          <w:rPr>
            <w:rStyle w:val="Hyperlink"/>
          </w:rPr>
          <w:t>http://ndlawreview.org/publications/archives/volume-93/volume-93-issue-5/</w:t>
        </w:r>
      </w:hyperlink>
      <w:r>
        <w:t>, mmv)</w:t>
      </w:r>
      <w:r>
        <w:tab/>
      </w:r>
    </w:p>
    <w:p w:rsidR="002548FA" w:rsidRDefault="002548FA" w:rsidP="002548FA">
      <w:r w:rsidRPr="00925985">
        <w:rPr>
          <w:rStyle w:val="StyleUnderline"/>
        </w:rPr>
        <w:t>The principal objection to a judicial overhaul of immunity is, of course, separation of powers</w:t>
      </w:r>
      <w:r>
        <w:t xml:space="preserve">. After all, § 1983 is a statute, which Congress can rewrite. But, as detailed above, </w:t>
      </w:r>
      <w:r w:rsidRPr="00925985">
        <w:rPr>
          <w:rStyle w:val="StyleUnderline"/>
        </w:rPr>
        <w:t>Congress has a history of leaving § 1983 alone and ceding its interpretation to the courts. In the half century since Monroe</w:t>
      </w:r>
      <w:r>
        <w:t xml:space="preserve"> v. Pape117 launched the widespread use of § 1983 as a mechanism for constitutional accountability</w:t>
      </w:r>
      <w:proofErr w:type="gramStart"/>
      <w:r>
        <w:t>,118</w:t>
      </w:r>
      <w:proofErr w:type="gramEnd"/>
      <w:r>
        <w:t xml:space="preserve"> </w:t>
      </w:r>
      <w:r w:rsidRPr="00925985">
        <w:rPr>
          <w:rStyle w:val="StyleUnderline"/>
        </w:rPr>
        <w:t>the Court has decided dozens of cases that have shaped the interpretation of § 1983</w:t>
      </w:r>
      <w:r>
        <w:t xml:space="preserve">—sometimes, as noted, </w:t>
      </w:r>
      <w:r w:rsidRPr="00925985">
        <w:rPr>
          <w:rStyle w:val="StyleUnderline"/>
        </w:rPr>
        <w:t>in dramatic ways. Meanwhile, Congress has amended § 1983 just twice, to make discrete changes aimed not at the interpretation of the statute generally but at its application to two particular circumstances</w:t>
      </w:r>
      <w:r>
        <w:t>: first, to extend § 1983 to apply to constitutional violations by officials of the District of Columbia,119 and second, to provide that judges cannot be enjoined under § 1983 unless they have first been subjected to a declaratory judgment and violated it, or declaratory relief was unavailable.120</w:t>
      </w:r>
      <w:r w:rsidRPr="00084C8F">
        <w:t xml:space="preserve"> </w:t>
      </w:r>
      <w:r w:rsidRPr="00925985">
        <w:rPr>
          <w:rStyle w:val="StyleUnderline"/>
        </w:rPr>
        <w:t>The judiciary not only has more experience shaping the law of § 1983 but is also in the best position to evaluate its effects in ensuring constitutional compliance</w:t>
      </w:r>
      <w:r>
        <w:t xml:space="preserve">. In adjudicating § 1983 actions, judges are constantly learning about the statute’s effects and shortcomings and can see it at work in concrete cases. </w:t>
      </w:r>
      <w:r w:rsidRPr="00925985">
        <w:rPr>
          <w:rStyle w:val="StyleUnderline"/>
        </w:rPr>
        <w:t>Based on the Supreme Court’s observations of the way in which § 1983 actions shape the law, the Court has made several changes to the procedures for adjudicating these cases</w:t>
      </w:r>
      <w:r>
        <w:t xml:space="preserve">.121 </w:t>
      </w:r>
      <w:r w:rsidRPr="00925985">
        <w:rPr>
          <w:rStyle w:val="StyleUnderline"/>
        </w:rPr>
        <w:t>Congress would have had to study these effects to understand them; the Justices view them firsthand</w:t>
      </w:r>
      <w:r>
        <w:t xml:space="preserve">. The argument for judicial superintendence of qualified immunity does not eliminate a role for Congress. It is possible, given the quasi-constitutional nature of § 1983 actions, the force of the Marbury principle, and the “‘serious constitutional question’ that would arise if a federal statute were construed to deny any judicial forum for a colorable constitutional claim,”122 that Congress’s power over § 1983 might not be plenary. But short of abolishing § 1983 entirely, Congress of course has the constitutional authority to amend § 1983. Congress has indeed legislated in many critical areas of civil rights enforcement, such as prohibiting private discrimination in employment and adding attorneys’ fees as a remedy for constitutional tort actions. In each of these areas, Congress’s actions have taken place in dialogue with the Court—for instance, overruling Court decisions that misconstrue civil rights statutes,123 or accepting judicial invitations to fill a statutory lacuna.124 Recognizing judicial authority to reinterpret § 1983 so as to reform qualified immunity does not deny congressional power to do the same. </w:t>
      </w:r>
      <w:r w:rsidRPr="00925985">
        <w:rPr>
          <w:rStyle w:val="StyleUnderline"/>
        </w:rPr>
        <w:t>The point is, rather, that congressional power is not exclusive. Given the Court’s long history in this area, its recognized inherent power to devise enforcement mechanisms for constitutional rights, and the quasi-constitutional nature of § 1983, the Court is equally empowered and better positioned to act in this special field of federal law. If qualified immunity is in need of reform or abolition, the Court need not and should not wait for Congress</w:t>
      </w:r>
      <w:r>
        <w:t xml:space="preserve">. </w:t>
      </w:r>
    </w:p>
    <w:p w:rsidR="002548FA" w:rsidRPr="00925985" w:rsidRDefault="002548FA" w:rsidP="002548FA"/>
    <w:p w:rsidR="002548FA" w:rsidRDefault="002548FA" w:rsidP="002548FA">
      <w:pPr>
        <w:pStyle w:val="Heading2"/>
      </w:pPr>
      <w:r>
        <w:t>Elections</w:t>
      </w:r>
    </w:p>
    <w:p w:rsidR="002548FA" w:rsidRDefault="002548FA" w:rsidP="002548FA">
      <w:pPr>
        <w:pStyle w:val="Heading3"/>
      </w:pPr>
      <w:r>
        <w:t>Plan Popular</w:t>
      </w:r>
    </w:p>
    <w:p w:rsidR="002548FA" w:rsidRDefault="002548FA" w:rsidP="002548FA">
      <w:pPr>
        <w:pStyle w:val="Heading4"/>
      </w:pPr>
      <w:r>
        <w:t xml:space="preserve">Bipartisan support for ending qualified immunity in Congress </w:t>
      </w:r>
    </w:p>
    <w:p w:rsidR="002548FA" w:rsidRDefault="002548FA" w:rsidP="002548FA">
      <w:r w:rsidRPr="002C5444">
        <w:rPr>
          <w:rStyle w:val="Style13ptBold"/>
        </w:rPr>
        <w:t>Ehrlich 2020</w:t>
      </w:r>
      <w:r>
        <w:t xml:space="preserve"> (Jamie Ehrlich, CNN political correspondent, "Supreme Court punts police immunity question to Congress where reform faces an uphill battle", CNN Politics, June 16 2020, </w:t>
      </w:r>
      <w:hyperlink r:id="rId40" w:history="1">
        <w:r w:rsidRPr="00BB6F66">
          <w:rPr>
            <w:rStyle w:val="Hyperlink"/>
          </w:rPr>
          <w:t>https://www.cnn.com/2020/06/16/politics/qualified-immunity-congress-bill/index.html</w:t>
        </w:r>
      </w:hyperlink>
      <w:r>
        <w:t>, mmv)</w:t>
      </w:r>
    </w:p>
    <w:p w:rsidR="002548FA" w:rsidRPr="002C5444" w:rsidRDefault="002548FA" w:rsidP="002548FA">
      <w:pPr>
        <w:rPr>
          <w:b/>
          <w:u w:val="single"/>
        </w:rPr>
      </w:pPr>
      <w:r w:rsidRPr="002C5444">
        <w:rPr>
          <w:rStyle w:val="StyleUnderline"/>
        </w:rPr>
        <w:t>It's now up to Congress to tackle the question of police immunity after the Supreme Court declined Monday to take up several cases on the issue, essentially punting the discussion to the legislative branch.</w:t>
      </w:r>
      <w:r>
        <w:tab/>
      </w:r>
    </w:p>
    <w:p w:rsidR="002548FA" w:rsidRDefault="002548FA" w:rsidP="002548FA">
      <w:r w:rsidRPr="002C5444">
        <w:rPr>
          <w:rStyle w:val="StyleUnderline"/>
        </w:rPr>
        <w:t>Though the Supreme Court could still announce that it will take a closer look at "qualified immunity"</w:t>
      </w:r>
      <w:r>
        <w:t xml:space="preserve"> -- the legal doctrine that critics say is shielding law enforcement from accountability -- </w:t>
      </w:r>
      <w:r w:rsidRPr="002C5444">
        <w:rPr>
          <w:rStyle w:val="StyleUnderline"/>
        </w:rPr>
        <w:t>at some point in the future, the court has decisively signaled an unwillingness in the short term to overturn its previous rulings</w:t>
      </w:r>
      <w:r>
        <w:t>.</w:t>
      </w:r>
    </w:p>
    <w:p w:rsidR="002548FA" w:rsidRDefault="002548FA" w:rsidP="002548FA">
      <w:r>
        <w:t>Attention on the issue comes as protesters across the country have been reacting to the death of a black man, George Floyd, at the hands of a white police officer in Minneapolis. The death has sparked nationwide protests pushing for more police accountability and reform.</w:t>
      </w:r>
    </w:p>
    <w:p w:rsidR="002548FA" w:rsidRDefault="002548FA" w:rsidP="002548FA">
      <w:r w:rsidRPr="002C5444">
        <w:rPr>
          <w:rStyle w:val="StyleUnderline"/>
        </w:rPr>
        <w:t>In recent years, legal scholars, judges and justices on all sides of the ideological spectrum have criticized the legal doctrine known as qualified immunity</w:t>
      </w:r>
      <w:r>
        <w:t>, arguing that it is not grounded in the proper legal authorities and it too often shields officials from accountability.</w:t>
      </w:r>
    </w:p>
    <w:p w:rsidR="002548FA" w:rsidRDefault="002548FA" w:rsidP="002548FA">
      <w:r>
        <w:t xml:space="preserve">"The Supreme Court created this mess. So the idea that they should leave it to Congress is a total cop-out. They should clean up their own mess, they're the ones who created it," Boston University law professor Jack </w:t>
      </w:r>
      <w:proofErr w:type="spellStart"/>
      <w:r>
        <w:t>Beermann</w:t>
      </w:r>
      <w:proofErr w:type="spellEnd"/>
      <w:r>
        <w:t xml:space="preserve"> told CNN.</w:t>
      </w:r>
    </w:p>
    <w:p w:rsidR="002548FA" w:rsidRDefault="002548FA" w:rsidP="002548FA">
      <w:pPr>
        <w:tabs>
          <w:tab w:val="left" w:pos="4470"/>
        </w:tabs>
      </w:pPr>
      <w:r>
        <w:t>Congressional action</w:t>
      </w:r>
      <w:r>
        <w:tab/>
      </w:r>
    </w:p>
    <w:p w:rsidR="002548FA" w:rsidRDefault="002548FA" w:rsidP="002548FA">
      <w:r w:rsidRPr="002C5444">
        <w:rPr>
          <w:rStyle w:val="StyleUnderline"/>
        </w:rPr>
        <w:t>House Speaker Nancy Pelosi said ending qualified immunity is a top priority for Democrats in any bipartisan talks that could occur</w:t>
      </w:r>
      <w:r>
        <w:t>.</w:t>
      </w:r>
    </w:p>
    <w:p w:rsidR="002548FA" w:rsidRDefault="002548FA" w:rsidP="002548FA">
      <w:r>
        <w:t>"</w:t>
      </w:r>
      <w:r w:rsidRPr="002C5444">
        <w:rPr>
          <w:rStyle w:val="StyleUnderline"/>
        </w:rPr>
        <w:t>The Supreme Court's decision not to take up qualified immunity makes it clear that Congress must act to end this unjust doctrine</w:t>
      </w:r>
      <w:r>
        <w:t>," Democratic Rep. Ayanna Pressley said in a statement to CNN Tuesday.</w:t>
      </w:r>
    </w:p>
    <w:p w:rsidR="002548FA" w:rsidRDefault="002548FA" w:rsidP="002548FA">
      <w:r w:rsidRPr="002C5444">
        <w:rPr>
          <w:rStyle w:val="StyleUnderline"/>
        </w:rPr>
        <w:t xml:space="preserve">Pressley and independent Michigan Rep. Justin </w:t>
      </w:r>
      <w:proofErr w:type="spellStart"/>
      <w:r w:rsidRPr="002C5444">
        <w:rPr>
          <w:rStyle w:val="StyleUnderline"/>
        </w:rPr>
        <w:t>Amash</w:t>
      </w:r>
      <w:proofErr w:type="spellEnd"/>
      <w:r w:rsidRPr="002C5444">
        <w:rPr>
          <w:rStyle w:val="StyleUnderline"/>
        </w:rPr>
        <w:t xml:space="preserve"> introduced legislation in the House this month to eliminate qualified immunity. The bill has found support from 60 members of Congress on all sides of the aisle</w:t>
      </w:r>
      <w:r>
        <w:t>.</w:t>
      </w:r>
    </w:p>
    <w:p w:rsidR="002548FA" w:rsidRDefault="002548FA" w:rsidP="002548FA">
      <w:r>
        <w:t xml:space="preserve">Earlier this month, Sens. </w:t>
      </w:r>
      <w:r w:rsidRPr="002C5444">
        <w:rPr>
          <w:rStyle w:val="StyleUnderline"/>
        </w:rPr>
        <w:t>Kamala Harris, Ed Markey and Cory Booker introduced a resolution to abolish qualified immunity for law enforcement, but no bill has been introduced</w:t>
      </w:r>
      <w:r>
        <w:t>. Markey said Monday that he will introduce qualified immunity legislation in the coming days.</w:t>
      </w:r>
    </w:p>
    <w:p w:rsidR="002548FA" w:rsidRDefault="002548FA" w:rsidP="002548FA">
      <w:r>
        <w:t>"</w:t>
      </w:r>
      <w:r w:rsidRPr="002C5444">
        <w:rPr>
          <w:rStyle w:val="StyleUnderline"/>
        </w:rPr>
        <w:t>We must restore the legislative intent of its 149-year-old landmark civil rights law, which gave victims of police brutality the right to their day in court through a civil action</w:t>
      </w:r>
      <w:r>
        <w:t>," Markey said in a statement.</w:t>
      </w:r>
    </w:p>
    <w:p w:rsidR="002548FA" w:rsidRDefault="002548FA" w:rsidP="002548FA">
      <w:pPr>
        <w:tabs>
          <w:tab w:val="left" w:pos="6030"/>
        </w:tabs>
      </w:pPr>
    </w:p>
    <w:p w:rsidR="002548FA" w:rsidRDefault="002548FA" w:rsidP="002548FA">
      <w:pPr>
        <w:tabs>
          <w:tab w:val="left" w:pos="6030"/>
        </w:tabs>
      </w:pPr>
    </w:p>
    <w:p w:rsidR="002548FA" w:rsidRDefault="002548FA" w:rsidP="002548FA">
      <w:pPr>
        <w:pStyle w:val="Heading4"/>
      </w:pPr>
      <w:r>
        <w:t xml:space="preserve">Massive bipartisan support for ending qualified immunity – Colorado proves </w:t>
      </w:r>
    </w:p>
    <w:p w:rsidR="002548FA" w:rsidRDefault="002548FA" w:rsidP="002548FA">
      <w:pPr>
        <w:tabs>
          <w:tab w:val="left" w:pos="6030"/>
        </w:tabs>
      </w:pPr>
      <w:proofErr w:type="spellStart"/>
      <w:r w:rsidRPr="00D47817">
        <w:rPr>
          <w:rStyle w:val="Style13ptBold"/>
        </w:rPr>
        <w:t>Schweikert</w:t>
      </w:r>
      <w:proofErr w:type="spellEnd"/>
      <w:r w:rsidRPr="00D47817">
        <w:rPr>
          <w:rStyle w:val="Style13ptBold"/>
        </w:rPr>
        <w:t xml:space="preserve"> 6/19/2020</w:t>
      </w:r>
      <w:r>
        <w:t xml:space="preserve"> (Jay </w:t>
      </w:r>
      <w:proofErr w:type="spellStart"/>
      <w:r>
        <w:t>Schweikert</w:t>
      </w:r>
      <w:proofErr w:type="spellEnd"/>
      <w:r>
        <w:t xml:space="preserve">, policy analyst with the Cato Institute’s Project on Criminal Justice, "Colorado Passes Historic, Bipartisan Policing Reforms To Eliminate Qualified Immunity", Unlawful Shield, June 19 2020, </w:t>
      </w:r>
      <w:hyperlink r:id="rId41" w:history="1">
        <w:r w:rsidRPr="00BB6F66">
          <w:rPr>
            <w:rStyle w:val="Hyperlink"/>
          </w:rPr>
          <w:t>https://www.unlawfulshield.com/2020/06/colorado-passes-historic-bipartisan-policing-reforms-to-eliminate-qualified-immunity/</w:t>
        </w:r>
      </w:hyperlink>
      <w:r>
        <w:t>, mmv)</w:t>
      </w:r>
    </w:p>
    <w:p w:rsidR="002548FA" w:rsidRDefault="002548FA" w:rsidP="002548FA">
      <w:pPr>
        <w:tabs>
          <w:tab w:val="left" w:pos="6030"/>
        </w:tabs>
      </w:pPr>
      <w:r>
        <w:t xml:space="preserve">Today, </w:t>
      </w:r>
      <w:r w:rsidRPr="008E4424">
        <w:rPr>
          <w:rStyle w:val="StyleUnderline"/>
        </w:rPr>
        <w:t>Colorado Governor Jared Polis signed into law</w:t>
      </w:r>
      <w:r>
        <w:t xml:space="preserve"> Senate Bill 20–217 (“SB-217”), otherwise known as </w:t>
      </w:r>
      <w:r w:rsidRPr="008E4424">
        <w:rPr>
          <w:rStyle w:val="StyleUnderline"/>
        </w:rPr>
        <w:t>the Law Enforcement Integrity and Accountability Act</w:t>
      </w:r>
      <w:r>
        <w:t xml:space="preserve">. SB-217 </w:t>
      </w:r>
      <w:r w:rsidRPr="008E4424">
        <w:rPr>
          <w:rStyle w:val="StyleUnderline"/>
        </w:rPr>
        <w:t>includes a range of major policing reforms</w:t>
      </w:r>
      <w:r>
        <w:t xml:space="preserve">, including a ban on the use of chokeholds, limits on when police are allowed to shoot at fleeing suspects, and requirements that officers use body cameras and that departments release the footage within 45 days. </w:t>
      </w:r>
      <w:r w:rsidRPr="008E4424">
        <w:rPr>
          <w:rStyle w:val="StyleUnderline"/>
        </w:rPr>
        <w:t>But perhaps most notably, the law ensures that police officers in Colorado will not be able to avoid liability for their misconduct due to the unlawful shield of qualified immunity</w:t>
      </w:r>
      <w:r>
        <w:t>.</w:t>
      </w:r>
    </w:p>
    <w:p w:rsidR="002548FA" w:rsidRDefault="002548FA" w:rsidP="002548FA">
      <w:pPr>
        <w:tabs>
          <w:tab w:val="left" w:pos="6030"/>
        </w:tabs>
      </w:pPr>
      <w:r w:rsidRPr="008E4424">
        <w:rPr>
          <w:rStyle w:val="StyleUnderline"/>
        </w:rPr>
        <w:t>While many are summarizing SB-217 as “ending qualified immunity” in Colorado, what the law formally does is permit individuals to bring claims against police officers who violate their constitutional rights under Colorado law. SB-217 is therefore a kind of “state analogue” to Section 1983, our main federal civil rights statute</w:t>
      </w:r>
      <w:r>
        <w:t>. Whereas Section 1983 creates a cause of action allowing individuals whose rights are violated under the federal Constitution to bring a lawsuit for damages in federal court, SB-217 allows individuals whose rights are violated under the state constitution to bring a lawsuit for damages in state court.</w:t>
      </w:r>
    </w:p>
    <w:p w:rsidR="002548FA" w:rsidRDefault="002548FA" w:rsidP="002548FA">
      <w:pPr>
        <w:tabs>
          <w:tab w:val="left" w:pos="6030"/>
        </w:tabs>
      </w:pPr>
      <w:r>
        <w:t>Colorado, like most states, has a bill of rights that largely mirrors the federal Constitution (and in some ways is even more protective) so this means that SB-217 will cover things like excessive force claims, unlawful arrests, etc. And most importantly, SB-217 specifically provides that “qualified immunity is not a defense to liability pursuant to this section.” So, the law does not technically “eliminate qualified immunity,” insofar as we’re talking about the federal doctrine — if Coloradans bring Section 1983 claims in federal court, those claims will still be subject to qualified immunity. But the law does ensure, at least with respect to police officers, that Coloradans will have a robust alternative remedy to Section 1983 claims for violations of their constitutional rights.</w:t>
      </w:r>
    </w:p>
    <w:p w:rsidR="002548FA" w:rsidRDefault="002548FA" w:rsidP="002548FA">
      <w:pPr>
        <w:tabs>
          <w:tab w:val="left" w:pos="6030"/>
        </w:tabs>
      </w:pPr>
      <w:r>
        <w:t>Colorado is not the first state to enact a “state analogue” to Section 1983, but it is the first state to specifically negate the availability of qualified immunity as a defense through legislation. As it turns out, that clarification is crucial, because in nearly all of the other states that have passed similar laws, state courts have incorporated a similar or identical version of federal qualified immunity, even when the relevant statute says nothing about it. For example, a Massachusetts law provides that “[a]</w:t>
      </w:r>
      <w:proofErr w:type="spellStart"/>
      <w:proofErr w:type="gramStart"/>
      <w:r>
        <w:t>ny</w:t>
      </w:r>
      <w:proofErr w:type="spellEnd"/>
      <w:proofErr w:type="gramEnd"/>
      <w:r>
        <w:t xml:space="preserve"> person whose exercise or enjoyment of … rights secured by the constitution or laws of the commonwealth, has been interfered with … may institute … a civil action for injunctive and other appropriate equitable relief … including the award of compensatory money damages.” But the Massachusetts Supreme Judicial Court has nevertheless held that the legislature “intended to adopt the standard of immunity for public officials developed under 42 U.S.C. § 1983.”</w:t>
      </w:r>
    </w:p>
    <w:p w:rsidR="002548FA" w:rsidRDefault="002548FA" w:rsidP="002548FA">
      <w:pPr>
        <w:tabs>
          <w:tab w:val="left" w:pos="6030"/>
        </w:tabs>
      </w:pPr>
      <w:r w:rsidRPr="008E4424">
        <w:rPr>
          <w:rStyle w:val="StyleUnderline"/>
        </w:rPr>
        <w:t>Thus, the proponents of SB-217</w:t>
      </w:r>
      <w:r>
        <w:t xml:space="preserve"> — in particular, the ACLU of Colorado — </w:t>
      </w:r>
      <w:r w:rsidRPr="008E4424">
        <w:rPr>
          <w:rStyle w:val="StyleUnderline"/>
        </w:rPr>
        <w:t>showed tremendous wisdom in recognizing that any civil rights legislation would need to specifically address and negate the defense of qualified immunity, lest the courts assume the doctrine was meant to apply</w:t>
      </w:r>
      <w:r>
        <w:t>. I was honored to have the opportunity to testify as a subject‐​matter expert on qualified immunity before the Colorado House Judiciary Committee on March 5, 2020, where I explained how qualified immunity has blunted both the deterrent and remedial effects of similar civil rights legislation.</w:t>
      </w:r>
    </w:p>
    <w:p w:rsidR="002548FA" w:rsidRDefault="002548FA" w:rsidP="002548FA">
      <w:pPr>
        <w:tabs>
          <w:tab w:val="left" w:pos="6030"/>
        </w:tabs>
      </w:pPr>
      <w:r w:rsidRPr="008E4424">
        <w:rPr>
          <w:rStyle w:val="StyleUnderline"/>
        </w:rPr>
        <w:t>Another noteworthy aspect of SB-217 is that it passed with overwhelming bipartisan support. The Colorado House approved the bill by a vote of 52–13, and the Colorado Senate approved it nearly unanimously by a vote of 32–1. This further demonstrates the extent to which there is a broad, cross‐​ideological consensus against qualified immunity</w:t>
      </w:r>
      <w:r>
        <w:t>. As members of Congress continue to discuss this issue, I hope they’re paying attention to Colorado.</w:t>
      </w:r>
    </w:p>
    <w:p w:rsidR="002548FA" w:rsidRDefault="002548FA" w:rsidP="002548FA">
      <w:pPr>
        <w:tabs>
          <w:tab w:val="left" w:pos="6030"/>
        </w:tabs>
      </w:pPr>
    </w:p>
    <w:p w:rsidR="002548FA" w:rsidRPr="009C5B6D" w:rsidRDefault="002548FA" w:rsidP="002548FA">
      <w:pPr>
        <w:tabs>
          <w:tab w:val="left" w:pos="6030"/>
        </w:tabs>
      </w:pPr>
    </w:p>
    <w:p w:rsidR="002548FA" w:rsidRPr="00873696" w:rsidRDefault="002548FA" w:rsidP="002548FA"/>
    <w:p w:rsidR="002548FA" w:rsidRDefault="002548FA" w:rsidP="002548FA">
      <w:pPr>
        <w:pStyle w:val="Heading3"/>
      </w:pPr>
      <w:r>
        <w:t>Plan Unpopular</w:t>
      </w:r>
    </w:p>
    <w:p w:rsidR="002548FA" w:rsidRDefault="002548FA" w:rsidP="002548FA">
      <w:pPr>
        <w:pStyle w:val="Heading4"/>
      </w:pPr>
      <w:bookmarkStart w:id="0" w:name="_GoBack"/>
      <w:r>
        <w:t xml:space="preserve">The plan spurs a massive fight – the GOP refuses a ban </w:t>
      </w:r>
    </w:p>
    <w:p w:rsidR="002548FA" w:rsidRDefault="002548FA" w:rsidP="002548FA">
      <w:proofErr w:type="spellStart"/>
      <w:r w:rsidRPr="004B1501">
        <w:rPr>
          <w:rStyle w:val="Style13ptBold"/>
        </w:rPr>
        <w:t>Ferrechio</w:t>
      </w:r>
      <w:proofErr w:type="spellEnd"/>
      <w:r w:rsidRPr="004B1501">
        <w:rPr>
          <w:rStyle w:val="Style13ptBold"/>
        </w:rPr>
        <w:t xml:space="preserve"> 2020</w:t>
      </w:r>
      <w:r>
        <w:t xml:space="preserve"> (Susan </w:t>
      </w:r>
      <w:proofErr w:type="spellStart"/>
      <w:r>
        <w:t>Ferrechio</w:t>
      </w:r>
      <w:proofErr w:type="spellEnd"/>
      <w:r>
        <w:t xml:space="preserve">, Chief Congressional Correspondent, "House and Senate clash on police reform bills", Washington Examiner, June 21 2020, </w:t>
      </w:r>
      <w:hyperlink r:id="rId42" w:history="1">
        <w:r w:rsidRPr="00BB6F66">
          <w:rPr>
            <w:rStyle w:val="Hyperlink"/>
          </w:rPr>
          <w:t>https://www.washingtonexaminer.com/news/congress/house-and-senate-clash-on-police-reform-bills</w:t>
        </w:r>
      </w:hyperlink>
      <w:r>
        <w:t>, mmv)</w:t>
      </w:r>
    </w:p>
    <w:p w:rsidR="002548FA" w:rsidRDefault="002548FA" w:rsidP="002548FA">
      <w:r w:rsidRPr="004B1501">
        <w:rPr>
          <w:rStyle w:val="StyleUnderline"/>
        </w:rPr>
        <w:t>There is overlap between the Republican and Democratic measures, but the biggest difference may prove the most difficult to bridge</w:t>
      </w:r>
      <w:r>
        <w:t>.</w:t>
      </w:r>
    </w:p>
    <w:p w:rsidR="002548FA" w:rsidRDefault="002548FA" w:rsidP="002548FA">
      <w:r w:rsidRPr="004B1501">
        <w:rPr>
          <w:rStyle w:val="StyleUnderline"/>
        </w:rPr>
        <w:t>Democrats in their legislation would eliminate the qualified immunity</w:t>
      </w:r>
      <w:r>
        <w:t xml:space="preserve"> that protects law enforcement from lawsuits related to their actions while on the job.</w:t>
      </w:r>
    </w:p>
    <w:p w:rsidR="002548FA" w:rsidRDefault="002548FA" w:rsidP="002548FA">
      <w:r w:rsidRPr="004B1501">
        <w:rPr>
          <w:rStyle w:val="StyleUnderline"/>
        </w:rPr>
        <w:t>Some Republicans are interested in reforming the qualified immunity</w:t>
      </w:r>
      <w:r>
        <w:t xml:space="preserve"> for the police, </w:t>
      </w:r>
      <w:r w:rsidRPr="004B1501">
        <w:rPr>
          <w:rStyle w:val="StyleUnderline"/>
        </w:rPr>
        <w:t>but few support the Democratic plan to eliminate it</w:t>
      </w:r>
      <w:r>
        <w:t>.</w:t>
      </w:r>
    </w:p>
    <w:p w:rsidR="002548FA" w:rsidRDefault="002548FA" w:rsidP="002548FA">
      <w:r w:rsidRPr="004B1501">
        <w:rPr>
          <w:rStyle w:val="StyleUnderline"/>
        </w:rPr>
        <w:t>Republicans fought to remove the provision in the House last week when the Judiciary Committee advanced it to the floor. President Trump said he won't back a bill that eliminates qualified immunity</w:t>
      </w:r>
      <w:r>
        <w:t>.</w:t>
      </w:r>
    </w:p>
    <w:p w:rsidR="002548FA" w:rsidRDefault="002548FA" w:rsidP="002548FA">
      <w:r w:rsidRPr="004B1501">
        <w:rPr>
          <w:rStyle w:val="StyleUnderline"/>
        </w:rPr>
        <w:t>One Senate Republican, Mike Braun of Indiana, said he’d introduce a measure to reform qualified immunity for police. Braun does not support eliminating it but said it should be changed to increase accountability</w:t>
      </w:r>
      <w:r>
        <w:t>.</w:t>
      </w:r>
    </w:p>
    <w:bookmarkEnd w:id="0"/>
    <w:p w:rsidR="002548FA" w:rsidRDefault="002548FA" w:rsidP="002548FA"/>
    <w:p w:rsidR="002548FA" w:rsidRDefault="002548FA" w:rsidP="002548FA"/>
    <w:p w:rsidR="002548FA" w:rsidRDefault="002548FA" w:rsidP="002548FA">
      <w:pPr>
        <w:pStyle w:val="Heading4"/>
      </w:pPr>
      <w:r>
        <w:t xml:space="preserve">Huge fight over qualified immunity coming now – plan makes Trump look good </w:t>
      </w:r>
    </w:p>
    <w:p w:rsidR="002548FA" w:rsidRDefault="002548FA" w:rsidP="002548FA">
      <w:proofErr w:type="spellStart"/>
      <w:r w:rsidRPr="004B1501">
        <w:rPr>
          <w:rStyle w:val="Style13ptBold"/>
        </w:rPr>
        <w:t>Breuninger</w:t>
      </w:r>
      <w:proofErr w:type="spellEnd"/>
      <w:r w:rsidRPr="004B1501">
        <w:rPr>
          <w:rStyle w:val="Style13ptBold"/>
        </w:rPr>
        <w:t xml:space="preserve"> 6/17/2020</w:t>
      </w:r>
      <w:r>
        <w:t xml:space="preserve"> (Kevin </w:t>
      </w:r>
      <w:proofErr w:type="spellStart"/>
      <w:r>
        <w:t>Breuninger</w:t>
      </w:r>
      <w:proofErr w:type="spellEnd"/>
      <w:r>
        <w:t xml:space="preserve">, political reporter and commentator, "Senate Republicans reveal police reform bill that breaks with Democrats on key issues", CNBC, June 17 2020, </w:t>
      </w:r>
      <w:hyperlink r:id="rId43" w:history="1">
        <w:r w:rsidRPr="00BB6F66">
          <w:rPr>
            <w:rStyle w:val="Hyperlink"/>
          </w:rPr>
          <w:t>https://www.cnbc.com/2020/06/17/senate-republicans-reveal-police-reform-bill-that-breaks-with-democrats-on-key-issues.html</w:t>
        </w:r>
      </w:hyperlink>
      <w:r>
        <w:t>, mmv)</w:t>
      </w:r>
    </w:p>
    <w:p w:rsidR="002548FA" w:rsidRDefault="002548FA" w:rsidP="002548FA">
      <w:r>
        <w:t xml:space="preserve">The bill comes a day after President Donald Trump signed an executive order that would incentivize police departments to update their standards and practices and strengthen efforts to track officer misconduct. </w:t>
      </w:r>
      <w:r w:rsidRPr="004B1501">
        <w:rPr>
          <w:rStyle w:val="StyleUnderline"/>
        </w:rPr>
        <w:t>The Senate Republicans’ offering in some ways hews closer to the president’s action than the sweeping legislative proposal put forward last week by congressional Democrats</w:t>
      </w:r>
      <w:r>
        <w:t xml:space="preserve">. </w:t>
      </w:r>
    </w:p>
    <w:p w:rsidR="002548FA" w:rsidRDefault="002548FA" w:rsidP="002548FA">
      <w:r w:rsidRPr="004B1501">
        <w:rPr>
          <w:rStyle w:val="StyleUnderline"/>
        </w:rPr>
        <w:t>The Senate Republicans’ bill has Trump’s total support</w:t>
      </w:r>
      <w:r>
        <w:t xml:space="preserve">, White House press secretary Kayleigh </w:t>
      </w:r>
      <w:proofErr w:type="spellStart"/>
      <w:r>
        <w:t>McEnany</w:t>
      </w:r>
      <w:proofErr w:type="spellEnd"/>
      <w:r>
        <w:t xml:space="preserve"> told reporters later Wednesday. “It’s a great bill, it’s more great action from Republicans, and we hope we can have bipartisan support on that,” she said. </w:t>
      </w:r>
    </w:p>
    <w:p w:rsidR="002548FA" w:rsidRDefault="002548FA" w:rsidP="002548FA">
      <w:r w:rsidRPr="00D47817">
        <w:rPr>
          <w:rStyle w:val="StyleUnderline"/>
        </w:rPr>
        <w:t>Unlike the Democrats’ proposal, the Republican bill does not address the issue of qualified immunity</w:t>
      </w:r>
      <w:r>
        <w:t xml:space="preserve">, the doctrine that largely shields officers from legal liability unless a plaintiff can show that their constitutional rights were clearly violated. </w:t>
      </w:r>
      <w:r w:rsidRPr="00D47817">
        <w:rPr>
          <w:rStyle w:val="StyleUnderline"/>
        </w:rPr>
        <w:t>The Trump administration has said that amending qualified immunity is a “</w:t>
      </w:r>
      <w:proofErr w:type="spellStart"/>
      <w:r w:rsidRPr="00D47817">
        <w:rPr>
          <w:rStyle w:val="StyleUnderline"/>
        </w:rPr>
        <w:t>non starter</w:t>
      </w:r>
      <w:proofErr w:type="spellEnd"/>
      <w:r w:rsidRPr="00D47817">
        <w:rPr>
          <w:rStyle w:val="StyleUnderline"/>
        </w:rPr>
        <w:t>.”</w:t>
      </w:r>
    </w:p>
    <w:p w:rsidR="002548FA" w:rsidRDefault="002548FA" w:rsidP="002548FA">
      <w:r>
        <w:t xml:space="preserve">The Supreme Court said Monday that it will not hear cases addressing the doctrine of qualified immunity. </w:t>
      </w:r>
    </w:p>
    <w:p w:rsidR="002548FA" w:rsidRDefault="002548FA" w:rsidP="002548FA">
      <w:r>
        <w:t>The GOP proposal also would not end the use of “no-knock” warrants in drug cases, as the Democratic bill does, and it would provide new funds to police departments for training.</w:t>
      </w:r>
    </w:p>
    <w:p w:rsidR="002548FA" w:rsidRPr="00D47817" w:rsidRDefault="002548FA" w:rsidP="002548FA">
      <w:pPr>
        <w:rPr>
          <w:rStyle w:val="StyleUnderline"/>
        </w:rPr>
      </w:pPr>
      <w:r w:rsidRPr="00D47817">
        <w:rPr>
          <w:rStyle w:val="StyleUnderline"/>
        </w:rPr>
        <w:t>The 106-page bill, dubbed the JUSTICE Act, is led by GOP Sen. Tim Scott of South Carolina, one of three Black senators, and backed by Senate Majority Leader Mitch McConnell, R-Ky.</w:t>
      </w:r>
    </w:p>
    <w:p w:rsidR="002548FA" w:rsidRDefault="002548FA" w:rsidP="002548FA">
      <w:r>
        <w:t>The bill “speaks to the fact that we believe the overwhelming number of officers in this nation are good people,” Scott said at a Capitol Hill news conference Wednesday morning as he announced the legislation.</w:t>
      </w:r>
    </w:p>
    <w:p w:rsidR="002548FA" w:rsidRDefault="002548FA" w:rsidP="002548FA">
      <w:r>
        <w:t>Scott rejected the “false binary choice</w:t>
      </w:r>
      <w:proofErr w:type="gramStart"/>
      <w:r>
        <w:t>”  between</w:t>
      </w:r>
      <w:proofErr w:type="gramEnd"/>
      <w:r>
        <w:t xml:space="preserve"> supporting law enforcement or supporting communities of color, saying it’s possible to do both. He stressed that on many of the issues being discussed, Republicans and Democrats are on the same page.</w:t>
      </w:r>
    </w:p>
    <w:p w:rsidR="002548FA" w:rsidRDefault="002548FA" w:rsidP="002548FA">
      <w:r>
        <w:t>“</w:t>
      </w:r>
      <w:r w:rsidRPr="00D47817">
        <w:rPr>
          <w:rStyle w:val="StyleUnderline"/>
        </w:rPr>
        <w:t>I look forward to finding a middle ground” with Democrats, Scott said. But he repeated that the issue of qualified immunity, a sticking point for many Democrats, would be a “poison pill” that would tank efforts to pass a broader bill</w:t>
      </w:r>
      <w:r>
        <w:t>.</w:t>
      </w:r>
    </w:p>
    <w:p w:rsidR="002548FA" w:rsidRPr="00D47817" w:rsidRDefault="002548FA" w:rsidP="002548FA">
      <w:pPr>
        <w:rPr>
          <w:rStyle w:val="StyleUnderline"/>
        </w:rPr>
      </w:pPr>
      <w:r w:rsidRPr="00D47817">
        <w:rPr>
          <w:rStyle w:val="StyleUnderline"/>
        </w:rPr>
        <w:t>Minority Leader Chuck Schumer, D-N.Y., said on the Senate floor later Wednesday morning that the “greatest flaw” in the GOP bill is that it doesn’t touch qualified immunity.</w:t>
      </w:r>
    </w:p>
    <w:p w:rsidR="002548FA" w:rsidRPr="009C5B6D" w:rsidRDefault="002548FA" w:rsidP="002548FA">
      <w:r>
        <w:tab/>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548FA"/>
    <w:rsid w:val="000139A3"/>
    <w:rsid w:val="00064B04"/>
    <w:rsid w:val="000E296D"/>
    <w:rsid w:val="00100833"/>
    <w:rsid w:val="00104529"/>
    <w:rsid w:val="00105942"/>
    <w:rsid w:val="00107396"/>
    <w:rsid w:val="00144A4C"/>
    <w:rsid w:val="00176AB0"/>
    <w:rsid w:val="00177B7D"/>
    <w:rsid w:val="0018322D"/>
    <w:rsid w:val="001B5776"/>
    <w:rsid w:val="001E527A"/>
    <w:rsid w:val="001F78CE"/>
    <w:rsid w:val="00251FC7"/>
    <w:rsid w:val="002548FA"/>
    <w:rsid w:val="002855A7"/>
    <w:rsid w:val="002B146A"/>
    <w:rsid w:val="002B5E17"/>
    <w:rsid w:val="00315690"/>
    <w:rsid w:val="00316B75"/>
    <w:rsid w:val="00323F6C"/>
    <w:rsid w:val="00325646"/>
    <w:rsid w:val="003460F2"/>
    <w:rsid w:val="0038158C"/>
    <w:rsid w:val="003902BA"/>
    <w:rsid w:val="003A09E2"/>
    <w:rsid w:val="003D170F"/>
    <w:rsid w:val="00407037"/>
    <w:rsid w:val="00445825"/>
    <w:rsid w:val="004605D6"/>
    <w:rsid w:val="004C60E8"/>
    <w:rsid w:val="004E3579"/>
    <w:rsid w:val="004E728B"/>
    <w:rsid w:val="004F39E0"/>
    <w:rsid w:val="00537BD5"/>
    <w:rsid w:val="0057268A"/>
    <w:rsid w:val="00594305"/>
    <w:rsid w:val="005D2912"/>
    <w:rsid w:val="005D6AC8"/>
    <w:rsid w:val="005F090C"/>
    <w:rsid w:val="005F6E22"/>
    <w:rsid w:val="006065BD"/>
    <w:rsid w:val="00645FA9"/>
    <w:rsid w:val="00647866"/>
    <w:rsid w:val="00665003"/>
    <w:rsid w:val="006A2AD0"/>
    <w:rsid w:val="006B43CD"/>
    <w:rsid w:val="006C2375"/>
    <w:rsid w:val="006D4ECC"/>
    <w:rsid w:val="00722258"/>
    <w:rsid w:val="007243E5"/>
    <w:rsid w:val="00766EA0"/>
    <w:rsid w:val="00771464"/>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8040E"/>
    <w:rsid w:val="00A93661"/>
    <w:rsid w:val="00A95652"/>
    <w:rsid w:val="00AC0AB8"/>
    <w:rsid w:val="00B33C6D"/>
    <w:rsid w:val="00B4508F"/>
    <w:rsid w:val="00B55AD5"/>
    <w:rsid w:val="00B801A7"/>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4C5"/>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2416D0-F59C-4178-8EB6-0B90F675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5825"/>
    <w:pPr>
      <w:spacing w:after="0" w:line="240" w:lineRule="auto"/>
    </w:pPr>
    <w:rPr>
      <w:rFonts w:ascii="Calibri" w:hAnsi="Calibri"/>
    </w:rPr>
  </w:style>
  <w:style w:type="paragraph" w:styleId="Heading1">
    <w:name w:val="heading 1"/>
    <w:aliases w:val="Pocket"/>
    <w:basedOn w:val="Normal"/>
    <w:next w:val="Normal"/>
    <w:link w:val="Heading1Char"/>
    <w:qFormat/>
    <w:rsid w:val="0044582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582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582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45825"/>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4458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825"/>
  </w:style>
  <w:style w:type="character" w:customStyle="1" w:styleId="Heading1Char">
    <w:name w:val="Heading 1 Char"/>
    <w:aliases w:val="Pocket Char"/>
    <w:basedOn w:val="DefaultParagraphFont"/>
    <w:link w:val="Heading1"/>
    <w:rsid w:val="004458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58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582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45825"/>
    <w:rPr>
      <w:rFonts w:ascii="Calibri" w:eastAsiaTheme="majorEastAsia" w:hAnsi="Calibri" w:cstheme="majorBidi"/>
      <w:b/>
      <w:iCs/>
      <w:sz w:val="26"/>
    </w:rPr>
  </w:style>
  <w:style w:type="character" w:styleId="Emphasis">
    <w:name w:val="Emphasis"/>
    <w:basedOn w:val="DefaultParagraphFont"/>
    <w:uiPriority w:val="7"/>
    <w:qFormat/>
    <w:rsid w:val="00445825"/>
    <w:rPr>
      <w:rFonts w:ascii="Calibri" w:hAnsi="Calibri"/>
      <w:b/>
      <w:i w:val="0"/>
      <w:iCs/>
      <w:sz w:val="22"/>
      <w:u w:val="single"/>
      <w:bdr w:val="single" w:sz="12" w:space="0" w:color="auto"/>
    </w:rPr>
  </w:style>
  <w:style w:type="character" w:customStyle="1" w:styleId="Style13ptBold">
    <w:name w:val="Style 13 pt Bold"/>
    <w:aliases w:val="Cite"/>
    <w:basedOn w:val="DefaultParagraphFont"/>
    <w:uiPriority w:val="5"/>
    <w:qFormat/>
    <w:rsid w:val="00445825"/>
    <w:rPr>
      <w:b/>
      <w:bCs/>
      <w:sz w:val="26"/>
      <w:u w:val="none"/>
    </w:rPr>
  </w:style>
  <w:style w:type="character" w:customStyle="1" w:styleId="StyleUnderline">
    <w:name w:val="Style Underline"/>
    <w:aliases w:val="Underline"/>
    <w:basedOn w:val="DefaultParagraphFont"/>
    <w:uiPriority w:val="6"/>
    <w:qFormat/>
    <w:rsid w:val="00445825"/>
    <w:rPr>
      <w:b/>
      <w:sz w:val="22"/>
      <w:u w:val="single"/>
    </w:rPr>
  </w:style>
  <w:style w:type="character" w:styleId="Hyperlink">
    <w:name w:val="Hyperlink"/>
    <w:basedOn w:val="DefaultParagraphFont"/>
    <w:uiPriority w:val="99"/>
    <w:unhideWhenUsed/>
    <w:rsid w:val="00445825"/>
    <w:rPr>
      <w:color w:val="auto"/>
      <w:u w:val="none"/>
    </w:rPr>
  </w:style>
  <w:style w:type="character" w:styleId="FollowedHyperlink">
    <w:name w:val="FollowedHyperlink"/>
    <w:basedOn w:val="DefaultParagraphFont"/>
    <w:uiPriority w:val="99"/>
    <w:semiHidden/>
    <w:unhideWhenUsed/>
    <w:rsid w:val="00445825"/>
    <w:rPr>
      <w:color w:val="auto"/>
      <w:u w:val="none"/>
    </w:rPr>
  </w:style>
  <w:style w:type="paragraph" w:styleId="ListParagraph">
    <w:name w:val="List Paragraph"/>
    <w:basedOn w:val="Normal"/>
    <w:uiPriority w:val="99"/>
    <w:unhideWhenUsed/>
    <w:qFormat/>
    <w:rsid w:val="002548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opinions/2020/06/12/judge-i-have-follow-supreme-court-it-should-fix-this-mistake/" TargetMode="External"/><Relationship Id="rId13" Type="http://schemas.openxmlformats.org/officeDocument/2006/relationships/hyperlink" Target="http://ndlawreview.org/publications/archives/volume-93/volume-93-issue-5/" TargetMode="External"/><Relationship Id="rId18" Type="http://schemas.openxmlformats.org/officeDocument/2006/relationships/hyperlink" Target="http://ndlawreview.org/publications/archives/volume-93/volume-93-issue-5/" TargetMode="External"/><Relationship Id="rId26" Type="http://schemas.openxmlformats.org/officeDocument/2006/relationships/hyperlink" Target="http://ndlawreview.org/publications/archives/volume-93/volume-93-issue-5/" TargetMode="External"/><Relationship Id="rId39" Type="http://schemas.openxmlformats.org/officeDocument/2006/relationships/hyperlink" Target="http://ndlawreview.org/publications/archives/volume-93/volume-93-issue-5/" TargetMode="External"/><Relationship Id="rId3" Type="http://schemas.openxmlformats.org/officeDocument/2006/relationships/styles" Target="styles.xml"/><Relationship Id="rId21" Type="http://schemas.openxmlformats.org/officeDocument/2006/relationships/hyperlink" Target="https://scholarship.law.unc.edu/cgi/viewcontent.cgi?article=6779&amp;context=nclr" TargetMode="External"/><Relationship Id="rId34" Type="http://schemas.openxmlformats.org/officeDocument/2006/relationships/hyperlink" Target="http://ndlawreview.org/publications/archives/volume-93/volume-93-issue-5/" TargetMode="External"/><Relationship Id="rId42" Type="http://schemas.openxmlformats.org/officeDocument/2006/relationships/hyperlink" Target="https://www.washingtonexaminer.com/news/congress/house-and-senate-clash-on-police-reform-bills" TargetMode="External"/><Relationship Id="rId7" Type="http://schemas.openxmlformats.org/officeDocument/2006/relationships/hyperlink" Target="https://thebulwark.com/to-make-police-accountable-end-qualified-immunity/" TargetMode="External"/><Relationship Id="rId12" Type="http://schemas.openxmlformats.org/officeDocument/2006/relationships/hyperlink" Target="https://lawdigitalcommons.bc.edu/cgi/viewcontent.cgi?article=3663&amp;context=bclr" TargetMode="External"/><Relationship Id="rId17" Type="http://schemas.openxmlformats.org/officeDocument/2006/relationships/hyperlink" Target="https://www.lawfareblog.com/what-qualified-immunity-and-what-does-it-have-do-police-reform" TargetMode="External"/><Relationship Id="rId25" Type="http://schemas.openxmlformats.org/officeDocument/2006/relationships/hyperlink" Target="https://papers.ssrn.com/sol3/Papers.cfm?abstract_id=3544897" TargetMode="External"/><Relationship Id="rId33" Type="http://schemas.openxmlformats.org/officeDocument/2006/relationships/hyperlink" Target="https://www.arabamericannews.com/2020/06/21/police-violence-is-reform-enough/" TargetMode="External"/><Relationship Id="rId38" Type="http://schemas.openxmlformats.org/officeDocument/2006/relationships/hyperlink" Target="http://ndlawreview.org/publications/archives/volume-93/volume-93-issue-5/" TargetMode="External"/><Relationship Id="rId2" Type="http://schemas.openxmlformats.org/officeDocument/2006/relationships/numbering" Target="numbering.xml"/><Relationship Id="rId16" Type="http://schemas.openxmlformats.org/officeDocument/2006/relationships/hyperlink" Target="https://www.nbcnews.com/think/opinion/police-immunity-highlighted-george-floyd-protesters-must-end-officers-must-ncna1225281" TargetMode="External"/><Relationship Id="rId20" Type="http://schemas.openxmlformats.org/officeDocument/2006/relationships/hyperlink" Target="http://ndlawreview.org/publications/archives/volume-93/volume-93-issue-5/" TargetMode="External"/><Relationship Id="rId29" Type="http://schemas.openxmlformats.org/officeDocument/2006/relationships/hyperlink" Target="https://www.nytimes.com/2020/06/16/opinion/police-qualified-immunity.html#click=https://t.co/JTR1JjWloz" TargetMode="External"/><Relationship Id="rId41" Type="http://schemas.openxmlformats.org/officeDocument/2006/relationships/hyperlink" Target="https://www.unlawfulshield.com/2020/06/colorado-passes-historic-bipartisan-policing-reforms-to-eliminate-qualified-immunity/" TargetMode="External"/><Relationship Id="rId1" Type="http://schemas.openxmlformats.org/officeDocument/2006/relationships/customXml" Target="../customXml/item1.xml"/><Relationship Id="rId6" Type="http://schemas.openxmlformats.org/officeDocument/2006/relationships/hyperlink" Target="http://ndlawreview.org/publications/archives/volume-93/volume-93-issue-5/" TargetMode="External"/><Relationship Id="rId11" Type="http://schemas.openxmlformats.org/officeDocument/2006/relationships/hyperlink" Target="https://meanwhileinbudapest.com/2016/03/21/why-authoritarianism-matters/" TargetMode="External"/><Relationship Id="rId24" Type="http://schemas.openxmlformats.org/officeDocument/2006/relationships/hyperlink" Target="https://www.theatlantic.com/ideas/archive/2020/06/congress-going-have-repeal-qualified-immunity/613123/" TargetMode="External"/><Relationship Id="rId32" Type="http://schemas.openxmlformats.org/officeDocument/2006/relationships/hyperlink" Target="https://supreme.findlaw.com/supreme-court-insights/pros-vs-cons-of-qualified-immunity--both-sides-of-debate.html" TargetMode="External"/><Relationship Id="rId37" Type="http://schemas.openxmlformats.org/officeDocument/2006/relationships/hyperlink" Target="http://ndlawreview.org/publications/archives/volume-93/volume-93-issue-5/" TargetMode="External"/><Relationship Id="rId40" Type="http://schemas.openxmlformats.org/officeDocument/2006/relationships/hyperlink" Target="https://www.cnn.com/2020/06/16/politics/qualified-immunity-congress-bill/index.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eatlantic.com/ideas/archive/2020/06/how-actually-fix-americas-police/612520/" TargetMode="External"/><Relationship Id="rId23" Type="http://schemas.openxmlformats.org/officeDocument/2006/relationships/hyperlink" Target="https://www.cato.org/blog/supreme-courts-dereliction-duty-qualified-immunity" TargetMode="External"/><Relationship Id="rId28" Type="http://schemas.openxmlformats.org/officeDocument/2006/relationships/hyperlink" Target="http://ndlawreview.org/publications/archives/volume-93/volume-93-issue-5/" TargetMode="External"/><Relationship Id="rId36" Type="http://schemas.openxmlformats.org/officeDocument/2006/relationships/hyperlink" Target="http://ndlawreview.org/publications/archives/volume-93/volume-93-issue-5/" TargetMode="External"/><Relationship Id="rId10" Type="http://schemas.openxmlformats.org/officeDocument/2006/relationships/hyperlink" Target="https://www.lawfareblog.com/presidents-legal-shell-game-avoid-accountability" TargetMode="External"/><Relationship Id="rId19" Type="http://schemas.openxmlformats.org/officeDocument/2006/relationships/hyperlink" Target="http://ndlawreview.org/publications/archives/volume-93/volume-93-issue-5/" TargetMode="External"/><Relationship Id="rId31" Type="http://schemas.openxmlformats.org/officeDocument/2006/relationships/hyperlink" Target="https://medium.com/@JSlate__/in-defense-of-qualified-immunity-2fce628ea2b8"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fareblog.com/using-qui-tam-statutes-check-unconstitutional-exercises-executive-power" TargetMode="External"/><Relationship Id="rId14" Type="http://schemas.openxmlformats.org/officeDocument/2006/relationships/hyperlink" Target="https://papers.ssrn.com/sol3/papers.cfm?abstract_id=3334586" TargetMode="External"/><Relationship Id="rId22" Type="http://schemas.openxmlformats.org/officeDocument/2006/relationships/hyperlink" Target="https://www.independent.co.uk/voices/scotus-police-reform-blm-protests-nancy-pelosi-republicans-trump-a9573731.html" TargetMode="External"/><Relationship Id="rId27" Type="http://schemas.openxmlformats.org/officeDocument/2006/relationships/hyperlink" Target="http://ndlawreview.org/publications/archives/volume-93/volume-93-issue-5/" TargetMode="External"/><Relationship Id="rId30" Type="http://schemas.openxmlformats.org/officeDocument/2006/relationships/hyperlink" Target="https://papers.ssrn.com/sol3/papers.cfm?abstract_id=3334586" TargetMode="External"/><Relationship Id="rId35" Type="http://schemas.openxmlformats.org/officeDocument/2006/relationships/hyperlink" Target="http://ndlawreview.org/publications/archives/volume-93/volume-93-issue-5/" TargetMode="External"/><Relationship Id="rId43" Type="http://schemas.openxmlformats.org/officeDocument/2006/relationships/hyperlink" Target="https://www.cnbc.com/2020/06/17/senate-republicans-reveal-police-reform-bill-that-breaks-with-democrats-on-key-issu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17D3A-1B31-45AC-8867-6AA78060D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688</TotalTime>
  <Pages>1</Pages>
  <Words>35829</Words>
  <Characters>204226</Characters>
  <Application>Microsoft Office Word</Application>
  <DocSecurity>0</DocSecurity>
  <Lines>1701</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Mason Marriott-Voss</cp:lastModifiedBy>
  <cp:revision>3</cp:revision>
  <dcterms:created xsi:type="dcterms:W3CDTF">2020-06-22T00:05:00Z</dcterms:created>
  <dcterms:modified xsi:type="dcterms:W3CDTF">2020-06-28T16:19:00Z</dcterms:modified>
</cp:coreProperties>
</file>