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75DCF" w14:textId="7DA3A034" w:rsidR="00A95652" w:rsidRDefault="0030040D" w:rsidP="0030040D">
      <w:pPr>
        <w:pStyle w:val="Heading1"/>
      </w:pPr>
      <w:r>
        <w:t>Body Cameras</w:t>
      </w:r>
    </w:p>
    <w:p w14:paraId="5BDFB7E0" w14:textId="77777777" w:rsidR="00332598" w:rsidRPr="009875B9" w:rsidRDefault="00332598" w:rsidP="00332598"/>
    <w:p w14:paraId="309DFBB8" w14:textId="77777777" w:rsidR="00332598" w:rsidRPr="009875B9" w:rsidRDefault="00332598" w:rsidP="00332598">
      <w:pPr>
        <w:jc w:val="center"/>
      </w:pPr>
      <w:r w:rsidRPr="009875B9">
        <w:rPr>
          <w:noProof/>
        </w:rPr>
        <w:drawing>
          <wp:inline distT="0" distB="0" distL="0" distR="0" wp14:anchorId="37CE9889" wp14:editId="0BBE9FAE">
            <wp:extent cx="4209209" cy="6930551"/>
            <wp:effectExtent l="0" t="0" r="1270" b="3810"/>
            <wp:docPr id="2" name="Picture 2"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23C93722" w14:textId="77777777" w:rsidR="006E4CA0" w:rsidRDefault="006E4CA0" w:rsidP="00A74972">
      <w:pPr>
        <w:rPr>
          <w:sz w:val="14"/>
        </w:rPr>
      </w:pPr>
      <w:bookmarkStart w:id="0" w:name="_GoBack"/>
      <w:bookmarkEnd w:id="0"/>
    </w:p>
    <w:p w14:paraId="23D8F38C" w14:textId="1538EB14" w:rsidR="00B63532" w:rsidRDefault="00B63532" w:rsidP="00E22A2D">
      <w:pPr>
        <w:pStyle w:val="Heading3"/>
      </w:pPr>
      <w:r>
        <w:lastRenderedPageBreak/>
        <w:t>Notes</w:t>
      </w:r>
    </w:p>
    <w:p w14:paraId="439F1D48" w14:textId="6A9D1D93" w:rsidR="00B63532" w:rsidRDefault="00B63532" w:rsidP="00B63532">
      <w:r>
        <w:t>This is some good background reading:</w:t>
      </w:r>
    </w:p>
    <w:p w14:paraId="28848598" w14:textId="22AA2743" w:rsidR="00B63532" w:rsidRDefault="00332598" w:rsidP="00B63532">
      <w:hyperlink r:id="rId7" w:history="1">
        <w:r w:rsidR="00B63532" w:rsidRPr="00B63532">
          <w:rPr>
            <w:color w:val="0000FF"/>
            <w:u w:val="single"/>
          </w:rPr>
          <w:t>https://www.govtech.com/biz/bodycams.html</w:t>
        </w:r>
      </w:hyperlink>
    </w:p>
    <w:p w14:paraId="74B0E79D" w14:textId="075B14B5" w:rsidR="004917A7" w:rsidRPr="00B63532" w:rsidRDefault="00332598" w:rsidP="00B63532">
      <w:hyperlink r:id="rId8" w:history="1">
        <w:r w:rsidR="004917A7" w:rsidRPr="004917A7">
          <w:rPr>
            <w:color w:val="0000FF"/>
            <w:u w:val="single"/>
          </w:rPr>
          <w:t>https://www.bwcscorecard.org/</w:t>
        </w:r>
      </w:hyperlink>
    </w:p>
    <w:p w14:paraId="3844ECFD" w14:textId="1193FDA6" w:rsidR="00900CF0" w:rsidRDefault="00900CF0" w:rsidP="00E22A2D">
      <w:pPr>
        <w:pStyle w:val="Heading3"/>
      </w:pPr>
      <w:r>
        <w:lastRenderedPageBreak/>
        <w:t>Inherency</w:t>
      </w:r>
    </w:p>
    <w:p w14:paraId="75767A74" w14:textId="3C1DCA9C" w:rsidR="00900CF0" w:rsidRDefault="005F646A" w:rsidP="00971010">
      <w:pPr>
        <w:pStyle w:val="Heading4"/>
      </w:pPr>
      <w:r>
        <w:t xml:space="preserve">The aff ALREADY HAPPENED - </w:t>
      </w:r>
      <w:r w:rsidR="00971010">
        <w:t>The departments that can, already are buying them</w:t>
      </w:r>
      <w:r>
        <w:t xml:space="preserve"> – Ferguson and Obama era grants prove – Congress can’t mandate, but only help incentivize the transition</w:t>
      </w:r>
    </w:p>
    <w:p w14:paraId="7A765CE7" w14:textId="77777777" w:rsidR="00971010" w:rsidRPr="00712639" w:rsidRDefault="00971010" w:rsidP="00971010">
      <w:pPr>
        <w:rPr>
          <w:sz w:val="16"/>
        </w:rPr>
      </w:pPr>
      <w:r w:rsidRPr="00712639">
        <w:rPr>
          <w:sz w:val="16"/>
        </w:rPr>
        <w:t xml:space="preserve">Ben </w:t>
      </w:r>
      <w:r w:rsidRPr="00712639">
        <w:rPr>
          <w:rStyle w:val="Style13ptBold"/>
        </w:rPr>
        <w:t>Miller 1-28-2019</w:t>
      </w:r>
      <w:r w:rsidRPr="00712639">
        <w:rPr>
          <w:sz w:val="16"/>
        </w:rPr>
        <w:t>. (Ben Miller is the associate editor of data and business for&amp;nbsp;Government Technology. His reporting experience includes breaking news, business, community features and technical subjects. He holds a Bachelor’s degree in journalism from the Reynolds School of Journalism at the University of Nevada, Reno, and lives in Sacramento, Calif.,  Ben Miller. "Data Pinpoints the Moment When Police Body Cameras Took Off." No Publication. Web. 1-28-2019. accessed 7-6-2020. &amp;lt; https://www.govtech.com/data/Data-Pinpoints-the-Moment-When-Police-Body-Cameras-Took-Off.html &amp;gt;. Phops)</w:t>
      </w:r>
    </w:p>
    <w:p w14:paraId="5C61937E" w14:textId="2BD3CAE5" w:rsidR="00971010" w:rsidRDefault="00971010" w:rsidP="00971010">
      <w:pPr>
        <w:rPr>
          <w:rStyle w:val="StyleUnderline"/>
        </w:rPr>
      </w:pPr>
      <w:r w:rsidRPr="00712639">
        <w:rPr>
          <w:rStyle w:val="StyleUnderline"/>
        </w:rPr>
        <w:t xml:space="preserve">After police fatally shot Michael Brown in </w:t>
      </w:r>
      <w:r w:rsidRPr="00712639">
        <w:rPr>
          <w:rStyle w:val="StyleUnderline"/>
          <w:highlight w:val="yellow"/>
        </w:rPr>
        <w:t>Ferguson</w:t>
      </w:r>
      <w:r w:rsidRPr="00712639">
        <w:rPr>
          <w:rStyle w:val="StyleUnderline"/>
        </w:rPr>
        <w:t>, Mo., in the latter half of 2014, his family publicly declared that every police officer in the U.S. should wear body cameras.</w:t>
      </w:r>
      <w:r w:rsidR="005F646A">
        <w:rPr>
          <w:rStyle w:val="StyleUnderline"/>
        </w:rPr>
        <w:t xml:space="preserve"> </w:t>
      </w:r>
      <w:r w:rsidRPr="005F646A">
        <w:rPr>
          <w:sz w:val="12"/>
        </w:rPr>
        <w:t xml:space="preserve">That moment </w:t>
      </w:r>
      <w:r w:rsidRPr="00712639">
        <w:rPr>
          <w:rStyle w:val="StyleUnderline"/>
          <w:highlight w:val="yellow"/>
        </w:rPr>
        <w:t>is</w:t>
      </w:r>
      <w:r w:rsidRPr="00712639">
        <w:rPr>
          <w:rStyle w:val="StyleUnderline"/>
        </w:rPr>
        <w:t xml:space="preserve"> widely cited as </w:t>
      </w:r>
      <w:r w:rsidRPr="00712639">
        <w:rPr>
          <w:rStyle w:val="StyleUnderline"/>
          <w:highlight w:val="yellow"/>
        </w:rPr>
        <w:t>the moment that propelled law enforcement agencies across the country to start buying the devices</w:t>
      </w:r>
      <w:r w:rsidRPr="00712639">
        <w:rPr>
          <w:rStyle w:val="StyleUnderline"/>
        </w:rPr>
        <w:t xml:space="preserve">. And </w:t>
      </w:r>
      <w:r w:rsidRPr="00712639">
        <w:rPr>
          <w:rStyle w:val="StyleUnderline"/>
          <w:highlight w:val="yellow"/>
        </w:rPr>
        <w:t>data</w:t>
      </w:r>
      <w:r w:rsidRPr="00712639">
        <w:rPr>
          <w:rStyle w:val="StyleUnderline"/>
        </w:rPr>
        <w:t xml:space="preserve"> indeed </w:t>
      </w:r>
      <w:r w:rsidRPr="00712639">
        <w:rPr>
          <w:rStyle w:val="StyleUnderline"/>
          <w:highlight w:val="yellow"/>
        </w:rPr>
        <w:t>shows a marked rise in body camera purchases after Brown's death and</w:t>
      </w:r>
      <w:r w:rsidRPr="00712639">
        <w:rPr>
          <w:rStyle w:val="StyleUnderline"/>
        </w:rPr>
        <w:t xml:space="preserve"> the </w:t>
      </w:r>
      <w:r w:rsidRPr="00712639">
        <w:rPr>
          <w:rStyle w:val="StyleUnderline"/>
          <w:highlight w:val="yellow"/>
        </w:rPr>
        <w:t>subsequent</w:t>
      </w:r>
      <w:r w:rsidRPr="00712639">
        <w:rPr>
          <w:rStyle w:val="StyleUnderline"/>
        </w:rPr>
        <w:t xml:space="preserve"> nationwide </w:t>
      </w:r>
      <w:r w:rsidRPr="00712639">
        <w:rPr>
          <w:rStyle w:val="StyleUnderline"/>
          <w:highlight w:val="yellow"/>
        </w:rPr>
        <w:t>protests</w:t>
      </w:r>
      <w:r w:rsidRPr="00712639">
        <w:rPr>
          <w:rStyle w:val="StyleUnderline"/>
        </w:rPr>
        <w:t xml:space="preserve"> — but the flurry of </w:t>
      </w:r>
      <w:r w:rsidRPr="005F646A">
        <w:rPr>
          <w:rStyle w:val="StyleUnderline"/>
          <w:highlight w:val="yellow"/>
        </w:rPr>
        <w:t>body camera purchases</w:t>
      </w:r>
      <w:r w:rsidRPr="00712639">
        <w:rPr>
          <w:rStyle w:val="StyleUnderline"/>
        </w:rPr>
        <w:t xml:space="preserve"> didn't reach its </w:t>
      </w:r>
      <w:r w:rsidRPr="005F646A">
        <w:rPr>
          <w:rStyle w:val="StyleUnderline"/>
          <w:highlight w:val="yellow"/>
        </w:rPr>
        <w:t>peak</w:t>
      </w:r>
      <w:r w:rsidRPr="00712639">
        <w:rPr>
          <w:rStyle w:val="StyleUnderline"/>
        </w:rPr>
        <w:t xml:space="preserve"> until about a year and a half later, </w:t>
      </w:r>
      <w:r w:rsidRPr="005F646A">
        <w:rPr>
          <w:rStyle w:val="StyleUnderline"/>
          <w:highlight w:val="yellow"/>
        </w:rPr>
        <w:t>after the Obama administration introduced grants</w:t>
      </w:r>
      <w:r w:rsidRPr="00712639">
        <w:rPr>
          <w:rStyle w:val="StyleUnderline"/>
        </w:rPr>
        <w:t xml:space="preserve"> through the Department of Justice </w:t>
      </w:r>
      <w:r w:rsidRPr="005F646A">
        <w:rPr>
          <w:rStyle w:val="StyleUnderline"/>
          <w:highlight w:val="yellow"/>
        </w:rPr>
        <w:t>to help</w:t>
      </w:r>
      <w:r w:rsidRPr="00712639">
        <w:rPr>
          <w:rStyle w:val="StyleUnderline"/>
        </w:rPr>
        <w:t xml:space="preserve"> law enforcement agencies </w:t>
      </w:r>
      <w:r w:rsidRPr="005F646A">
        <w:rPr>
          <w:rStyle w:val="StyleUnderline"/>
          <w:highlight w:val="yellow"/>
        </w:rPr>
        <w:t>pay for them</w:t>
      </w:r>
      <w:r w:rsidRPr="00712639">
        <w:rPr>
          <w:rStyle w:val="StyleUnderline"/>
        </w:rPr>
        <w:t>.</w:t>
      </w:r>
      <w:r w:rsidRPr="005F646A">
        <w:rPr>
          <w:sz w:val="12"/>
        </w:rPr>
        <w:t xml:space="preserve"> One way to trace the timeline of body cameras in use is through historical sales data. </w:t>
      </w:r>
      <w:r w:rsidRPr="005F646A">
        <w:rPr>
          <w:rStyle w:val="StyleUnderline"/>
        </w:rPr>
        <w:t>Axon, formerly known as Taser</w:t>
      </w:r>
      <w:r w:rsidRPr="005F646A">
        <w:rPr>
          <w:sz w:val="12"/>
        </w:rPr>
        <w:t xml:space="preserve">, is the largest provider of body cameras in the U.S., and </w:t>
      </w:r>
      <w:r w:rsidRPr="005F646A">
        <w:rPr>
          <w:rStyle w:val="StyleUnderline"/>
        </w:rPr>
        <w:t>has been selling the devices to police departments in the country since 2010. It is also publicly traded, meaning it reports its revenue to federal regulators four times a year.</w:t>
      </w:r>
      <w:r w:rsidR="005F646A">
        <w:rPr>
          <w:rStyle w:val="StyleUnderline"/>
        </w:rPr>
        <w:t xml:space="preserve"> </w:t>
      </w:r>
      <w:r w:rsidRPr="005F646A">
        <w:rPr>
          <w:sz w:val="12"/>
        </w:rPr>
        <w:t>Those filings, illustrated in the chart above, show only a small uptick in Axon's video segment in the next several quarters after the events in Ferguson. The real momentum began in the second quarter of 2016, after the DOJ began giving out grants to help police departments start using the technology.</w:t>
      </w:r>
      <w:r w:rsidR="005F646A" w:rsidRPr="005F646A">
        <w:rPr>
          <w:sz w:val="12"/>
        </w:rPr>
        <w:t xml:space="preserve"> </w:t>
      </w:r>
      <w:r w:rsidRPr="005F646A">
        <w:rPr>
          <w:sz w:val="12"/>
        </w:rPr>
        <w:t>A review of bid data in Government Navigator, a database from the Center for Digital Government*, shows a similar trend — a big rise in body camera purchasing activity in 2015, followed by a peak in the middle of 2016. Of course, one confounding factor in pinpointing the importance of the grants in kick-starting body camera use is the sheer length of time it takes for government to purchase technology. In general, it's common for state and local agencies to take a year or more to actually finalize and release a request for proposals for some kind of technology. So it's likely that much of the activity shown in Navigator began earlier than the graph suggests.</w:t>
      </w:r>
      <w:r w:rsidR="005F646A" w:rsidRPr="005F646A">
        <w:rPr>
          <w:sz w:val="12"/>
        </w:rPr>
        <w:t xml:space="preserve"> </w:t>
      </w:r>
      <w:r w:rsidRPr="00712639">
        <w:rPr>
          <w:rStyle w:val="StyleUnderline"/>
          <w:highlight w:val="yellow"/>
        </w:rPr>
        <w:t>The window of 2015-16 is when the majority of the 25 largest police departments in the country by officer count started purchasing body cameras</w:t>
      </w:r>
      <w:r w:rsidRPr="005F646A">
        <w:rPr>
          <w:sz w:val="12"/>
        </w:rPr>
        <w:t xml:space="preserve">. </w:t>
      </w:r>
      <w:r w:rsidRPr="00712639">
        <w:rPr>
          <w:rStyle w:val="StyleUnderline"/>
        </w:rPr>
        <w:t>Five of those departments had body cameras before 2015, a full 13 purchased them in 2015 or 2016, and six have purchased them since 2016. One — the police departments in Indianapolis — has tried out body cameras with intent to deploy them soon.</w:t>
      </w:r>
      <w:r w:rsidR="005F646A" w:rsidRPr="005F646A">
        <w:rPr>
          <w:sz w:val="12"/>
        </w:rPr>
        <w:t xml:space="preserve"> </w:t>
      </w:r>
      <w:r w:rsidRPr="005F646A">
        <w:rPr>
          <w:sz w:val="12"/>
        </w:rPr>
        <w:t>Among this top segment of the market, Axon dominates. All but two of the largest police departments that use body cameras have chosen Axon. Since 2016, as the Navigator data shows, body camera purchases have leveled off a bit. In 2017, bid activity dropped below 2015 levels, and then in 2018 they rose back up again. The bid data doesn't capture the entire market, but the data set consists of more than 300 RFPs and provides a good window into trends over time.</w:t>
      </w:r>
      <w:r w:rsidR="005F646A" w:rsidRPr="005F646A">
        <w:rPr>
          <w:sz w:val="12"/>
        </w:rPr>
        <w:t xml:space="preserve"> </w:t>
      </w:r>
      <w:r w:rsidRPr="005F646A">
        <w:rPr>
          <w:sz w:val="12"/>
        </w:rPr>
        <w:t xml:space="preserve">And one trend emerges from the data very clearly — </w:t>
      </w:r>
      <w:r w:rsidRPr="00971010">
        <w:rPr>
          <w:rStyle w:val="StyleUnderline"/>
          <w:highlight w:val="yellow"/>
        </w:rPr>
        <w:t>body cameras are no longer a rarity. For law enforcement agencies in the U.S., they are a fact of life.</w:t>
      </w:r>
    </w:p>
    <w:p w14:paraId="771B8562" w14:textId="75D90AC4" w:rsidR="00EE29F1" w:rsidRDefault="00EE29F1" w:rsidP="00971010">
      <w:pPr>
        <w:rPr>
          <w:rStyle w:val="StyleUnderline"/>
        </w:rPr>
      </w:pPr>
    </w:p>
    <w:p w14:paraId="227EFF4F" w14:textId="22DFE8A0" w:rsidR="00EE29F1" w:rsidRDefault="00EE29F1" w:rsidP="00EE29F1">
      <w:pPr>
        <w:pStyle w:val="Heading4"/>
      </w:pPr>
      <w:r>
        <w:t>Obama era grants did the aff</w:t>
      </w:r>
    </w:p>
    <w:p w14:paraId="646B3BBB" w14:textId="77777777" w:rsidR="00EE29F1" w:rsidRPr="00EE29F1" w:rsidRDefault="00EE29F1" w:rsidP="00EE29F1">
      <w:pPr>
        <w:rPr>
          <w:sz w:val="16"/>
        </w:rPr>
      </w:pPr>
      <w:r w:rsidRPr="00EE29F1">
        <w:rPr>
          <w:sz w:val="16"/>
        </w:rPr>
        <w:t xml:space="preserve">Tod </w:t>
      </w:r>
      <w:r w:rsidRPr="00EE29F1">
        <w:rPr>
          <w:rStyle w:val="Style13ptBold"/>
        </w:rPr>
        <w:t>Newcombe --2019</w:t>
      </w:r>
      <w:r w:rsidRPr="00EE29F1">
        <w:rPr>
          <w:sz w:val="16"/>
        </w:rPr>
        <w:t>. (With more than 20 years of experience covering state and local government, Tod previously was the editor of Public CIO, e.Republic’s award-winning publication for information technology executives in the public sector. He is now a senior editor for Government Technology.,  Tod Newcombe. "Drones. AI. Bodycams. Is Technology Making Us Safer?." No Publication. Web. --2019. accessed 7-6-2020. &amp;lt; https://www.govtech.com/public-safety/Drones-AI-Bodycams-Is-Technology-Making-Us-Safer.html &amp;gt;. Phops)</w:t>
      </w:r>
    </w:p>
    <w:p w14:paraId="02EBF707" w14:textId="75AD0DE6" w:rsidR="00EE29F1" w:rsidRPr="00EE0E66" w:rsidRDefault="00EE29F1" w:rsidP="00EE29F1">
      <w:pPr>
        <w:rPr>
          <w:sz w:val="12"/>
        </w:rPr>
      </w:pPr>
      <w:r w:rsidRPr="00EE0E66">
        <w:rPr>
          <w:sz w:val="12"/>
        </w:rPr>
        <w:t xml:space="preserve">Take a look at the new technologies and it’s easy to understand why police </w:t>
      </w:r>
      <w:r w:rsidRPr="00EE29F1">
        <w:rPr>
          <w:rStyle w:val="StyleUnderline"/>
        </w:rPr>
        <w:t xml:space="preserve">departments are flooded with both structured and unstructured data. </w:t>
      </w:r>
      <w:r w:rsidRPr="00EE0E66">
        <w:rPr>
          <w:sz w:val="12"/>
        </w:rPr>
        <w:t>Brian Jackson, senior physical scientist with RAND Corp., called the growth in data, databases and information sharing one of the most significant trends in policing technology. “</w:t>
      </w:r>
      <w:r w:rsidRPr="00EE29F1">
        <w:rPr>
          <w:rStyle w:val="StyleUnderline"/>
          <w:highlight w:val="yellow"/>
        </w:rPr>
        <w:t>Look at the growing number of</w:t>
      </w:r>
      <w:r w:rsidRPr="00EE29F1">
        <w:rPr>
          <w:rStyle w:val="StyleUnderline"/>
        </w:rPr>
        <w:t xml:space="preserve"> alert systems, video feeds, especially</w:t>
      </w:r>
      <w:r w:rsidRPr="00EE0E66">
        <w:rPr>
          <w:sz w:val="12"/>
        </w:rPr>
        <w:t xml:space="preserve"> </w:t>
      </w:r>
      <w:r w:rsidRPr="00EE29F1">
        <w:rPr>
          <w:rStyle w:val="StyleUnderline"/>
          <w:highlight w:val="yellow"/>
        </w:rPr>
        <w:t>body cameras, to understand the proliferation of police data</w:t>
      </w:r>
      <w:r w:rsidRPr="00EE29F1">
        <w:rPr>
          <w:rStyle w:val="StyleUnderline"/>
        </w:rPr>
        <w:t xml:space="preserve"> and the need to manage that flood of data,”</w:t>
      </w:r>
      <w:r w:rsidRPr="00EE0E66">
        <w:rPr>
          <w:sz w:val="12"/>
        </w:rPr>
        <w:t xml:space="preserve"> he said. There are other reasons why police data is exploding. “</w:t>
      </w:r>
      <w:r w:rsidRPr="00EE29F1">
        <w:rPr>
          <w:rStyle w:val="StyleUnderline"/>
          <w:highlight w:val="yellow"/>
        </w:rPr>
        <w:t>One arrest of a person whose computer is a piece of evidence might result in terabytes of data for just that one case,”</w:t>
      </w:r>
      <w:r w:rsidRPr="00EE0E66">
        <w:rPr>
          <w:sz w:val="12"/>
        </w:rPr>
        <w:t xml:space="preserve"> Jackson explained.</w:t>
      </w:r>
      <w:r w:rsidR="00EE0E66" w:rsidRPr="00EE0E66">
        <w:rPr>
          <w:sz w:val="12"/>
        </w:rPr>
        <w:t xml:space="preserve"> </w:t>
      </w:r>
      <w:r w:rsidRPr="00EE29F1">
        <w:rPr>
          <w:rStyle w:val="StyleUnderline"/>
        </w:rPr>
        <w:t xml:space="preserve">If there was just </w:t>
      </w:r>
      <w:r w:rsidRPr="00EE0E66">
        <w:rPr>
          <w:rStyle w:val="StyleUnderline"/>
          <w:highlight w:val="yellow"/>
        </w:rPr>
        <w:t>one piece of technology</w:t>
      </w:r>
      <w:r w:rsidRPr="00EE29F1">
        <w:rPr>
          <w:rStyle w:val="StyleUnderline"/>
        </w:rPr>
        <w:t xml:space="preserve"> that </w:t>
      </w:r>
      <w:r w:rsidRPr="00EE0E66">
        <w:rPr>
          <w:rStyle w:val="StyleUnderline"/>
          <w:highlight w:val="yellow"/>
        </w:rPr>
        <w:t>represents</w:t>
      </w:r>
      <w:r w:rsidRPr="00EE29F1">
        <w:rPr>
          <w:rStyle w:val="StyleUnderline"/>
        </w:rPr>
        <w:t xml:space="preserve"> </w:t>
      </w:r>
      <w:r w:rsidRPr="00EE0E66">
        <w:rPr>
          <w:rStyle w:val="StyleUnderline"/>
          <w:highlight w:val="yellow"/>
        </w:rPr>
        <w:t>today’s new, data-driven police force</w:t>
      </w:r>
      <w:r w:rsidRPr="00EE29F1">
        <w:rPr>
          <w:rStyle w:val="StyleUnderline"/>
        </w:rPr>
        <w:t xml:space="preserve">, it would be </w:t>
      </w:r>
      <w:r w:rsidRPr="00EE0E66">
        <w:rPr>
          <w:rStyle w:val="StyleUnderline"/>
          <w:highlight w:val="yellow"/>
        </w:rPr>
        <w:t>the body camera</w:t>
      </w:r>
      <w:r w:rsidRPr="00EE0E66">
        <w:rPr>
          <w:sz w:val="12"/>
        </w:rPr>
        <w:t xml:space="preserve">. The miniaturized, mobile video tech tool </w:t>
      </w:r>
      <w:r w:rsidRPr="00EE0E66">
        <w:rPr>
          <w:rStyle w:val="StyleUnderline"/>
          <w:highlight w:val="yellow"/>
        </w:rPr>
        <w:lastRenderedPageBreak/>
        <w:t>has taken off ever since</w:t>
      </w:r>
      <w:r w:rsidRPr="00EE0E66">
        <w:rPr>
          <w:sz w:val="12"/>
        </w:rPr>
        <w:t xml:space="preserve"> the riots in </w:t>
      </w:r>
      <w:r w:rsidRPr="00EE0E66">
        <w:rPr>
          <w:rStyle w:val="StyleUnderline"/>
          <w:highlight w:val="yellow"/>
        </w:rPr>
        <w:t>Ferguson</w:t>
      </w:r>
      <w:r w:rsidRPr="00EE0E66">
        <w:rPr>
          <w:sz w:val="12"/>
        </w:rPr>
        <w:t xml:space="preserve">, Mo., </w:t>
      </w:r>
      <w:r w:rsidRPr="00EE0E66">
        <w:rPr>
          <w:rStyle w:val="StyleUnderline"/>
          <w:highlight w:val="yellow"/>
        </w:rPr>
        <w:t>in August 2014 led President Obama to push through $263 million in funding for police body cams</w:t>
      </w:r>
      <w:r w:rsidRPr="00EE0E66">
        <w:rPr>
          <w:rStyle w:val="StyleUnderline"/>
        </w:rPr>
        <w:t xml:space="preserve"> as a way to bring transparency to police interactions with people</w:t>
      </w:r>
      <w:r w:rsidRPr="00EE0E66">
        <w:rPr>
          <w:sz w:val="12"/>
        </w:rPr>
        <w:t xml:space="preserve">. Today, </w:t>
      </w:r>
      <w:r w:rsidRPr="00EE0E66">
        <w:rPr>
          <w:rStyle w:val="StyleUnderline"/>
          <w:highlight w:val="yellow"/>
        </w:rPr>
        <w:t>most major police departments use the devices</w:t>
      </w:r>
      <w:r w:rsidRPr="00EE0E66">
        <w:rPr>
          <w:sz w:val="12"/>
        </w:rPr>
        <w:t xml:space="preserve"> to record these interactions. The market is dominated by Axon, formerly Taser International, and now the largest producer of police cameras, especially since it acquired rival Vievu in 2018. Body cams also represent a technology that has changed the relationships between officers and the public, with a growing body of evidence showing respect by officers towards those with whom they interacted — a key purpose of the technology.</w:t>
      </w:r>
    </w:p>
    <w:p w14:paraId="774C93E0" w14:textId="45BC5CD9" w:rsidR="0055462A" w:rsidRDefault="0055462A" w:rsidP="0055462A">
      <w:pPr>
        <w:pStyle w:val="Heading4"/>
      </w:pPr>
      <w:r>
        <w:t xml:space="preserve">Half of departments already have them, which means the market has already reached satisfaction, there is NOTHING another federal program can do to force local departments to adopt </w:t>
      </w:r>
    </w:p>
    <w:p w14:paraId="21744F1D" w14:textId="2CCCAE57" w:rsidR="0055462A" w:rsidRPr="0055462A" w:rsidRDefault="0055462A" w:rsidP="0055462A">
      <w:pPr>
        <w:rPr>
          <w:sz w:val="14"/>
        </w:rPr>
      </w:pPr>
      <w:r w:rsidRPr="0055462A">
        <w:rPr>
          <w:sz w:val="14"/>
        </w:rPr>
        <w:t xml:space="preserve">Ben </w:t>
      </w:r>
      <w:r w:rsidRPr="0055462A">
        <w:rPr>
          <w:rStyle w:val="Style13ptBold"/>
        </w:rPr>
        <w:t>Miller 6-28-2019</w:t>
      </w:r>
      <w:r w:rsidRPr="0055462A">
        <w:rPr>
          <w:sz w:val="14"/>
        </w:rPr>
        <w:t>. (Ben Miller is the associate editor of data and business for&amp;nbsp;Government Technology. His reporting experience includes breaking news, business, community features and technical subjects. He holds a Bachelor’s degree in journalism from the Reynolds School of Journalism at the University of Nevada, Reno, and lives in Sacramento, Calif., Ben Miller. "Just How Common Are Body Cameras in Police Departments?." No Publication. Web. 6-28-2019. accessed 7-6-2020. &amp;lt; https://www.govtech.com/data/Just-How-Common-Are-Body-Cameras-in-Police-Departments.html &amp;gt;. Phops)</w:t>
      </w:r>
    </w:p>
    <w:p w14:paraId="6642D742" w14:textId="234580BD" w:rsidR="0055462A" w:rsidRPr="00C62520" w:rsidRDefault="0055462A" w:rsidP="0055462A">
      <w:pPr>
        <w:rPr>
          <w:sz w:val="14"/>
        </w:rPr>
      </w:pPr>
      <w:r w:rsidRPr="00B72059">
        <w:rPr>
          <w:rStyle w:val="StyleUnderline"/>
          <w:highlight w:val="yellow"/>
        </w:rPr>
        <w:t>Sales of body cameras aren't</w:t>
      </w:r>
      <w:r w:rsidRPr="00C62520">
        <w:rPr>
          <w:sz w:val="14"/>
        </w:rPr>
        <w:t xml:space="preserve"> </w:t>
      </w:r>
      <w:r w:rsidRPr="00B72059">
        <w:rPr>
          <w:rStyle w:val="StyleUnderline"/>
        </w:rPr>
        <w:t>terribly</w:t>
      </w:r>
      <w:r w:rsidRPr="00B72059">
        <w:rPr>
          <w:rStyle w:val="StyleUnderline"/>
          <w:highlight w:val="yellow"/>
        </w:rPr>
        <w:t xml:space="preserve"> difficult to track</w:t>
      </w:r>
      <w:r w:rsidRPr="00C62520">
        <w:rPr>
          <w:sz w:val="14"/>
        </w:rPr>
        <w:t>. But arriving at a solid estimate of how many law enforcement agencies are using the technology is, as it happens, quite a bit more difficult.</w:t>
      </w:r>
      <w:r w:rsidR="00C62520" w:rsidRPr="00C62520">
        <w:rPr>
          <w:sz w:val="14"/>
        </w:rPr>
        <w:t xml:space="preserve"> </w:t>
      </w:r>
      <w:r w:rsidRPr="00C62520">
        <w:rPr>
          <w:sz w:val="14"/>
        </w:rPr>
        <w:t xml:space="preserve">That’s because, according to the Bureau of Justice Statistics (BJS), </w:t>
      </w:r>
      <w:r w:rsidRPr="004D717F">
        <w:rPr>
          <w:rStyle w:val="StyleUnderline"/>
          <w:highlight w:val="yellow"/>
        </w:rPr>
        <w:t>there are 18,000 law enforcement agencies in the U.S</w:t>
      </w:r>
      <w:r w:rsidRPr="004D717F">
        <w:rPr>
          <w:rStyle w:val="StyleUnderline"/>
        </w:rPr>
        <w:t>. And smaller ones tend to behave a little differently than larger ones. And sheriff’s offices behave differently than local cops.</w:t>
      </w:r>
      <w:r w:rsidR="00C62520">
        <w:rPr>
          <w:rStyle w:val="StyleUnderline"/>
        </w:rPr>
        <w:t xml:space="preserve"> </w:t>
      </w:r>
      <w:r w:rsidRPr="00C62520">
        <w:rPr>
          <w:sz w:val="14"/>
        </w:rPr>
        <w:t xml:space="preserve">It’s the kind of question that’s best suited to surveys, and there have been just a handful of nationally representative surveys conducted on body camera adoption in the past several years. We found </w:t>
      </w:r>
      <w:r w:rsidRPr="004D717F">
        <w:rPr>
          <w:rStyle w:val="StyleUnderline"/>
          <w:highlight w:val="yellow"/>
        </w:rPr>
        <w:t xml:space="preserve">two organizations with three such surveys that </w:t>
      </w:r>
      <w:r w:rsidRPr="004D717F">
        <w:rPr>
          <w:rStyle w:val="StyleUnderline"/>
        </w:rPr>
        <w:t>would</w:t>
      </w:r>
      <w:r w:rsidRPr="004D717F">
        <w:rPr>
          <w:rStyle w:val="StyleUnderline"/>
          <w:highlight w:val="yellow"/>
        </w:rPr>
        <w:t xml:space="preserve"> work</w:t>
      </w:r>
      <w:r w:rsidRPr="00C62520">
        <w:rPr>
          <w:sz w:val="14"/>
        </w:rPr>
        <w:t xml:space="preserve"> for the purposes of this article </w:t>
      </w:r>
      <w:r w:rsidRPr="004D717F">
        <w:rPr>
          <w:rStyle w:val="StyleUnderline"/>
          <w:highlight w:val="yellow"/>
        </w:rPr>
        <w:t>— the Police Executive Research Forum and the BJS.</w:t>
      </w:r>
      <w:r w:rsidRPr="00C62520">
        <w:rPr>
          <w:sz w:val="14"/>
        </w:rPr>
        <w:t xml:space="preserve"> Another survey from the Major Cities Chiefs Association and the Major County Sheriffs Association, asked its questions in a different way and therefore the results couldn’t be compared.</w:t>
      </w:r>
      <w:r w:rsidR="00C62520" w:rsidRPr="00C62520">
        <w:rPr>
          <w:sz w:val="14"/>
        </w:rPr>
        <w:t xml:space="preserve"> </w:t>
      </w:r>
      <w:r w:rsidRPr="00C62520">
        <w:rPr>
          <w:sz w:val="14"/>
        </w:rPr>
        <w:t>The three resulting numbers were for 2013, 2015 and 2016, which leaves question marks for more recent years. But they combine to paint a consistent portrait of steady growth among police in the U.S. adopting body camera programs — from a quarter of agencies using them in 2013 to 45 percent in 2016, an increase of around 1,200 agencies per year.</w:t>
      </w:r>
      <w:r w:rsidR="00C62520" w:rsidRPr="00C62520">
        <w:rPr>
          <w:sz w:val="14"/>
        </w:rPr>
        <w:t xml:space="preserve"> </w:t>
      </w:r>
      <w:r w:rsidRPr="00C62520">
        <w:rPr>
          <w:sz w:val="14"/>
        </w:rPr>
        <w:t xml:space="preserve">If that trend continued into 2017 and 2018 — by no means an established supposition, since most </w:t>
      </w:r>
      <w:r w:rsidRPr="00C62520">
        <w:rPr>
          <w:rStyle w:val="StyleUnderline"/>
          <w:highlight w:val="yellow"/>
        </w:rPr>
        <w:t>technology markets tend to reach saturation at some point and, in fact, body camera purchasing activity took a dip in 2017</w:t>
      </w:r>
      <w:r w:rsidRPr="00C62520">
        <w:rPr>
          <w:sz w:val="14"/>
        </w:rPr>
        <w:t xml:space="preserve"> — then that would mean that </w:t>
      </w:r>
      <w:r w:rsidRPr="00C62520">
        <w:rPr>
          <w:rStyle w:val="StyleUnderline"/>
          <w:highlight w:val="yellow"/>
        </w:rPr>
        <w:t>about 10,500 agencies, or 58 percent of all law enforcement departments in the U.S., used body cameras by the end of 2018.</w:t>
      </w:r>
      <w:r w:rsidR="00C62520">
        <w:rPr>
          <w:rStyle w:val="StyleUnderline"/>
        </w:rPr>
        <w:t xml:space="preserve"> </w:t>
      </w:r>
      <w:r w:rsidRPr="00B72059">
        <w:rPr>
          <w:rStyle w:val="StyleUnderline"/>
        </w:rPr>
        <w:t xml:space="preserve">The numbers in the chart above were calculated by applying the percentages in the survey results to the total number of law enforcement agencies in the U.S. </w:t>
      </w:r>
      <w:r w:rsidRPr="00C62520">
        <w:rPr>
          <w:sz w:val="14"/>
        </w:rPr>
        <w:t>These are rough guesses based on surveys from two different entities, so take it with a grain of salt.</w:t>
      </w:r>
      <w:r w:rsidR="00C62520" w:rsidRPr="00C62520">
        <w:rPr>
          <w:sz w:val="14"/>
        </w:rPr>
        <w:t xml:space="preserve"> </w:t>
      </w:r>
      <w:r w:rsidRPr="00C62520">
        <w:rPr>
          <w:sz w:val="14"/>
        </w:rPr>
        <w:t>It should also be noted that the number of agencies that have adopted body cameras does not necessarily equate to the number of police using body cameras, or the number of people who live in communities where police use body cameras. There are far more small towns in the U.S. than there are large or even medium-sized cities, so it follows logically that the number of small police agencies is greater than the number of large ones.</w:t>
      </w:r>
      <w:r w:rsidR="00C62520" w:rsidRPr="00C62520">
        <w:rPr>
          <w:sz w:val="14"/>
        </w:rPr>
        <w:t xml:space="preserve"> </w:t>
      </w:r>
      <w:r w:rsidRPr="00C62520">
        <w:rPr>
          <w:sz w:val="14"/>
        </w:rPr>
        <w:t xml:space="preserve">When it studied body cameras, the BJS found that for the most part, </w:t>
      </w:r>
      <w:r w:rsidRPr="004D717F">
        <w:rPr>
          <w:rStyle w:val="StyleUnderline"/>
        </w:rPr>
        <w:t>larger</w:t>
      </w:r>
      <w:r w:rsidRPr="00B72059">
        <w:rPr>
          <w:rStyle w:val="StyleUnderline"/>
        </w:rPr>
        <w:t xml:space="preserve"> agencies were more likely to have body cameras than smaller ones.</w:t>
      </w:r>
      <w:r w:rsidR="00C62520">
        <w:rPr>
          <w:rStyle w:val="StyleUnderline"/>
        </w:rPr>
        <w:t xml:space="preserve"> </w:t>
      </w:r>
    </w:p>
    <w:p w14:paraId="733BAE1E" w14:textId="53CA6199" w:rsidR="00B72059" w:rsidRDefault="00B72059" w:rsidP="0055462A">
      <w:r>
        <w:rPr>
          <w:noProof/>
        </w:rPr>
        <w:drawing>
          <wp:inline distT="0" distB="0" distL="0" distR="0" wp14:anchorId="592A785F" wp14:editId="0B462611">
            <wp:extent cx="3628773" cy="2432050"/>
            <wp:effectExtent l="0" t="0" r="0" b="6350"/>
            <wp:docPr id="1" name="Picture 1" descr="Body+camera+adoption+by+agency+type+and+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dy+camera+adoption+by+agency+type+and+siz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5552" cy="2436593"/>
                    </a:xfrm>
                    <a:prstGeom prst="rect">
                      <a:avLst/>
                    </a:prstGeom>
                    <a:noFill/>
                    <a:ln>
                      <a:noFill/>
                    </a:ln>
                  </pic:spPr>
                </pic:pic>
              </a:graphicData>
            </a:graphic>
          </wp:inline>
        </w:drawing>
      </w:r>
    </w:p>
    <w:p w14:paraId="160F1967" w14:textId="5C4E50B2" w:rsidR="00923AB4" w:rsidRDefault="00923AB4" w:rsidP="0055462A"/>
    <w:p w14:paraId="437A930E" w14:textId="4E3A466B" w:rsidR="00923AB4" w:rsidRDefault="00C201B0" w:rsidP="00923AB4">
      <w:pPr>
        <w:pStyle w:val="Heading4"/>
      </w:pPr>
      <w:r>
        <w:lastRenderedPageBreak/>
        <w:t xml:space="preserve">Adoption inevitable </w:t>
      </w:r>
      <w:r w:rsidR="00703AF2">
        <w:t>–</w:t>
      </w:r>
      <w:r>
        <w:t xml:space="preserve"> </w:t>
      </w:r>
      <w:r w:rsidR="00703AF2">
        <w:t>Officer views</w:t>
      </w:r>
    </w:p>
    <w:p w14:paraId="70D5CF15" w14:textId="77777777" w:rsidR="005D17D9" w:rsidRPr="005D17D9" w:rsidRDefault="005D17D9" w:rsidP="005D17D9">
      <w:pPr>
        <w:rPr>
          <w:sz w:val="12"/>
        </w:rPr>
      </w:pPr>
      <w:r w:rsidRPr="005D17D9">
        <w:rPr>
          <w:sz w:val="12"/>
        </w:rPr>
        <w:t xml:space="preserve">Michael </w:t>
      </w:r>
      <w:r w:rsidRPr="00994165">
        <w:rPr>
          <w:rStyle w:val="Style13ptBold"/>
        </w:rPr>
        <w:t>Maciag 3-25-2019</w:t>
      </w:r>
      <w:r w:rsidRPr="005D17D9">
        <w:rPr>
          <w:sz w:val="12"/>
        </w:rPr>
        <w:t>. ( Michael Maciag. Mike Maciag -- Data Editor. Mike analyzes databases and works on data journalism projects for the magazine. He writes on a variety of topics and manages the Governing Data portal for Governing.com. Prior to joining Governing, Mike worked at local newspapers in Erie, Pa., Fort Lauderdale, Fla., and Atlanta. He holds a master's degree in public administration from George Mason University and undergraduate degrees in journalism and computer science from the University of Dayton. Email mmaciag@governing.com | Twitter @mikemaciag "Police Body Cameras Aren't Having the Effects Many Expected." No Publication. Web. 3-25-2019. accessed 7-6-2020. &amp;lt; https://www.governing.com/topics/public-justice-safety/gov-body-camera-effects-research-gmu-study.html &amp;gt;. Phops)</w:t>
      </w:r>
    </w:p>
    <w:p w14:paraId="10AB7968" w14:textId="451EFA0D" w:rsidR="00C201B0" w:rsidRPr="00C201B0" w:rsidRDefault="00C201B0" w:rsidP="00C201B0">
      <w:pPr>
        <w:rPr>
          <w:rStyle w:val="StyleUnderline"/>
        </w:rPr>
      </w:pPr>
      <w:r w:rsidRPr="00C201B0">
        <w:rPr>
          <w:sz w:val="14"/>
        </w:rPr>
        <w:t xml:space="preserve">Body Cameras Are Here to Stay </w:t>
      </w:r>
      <w:r w:rsidRPr="00C201B0">
        <w:rPr>
          <w:rStyle w:val="StyleUnderline"/>
          <w:highlight w:val="yellow"/>
        </w:rPr>
        <w:t>Despite their uncertain effects, body cameras will likely continue to proliferate across police departments</w:t>
      </w:r>
      <w:r w:rsidRPr="00C201B0">
        <w:rPr>
          <w:rStyle w:val="StyleUnderline"/>
        </w:rPr>
        <w:t xml:space="preserve">. A Bureau of Justice Statistics survey published last year reported </w:t>
      </w:r>
      <w:r w:rsidRPr="00C201B0">
        <w:rPr>
          <w:rStyle w:val="StyleUnderline"/>
          <w:highlight w:val="yellow"/>
        </w:rPr>
        <w:t>47 percent of general-purpose law enforcement agencies had already acquired the technology as of 2016</w:t>
      </w:r>
      <w:r w:rsidRPr="00C201B0">
        <w:rPr>
          <w:sz w:val="14"/>
        </w:rPr>
        <w:t xml:space="preserve">, and studies consistently show that </w:t>
      </w:r>
      <w:r w:rsidRPr="00C201B0">
        <w:rPr>
          <w:rStyle w:val="StyleUnderline"/>
          <w:highlight w:val="yellow"/>
        </w:rPr>
        <w:t>officers' views of the cameras improve over time as they begin using them.</w:t>
      </w:r>
      <w:r>
        <w:rPr>
          <w:rStyle w:val="StyleUnderline"/>
        </w:rPr>
        <w:t xml:space="preserve"> </w:t>
      </w:r>
      <w:r w:rsidRPr="00C201B0">
        <w:rPr>
          <w:sz w:val="14"/>
        </w:rPr>
        <w:t>But Lum cautions that police departments shouldn’t pursue body cameras merely because other agencies are doing so. “Agencies really have to think carefully about the goals they have for the cameras and whether they’re achieving those goals,” she says. “</w:t>
      </w:r>
      <w:r w:rsidRPr="00C201B0">
        <w:rPr>
          <w:rStyle w:val="StyleUnderline"/>
        </w:rPr>
        <w:t>Just because it reduces frivolous complaints or helps prosecute crimes better may not necessarily do anything to the relationship between the citizens and police.”</w:t>
      </w:r>
    </w:p>
    <w:p w14:paraId="551821E3" w14:textId="237EFAD5" w:rsidR="00DE420F" w:rsidRDefault="00DE420F" w:rsidP="0090625D">
      <w:pPr>
        <w:pStyle w:val="Heading2"/>
      </w:pPr>
      <w:r>
        <w:lastRenderedPageBreak/>
        <w:t>Solvency</w:t>
      </w:r>
    </w:p>
    <w:p w14:paraId="69B74DF0" w14:textId="77777777" w:rsidR="00DE420F" w:rsidRDefault="00DE420F" w:rsidP="00DE420F">
      <w:pPr>
        <w:pStyle w:val="Heading3"/>
      </w:pPr>
      <w:r>
        <w:lastRenderedPageBreak/>
        <w:t>Video Disclosure</w:t>
      </w:r>
    </w:p>
    <w:p w14:paraId="3835F1AA" w14:textId="77777777" w:rsidR="00DE420F" w:rsidRDefault="00DE420F" w:rsidP="00DE420F">
      <w:pPr>
        <w:pStyle w:val="Heading4"/>
      </w:pPr>
      <w:r>
        <w:t>Full public disclosure turns case and makes it harder to police effectively</w:t>
      </w:r>
    </w:p>
    <w:p w14:paraId="0884DBCE" w14:textId="77777777" w:rsidR="00DE420F" w:rsidRPr="00DD21D6" w:rsidRDefault="00DE420F" w:rsidP="00DE420F">
      <w:pPr>
        <w:rPr>
          <w:sz w:val="16"/>
        </w:rPr>
      </w:pPr>
      <w:r w:rsidRPr="00DD21D6">
        <w:rPr>
          <w:sz w:val="16"/>
        </w:rPr>
        <w:t xml:space="preserve">Story By Kimberly </w:t>
      </w:r>
      <w:r w:rsidRPr="00DD21D6">
        <w:rPr>
          <w:rStyle w:val="Style13ptBold"/>
        </w:rPr>
        <w:t>Kindy</w:t>
      </w:r>
      <w:r>
        <w:rPr>
          <w:rStyle w:val="Style13ptBold"/>
        </w:rPr>
        <w:t xml:space="preserve"> and</w:t>
      </w:r>
      <w:r w:rsidRPr="00DD21D6">
        <w:rPr>
          <w:sz w:val="16"/>
        </w:rPr>
        <w:t xml:space="preserve">, Julie </w:t>
      </w:r>
      <w:r w:rsidRPr="00DD21D6">
        <w:rPr>
          <w:rStyle w:val="Style13ptBold"/>
        </w:rPr>
        <w:t>Tate</w:t>
      </w:r>
      <w:r w:rsidRPr="00DD21D6">
        <w:rPr>
          <w:sz w:val="16"/>
        </w:rPr>
        <w:t xml:space="preserve"> 10-8-</w:t>
      </w:r>
      <w:r w:rsidRPr="00DD21D6">
        <w:rPr>
          <w:rStyle w:val="Style13ptBold"/>
        </w:rPr>
        <w:t>2015</w:t>
      </w:r>
      <w:r w:rsidRPr="00DD21D6">
        <w:rPr>
          <w:sz w:val="16"/>
        </w:rPr>
        <w:t>. ( Story By Kimberly Kindy, Julie Tate. "Police routinely withhold body camera videos after shootings." Washington Post. Web. 10-8-2015. accessed 7-6-2020. &amp;lt; https://www.washingtonpost.com/sf/national/2015/10/08/police-withhold-videos-despite-vows-of-transparency/?itid=lk_interstitial_manual_12 &amp;gt;. Phops)</w:t>
      </w:r>
    </w:p>
    <w:p w14:paraId="6BF12787" w14:textId="77777777" w:rsidR="00DE420F" w:rsidRDefault="00DE420F" w:rsidP="00DE420F">
      <w:pPr>
        <w:rPr>
          <w:sz w:val="16"/>
        </w:rPr>
      </w:pPr>
      <w:r w:rsidRPr="006609FB">
        <w:rPr>
          <w:sz w:val="16"/>
        </w:rPr>
        <w:t xml:space="preserve">While individual police departments are adopting rules on the local level, police chiefs and unions are lobbying state officials to enshrine favorable policies into law. In 36 states and the District this year, lawmakers introduced legislation to create statewide rules governing the use of body cameras, often with the goal of increasing transparency. Of 138 </w:t>
      </w:r>
      <w:r w:rsidRPr="00DD21D6">
        <w:rPr>
          <w:rStyle w:val="StyleUnderline"/>
          <w:highlight w:val="yellow"/>
        </w:rPr>
        <w:t>bills</w:t>
      </w:r>
      <w:r w:rsidRPr="006609FB">
        <w:rPr>
          <w:sz w:val="16"/>
        </w:rPr>
        <w:t xml:space="preserve">, 20 were enacted, The Post found. Eight of those expanded the use of body cameras. However, 10 set </w:t>
      </w:r>
      <w:r w:rsidRPr="00DD21D6">
        <w:rPr>
          <w:rStyle w:val="StyleUnderline"/>
          <w:highlight w:val="yellow"/>
        </w:rPr>
        <w:t>up legal roadblocks to public access</w:t>
      </w:r>
      <w:r w:rsidRPr="00DD21D6">
        <w:rPr>
          <w:rStyle w:val="StyleUnderline"/>
        </w:rPr>
        <w:t xml:space="preserve"> in states such as Florida, South Carolina and Texas. </w:t>
      </w:r>
      <w:r w:rsidRPr="00DD21D6">
        <w:rPr>
          <w:rStyle w:val="StyleUnderline"/>
          <w:highlight w:val="yellow"/>
        </w:rPr>
        <w:t>And most died after police chiefs and unions mounted fierce campaigns against them.</w:t>
      </w:r>
      <w:r>
        <w:rPr>
          <w:rStyle w:val="StyleUnderline"/>
        </w:rPr>
        <w:t xml:space="preserve"> </w:t>
      </w:r>
      <w:r w:rsidRPr="006609FB">
        <w:rPr>
          <w:sz w:val="16"/>
        </w:rPr>
        <w:t xml:space="preserve">Police officials defend that effort, saying overly lax rules could end up helping criminals. </w:t>
      </w:r>
      <w:r w:rsidRPr="006609FB">
        <w:rPr>
          <w:rStyle w:val="StyleUnderline"/>
        </w:rPr>
        <w:t>Jury pools could be tainted by the general release of video evidence</w:t>
      </w:r>
      <w:r w:rsidRPr="006609FB">
        <w:rPr>
          <w:sz w:val="16"/>
        </w:rPr>
        <w:t xml:space="preserve">, making it difficult to win convictions. </w:t>
      </w:r>
      <w:r w:rsidRPr="006609FB">
        <w:rPr>
          <w:rStyle w:val="StyleUnderline"/>
          <w:highlight w:val="yellow"/>
        </w:rPr>
        <w:t>Eyewitnesses and informants may be reluctant to come forward if there’s a chance they were caught on a video that may be publicly released. Other people caught on camera may file lawsuits claiming that police violated their right to privacy.</w:t>
      </w:r>
      <w:r w:rsidRPr="006609FB">
        <w:rPr>
          <w:sz w:val="16"/>
        </w:rPr>
        <w:t xml:space="preserve"> “If you have a kid who drank too much on his 21st birthday and the police are called, do you really want video of that kid, sick and throwing up, to be on YouTube for the rest of his life?” said Richard Beary, president of the International Association of Chiefs of Police and chief of the University of Central Florida’s police force. Those arguments prevailed in Los Angeles this spring, when the city’s police commission adopted one of the most restrictive policies in the nation. Now, anyone who wants a body camera video from the Los Angeles Police Department will likely have to ask for it in court. “</w:t>
      </w:r>
      <w:r w:rsidRPr="006609FB">
        <w:rPr>
          <w:rStyle w:val="StyleUnderline"/>
          <w:highlight w:val="yellow"/>
        </w:rPr>
        <w:t>A judge should be making this decision</w:t>
      </w:r>
      <w:r w:rsidRPr="006609FB">
        <w:rPr>
          <w:sz w:val="16"/>
        </w:rPr>
        <w:t>,” said Craig Lally, president of the Los Angeles Police Protective League, the local police union. “</w:t>
      </w:r>
      <w:r w:rsidRPr="006609FB">
        <w:rPr>
          <w:rStyle w:val="StyleUnderline"/>
          <w:highlight w:val="yellow"/>
        </w:rPr>
        <w:t>They can listen to all sides of the argument, weigh everyone’s interests and determine if there really is a public interest at stake.”</w:t>
      </w:r>
      <w:r w:rsidRPr="006609FB">
        <w:rPr>
          <w:sz w:val="16"/>
        </w:rPr>
        <w:t xml:space="preserve"> Civil rights organizations say policies that restrict access subvert the promise of body cameras. “If police departments and law enforcement become the sole arbiters of what video the public gets to see, body cameras will go from being a transparency and accountability tool to a surveillance and propaganda tool,” said Chad Marlow, an attorney with the American Civil Liberties Union. “Are we going to let that happen?”</w:t>
      </w:r>
    </w:p>
    <w:p w14:paraId="1D866101" w14:textId="77777777" w:rsidR="00DE420F" w:rsidRDefault="00DE420F" w:rsidP="00DE420F">
      <w:pPr>
        <w:rPr>
          <w:sz w:val="16"/>
        </w:rPr>
      </w:pPr>
    </w:p>
    <w:p w14:paraId="25E54ED3" w14:textId="77777777" w:rsidR="00DE420F" w:rsidRDefault="00DE420F" w:rsidP="00DE420F">
      <w:pPr>
        <w:pStyle w:val="Heading3"/>
      </w:pPr>
      <w:r>
        <w:lastRenderedPageBreak/>
        <w:t>No Statistical difference</w:t>
      </w:r>
    </w:p>
    <w:p w14:paraId="690DC2F3" w14:textId="77777777" w:rsidR="00DE420F" w:rsidRDefault="00DE420F" w:rsidP="00DE420F">
      <w:pPr>
        <w:pStyle w:val="Heading4"/>
      </w:pPr>
      <w:r>
        <w:t>The best study on the topic concludes neg – better policing regulations are what is ACTUALLY needed to solve</w:t>
      </w:r>
    </w:p>
    <w:p w14:paraId="4FFCDD5C" w14:textId="77777777" w:rsidR="00DE420F" w:rsidRPr="00BB0DFE" w:rsidRDefault="00DE420F" w:rsidP="00DE420F">
      <w:pPr>
        <w:rPr>
          <w:sz w:val="12"/>
        </w:rPr>
      </w:pPr>
      <w:r w:rsidRPr="00BB0DFE">
        <w:rPr>
          <w:sz w:val="12"/>
        </w:rPr>
        <w:t xml:space="preserve">Nell </w:t>
      </w:r>
      <w:r w:rsidRPr="00BB0DFE">
        <w:rPr>
          <w:rStyle w:val="Style13ptBold"/>
        </w:rPr>
        <w:t>Greenfieldboyce 10-20-2017</w:t>
      </w:r>
      <w:r w:rsidRPr="00BB0DFE">
        <w:rPr>
          <w:sz w:val="12"/>
        </w:rPr>
        <w:t>. ( Nell Greenfieldboyce. Nell Greenfieldboyce is a NPR science correspondent. With reporting focused on general science, NASA, and the intersection between technology and society, Greenfieldboyce has been on the science desk's technology beat since she joined NPR in 2005. In that time Greenfieldboyce has reported on topics including the narwhals in Greenland, the ending of the space shuttle program, and the reasons why independent truckers don't want electronic tracking in their cabs. Much of Greenfieldboyce's reporting reflects an interest in discovering how applied science and technology connects with people and culture. She has worked on stories spanning issues such as pet cloning, gene therapy, ballistics, and federal regulation of new technology. Prior to NPR, Greenfieldboyce spent a decade working in print, mostly magazines including U.S. News &amp; World Report and New Scientist. A graduate of Johns Hopkins, earning her Bachelor's of Arts degree in social sciences and a Master's of Arts degree in science writing, Greenfieldboyce taught science writing for four years at the university. She was honored for her talents with the Evert Clark/Seth Payne Award for Young Science Journalists."Body Cam Study Shows No Effect On Police Use Of Force Or Citizen Complaints." NPR.org. Web. 10-20-2017. accessed 7-5-2020. &amp;lt; https://www.npr.org/sections/thetwo-way/2017/10/20/558832090/body-cam-study-shows-no-effect-on-police-use-of-force-or-citizen-complaints &amp;gt;. Phops)</w:t>
      </w:r>
    </w:p>
    <w:p w14:paraId="32C500A4" w14:textId="77777777" w:rsidR="00DE420F" w:rsidRPr="008E603F" w:rsidRDefault="00DE420F" w:rsidP="00DE420F">
      <w:pPr>
        <w:rPr>
          <w:sz w:val="14"/>
        </w:rPr>
      </w:pPr>
      <w:r w:rsidRPr="00BB0DFE">
        <w:rPr>
          <w:rStyle w:val="StyleUnderline"/>
        </w:rPr>
        <w:t>Having police officers wear little cameras seems to have no discernible impact on citizen complaints or officers' use of force</w:t>
      </w:r>
      <w:r w:rsidRPr="008E603F">
        <w:rPr>
          <w:sz w:val="14"/>
        </w:rPr>
        <w:t xml:space="preserve">, at least in the nation's capital. </w:t>
      </w:r>
      <w:r w:rsidRPr="00777086">
        <w:rPr>
          <w:rStyle w:val="StyleUnderline"/>
        </w:rPr>
        <w:t>That's the conclusion of a study performed as Washington, D.C.,</w:t>
      </w:r>
      <w:r w:rsidRPr="008E603F">
        <w:rPr>
          <w:sz w:val="14"/>
        </w:rPr>
        <w:t xml:space="preserve"> rolled out its huge camera program. </w:t>
      </w:r>
      <w:r w:rsidRPr="00777086">
        <w:rPr>
          <w:rStyle w:val="StyleUnderline"/>
        </w:rPr>
        <w:t>The city has one of the largest forces in the country, with some 2,600 officers now wearing cameras on their collars or shirts.</w:t>
      </w:r>
      <w:r>
        <w:rPr>
          <w:rStyle w:val="StyleUnderline"/>
        </w:rPr>
        <w:t xml:space="preserve"> </w:t>
      </w:r>
      <w:r w:rsidRPr="00777086">
        <w:rPr>
          <w:rStyle w:val="StyleUnderline"/>
          <w:highlight w:val="yellow"/>
        </w:rPr>
        <w:t xml:space="preserve">"We found </w:t>
      </w:r>
      <w:r w:rsidRPr="008E603F">
        <w:rPr>
          <w:sz w:val="14"/>
        </w:rPr>
        <w:t>essentially</w:t>
      </w:r>
      <w:r w:rsidRPr="00777086">
        <w:rPr>
          <w:rStyle w:val="StyleUnderline"/>
          <w:highlight w:val="yellow"/>
        </w:rPr>
        <w:t xml:space="preserve"> that we could not detect any statistically significant effect of the body-worn cameras</w:t>
      </w:r>
      <w:r w:rsidRPr="008E603F">
        <w:rPr>
          <w:sz w:val="14"/>
        </w:rPr>
        <w:t>," says Anita Ravishankar, a researcher with the Metropolitan Police Department and a group in the city government called the Lab @ DC. "I think we're surprised by the result. I think a lot of people were suggesting that the body-worn cameras would change behavior," says Chief of Police Peter Newsham. "</w:t>
      </w:r>
      <w:r w:rsidRPr="00777086">
        <w:rPr>
          <w:rStyle w:val="StyleUnderline"/>
          <w:highlight w:val="yellow"/>
        </w:rPr>
        <w:t>There was no indication that the cameras changed behavior at all."</w:t>
      </w:r>
      <w:r>
        <w:rPr>
          <w:rStyle w:val="StyleUnderline"/>
        </w:rPr>
        <w:t xml:space="preserve"> </w:t>
      </w:r>
      <w:r w:rsidRPr="008E603F">
        <w:rPr>
          <w:sz w:val="14"/>
        </w:rPr>
        <w:t xml:space="preserve">Perhaps, he says, </w:t>
      </w:r>
      <w:r w:rsidRPr="00777086">
        <w:rPr>
          <w:rStyle w:val="StyleUnderline"/>
          <w:highlight w:val="yellow"/>
        </w:rPr>
        <w:t>that is because his officers "were doing the right thing in the first place."</w:t>
      </w:r>
      <w:r>
        <w:rPr>
          <w:rStyle w:val="StyleUnderline"/>
        </w:rPr>
        <w:t xml:space="preserve"> </w:t>
      </w:r>
      <w:r w:rsidRPr="008E603F">
        <w:rPr>
          <w:sz w:val="14"/>
        </w:rPr>
        <w:t xml:space="preserve">In the wake of high-profile shootings, many police departments have been rapidly adopting body-worn cameras, despite a dearth of solid research on how the technology can change policing. "We need science, rather than our speculations about it, to try to answer and understand what impacts the cameras are having," says David Yokum, director of the Lab @ DC. His group worked with local police officials to make sure that cameras were handed out in a way that let the researchers carefully compare officers who were randomly assigned to get cameras with those who were not. The study ran from June 2015 to last December. </w:t>
      </w:r>
      <w:r w:rsidRPr="007C7BD3">
        <w:rPr>
          <w:rStyle w:val="StyleUnderline"/>
        </w:rPr>
        <w:t xml:space="preserve">"This is a very methodologically rigorous study. It is very well done. And that's not a small issue, because there have been many studies of body-worn cameras that are not rigorous," </w:t>
      </w:r>
      <w:r w:rsidRPr="008E603F">
        <w:rPr>
          <w:sz w:val="14"/>
        </w:rPr>
        <w:t xml:space="preserve">says Michael White, a researcher at Arizona State University who has studied body-worn camera programs in Tempe, Ariz., and Spokane, Wash. It's to be expected that these cameras might have little impact on the behavior of police officers in Washington, D.C., he says, because this particular force went through about a decade of federal oversight to help improve the department. "They're hiring the right people; they've got good training; they've got good supervision; they've got good accountability mechanisms in place," White says. "When you have a department in that kind of state, I don't think you're going to see large reductions in use of force and complaints, because you don't need to. There is no large number of excessive uses of force that need to be eliminated." </w:t>
      </w:r>
      <w:r w:rsidRPr="007D47B1">
        <w:rPr>
          <w:rStyle w:val="StyleUnderline"/>
          <w:highlight w:val="yellow"/>
        </w:rPr>
        <w:t>The big question about cameras now is,</w:t>
      </w:r>
      <w:r w:rsidRPr="008E603F">
        <w:rPr>
          <w:sz w:val="14"/>
        </w:rPr>
        <w:t xml:space="preserve"> White says: "</w:t>
      </w:r>
      <w:r w:rsidRPr="007D47B1">
        <w:rPr>
          <w:rStyle w:val="StyleUnderline"/>
          <w:highlight w:val="yellow"/>
        </w:rPr>
        <w:t>Is it worth the cost?"</w:t>
      </w:r>
      <w:r w:rsidRPr="008E603F">
        <w:rPr>
          <w:sz w:val="14"/>
        </w:rPr>
        <w:t xml:space="preserve"> </w:t>
      </w:r>
      <w:r w:rsidRPr="007D47B1">
        <w:rPr>
          <w:rStyle w:val="StyleUnderline"/>
        </w:rPr>
        <w:t>Besides buying the actual cameras, cash-strapped police departments have to pay to store and manage many thousands of hours of video footage. "I think a big part of the answer to that question is going to come from what the police department and the community want to accomplish with the rollout of body-worn cameras."</w:t>
      </w:r>
      <w:r>
        <w:rPr>
          <w:rStyle w:val="StyleUnderline"/>
        </w:rPr>
        <w:t xml:space="preserve"> </w:t>
      </w:r>
      <w:r w:rsidRPr="008E603F">
        <w:rPr>
          <w:sz w:val="14"/>
        </w:rPr>
        <w:t>The results of this study call into question whether police departments should purchase body-worn cameras at all, says Harlan Yu, who works for an organization called Upturn that studies how technology affects civil rights and social justice issues. "This is the most important empirical study on the impact of police body-worn cameras to date," Yu says. "</w:t>
      </w:r>
      <w:r w:rsidRPr="009B1C75">
        <w:rPr>
          <w:rStyle w:val="StyleUnderline"/>
        </w:rPr>
        <w:t>If cameras don't decrease use of force, don't decrease the number of misconduct complaints and don't change officer behavior, then what are we adopting cameras for</w:t>
      </w:r>
      <w:r w:rsidRPr="008E603F">
        <w:rPr>
          <w:sz w:val="14"/>
        </w:rPr>
        <w:t>?" He notes that a lot of recent footage showing police violence has come from bystander video, not officer body cameras. And while cameras have had neutral effects in Washington, D.C., Yu says the devices might have harmful effects in places with policies that, say, allow officers to review footage before writing their initial reports of violent incidents. Despite this study's results, the nation's capital has no plans to get rid of its cameras, according to Newsham. "I am a little concerned that people might misconstrue the information and suggest that the body-worn cameras have no value. I don't think that this study suggests that at all," he says. In his view, the cameras have helped his department enormously after contentious encounters like a recent one on Christmas, when police officers fatally shot a man who was brandishing a knife. Some had suggested the man was not armed, but Newsham says the video shows otherwise. "I think it's really important for legitimacy for the police department," says Newsham, "</w:t>
      </w:r>
      <w:r w:rsidRPr="008F58DF">
        <w:rPr>
          <w:rStyle w:val="StyleUnderline"/>
        </w:rPr>
        <w:t>when we say something to be able to back it up with a real-world view that others can see."</w:t>
      </w:r>
      <w:r>
        <w:rPr>
          <w:rStyle w:val="StyleUnderline"/>
        </w:rPr>
        <w:t xml:space="preserve"> </w:t>
      </w:r>
      <w:r w:rsidRPr="008E603F">
        <w:rPr>
          <w:sz w:val="14"/>
        </w:rPr>
        <w:t>D.C. Mayor Muriel Bowser says in a statement that the city "invested in one of the most comprehensive deployments of body-worn cameras in the nation to ensure even greater transparency and accountability. As we conclude this comprehensive study, we will recommit ourselves to always evaluating what works —and what does not— to better serve our residents and creating a safer, stronger DC."</w:t>
      </w:r>
    </w:p>
    <w:p w14:paraId="4AB674D6" w14:textId="77777777" w:rsidR="00DE420F" w:rsidRDefault="00DE420F" w:rsidP="00DE420F">
      <w:pPr>
        <w:pStyle w:val="Heading4"/>
      </w:pPr>
      <w:r>
        <w:t>Body Camera’s use is not statistically significant</w:t>
      </w:r>
    </w:p>
    <w:p w14:paraId="54AD06BD" w14:textId="77777777" w:rsidR="00DE420F" w:rsidRPr="00A74972" w:rsidRDefault="00DE420F" w:rsidP="00DE420F">
      <w:pPr>
        <w:rPr>
          <w:sz w:val="14"/>
        </w:rPr>
      </w:pPr>
      <w:r w:rsidRPr="00A74972">
        <w:rPr>
          <w:sz w:val="14"/>
        </w:rPr>
        <w:t xml:space="preserve">Louise </w:t>
      </w:r>
      <w:r w:rsidRPr="00A74972">
        <w:rPr>
          <w:rStyle w:val="Style13ptBold"/>
        </w:rPr>
        <w:t>Matsakis 6-17-2020</w:t>
      </w:r>
      <w:r w:rsidRPr="00A74972">
        <w:rPr>
          <w:sz w:val="14"/>
        </w:rPr>
        <w:t xml:space="preserve">. (Louise Matsakis is a Staff Writer at WIRED covering Amazon, security, and online platforms. She was formerly an editor at Motherboard, VICE's science and technology site. She is based in New York. Send tips to louise_matsakis@wired.com or via text message at 347-966-3806., </w:t>
      </w:r>
      <w:r w:rsidRPr="00A74972">
        <w:rPr>
          <w:sz w:val="14"/>
        </w:rPr>
        <w:lastRenderedPageBreak/>
        <w:t>Louise Matsakis. "Body Cameras Haven't Stopped Police Brutality. Here's Why." Wired. Web. 6-17-2020. accessed 7-5-2020. &amp;lt; https://www.wired.com/story/body-cameras-stopped-police-brutality-george-floyd/ &amp;gt;. Phops)</w:t>
      </w:r>
    </w:p>
    <w:p w14:paraId="0CE86811" w14:textId="77777777" w:rsidR="00DE420F" w:rsidRDefault="00DE420F" w:rsidP="00DE420F">
      <w:pPr>
        <w:rPr>
          <w:sz w:val="14"/>
        </w:rPr>
      </w:pPr>
      <w:r w:rsidRPr="00FD134E">
        <w:rPr>
          <w:sz w:val="14"/>
        </w:rPr>
        <w:t xml:space="preserve">Research on the impacts that body-worn cameras have on policing is mixed. Some studies have found that cops who wear them are less likely to use force or be the subject of civilian complaints. </w:t>
      </w:r>
      <w:r w:rsidRPr="006E4CA0">
        <w:rPr>
          <w:rStyle w:val="StyleUnderline"/>
        </w:rPr>
        <w:t xml:space="preserve">But </w:t>
      </w:r>
      <w:r w:rsidRPr="006E4CA0">
        <w:rPr>
          <w:rStyle w:val="StyleUnderline"/>
          <w:highlight w:val="yellow"/>
        </w:rPr>
        <w:t>a 2017 randomized control trial that included over 2,000 police officers</w:t>
      </w:r>
      <w:r w:rsidRPr="006E4CA0">
        <w:rPr>
          <w:rStyle w:val="StyleUnderline"/>
        </w:rPr>
        <w:t xml:space="preserve"> in Washington, DC, </w:t>
      </w:r>
      <w:r w:rsidRPr="006E4CA0">
        <w:rPr>
          <w:rStyle w:val="StyleUnderline"/>
          <w:highlight w:val="yellow"/>
        </w:rPr>
        <w:t xml:space="preserve">found that the effect of body cams was too small to be statistically </w:t>
      </w:r>
      <w:r w:rsidRPr="007F4CC8">
        <w:rPr>
          <w:rStyle w:val="StyleUnderline"/>
          <w:highlight w:val="yellow"/>
        </w:rPr>
        <w:t>significant</w:t>
      </w:r>
      <w:r w:rsidRPr="007F4CC8">
        <w:rPr>
          <w:rStyle w:val="StyleUnderline"/>
        </w:rPr>
        <w:t xml:space="preserve">: </w:t>
      </w:r>
      <w:r w:rsidRPr="007F4CC8">
        <w:rPr>
          <w:rStyle w:val="StyleUnderline"/>
          <w:highlight w:val="yellow"/>
        </w:rPr>
        <w:t>Officers who wore the cameras</w:t>
      </w:r>
      <w:r w:rsidRPr="007F4CC8">
        <w:rPr>
          <w:rStyle w:val="StyleUnderline"/>
        </w:rPr>
        <w:t xml:space="preserve"> used force and </w:t>
      </w:r>
      <w:r w:rsidRPr="007F4CC8">
        <w:rPr>
          <w:rStyle w:val="StyleUnderline"/>
          <w:highlight w:val="yellow"/>
        </w:rPr>
        <w:t>received complaints at about the same rate as their colleagues who didn’t</w:t>
      </w:r>
      <w:r w:rsidRPr="00FD134E">
        <w:rPr>
          <w:sz w:val="14"/>
        </w:rPr>
        <w:t xml:space="preserve">. A 2016 analysis of 10 previous studies of body cameras also found that they had “no discernible effect” on the use of force, and actually increased the likelihood of an officer being assaulted. </w:t>
      </w:r>
      <w:r w:rsidRPr="007F4CC8">
        <w:rPr>
          <w:rStyle w:val="StyleUnderline"/>
        </w:rPr>
        <w:t xml:space="preserve">That’s reflected in the experience of some </w:t>
      </w:r>
      <w:r w:rsidRPr="007F4CC8">
        <w:rPr>
          <w:rStyle w:val="StyleUnderline"/>
          <w:highlight w:val="yellow"/>
        </w:rPr>
        <w:t>law enforcement officials</w:t>
      </w:r>
      <w:r w:rsidRPr="007F4CC8">
        <w:rPr>
          <w:rStyle w:val="StyleUnderline"/>
        </w:rPr>
        <w:t xml:space="preserve"> themselves. “You </w:t>
      </w:r>
      <w:r w:rsidRPr="007F4CC8">
        <w:rPr>
          <w:rStyle w:val="StyleUnderline"/>
          <w:highlight w:val="yellow"/>
        </w:rPr>
        <w:t>forget about the body camera pretty quickly</w:t>
      </w:r>
      <w:r w:rsidRPr="00FD134E">
        <w:rPr>
          <w:sz w:val="14"/>
        </w:rPr>
        <w:t>,” says Betsy Smith, a retired police sergeant with almost 30 years of experience</w:t>
      </w:r>
      <w:r w:rsidRPr="007F4CC8">
        <w:rPr>
          <w:rStyle w:val="StyleUnderline"/>
          <w:highlight w:val="yellow"/>
        </w:rPr>
        <w:t>. “It doesn’t change</w:t>
      </w:r>
      <w:r w:rsidRPr="007F4CC8">
        <w:rPr>
          <w:rStyle w:val="StyleUnderline"/>
        </w:rPr>
        <w:t xml:space="preserve"> our </w:t>
      </w:r>
      <w:r w:rsidRPr="007F4CC8">
        <w:rPr>
          <w:rStyle w:val="StyleUnderline"/>
          <w:highlight w:val="yellow"/>
        </w:rPr>
        <w:t>behavior, because most cops are just going out there and doing their job</w:t>
      </w:r>
      <w:r w:rsidRPr="007F4CC8">
        <w:rPr>
          <w:rStyle w:val="StyleUnderline"/>
        </w:rPr>
        <w:t>. If people think, Let’s get these cops body cameras to change their behavior, I think that’s really naive, and frankly it’s kind of insulting to law enforcement.”</w:t>
      </w:r>
      <w:r w:rsidRPr="00FD134E">
        <w:rPr>
          <w:sz w:val="14"/>
        </w:rPr>
        <w:t xml:space="preserve"> But Smith isn’t opposed to body cameras. She says she’s in favor of equipping every police officer in the country with one, but not necessarily because filming cops keeps them accountable. By design, body-worn cameras point outwards into the world, often aiding police officers in monitoring communities, rather than helping communities watch police. And surveillance technology is only growing more sophisticated: At least one body cam manufacturer has pitched adding live facial recognition as a feature to police departments, OneZero reported earlier this year. Smith says that instead of reforming police behavior, body cameras have often been helpful in exonerating officers falsely accused of misconduct. The footage can also be used to aid police as they write incident reports, though Yu points out that ability can give officers an advantage over other witnesses relying on their memory alone. Despite their advantages, Smith acknowledges </w:t>
      </w:r>
      <w:r w:rsidRPr="00FD134E">
        <w:rPr>
          <w:rStyle w:val="StyleUnderline"/>
        </w:rPr>
        <w:t>body cameras can create more work for police departments.</w:t>
      </w:r>
      <w:r w:rsidRPr="00FD134E">
        <w:rPr>
          <w:sz w:val="14"/>
        </w:rPr>
        <w:t xml:space="preserve"> They have been plagued with cybersecurity issues; some devices have even burst into flames. And then there’s the added bureaucracy. “</w:t>
      </w:r>
      <w:r w:rsidRPr="00FD134E">
        <w:rPr>
          <w:rStyle w:val="StyleUnderline"/>
        </w:rPr>
        <w:t>That footage has to be controlled, it has to be logged in as evidence, it has to be stored and maintained, and it’s really expensive to do that and it’s somewhat complicated</w:t>
      </w:r>
      <w:r w:rsidRPr="00FD134E">
        <w:rPr>
          <w:sz w:val="14"/>
        </w:rPr>
        <w:t>,” Smith says. “It’s not an iPhone on your chest.”</w:t>
      </w:r>
      <w:r>
        <w:rPr>
          <w:sz w:val="14"/>
        </w:rPr>
        <w:t>+</w:t>
      </w:r>
    </w:p>
    <w:p w14:paraId="4AECFAC3" w14:textId="77777777" w:rsidR="00DE420F" w:rsidRDefault="00DE420F" w:rsidP="00DE420F">
      <w:pPr>
        <w:rPr>
          <w:sz w:val="14"/>
        </w:rPr>
      </w:pPr>
    </w:p>
    <w:p w14:paraId="005CF997" w14:textId="77777777" w:rsidR="00DE420F" w:rsidRDefault="00DE420F" w:rsidP="00DE420F">
      <w:pPr>
        <w:pStyle w:val="Heading4"/>
      </w:pPr>
      <w:r>
        <w:t>Lots of potential outliers disprove your data</w:t>
      </w:r>
    </w:p>
    <w:p w14:paraId="09DFB4CE" w14:textId="77777777" w:rsidR="00DE420F" w:rsidRPr="004639E9" w:rsidRDefault="00DE420F" w:rsidP="00DE420F">
      <w:pPr>
        <w:rPr>
          <w:sz w:val="16"/>
        </w:rPr>
      </w:pPr>
      <w:r w:rsidRPr="004639E9">
        <w:rPr>
          <w:sz w:val="16"/>
        </w:rPr>
        <w:t xml:space="preserve">Michael </w:t>
      </w:r>
      <w:r w:rsidRPr="004639E9">
        <w:rPr>
          <w:rStyle w:val="Style13ptBold"/>
        </w:rPr>
        <w:t>Durkheimer</w:t>
      </w:r>
      <w:r w:rsidRPr="004639E9">
        <w:rPr>
          <w:sz w:val="16"/>
        </w:rPr>
        <w:t xml:space="preserve"> 10-23-</w:t>
      </w:r>
      <w:r w:rsidRPr="004639E9">
        <w:rPr>
          <w:rStyle w:val="Style13ptBold"/>
        </w:rPr>
        <w:t>2017</w:t>
      </w:r>
      <w:r w:rsidRPr="004639E9">
        <w:rPr>
          <w:sz w:val="16"/>
        </w:rPr>
        <w:t>. (I am a business lawyer, avid political observer and former six-figure student debtor. I search for insights in numbers, polls and key data points. I am an alum of UCLA Law and the University of Pennsylvania, where I studied philosophy, politics, economics and consumer psychology. Follow me on Twitter @durkheimer. Please email me with any questions or comments at MichaelDurkheimer@gmail.com,  Michael Durkheimer. "Why Don't Police Body Cameras Work Like We Expected?." Forbes. Web. 10-23-2017. accessed 7-6-2020. &amp;lt; https://www.forbes.com/sites/michaeldurkheimer/2017/10/23/why-dont-police-body-cameras-work-like-we-expected/#b0e7d141244d &amp;gt;. Phops)</w:t>
      </w:r>
    </w:p>
    <w:p w14:paraId="6627F6FC" w14:textId="77777777" w:rsidR="00DE420F" w:rsidRPr="00190E0A" w:rsidRDefault="00DE420F" w:rsidP="00DE420F">
      <w:pPr>
        <w:rPr>
          <w:sz w:val="14"/>
        </w:rPr>
      </w:pPr>
      <w:r w:rsidRPr="004639E9">
        <w:rPr>
          <w:rStyle w:val="StyleUnderline"/>
          <w:highlight w:val="yellow"/>
        </w:rPr>
        <w:t>Police-worn body cameras do not reduce the instances of police use of force. Nor do they reduce citizen complaints about excessive force.</w:t>
      </w:r>
      <w:r w:rsidRPr="00190E0A">
        <w:rPr>
          <w:sz w:val="14"/>
        </w:rPr>
        <w:t xml:space="preserve"> These are the unexpected findings from the largest study to date on the subject, which casts doubt on the generally accepted wisdom regarding body camera effectiveness. “We found essentially that we could not detect any statistically significant effect of the body-worn cameras,” said Anita Ravishankar, one of the researchers behind the study. Will this latest study cause police departments to abandon this expensive technology? In a 2015 survey, 95 percent of police departments reported that they had implemented or planned to implement police-worn body cameras. It seems unlikely that change will occur, considering that these shocking results were released and covered on a Friday — the day of the week favored for dropping unpleasant news so that it may be buried and forgotten over the weekend. Most involved in this latest study were surprised by the results. After </w:t>
      </w:r>
      <w:r w:rsidRPr="00190E0A">
        <w:rPr>
          <w:rStyle w:val="StyleUnderline"/>
        </w:rPr>
        <w:t>all, much of the recent spending on police-worn body cameras — over $40 million by the federal government and more by state and local governments — was premised on the idea that such a watchful eye and objective record would help deter police violence and excessive use of force. The best evidence for body camera effectiveness was a 2012 study on 54 officers from a police department in Rialto, California. That study showed a reduction in police force and civilian complaints, and the study was cited in a 2013 judicial ruling that ordered New York City’s police department to conduct a yearlong pilot program using body cameras</w:t>
      </w:r>
      <w:r w:rsidRPr="00190E0A">
        <w:rPr>
          <w:sz w:val="14"/>
        </w:rPr>
        <w:t xml:space="preserve"> (the results of NYC’s pilot program will be released this spring). The new study, conducted using 2,224 officers in the Washington, D.C. police department, is the largest of its kind to date. We must now wonder why the most robust study on body-worn cameras did not confirm the effects many expected. Why Did We Think Body Cameras Were a Good Idea? The decision to purchase and deploy police-worn body cameras can be thought of as a policy conclusion that flows from a set of assumptions: If police know they are being watched, they will be more conscientious. If they are more conscientious, they will be less likely to use excessive force, and, in tandem, there will be fewer instances where civilians file complaints about such excessive force. Therefore, having police wear body cameras — to watch their tense encounters — will reduce excessive force and civilian complaints. The results of the new Washington, D.C. study do not support this chain of assumptions and conclusions. What specific assumptions and conclusions from above are wrong? That is still unknown. It is possible that a watchful eye does not deter police who would use excessive force — perhaps these bad actors forget about, or don’t care about, the potentially incriminating camera evidence. </w:t>
      </w:r>
      <w:r w:rsidRPr="00992156">
        <w:rPr>
          <w:rStyle w:val="StyleUnderline"/>
        </w:rPr>
        <w:lastRenderedPageBreak/>
        <w:t>Maybe the Problem Is with Our Assumptions, Not the Cameras.</w:t>
      </w:r>
      <w:r>
        <w:rPr>
          <w:rStyle w:val="StyleUnderline"/>
        </w:rPr>
        <w:t xml:space="preserve"> </w:t>
      </w:r>
      <w:r w:rsidRPr="00992156">
        <w:rPr>
          <w:rStyle w:val="StyleUnderline"/>
        </w:rPr>
        <w:t xml:space="preserve">Potentially </w:t>
      </w:r>
      <w:r w:rsidRPr="00992156">
        <w:rPr>
          <w:rStyle w:val="StyleUnderline"/>
          <w:highlight w:val="yellow"/>
        </w:rPr>
        <w:t>false assumptions may</w:t>
      </w:r>
      <w:r w:rsidRPr="00992156">
        <w:rPr>
          <w:rStyle w:val="StyleUnderline"/>
        </w:rPr>
        <w:t xml:space="preserve"> also </w:t>
      </w:r>
      <w:r w:rsidRPr="00992156">
        <w:rPr>
          <w:rStyle w:val="StyleUnderline"/>
          <w:highlight w:val="yellow"/>
        </w:rPr>
        <w:t>be the culprit</w:t>
      </w:r>
      <w:r w:rsidRPr="00992156">
        <w:rPr>
          <w:rStyle w:val="StyleUnderline"/>
        </w:rPr>
        <w:t>.</w:t>
      </w:r>
      <w:r w:rsidRPr="00190E0A">
        <w:rPr>
          <w:sz w:val="14"/>
        </w:rPr>
        <w:t xml:space="preserve"> For example, the thought process that led to putting cameras on cops assumes that civilian complaints track actual instances of police misconduct (not civilian fabrication). In addition, it assumes that police are using excessive force with enough regularity to be measurable — but there may be a flaw in our own assumptions about the prevalence of police misconduct. </w:t>
      </w:r>
      <w:r w:rsidRPr="00992156">
        <w:rPr>
          <w:rStyle w:val="StyleUnderline"/>
          <w:highlight w:val="yellow"/>
        </w:rPr>
        <w:t>If there was not much misconduct to begin with, there would not be much to reduce</w:t>
      </w:r>
      <w:r w:rsidRPr="00190E0A">
        <w:rPr>
          <w:sz w:val="14"/>
        </w:rPr>
        <w:t xml:space="preserve">. That would be a very controversial finding, and yet </w:t>
      </w:r>
      <w:r w:rsidRPr="00992156">
        <w:rPr>
          <w:rStyle w:val="StyleUnderline"/>
          <w:highlight w:val="yellow"/>
        </w:rPr>
        <w:t>the new data suggests it is a possibility</w:t>
      </w:r>
      <w:r w:rsidRPr="00190E0A">
        <w:rPr>
          <w:sz w:val="14"/>
        </w:rPr>
        <w:t xml:space="preserve">. Chief of Police in Washington, D.C., Peter Newsham admitted his surprise about the study’s results and wondered aloud about his prior assumptions on the prevalence of officer wrongdoing. Perhaps D.C. police “were doing the right thing in the first place,” he said. Potential Outliers. </w:t>
      </w:r>
      <w:r w:rsidRPr="00992156">
        <w:rPr>
          <w:rStyle w:val="StyleUnderline"/>
          <w:highlight w:val="yellow"/>
        </w:rPr>
        <w:t>Another possibility is that the</w:t>
      </w:r>
      <w:r w:rsidRPr="00992156">
        <w:rPr>
          <w:rStyle w:val="StyleUnderline"/>
        </w:rPr>
        <w:t xml:space="preserve"> D.C. </w:t>
      </w:r>
      <w:r w:rsidRPr="00992156">
        <w:rPr>
          <w:rStyle w:val="StyleUnderline"/>
          <w:highlight w:val="yellow"/>
        </w:rPr>
        <w:t>police department is an outlier</w:t>
      </w:r>
      <w:r w:rsidRPr="00190E0A">
        <w:rPr>
          <w:sz w:val="14"/>
        </w:rPr>
        <w:t>. Even before the body cameras were introduced, the D.C. police department went through a decade of federal oversight. After a series of Washington Post articles in 1998, “We went through a transformation with regard to use of force when [the federal Department of] Justice came in here,” said Chief Newsham. Michael White, a researcher on body camera programs at Arizona State University, suggested this explanation — that Washington D.C.’s department has already undergone effective reforms — to NPR: “When you have a department in that kind of state, I don't think you're going to see large reductions in use of force and complaints, because you don't need to. There is no large number of excessive uses of force that need to be eliminated.” As body camera programs are implemented in other police departments with more room to improve, perhaps the body cameras will prove more effective to change behavior (like they did in the earlier 2012 study from Rialto, California). However</w:t>
      </w:r>
      <w:r w:rsidRPr="00190E0A">
        <w:rPr>
          <w:rStyle w:val="StyleUnderline"/>
        </w:rPr>
        <w:t>, it is also possible that the earlier study — done with a relatively small police department — was the outlier</w:t>
      </w:r>
      <w:r w:rsidRPr="00190E0A">
        <w:rPr>
          <w:sz w:val="14"/>
        </w:rPr>
        <w:t>. When new metropolitan areas implement body cameras, we may find the results to be more like Washington, D.C. (showing no effect on policing or civilian complaints) than like Rialto, California. Perhaps we will have a better idea once the results of New York City's pilot program are released this spring.</w:t>
      </w:r>
    </w:p>
    <w:p w14:paraId="263B19F3" w14:textId="77777777" w:rsidR="00DE420F" w:rsidRPr="00F1583E" w:rsidRDefault="00DE420F" w:rsidP="00DE420F">
      <w:pPr>
        <w:pStyle w:val="Heading4"/>
      </w:pPr>
      <w:r>
        <w:t>Body Camera’s won’t solve like a silver bullet – at best stops swear words</w:t>
      </w:r>
    </w:p>
    <w:p w14:paraId="445F45DC" w14:textId="77777777" w:rsidR="00DE420F" w:rsidRPr="00E22A2D" w:rsidRDefault="00DE420F" w:rsidP="00DE420F">
      <w:pPr>
        <w:rPr>
          <w:sz w:val="14"/>
        </w:rPr>
      </w:pPr>
      <w:r w:rsidRPr="00E22A2D">
        <w:rPr>
          <w:sz w:val="14"/>
        </w:rPr>
        <w:t xml:space="preserve">Dan </w:t>
      </w:r>
      <w:r w:rsidRPr="00E22A2D">
        <w:rPr>
          <w:rStyle w:val="Style13ptBold"/>
        </w:rPr>
        <w:t>Honig</w:t>
      </w:r>
      <w:r>
        <w:rPr>
          <w:rStyle w:val="Style13ptBold"/>
        </w:rPr>
        <w:t xml:space="preserve"> </w:t>
      </w:r>
      <w:r w:rsidRPr="00E22A2D">
        <w:rPr>
          <w:rStyle w:val="Style13ptBold"/>
        </w:rPr>
        <w:t>And</w:t>
      </w:r>
      <w:r w:rsidRPr="00E22A2D">
        <w:rPr>
          <w:sz w:val="14"/>
        </w:rPr>
        <w:t xml:space="preserve"> Jayme </w:t>
      </w:r>
      <w:r w:rsidRPr="00E22A2D">
        <w:rPr>
          <w:rStyle w:val="Style13ptBold"/>
        </w:rPr>
        <w:t>Johnson</w:t>
      </w:r>
      <w:r w:rsidRPr="00E22A2D">
        <w:rPr>
          <w:sz w:val="14"/>
        </w:rPr>
        <w:t xml:space="preserve"> </w:t>
      </w:r>
      <w:r w:rsidRPr="00E22A2D">
        <w:rPr>
          <w:rStyle w:val="Style13ptBold"/>
        </w:rPr>
        <w:t>2016</w:t>
      </w:r>
      <w:r w:rsidRPr="00E22A2D">
        <w:rPr>
          <w:sz w:val="14"/>
        </w:rPr>
        <w:t>. (Dan Honig&amp;nbsp;is an assistant professor of international development at Johns Hopkins SAIS.&amp;nbsp; His forthcoming book explores when top-down controls and reporting undermine performance in the delivery of foreign aid. Jayme Johnson&amp;nbsp;is an adjunct professor in the Department of Justice, Law and Criminology at American University in Washington, DC.&amp;nbsp;He previously worked for 10 years in London’s Metropolitan Police., Dan Honig And Jayme Johnson. "Body Cameras Work – Just Not in the Way You Think." National Police Foundation. Web. xx-xx-xxxx. accessed 7-5-2020. &amp;lt; https://www.policefoundation.org/body-cameras-work-just-not-in-the-way-you-think/ &amp;gt;. Phops)</w:t>
      </w:r>
    </w:p>
    <w:p w14:paraId="1607E6CF" w14:textId="77777777" w:rsidR="00DE420F" w:rsidRDefault="00DE420F" w:rsidP="00DE420F">
      <w:pPr>
        <w:rPr>
          <w:sz w:val="8"/>
        </w:rPr>
      </w:pPr>
      <w:r w:rsidRPr="00C201B0">
        <w:rPr>
          <w:sz w:val="8"/>
        </w:rPr>
        <w:t xml:space="preserve">This is perhaps less surprising a finding than some commentators suggest. </w:t>
      </w:r>
      <w:r w:rsidRPr="003F5B2A">
        <w:rPr>
          <w:rStyle w:val="StyleUnderline"/>
          <w:highlight w:val="yellow"/>
        </w:rPr>
        <w:t>A body camera might prevent the odd swear word</w:t>
      </w:r>
      <w:r w:rsidRPr="003F5B2A">
        <w:rPr>
          <w:rStyle w:val="StyleUnderline"/>
        </w:rPr>
        <w:t xml:space="preserve"> or inappropriate comment when an officer is relaxed while conscious of the device attached to their ballistic vest. </w:t>
      </w:r>
      <w:r w:rsidRPr="003F5B2A">
        <w:rPr>
          <w:rStyle w:val="StyleUnderline"/>
          <w:highlight w:val="yellow"/>
        </w:rPr>
        <w:t>But in a heated situation where force becomes necessary</w:t>
      </w:r>
      <w:r w:rsidRPr="003F5B2A">
        <w:rPr>
          <w:rStyle w:val="StyleUnderline"/>
        </w:rPr>
        <w:t xml:space="preserve">, it is </w:t>
      </w:r>
      <w:r w:rsidRPr="003F5B2A">
        <w:rPr>
          <w:rStyle w:val="StyleUnderline"/>
          <w:highlight w:val="yellow"/>
        </w:rPr>
        <w:t>instinct</w:t>
      </w:r>
      <w:r w:rsidRPr="003F5B2A">
        <w:rPr>
          <w:rStyle w:val="StyleUnderline"/>
        </w:rPr>
        <w:t xml:space="preserve"> rather than careful consideration that </w:t>
      </w:r>
      <w:r w:rsidRPr="003F5B2A">
        <w:rPr>
          <w:rStyle w:val="StyleUnderline"/>
          <w:highlight w:val="yellow"/>
        </w:rPr>
        <w:t>takes over,</w:t>
      </w:r>
      <w:r w:rsidRPr="003F5B2A">
        <w:rPr>
          <w:rStyle w:val="StyleUnderline"/>
        </w:rPr>
        <w:t xml:space="preserve"> with more deeply ingrained behaviors coming to the fore. If the instinct to use force is deeply ingrained, it doesn’t matter whether a camera is rolling.</w:t>
      </w:r>
      <w:r>
        <w:rPr>
          <w:rStyle w:val="StyleUnderline"/>
        </w:rPr>
        <w:t xml:space="preserve"> </w:t>
      </w:r>
      <w:r w:rsidRPr="00C201B0">
        <w:rPr>
          <w:sz w:val="8"/>
        </w:rPr>
        <w:t xml:space="preserve">That said, cameras are not useless. They just serve a different purpose: rather than changing ingrained behaviors, they illuminate them for police and public scrutiny. Well-led police departments shape ingrained behaviors in their officers in two ways. Specialist training in communication, self-defense and firearms is intended to increase a police officer’s capacity to make the right decisions and actions under pressure. When a police officer uses force, the situation is often tense, Adrenalin is running high, and the instinctive responses of fight or flight kick in. Primarily it is police training – honed over decades – that prevents a police officer from fighting or running away. Techniques like role play introduce scenarios to the brain in a controlled, safe environment so when a similar scenario occurs on the job, the police officer is more likely to act in a proportionate, measured, legal and professional manner. The methods of recruitment and selection into a police department are also crucial aspects in shaping the behaviors of officers. Behavior is, of course, dictated by the police officers themselves – their character, values and innate abilities. Some people process information in a crisis better than others. Some people remain calm. Others tend to panic. Recruitment and selection into a police department remains one of the most critical and challenging elements of modern policing: police departments must select rookies based on their character, ethical values and decision-making under pressure. At entry, departments are able to select for the behaviors they wish to foster. But the question remains: if body cameras don’t actually influence officer behavior in the ways some hoped, what is their value? We need to question the assumption that transparency and accountability tools will directly improve performance. Indeed, emerging literature suggests transparency and accountability practices may actually change the behavior of those observed for worse, rather than better, in the private and public sectors. But simply because an </w:t>
      </w:r>
      <w:r w:rsidRPr="00B84CD8">
        <w:rPr>
          <w:rStyle w:val="StyleUnderline"/>
          <w:highlight w:val="yellow"/>
        </w:rPr>
        <w:t xml:space="preserve">oversight practice does not directly change behavior </w:t>
      </w:r>
      <w:r w:rsidRPr="00C201B0">
        <w:rPr>
          <w:sz w:val="8"/>
        </w:rPr>
        <w:t>does not mean it serves no useful purpose</w:t>
      </w:r>
      <w:r w:rsidRPr="00B84CD8">
        <w:rPr>
          <w:rStyle w:val="StyleUnderline"/>
          <w:highlight w:val="yellow"/>
        </w:rPr>
        <w:t>.</w:t>
      </w:r>
      <w:r>
        <w:rPr>
          <w:rStyle w:val="StyleUnderline"/>
        </w:rPr>
        <w:t xml:space="preserve"> </w:t>
      </w:r>
      <w:r w:rsidRPr="00C201B0">
        <w:rPr>
          <w:sz w:val="8"/>
        </w:rPr>
        <w:t xml:space="preserve">It may be helpful to view body cameras like any other transparency or accountability tool: as both a “disinfectant” (removing unwanted bad actions before they occur due to knowledge of being observed) and “flashlight” (revealing information that can be used later, e.g. the recordings of body cameras). It seems </w:t>
      </w:r>
      <w:r w:rsidRPr="00F1583E">
        <w:rPr>
          <w:rStyle w:val="StyleUnderline"/>
          <w:highlight w:val="yellow"/>
        </w:rPr>
        <w:t>body cameras may lack potency as disinfectant.</w:t>
      </w:r>
      <w:r w:rsidRPr="00C201B0">
        <w:rPr>
          <w:sz w:val="8"/>
        </w:rPr>
        <w:t xml:space="preserve"> But being a bad disinfectant actually increases cameras’ usefulness as a flashlight. So the apparent failure of body cameras as disinfectant ought to give us more confidence in their role and value as a flashlight. The tapes produced by body cameras show us what police would do even in the absence of cameras as regards the use of force—what their ingrained behaviors are. This makes these video records all the more valuable in understanding police performance. The value of body cameras as flashlights cannot be underestimated. More accurate criminal investigations, protection against miscarriages of justice for both the public and police officers, and improved training and standards through analysis of incidents are all real, tangible benefits. This treasure chest of footage is a long way off being mined to its full potential, and was no doubt discussed by the 15,000+ delegates in the workshops and hallways at the recent International Association of Chiefs of Police annual conference in Philadelphia </w:t>
      </w:r>
      <w:r w:rsidRPr="00B84CD8">
        <w:rPr>
          <w:rStyle w:val="StyleUnderline"/>
          <w:highlight w:val="yellow"/>
        </w:rPr>
        <w:t>Body cameras have been sold as a silver-bullet solution,</w:t>
      </w:r>
      <w:r w:rsidRPr="00C201B0">
        <w:rPr>
          <w:sz w:val="8"/>
        </w:rPr>
        <w:t xml:space="preserve"> a newfangled quick fix to cure policing of its public trust deficit. </w:t>
      </w:r>
      <w:r w:rsidRPr="00B84CD8">
        <w:rPr>
          <w:rStyle w:val="StyleUnderline"/>
          <w:highlight w:val="yellow"/>
        </w:rPr>
        <w:t>Instead, police behavior will continue to be shaped most by recruitment, selection, and training of police departments</w:t>
      </w:r>
      <w:r w:rsidRPr="00C201B0">
        <w:rPr>
          <w:sz w:val="8"/>
        </w:rPr>
        <w:t>. But the footage gathered from body cameras may yet prove a valuable tool for understanding where training fails and where recruitment and selection can be improved. Body cameras can be useful as diagnostic rather than prescription: they can show us where ingrained police behavior has gone awry. All the better that they produce public video that police forces and critics alike can observe and interrogate. That body cameras are more a flashlight and not disinfectant as an accountability or transparency tool, if confirmed by further research, does not make them less useful; only differently useful. We as a society are still exploring where, when, and how they add most value.</w:t>
      </w:r>
    </w:p>
    <w:p w14:paraId="482E5D87" w14:textId="77777777" w:rsidR="00DE420F" w:rsidRPr="00994165" w:rsidRDefault="00DE420F" w:rsidP="00DE420F">
      <w:pPr>
        <w:pStyle w:val="Heading4"/>
      </w:pPr>
      <w:r>
        <w:t>The largest academic cross sectional study found no positive effects of body camera usage</w:t>
      </w:r>
    </w:p>
    <w:p w14:paraId="35C6E513" w14:textId="77777777" w:rsidR="00DE420F" w:rsidRPr="005D17D9" w:rsidRDefault="00DE420F" w:rsidP="00DE420F">
      <w:pPr>
        <w:rPr>
          <w:sz w:val="12"/>
        </w:rPr>
      </w:pPr>
      <w:r w:rsidRPr="005D17D9">
        <w:rPr>
          <w:sz w:val="12"/>
        </w:rPr>
        <w:t xml:space="preserve">Michael </w:t>
      </w:r>
      <w:r w:rsidRPr="00994165">
        <w:rPr>
          <w:rStyle w:val="Style13ptBold"/>
        </w:rPr>
        <w:t>Maciag 3-25-2019</w:t>
      </w:r>
      <w:r w:rsidRPr="005D17D9">
        <w:rPr>
          <w:sz w:val="12"/>
        </w:rPr>
        <w:t>. ( Michael Maciag. Mike Maciag -- Data Editor. Mike analyzes databases and works on data journalism projects for the magazine. He writes on a variety of topics and manages the Governing Data portal for Governing.com. Prior to joining Governing, Mike worked at local newspapers in Erie, Pa., Fort Lauderdale, Fla., and Atlanta. He holds a master's degree in public administration from George Mason University and undergraduate degrees in journalism and computer science from the University of Dayton. Email mmaciag@governing.com | Twitter @mikemaciag "Police Body Cameras Aren't Having the Effects Many Expected." No Publication. Web. 3-25-2019. accessed 7-6-2020. &amp;lt; https://www.governing.com/topics/public-justice-safety/gov-body-camera-effects-research-gmu-study.html &amp;gt;. Phops)</w:t>
      </w:r>
    </w:p>
    <w:p w14:paraId="2A4EEC5C" w14:textId="77777777" w:rsidR="00DE420F" w:rsidRPr="00125ED8" w:rsidRDefault="00DE420F" w:rsidP="00DE420F">
      <w:pPr>
        <w:rPr>
          <w:rStyle w:val="StyleUnderline"/>
        </w:rPr>
      </w:pPr>
      <w:r w:rsidRPr="00125ED8">
        <w:rPr>
          <w:sz w:val="14"/>
        </w:rPr>
        <w:t xml:space="preserve">For years, many </w:t>
      </w:r>
      <w:r w:rsidRPr="00994165">
        <w:rPr>
          <w:rStyle w:val="StyleUnderline"/>
        </w:rPr>
        <w:t>people hailed body-worn cameras as a potential key to improving police transparency</w:t>
      </w:r>
      <w:r w:rsidRPr="00125ED8">
        <w:rPr>
          <w:sz w:val="14"/>
        </w:rPr>
        <w:t xml:space="preserve"> and strengthening often-fractured relationships with the communities they serve. But </w:t>
      </w:r>
      <w:r w:rsidRPr="00994165">
        <w:rPr>
          <w:rStyle w:val="StyleUnderline"/>
          <w:highlight w:val="yellow"/>
        </w:rPr>
        <w:t xml:space="preserve">so far, academic research suggests the technology largely hasn't lived up to </w:t>
      </w:r>
      <w:r w:rsidRPr="00125ED8">
        <w:rPr>
          <w:sz w:val="14"/>
        </w:rPr>
        <w:t>those</w:t>
      </w:r>
      <w:r w:rsidRPr="00994165">
        <w:rPr>
          <w:rStyle w:val="StyleUnderline"/>
          <w:highlight w:val="yellow"/>
        </w:rPr>
        <w:t xml:space="preserve"> expectations.</w:t>
      </w:r>
      <w:r>
        <w:rPr>
          <w:rStyle w:val="StyleUnderline"/>
        </w:rPr>
        <w:t xml:space="preserve"> </w:t>
      </w:r>
      <w:r w:rsidRPr="00994165">
        <w:rPr>
          <w:rStyle w:val="StyleUnderline"/>
        </w:rPr>
        <w:t xml:space="preserve">That’s the conclusion of a new report from the Center for </w:t>
      </w:r>
      <w:r w:rsidRPr="00994165">
        <w:rPr>
          <w:rStyle w:val="StyleUnderline"/>
        </w:rPr>
        <w:lastRenderedPageBreak/>
        <w:t>Evidence-Based Crime Policy at George Mason University.</w:t>
      </w:r>
      <w:r>
        <w:rPr>
          <w:rStyle w:val="StyleUnderline"/>
        </w:rPr>
        <w:t xml:space="preserve"> </w:t>
      </w:r>
      <w:r w:rsidRPr="00994165">
        <w:rPr>
          <w:rStyle w:val="StyleUnderline"/>
          <w:highlight w:val="yellow"/>
        </w:rPr>
        <w:t>Researchers reviewed 70 empirical studies on body cameras' effects</w:t>
      </w:r>
      <w:r w:rsidRPr="00994165">
        <w:rPr>
          <w:rStyle w:val="StyleUnderline"/>
        </w:rPr>
        <w:t xml:space="preserve">, ranging from officer and citizen behavior to influences on law enforcement agencies as a whole. While much of the </w:t>
      </w:r>
      <w:r w:rsidRPr="00994165">
        <w:rPr>
          <w:rStyle w:val="StyleUnderline"/>
          <w:highlight w:val="yellow"/>
        </w:rPr>
        <w:t>research</w:t>
      </w:r>
      <w:r w:rsidRPr="00994165">
        <w:rPr>
          <w:rStyle w:val="StyleUnderline"/>
        </w:rPr>
        <w:t xml:space="preserve"> remains mixed, it </w:t>
      </w:r>
      <w:r w:rsidRPr="00994165">
        <w:rPr>
          <w:rStyle w:val="StyleUnderline"/>
          <w:highlight w:val="yellow"/>
        </w:rPr>
        <w:t>counters some promised benefits</w:t>
      </w:r>
      <w:r w:rsidRPr="00125ED8">
        <w:rPr>
          <w:sz w:val="14"/>
        </w:rPr>
        <w:t xml:space="preserve"> of body cameras at a time when departments are increasingly adopting the technology. "</w:t>
      </w:r>
      <w:r w:rsidRPr="00994165">
        <w:rPr>
          <w:rStyle w:val="StyleUnderline"/>
        </w:rPr>
        <w:t>There is an incongruence between people’s expectations of cameras, police expectations of cameras and what they think they’re being used for</w:t>
      </w:r>
      <w:r w:rsidRPr="00125ED8">
        <w:rPr>
          <w:sz w:val="14"/>
        </w:rPr>
        <w:t xml:space="preserve">," says Cynthia Lum, the center's director and a co-author of the report. Mixed Results on Use of Force One of the top-cited reasons behind the push for body cameras has been the potential to limit officers’ use of force. Six of the reviewed studies suggested officers wearing cameras were less likely to use force, but another </w:t>
      </w:r>
      <w:r w:rsidRPr="002B2E7B">
        <w:rPr>
          <w:rStyle w:val="StyleUnderline"/>
        </w:rPr>
        <w:t>eight studies found no statistically significant effects.</w:t>
      </w:r>
      <w:r>
        <w:rPr>
          <w:rStyle w:val="StyleUnderline"/>
        </w:rPr>
        <w:t xml:space="preserve"> </w:t>
      </w:r>
      <w:r w:rsidRPr="00125ED8">
        <w:rPr>
          <w:sz w:val="14"/>
        </w:rPr>
        <w:t xml:space="preserve">One study offered a possible explanation for the discrepancy: </w:t>
      </w:r>
      <w:r w:rsidRPr="002B2E7B">
        <w:rPr>
          <w:rStyle w:val="StyleUnderline"/>
          <w:highlight w:val="yellow"/>
        </w:rPr>
        <w:t>Officers required to wear and turn on their cameras used force less frequently than those given more discretion.</w:t>
      </w:r>
      <w:r>
        <w:rPr>
          <w:rStyle w:val="StyleUnderline"/>
        </w:rPr>
        <w:t xml:space="preserve"> </w:t>
      </w:r>
      <w:r w:rsidRPr="00125ED8">
        <w:rPr>
          <w:sz w:val="14"/>
        </w:rPr>
        <w:t xml:space="preserve">One impact the </w:t>
      </w:r>
      <w:r w:rsidRPr="002B2E7B">
        <w:rPr>
          <w:rStyle w:val="StyleUnderline"/>
        </w:rPr>
        <w:t>cameras do seem to have is a reduction in the number of citizen complaints</w:t>
      </w:r>
      <w:r w:rsidRPr="00125ED8">
        <w:rPr>
          <w:sz w:val="14"/>
        </w:rPr>
        <w:t xml:space="preserve">. The vast majority of the studies reviewed show that officers wearing body cameras receive fewer complaints against them than those not being recorded. The reasons for that remain unclear. It’s possible that officers change their behaviors, leading to fewer complaints. But officers have suggested that citizens are less likely to file unfounded complaints when they know incidents are recorded. “Officers are liking body-worn cameras more and more because they see it as protection against frivolous complaints,” Lum says. More Prosecutions, But Not For Police The introduction of body cameras is also having an effect on criminal investigations. But while many anticipated that </w:t>
      </w:r>
      <w:r w:rsidRPr="002B2E7B">
        <w:rPr>
          <w:rStyle w:val="StyleUnderline"/>
          <w:highlight w:val="yellow"/>
        </w:rPr>
        <w:t>camera footage</w:t>
      </w:r>
      <w:r w:rsidRPr="00125ED8">
        <w:rPr>
          <w:sz w:val="14"/>
        </w:rPr>
        <w:t xml:space="preserve"> would lead to more prosecutions of police misconduct, they’re </w:t>
      </w:r>
      <w:r w:rsidRPr="002B2E7B">
        <w:rPr>
          <w:rStyle w:val="StyleUnderline"/>
          <w:highlight w:val="yellow"/>
        </w:rPr>
        <w:t>instead being used more often against citizens.</w:t>
      </w:r>
      <w:r>
        <w:rPr>
          <w:rStyle w:val="StyleUnderline"/>
        </w:rPr>
        <w:t xml:space="preserve"> </w:t>
      </w:r>
      <w:r w:rsidRPr="00125ED8">
        <w:rPr>
          <w:sz w:val="14"/>
        </w:rPr>
        <w:t xml:space="preserve">In one study, </w:t>
      </w:r>
      <w:r w:rsidRPr="002B2E7B">
        <w:rPr>
          <w:rStyle w:val="StyleUnderline"/>
          <w:highlight w:val="yellow"/>
        </w:rPr>
        <w:t>93 percent of prosecutors’ offices used camera footage primarily in prosecutions of civilians</w:t>
      </w:r>
      <w:r w:rsidRPr="00125ED8">
        <w:rPr>
          <w:sz w:val="14"/>
        </w:rPr>
        <w:t xml:space="preserve">. Findings from three British studies similarly suggest cameras might play a role in raising clearance rates and producing more guilty pleas. Other reports showed cameras were particularly useful in domestic violence cases, leading to increased arrests, charges, guilty pleas and guilty verdicts. Still, </w:t>
      </w:r>
      <w:r w:rsidRPr="00125ED8">
        <w:rPr>
          <w:rStyle w:val="StyleUnderline"/>
          <w:highlight w:val="yellow"/>
        </w:rPr>
        <w:t>there’s no strong evidence that body cameras reduce crime. The most rigorous study the George Mason University researchers reviewed didn’t find any “general deterrent effects.”</w:t>
      </w:r>
      <w:r>
        <w:rPr>
          <w:rStyle w:val="StyleUnderline"/>
        </w:rPr>
        <w:t xml:space="preserve"> </w:t>
      </w:r>
      <w:r w:rsidRPr="00125ED8">
        <w:rPr>
          <w:sz w:val="14"/>
        </w:rPr>
        <w:t xml:space="preserve">De-Policing Didn't Happen </w:t>
      </w:r>
      <w:r w:rsidRPr="00125ED8">
        <w:rPr>
          <w:rStyle w:val="StyleUnderline"/>
        </w:rPr>
        <w:t xml:space="preserve">Perhaps the most commonly cited potential drawback of body cameras has centered around claims that officers would pull back on enforcement activities, effectively leading to de-policing. But the majority of studies reviewed don’t support this concern. In fact, three studies suggested </w:t>
      </w:r>
      <w:r w:rsidRPr="00125ED8">
        <w:rPr>
          <w:rStyle w:val="StyleUnderline"/>
          <w:highlight w:val="yellow"/>
        </w:rPr>
        <w:t>officers wearing cameras actually might initiate more total contacts than those without them.</w:t>
      </w:r>
      <w:r>
        <w:rPr>
          <w:rStyle w:val="StyleUnderline"/>
        </w:rPr>
        <w:t xml:space="preserve"> </w:t>
      </w:r>
      <w:r w:rsidRPr="00125ED8">
        <w:rPr>
          <w:sz w:val="14"/>
        </w:rPr>
        <w:t>Lum says the research suffers from a shortcoming, though, in that it doesn’t distinguish between all the different types of actions officers take. Little research, for instance, examines whether body cameras encourage types of activities that might promote community policing. Many hoped the arrival of body cameras would foster greater accountability within departments. Research to date hasn’t concluded that any such shifts have occurred. “Agencies influence technology, not the other way around,” Lum says. “</w:t>
      </w:r>
      <w:r w:rsidRPr="00125ED8">
        <w:rPr>
          <w:rStyle w:val="StyleUnderline"/>
        </w:rPr>
        <w:t>The culture and other aspects of the agencies will really determine how it is used.”</w:t>
      </w:r>
      <w:r w:rsidRPr="00125ED8">
        <w:rPr>
          <w:sz w:val="14"/>
        </w:rPr>
        <w:t xml:space="preserve"> One study, for example, concluded that cameras increased officer burnout and that better organizational support could help mitigate it. Some officers may perceive cameras primarily as a punitive measure. Rather than only using camera footage for disciplinary reasons, Lum recommends departments employ it as a learning tool for officers and their supervisors. “The body-worn camera footage could provide a forum that increases the communication between the supervisor and the officer. And that might be a lever to strengthen the accountability structure,” she says. Citizen Interactions </w:t>
      </w:r>
      <w:r w:rsidRPr="00125ED8">
        <w:rPr>
          <w:rStyle w:val="StyleUnderline"/>
        </w:rPr>
        <w:t>One of the main goals of body cameras is to increase the public's trust in police. The research shows that hasn't happened.</w:t>
      </w:r>
      <w:r>
        <w:rPr>
          <w:rStyle w:val="StyleUnderline"/>
        </w:rPr>
        <w:t xml:space="preserve"> </w:t>
      </w:r>
      <w:r w:rsidRPr="00125ED8">
        <w:rPr>
          <w:rStyle w:val="StyleUnderline"/>
          <w:highlight w:val="yellow"/>
        </w:rPr>
        <w:t>One study reported no links between deployment of body cameras and citizens’ views of police legitimacy</w:t>
      </w:r>
      <w:r w:rsidRPr="00125ED8">
        <w:rPr>
          <w:sz w:val="14"/>
        </w:rPr>
        <w:t xml:space="preserve">, professionalism or satisfaction with police interactions. Meanwhile, studies examining their effects on resisting arrest or assaults on officers were mixed, and </w:t>
      </w:r>
      <w:r w:rsidRPr="00125ED8">
        <w:rPr>
          <w:rStyle w:val="StyleUnderline"/>
        </w:rPr>
        <w:t>no definitive conclusions could be made about whether body cameras influenced numbers of arrests and citations.</w:t>
      </w:r>
    </w:p>
    <w:p w14:paraId="30CE52D3" w14:textId="77777777" w:rsidR="00DE420F" w:rsidRDefault="00DE420F" w:rsidP="00DE420F"/>
    <w:p w14:paraId="764C347A" w14:textId="77777777" w:rsidR="00DE420F" w:rsidRPr="00994165" w:rsidRDefault="00DE420F" w:rsidP="00DE420F">
      <w:r>
        <w:t xml:space="preserve"> </w:t>
      </w:r>
    </w:p>
    <w:p w14:paraId="1DEDDF46" w14:textId="77777777" w:rsidR="00DE420F" w:rsidRDefault="00DE420F" w:rsidP="00DE420F">
      <w:pPr>
        <w:pStyle w:val="Heading3"/>
      </w:pPr>
      <w:r>
        <w:lastRenderedPageBreak/>
        <w:t>Rialto Study Indict</w:t>
      </w:r>
    </w:p>
    <w:p w14:paraId="499B39C0" w14:textId="77777777" w:rsidR="00DE420F" w:rsidRPr="001C7B1C" w:rsidRDefault="00DE420F" w:rsidP="00DE420F">
      <w:pPr>
        <w:pStyle w:val="Heading4"/>
      </w:pPr>
      <w:r>
        <w:t>Rialto had a small sample size and doesn’t prove an increase in trust</w:t>
      </w:r>
    </w:p>
    <w:p w14:paraId="630352DD" w14:textId="77777777" w:rsidR="00DE420F" w:rsidRPr="002672AE" w:rsidRDefault="00DE420F" w:rsidP="00DE420F">
      <w:pPr>
        <w:rPr>
          <w:sz w:val="14"/>
        </w:rPr>
      </w:pPr>
      <w:r w:rsidRPr="002672AE">
        <w:rPr>
          <w:sz w:val="14"/>
        </w:rPr>
        <w:t xml:space="preserve">Amanda </w:t>
      </w:r>
      <w:r w:rsidRPr="002672AE">
        <w:rPr>
          <w:rStyle w:val="Style13ptBold"/>
        </w:rPr>
        <w:t>Ripley and</w:t>
      </w:r>
      <w:r w:rsidRPr="002672AE">
        <w:rPr>
          <w:sz w:val="14"/>
        </w:rPr>
        <w:t xml:space="preserve"> Timothy </w:t>
      </w:r>
      <w:r w:rsidRPr="002672AE">
        <w:rPr>
          <w:rStyle w:val="Style13ptBold"/>
        </w:rPr>
        <w:t>Williams 10-20-2017. (</w:t>
      </w:r>
      <w:r w:rsidRPr="002672AE">
        <w:rPr>
          <w:sz w:val="14"/>
        </w:rPr>
        <w:t xml:space="preserve"> Amanda Ripley and Timothy Williams. "Body Cameras Have Little Effect on Police Behavior, Study Says." No Publication. Web. 10-20-2017. accessed 7-6-2020. &amp;lt; https://www.nytimes.com/2017/10/20/us/police-body-camera-study.html &amp;gt;. Phops)</w:t>
      </w:r>
    </w:p>
    <w:p w14:paraId="118ED981" w14:textId="77777777" w:rsidR="00DE420F" w:rsidRPr="001C7B1C" w:rsidRDefault="00DE420F" w:rsidP="00DE420F">
      <w:pPr>
        <w:rPr>
          <w:sz w:val="14"/>
        </w:rPr>
      </w:pPr>
      <w:r w:rsidRPr="001C7B1C">
        <w:rPr>
          <w:rStyle w:val="StyleUnderline"/>
        </w:rPr>
        <w:t xml:space="preserve">The Rialto study had a big impact in policing. </w:t>
      </w:r>
      <w:r w:rsidRPr="001C7B1C">
        <w:rPr>
          <w:sz w:val="14"/>
        </w:rPr>
        <w:t xml:space="preserve">Axon (formerly known as Taser International) has sold more than 300,000 police cameras worldwide and cites the Rialto study on its website. </w:t>
      </w:r>
      <w:r w:rsidRPr="001C7B1C">
        <w:rPr>
          <w:rStyle w:val="StyleUnderline"/>
        </w:rPr>
        <w:t>A federal judge also cited the study in 2013 when she ordered the New York City Police Department to conduct a yearlong pilot program using body cameras.</w:t>
      </w:r>
      <w:r w:rsidRPr="001C7B1C">
        <w:rPr>
          <w:sz w:val="14"/>
        </w:rPr>
        <w:t xml:space="preserve"> (The department has outfitted 927 officers with cameras and will compare their performance with officers without; results are due out this spring.) </w:t>
      </w:r>
      <w:r w:rsidRPr="001C7B1C">
        <w:rPr>
          <w:rStyle w:val="StyleUnderline"/>
          <w:highlight w:val="yellow"/>
        </w:rPr>
        <w:t>But the Rialto experiment included just 54 officers, compared with over 2,000 in Washington.</w:t>
      </w:r>
      <w:r>
        <w:rPr>
          <w:rStyle w:val="StyleUnderline"/>
        </w:rPr>
        <w:t xml:space="preserve"> </w:t>
      </w:r>
      <w:r w:rsidRPr="001C7B1C">
        <w:rPr>
          <w:sz w:val="14"/>
        </w:rPr>
        <w:t xml:space="preserve">In another new study that will be published in the November issue of the journal Policing, researchers led by Michael White of Arizona State University interviewed 249 people who had recent encounters with officers wearing cameras. Those who were aware of the cameras perceived the encounters as more “just” than those who were not. Monica Hopkins-Maxwell, executive director of the American Civil Liberties Union of the District of Columbia, said </w:t>
      </w:r>
      <w:r w:rsidRPr="001C7B1C">
        <w:rPr>
          <w:rStyle w:val="StyleUnderline"/>
          <w:highlight w:val="yellow"/>
        </w:rPr>
        <w:t>cameras were “not a panacea” and that only more emphasis on initiatives like community policing, data collection and better training would help build good will.</w:t>
      </w:r>
      <w:r>
        <w:rPr>
          <w:rStyle w:val="StyleUnderline"/>
        </w:rPr>
        <w:t xml:space="preserve"> </w:t>
      </w:r>
      <w:r w:rsidRPr="001C7B1C">
        <w:rPr>
          <w:rStyle w:val="StyleUnderline"/>
          <w:highlight w:val="yellow"/>
        </w:rPr>
        <w:t>“I don’t think body cameras in any way, shape or form by themselves increase trust</w:t>
      </w:r>
      <w:r w:rsidRPr="001C7B1C">
        <w:rPr>
          <w:sz w:val="14"/>
        </w:rPr>
        <w:t>,” she said. “</w:t>
      </w:r>
      <w:r w:rsidRPr="001C7B1C">
        <w:rPr>
          <w:rStyle w:val="StyleUnderline"/>
        </w:rPr>
        <w:t>The way you increase trust is through relationships and how communities are treated by police officers.”</w:t>
      </w:r>
      <w:r>
        <w:rPr>
          <w:rStyle w:val="StyleUnderline"/>
        </w:rPr>
        <w:t xml:space="preserve"> </w:t>
      </w:r>
      <w:r w:rsidRPr="001C7B1C">
        <w:rPr>
          <w:sz w:val="14"/>
        </w:rPr>
        <w:t xml:space="preserve">Professor Harris, of the University of Pittsburgh, said that the impact of </w:t>
      </w:r>
      <w:r w:rsidRPr="001C7B1C">
        <w:rPr>
          <w:rStyle w:val="StyleUnderline"/>
        </w:rPr>
        <w:t>body cameras will remain a disappointment to many people given the hype surrounding them once video footage of police behavior — good and bad — went viral on the internet.</w:t>
      </w:r>
      <w:r>
        <w:rPr>
          <w:rStyle w:val="StyleUnderline"/>
        </w:rPr>
        <w:t xml:space="preserve"> </w:t>
      </w:r>
      <w:r w:rsidRPr="001C7B1C">
        <w:rPr>
          <w:rStyle w:val="StyleUnderline"/>
        </w:rPr>
        <w:t>“We were sold on the idea that these cameras were going to bring a brand-new accountability to policing, and that isn’t entirely what has happened</w:t>
      </w:r>
      <w:r w:rsidRPr="001C7B1C">
        <w:rPr>
          <w:sz w:val="14"/>
        </w:rPr>
        <w:t>,” he said.</w:t>
      </w:r>
    </w:p>
    <w:p w14:paraId="08ABFB8E" w14:textId="77777777" w:rsidR="00DE420F" w:rsidRDefault="00DE420F" w:rsidP="00DE420F">
      <w:pPr>
        <w:pStyle w:val="Heading3"/>
      </w:pPr>
      <w:r w:rsidRPr="00520637">
        <w:lastRenderedPageBreak/>
        <w:t>Cameras fail</w:t>
      </w:r>
    </w:p>
    <w:p w14:paraId="48DE2292" w14:textId="77777777" w:rsidR="00DE420F" w:rsidRPr="00146ACD" w:rsidRDefault="00DE420F" w:rsidP="00DE420F">
      <w:pPr>
        <w:pStyle w:val="Heading4"/>
      </w:pPr>
      <w:r>
        <w:t>Camera’s fail – Design, frame rate, nighttime, and legal justifications</w:t>
      </w:r>
    </w:p>
    <w:p w14:paraId="0CE1066C" w14:textId="77777777" w:rsidR="00DE420F" w:rsidRPr="00520637" w:rsidRDefault="00DE420F" w:rsidP="00DE420F">
      <w:pPr>
        <w:rPr>
          <w:sz w:val="14"/>
        </w:rPr>
      </w:pPr>
      <w:r w:rsidRPr="00520637">
        <w:rPr>
          <w:sz w:val="14"/>
        </w:rPr>
        <w:t xml:space="preserve">Ben </w:t>
      </w:r>
      <w:r w:rsidRPr="00520637">
        <w:rPr>
          <w:rStyle w:val="Style13ptBold"/>
        </w:rPr>
        <w:t>Miller 7-26-2019</w:t>
      </w:r>
      <w:r w:rsidRPr="00520637">
        <w:rPr>
          <w:sz w:val="14"/>
        </w:rPr>
        <w:t>. (Ben Miller is the associate editor of data and business for&amp;nbsp;Government Technology. His reporting experience includes breaking news, business, community features and technical subjects. He holds a Bachelor’s degree in journalism from the Reynolds School of Journalism at the University of Nevada, Reno, and lives in Sacramento, Calif.,  Ben Miller. "What Body Cams Do: Behavior, Accountability and Trust." No Publication. Web. 7-26-2019. accessed 7-6-2020. &amp;lt; https://www.govtech.com/biz/What-Bodycams-Do-Behavior-Accountability-and-Trust.html &amp;gt;. Phops)</w:t>
      </w:r>
    </w:p>
    <w:p w14:paraId="2FC0065F" w14:textId="77777777" w:rsidR="00DE420F" w:rsidRDefault="00DE420F" w:rsidP="00DE420F">
      <w:pPr>
        <w:rPr>
          <w:sz w:val="14"/>
        </w:rPr>
      </w:pPr>
      <w:r w:rsidRPr="00146ACD">
        <w:rPr>
          <w:sz w:val="14"/>
        </w:rPr>
        <w:t xml:space="preserve">ACCOUNTABILITY In July 2016, officers in Baton Rouge, La., shot and killed Alton Sterling, who had a gun on his person. In August 2017, officers in Salt Lake City shot and killed Patrick Harmon, who had a knife that they said they believed he was reaching for. In March 2018, police shot and killed Stephon Clark in Sacramento, Calif., apparently believing at the time that he was carrying a gun — which was actually an iPhone. All of those cases involved black men. All were captured by body cameras. All resulted in investigations of the officers involved. All led to protests from community members accusing the police of pulling the trigger too quickly. None so far have resulted in charges for the officers. They are only a sampling of all the times officers have shot African Americans in the U.S. in the past several years, an event that happens far more frequently per capita than for other racial groups. And </w:t>
      </w:r>
      <w:r w:rsidRPr="00E41B41">
        <w:rPr>
          <w:rStyle w:val="StyleUnderline"/>
          <w:highlight w:val="yellow"/>
        </w:rPr>
        <w:t>though many of the shootings are captured on video — from body cameras, police car dash cameras, nearby security cameras or cellphones — few result in charges being brought against officers, and even fewer result in the conviction of an officer</w:t>
      </w:r>
      <w:r w:rsidRPr="00E41B41">
        <w:rPr>
          <w:rStyle w:val="StyleUnderline"/>
        </w:rPr>
        <w:t>. The conviction of an officer in Balch Springs, Texas, last year for the murder of a 15-year-old African American boy received national attention precisely because of its rarity.</w:t>
      </w:r>
      <w:r>
        <w:rPr>
          <w:rStyle w:val="StyleUnderline"/>
        </w:rPr>
        <w:t xml:space="preserve"> </w:t>
      </w:r>
      <w:r w:rsidRPr="00146ACD">
        <w:rPr>
          <w:sz w:val="14"/>
        </w:rPr>
        <w:t xml:space="preserve">Not that officers should be convicted in every case. Like with any killing, </w:t>
      </w:r>
      <w:r w:rsidRPr="00E41B41">
        <w:rPr>
          <w:rStyle w:val="StyleUnderline"/>
        </w:rPr>
        <w:t>it is up to courts and juries to decide whether they were justified under the law.</w:t>
      </w:r>
      <w:r w:rsidRPr="00146ACD">
        <w:rPr>
          <w:sz w:val="14"/>
        </w:rPr>
        <w:t xml:space="preserve"> The calls for cops to wear body cameras were at least partially based on a hope that they would help juries see when officers were not justified. But the proliferation of video evidence in those cases — from body cams, as well as camera-equipped smartphones — doesn’t seem to be changing much in that regard. At least one study that surveyed </w:t>
      </w:r>
      <w:r w:rsidRPr="00E41B41">
        <w:rPr>
          <w:rStyle w:val="StyleUnderline"/>
          <w:highlight w:val="yellow"/>
        </w:rPr>
        <w:t>prosecutors</w:t>
      </w:r>
      <w:r w:rsidRPr="00E41B41">
        <w:rPr>
          <w:rStyle w:val="StyleUnderline"/>
        </w:rPr>
        <w:t xml:space="preserve"> found that the majority of them </w:t>
      </w:r>
      <w:r w:rsidRPr="00E41B41">
        <w:rPr>
          <w:rStyle w:val="StyleUnderline"/>
          <w:highlight w:val="yellow"/>
        </w:rPr>
        <w:t>use body camera footage primarily to try citizens, not officers.</w:t>
      </w:r>
      <w:r>
        <w:rPr>
          <w:rStyle w:val="StyleUnderline"/>
        </w:rPr>
        <w:t xml:space="preserve"> </w:t>
      </w:r>
      <w:r w:rsidRPr="00146ACD">
        <w:rPr>
          <w:sz w:val="14"/>
        </w:rPr>
        <w:t xml:space="preserve">There are a variety of reasons. </w:t>
      </w:r>
      <w:r w:rsidRPr="005B5694">
        <w:rPr>
          <w:rStyle w:val="StyleUnderline"/>
        </w:rPr>
        <w:t xml:space="preserve">One of them is that the </w:t>
      </w:r>
      <w:r w:rsidRPr="005B5694">
        <w:rPr>
          <w:rStyle w:val="StyleUnderline"/>
          <w:highlight w:val="yellow"/>
        </w:rPr>
        <w:t>cameras</w:t>
      </w:r>
      <w:r w:rsidRPr="005B5694">
        <w:rPr>
          <w:rStyle w:val="StyleUnderline"/>
        </w:rPr>
        <w:t xml:space="preserve">, though they produce evidence a juror can see for themselves rather than taking the word of an officer or witness, </w:t>
      </w:r>
      <w:r w:rsidRPr="005B5694">
        <w:rPr>
          <w:rStyle w:val="StyleUnderline"/>
          <w:highlight w:val="yellow"/>
        </w:rPr>
        <w:t>are not all-knowing arbiters of truth.</w:t>
      </w:r>
      <w:r>
        <w:rPr>
          <w:rStyle w:val="StyleUnderline"/>
        </w:rPr>
        <w:t xml:space="preserve"> </w:t>
      </w:r>
      <w:r w:rsidRPr="00146ACD">
        <w:rPr>
          <w:sz w:val="14"/>
        </w:rPr>
        <w:t>No</w:t>
      </w:r>
      <w:r w:rsidRPr="005B5694">
        <w:rPr>
          <w:rStyle w:val="StyleUnderline"/>
        </w:rPr>
        <w:t xml:space="preserve">, </w:t>
      </w:r>
      <w:r w:rsidRPr="005B5694">
        <w:rPr>
          <w:rStyle w:val="StyleUnderline"/>
          <w:highlight w:val="yellow"/>
        </w:rPr>
        <w:t>a camera catches a particular moment in time within a limited frame pointed in one direction,</w:t>
      </w:r>
      <w:r w:rsidRPr="005B5694">
        <w:rPr>
          <w:rStyle w:val="StyleUnderline"/>
        </w:rPr>
        <w:t xml:space="preserve"> and it does so </w:t>
      </w:r>
      <w:r w:rsidRPr="005B5694">
        <w:rPr>
          <w:rStyle w:val="StyleUnderline"/>
          <w:highlight w:val="yellow"/>
        </w:rPr>
        <w:t>at a given frame rate and resolution.</w:t>
      </w:r>
      <w:r>
        <w:rPr>
          <w:rStyle w:val="StyleUnderline"/>
        </w:rPr>
        <w:t xml:space="preserve"> </w:t>
      </w:r>
      <w:r w:rsidRPr="005B5694">
        <w:rPr>
          <w:rStyle w:val="StyleUnderline"/>
          <w:highlight w:val="yellow"/>
        </w:rPr>
        <w:t>The frame rate is very important in determining how a jury and court should interpret a video</w:t>
      </w:r>
      <w:r w:rsidRPr="005B5694">
        <w:rPr>
          <w:rStyle w:val="StyleUnderline"/>
        </w:rPr>
        <w:t>. That’s the opinion of Fredericks, who runs a lab that tests body cams for police departments that want to purchase them and who has served as a video interpretation expert on both sides of court cases involving officers shooting civilians.</w:t>
      </w:r>
      <w:r>
        <w:rPr>
          <w:rStyle w:val="StyleUnderline"/>
        </w:rPr>
        <w:t xml:space="preserve"> </w:t>
      </w:r>
      <w:r w:rsidRPr="005B5694">
        <w:rPr>
          <w:rStyle w:val="StyleUnderline"/>
          <w:highlight w:val="yellow"/>
        </w:rPr>
        <w:t>A slower frame rate</w:t>
      </w:r>
      <w:r w:rsidRPr="005B5694">
        <w:rPr>
          <w:rStyle w:val="StyleUnderline"/>
        </w:rPr>
        <w:t xml:space="preserve"> — say, below the standard 30 frames per second — </w:t>
      </w:r>
      <w:r w:rsidRPr="005B5694">
        <w:rPr>
          <w:rStyle w:val="StyleUnderline"/>
          <w:highlight w:val="yellow"/>
        </w:rPr>
        <w:t>can make motions</w:t>
      </w:r>
      <w:r w:rsidRPr="005B5694">
        <w:rPr>
          <w:rStyle w:val="StyleUnderline"/>
        </w:rPr>
        <w:t xml:space="preserve"> captured on video </w:t>
      </w:r>
      <w:r w:rsidRPr="005B5694">
        <w:rPr>
          <w:rStyle w:val="StyleUnderline"/>
          <w:highlight w:val="yellow"/>
        </w:rPr>
        <w:t>look faster</w:t>
      </w:r>
      <w:r w:rsidRPr="005B5694">
        <w:rPr>
          <w:rStyle w:val="StyleUnderline"/>
        </w:rPr>
        <w:t>. That means a fist swung at a person, for example, will look like it was thrown with more force than it actually was.</w:t>
      </w:r>
      <w:r>
        <w:rPr>
          <w:rStyle w:val="StyleUnderline"/>
        </w:rPr>
        <w:t xml:space="preserve"> </w:t>
      </w:r>
      <w:r w:rsidRPr="005B5694">
        <w:rPr>
          <w:rStyle w:val="StyleUnderline"/>
        </w:rPr>
        <w:t>Then there’s the problem of blurriness, which is exacerbated under the circumstances that many officer-involved shootings happen in</w:t>
      </w:r>
      <w:r w:rsidRPr="00146ACD">
        <w:rPr>
          <w:sz w:val="14"/>
        </w:rPr>
        <w:t xml:space="preserve">. That </w:t>
      </w:r>
      <w:r w:rsidRPr="00A163F1">
        <w:rPr>
          <w:rStyle w:val="StyleUnderline"/>
          <w:highlight w:val="yellow"/>
        </w:rPr>
        <w:t>blurriness can make it hard</w:t>
      </w:r>
      <w:r w:rsidRPr="00146ACD">
        <w:rPr>
          <w:sz w:val="14"/>
        </w:rPr>
        <w:t xml:space="preserve"> for a police captain, a district attorney, a Justice Department official, a juror, a judge or a community member </w:t>
      </w:r>
      <w:r w:rsidRPr="00A163F1">
        <w:rPr>
          <w:rStyle w:val="StyleUnderline"/>
          <w:highlight w:val="yellow"/>
        </w:rPr>
        <w:t>to see the exact conditions under which an officer decided to shoot.</w:t>
      </w:r>
      <w:r>
        <w:rPr>
          <w:rStyle w:val="StyleUnderline"/>
        </w:rPr>
        <w:t xml:space="preserve"> </w:t>
      </w:r>
      <w:r w:rsidRPr="00146ACD">
        <w:rPr>
          <w:sz w:val="14"/>
        </w:rPr>
        <w:t>“</w:t>
      </w:r>
      <w:r w:rsidRPr="00A163F1">
        <w:rPr>
          <w:rStyle w:val="StyleUnderline"/>
          <w:highlight w:val="yellow"/>
        </w:rPr>
        <w:t>About two-thirds of all public contact with police is going to occur at night</w:t>
      </w:r>
      <w:r w:rsidRPr="00A163F1">
        <w:rPr>
          <w:rStyle w:val="StyleUnderline"/>
        </w:rPr>
        <w:t>, usually when it’s dark, usually outside</w:t>
      </w:r>
      <w:r w:rsidRPr="00146ACD">
        <w:rPr>
          <w:sz w:val="14"/>
        </w:rPr>
        <w:t>,” Fredericks said. “</w:t>
      </w:r>
      <w:r w:rsidRPr="00A163F1">
        <w:rPr>
          <w:rStyle w:val="StyleUnderline"/>
        </w:rPr>
        <w:t>And body-worn cameras are designed to be worn on the uniform and (</w:t>
      </w:r>
      <w:r w:rsidRPr="00A163F1">
        <w:rPr>
          <w:rStyle w:val="StyleUnderline"/>
          <w:highlight w:val="yellow"/>
        </w:rPr>
        <w:t>most videos) are going to be shot when the officer’s in motion.”</w:t>
      </w:r>
      <w:r>
        <w:rPr>
          <w:rStyle w:val="StyleUnderline"/>
        </w:rPr>
        <w:t xml:space="preserve"> </w:t>
      </w:r>
      <w:r w:rsidRPr="00146ACD">
        <w:rPr>
          <w:sz w:val="14"/>
        </w:rPr>
        <w:t xml:space="preserve">Another problem is that </w:t>
      </w:r>
      <w:r w:rsidRPr="00A163F1">
        <w:rPr>
          <w:rStyle w:val="StyleUnderline"/>
          <w:highlight w:val="yellow"/>
        </w:rPr>
        <w:t xml:space="preserve">cameras don’t </w:t>
      </w:r>
      <w:r w:rsidRPr="00146ACD">
        <w:rPr>
          <w:rStyle w:val="StyleUnderline"/>
          <w:highlight w:val="yellow"/>
        </w:rPr>
        <w:t>capture what</w:t>
      </w:r>
      <w:r w:rsidRPr="00A163F1">
        <w:rPr>
          <w:rStyle w:val="StyleUnderline"/>
        </w:rPr>
        <w:t xml:space="preserve"> will often amount to the most important question in a case involving an officer shooting: </w:t>
      </w:r>
      <w:r w:rsidRPr="00146ACD">
        <w:rPr>
          <w:rStyle w:val="StyleUnderline"/>
          <w:highlight w:val="yellow"/>
        </w:rPr>
        <w:t>What was the officer who pulled the trigger thinking?</w:t>
      </w:r>
      <w:r>
        <w:rPr>
          <w:rStyle w:val="StyleUnderline"/>
        </w:rPr>
        <w:t xml:space="preserve"> </w:t>
      </w:r>
      <w:r w:rsidRPr="00146ACD">
        <w:rPr>
          <w:sz w:val="14"/>
        </w:rPr>
        <w:t xml:space="preserve">In order to bring charges or convict an officer, it doesn’t necessarily matter whether the person they killed was actually armed. It doesn’t matter whether the person actually meant to threaten the officer. </w:t>
      </w:r>
      <w:r w:rsidRPr="00146ACD">
        <w:rPr>
          <w:rStyle w:val="StyleUnderline"/>
          <w:highlight w:val="yellow"/>
        </w:rPr>
        <w:t>What matters is whether the officer believed that they were armed; that there was a threat.</w:t>
      </w:r>
      <w:r>
        <w:rPr>
          <w:rStyle w:val="StyleUnderline"/>
        </w:rPr>
        <w:t xml:space="preserve"> </w:t>
      </w:r>
      <w:r w:rsidRPr="00146ACD">
        <w:rPr>
          <w:sz w:val="14"/>
        </w:rPr>
        <w:t>Hence, an iPhone becomes a legal justification for killing. The presence of a camera won’t change that.</w:t>
      </w:r>
    </w:p>
    <w:p w14:paraId="74C139A2" w14:textId="77777777" w:rsidR="00DE420F" w:rsidRDefault="00DE420F" w:rsidP="00DE420F">
      <w:pPr>
        <w:rPr>
          <w:sz w:val="14"/>
        </w:rPr>
      </w:pPr>
    </w:p>
    <w:p w14:paraId="33CCF4DD" w14:textId="77777777" w:rsidR="00DE420F" w:rsidRDefault="00DE420F" w:rsidP="00DE420F">
      <w:pPr>
        <w:pStyle w:val="Heading4"/>
      </w:pPr>
      <w:r>
        <w:t>Cameras fall off or are not engaged</w:t>
      </w:r>
    </w:p>
    <w:p w14:paraId="58DA833F" w14:textId="77777777" w:rsidR="00DE420F" w:rsidRPr="003320E7" w:rsidRDefault="00DE420F" w:rsidP="00DE420F">
      <w:pPr>
        <w:rPr>
          <w:sz w:val="12"/>
        </w:rPr>
      </w:pPr>
      <w:r w:rsidRPr="003320E7">
        <w:rPr>
          <w:sz w:val="12"/>
        </w:rPr>
        <w:t xml:space="preserve">Story By Kimberly </w:t>
      </w:r>
      <w:r w:rsidRPr="003320E7">
        <w:rPr>
          <w:rStyle w:val="Style13ptBold"/>
        </w:rPr>
        <w:t>Kindy</w:t>
      </w:r>
      <w:r w:rsidRPr="003320E7">
        <w:rPr>
          <w:sz w:val="12"/>
        </w:rPr>
        <w:t>,</w:t>
      </w:r>
      <w:r w:rsidRPr="003320E7">
        <w:rPr>
          <w:rStyle w:val="Style13ptBold"/>
        </w:rPr>
        <w:t>and</w:t>
      </w:r>
      <w:r w:rsidRPr="003320E7">
        <w:rPr>
          <w:sz w:val="12"/>
        </w:rPr>
        <w:t xml:space="preserve"> Julie </w:t>
      </w:r>
      <w:r w:rsidRPr="003320E7">
        <w:rPr>
          <w:rStyle w:val="Style13ptBold"/>
        </w:rPr>
        <w:t>Tate</w:t>
      </w:r>
      <w:r w:rsidRPr="003320E7">
        <w:rPr>
          <w:sz w:val="12"/>
        </w:rPr>
        <w:t xml:space="preserve"> 10-8-</w:t>
      </w:r>
      <w:r w:rsidRPr="003320E7">
        <w:rPr>
          <w:rStyle w:val="Style13ptBold"/>
        </w:rPr>
        <w:t>2015</w:t>
      </w:r>
      <w:r w:rsidRPr="003320E7">
        <w:rPr>
          <w:sz w:val="12"/>
        </w:rPr>
        <w:t>. ( Story By Kimberly Kindy, Julie Tate. "Police routinely withhold body camera videos after shootings." Washington Post. Web. 10-8-2015. accessed 7-6-2020. &amp;lt; https://www.washingtonpost.com/sf/national/2015/10/08/police-withhold-videos-despite-vows-of-transparency/?itid=lk_interstitial_manual_12 &amp;gt;. Phops)</w:t>
      </w:r>
    </w:p>
    <w:p w14:paraId="51E9F43B" w14:textId="77777777" w:rsidR="00DE420F" w:rsidRDefault="00DE420F" w:rsidP="00DE420F">
      <w:pPr>
        <w:rPr>
          <w:sz w:val="14"/>
        </w:rPr>
      </w:pPr>
      <w:r>
        <w:rPr>
          <w:sz w:val="14"/>
        </w:rPr>
        <w:t>Unreliable footage</w:t>
      </w:r>
    </w:p>
    <w:p w14:paraId="174B6E4D" w14:textId="77777777" w:rsidR="00DE420F" w:rsidRPr="00DA3C46" w:rsidRDefault="00DE420F" w:rsidP="00DE420F">
      <w:pPr>
        <w:rPr>
          <w:sz w:val="10"/>
        </w:rPr>
      </w:pPr>
      <w:r w:rsidRPr="00DA3C46">
        <w:rPr>
          <w:sz w:val="10"/>
        </w:rPr>
        <w:lastRenderedPageBreak/>
        <w:t xml:space="preserve">Despite the growing popularity of body cameras, </w:t>
      </w:r>
      <w:r w:rsidRPr="003320E7">
        <w:rPr>
          <w:rStyle w:val="StyleUnderline"/>
        </w:rPr>
        <w:t>fatal police encounters are still rarely documented by department-owned video</w:t>
      </w:r>
      <w:r w:rsidRPr="00DA3C46">
        <w:rPr>
          <w:sz w:val="10"/>
        </w:rPr>
        <w:t xml:space="preserve">. Only about a third of the nation’s 18,000 police departments have acquired body cameras, and some issue the devices only to a few officers. Last month, the Obama administration announced $23 million in grants to expand the use of the cameras, with the goal of enhancing “transparency, accountability and credibility” in police encounters with the public, Attorney General Loretta E. Lynch said. But </w:t>
      </w:r>
      <w:r w:rsidRPr="003320E7">
        <w:rPr>
          <w:rStyle w:val="StyleUnderline"/>
          <w:highlight w:val="yellow"/>
        </w:rPr>
        <w:t xml:space="preserve">even when a camera is present, things can go </w:t>
      </w:r>
      <w:r w:rsidRPr="00DA3C46">
        <w:rPr>
          <w:rStyle w:val="StyleUnderline"/>
          <w:highlight w:val="yellow"/>
        </w:rPr>
        <w:t>wrong</w:t>
      </w:r>
      <w:r w:rsidRPr="00DA3C46">
        <w:rPr>
          <w:rStyle w:val="StyleUnderline"/>
        </w:rPr>
        <w:t xml:space="preserve">. The </w:t>
      </w:r>
      <w:r w:rsidRPr="00DA3C46">
        <w:rPr>
          <w:rStyle w:val="StyleUnderline"/>
          <w:highlight w:val="yellow"/>
        </w:rPr>
        <w:t>cameras</w:t>
      </w:r>
      <w:r w:rsidRPr="00DA3C46">
        <w:rPr>
          <w:rStyle w:val="StyleUnderline"/>
        </w:rPr>
        <w:t xml:space="preserve"> typically attach to an officer’s lapel or eyeglasses, and they can </w:t>
      </w:r>
      <w:r w:rsidRPr="00DA3C46">
        <w:rPr>
          <w:rStyle w:val="StyleUnderline"/>
          <w:highlight w:val="yellow"/>
        </w:rPr>
        <w:t>fall off during struggles or be angled away from the action</w:t>
      </w:r>
      <w:r w:rsidRPr="00DA3C46">
        <w:rPr>
          <w:rStyle w:val="StyleUnderline"/>
        </w:rPr>
        <w:t xml:space="preserve">. And police acknowledge that one of </w:t>
      </w:r>
      <w:r w:rsidRPr="00DA3C46">
        <w:rPr>
          <w:rStyle w:val="StyleUnderline"/>
          <w:highlight w:val="yellow"/>
        </w:rPr>
        <w:t>the</w:t>
      </w:r>
      <w:r w:rsidRPr="00DA3C46">
        <w:rPr>
          <w:rStyle w:val="StyleUnderline"/>
        </w:rPr>
        <w:t xml:space="preserve">ir </w:t>
      </w:r>
      <w:r w:rsidRPr="00DA3C46">
        <w:rPr>
          <w:rStyle w:val="StyleUnderline"/>
          <w:highlight w:val="yellow"/>
        </w:rPr>
        <w:t>biggest challenge</w:t>
      </w:r>
      <w:r w:rsidRPr="00DA3C46">
        <w:rPr>
          <w:rStyle w:val="StyleUnderline"/>
        </w:rPr>
        <w:t xml:space="preserve">s </w:t>
      </w:r>
      <w:r w:rsidRPr="00DA3C46">
        <w:rPr>
          <w:rStyle w:val="StyleUnderline"/>
          <w:highlight w:val="yellow"/>
        </w:rPr>
        <w:t>is getting officers to turn the cameras on.</w:t>
      </w:r>
      <w:r>
        <w:rPr>
          <w:rStyle w:val="StyleUnderline"/>
        </w:rPr>
        <w:t xml:space="preserve"> </w:t>
      </w:r>
      <w:r w:rsidRPr="00DA3C46">
        <w:rPr>
          <w:rStyle w:val="StyleUnderline"/>
        </w:rPr>
        <w:t>Most departments require officers to flip the switch just before they engage a member of the public — while making a traffic stop, for example, or responding to a 911 call. In more spontaneous encounters, officers are required to activate their cameras as soon as it is safe.</w:t>
      </w:r>
      <w:r>
        <w:rPr>
          <w:rStyle w:val="StyleUnderline"/>
        </w:rPr>
        <w:t xml:space="preserve"> </w:t>
      </w:r>
      <w:r w:rsidRPr="00DA3C46">
        <w:rPr>
          <w:sz w:val="10"/>
        </w:rPr>
        <w:t xml:space="preserve">Once an incident is over, the cameras are turned off. The devices typically store footage automatically and are often tamper-proof, meaning officers cannot edit or delete video without being detected. </w:t>
      </w:r>
      <w:r w:rsidRPr="00DA3C46">
        <w:rPr>
          <w:rStyle w:val="StyleUnderline"/>
          <w:highlight w:val="yellow"/>
        </w:rPr>
        <w:t>Problems with activation also have plagued cameras mounted on patrol car dashboards</w:t>
      </w:r>
      <w:r w:rsidRPr="00DA3C46">
        <w:rPr>
          <w:sz w:val="10"/>
        </w:rPr>
        <w:t xml:space="preserve"> — known as dashcams — which have been standard equipment since the 1990s. </w:t>
      </w:r>
      <w:r w:rsidRPr="00DA3C46">
        <w:rPr>
          <w:rStyle w:val="StyleUnderline"/>
        </w:rPr>
        <w:t>“Activating the cameras: This gets to the heart of transparency</w:t>
      </w:r>
      <w:r w:rsidRPr="00DA3C46">
        <w:rPr>
          <w:sz w:val="10"/>
        </w:rPr>
        <w:t>,” said Ken Wallentine, vice president of Lexipol, a company that police departments subscribe to for help in crafting model police policies. “</w:t>
      </w:r>
      <w:r w:rsidRPr="00DA3C46">
        <w:rPr>
          <w:rStyle w:val="StyleUnderline"/>
          <w:highlight w:val="yellow"/>
        </w:rPr>
        <w:t>Oversight from the video can’t happen if there is no video.”</w:t>
      </w:r>
    </w:p>
    <w:p w14:paraId="43D344E8" w14:textId="77777777" w:rsidR="00DE420F" w:rsidRDefault="00DE420F" w:rsidP="00DE420F">
      <w:pPr>
        <w:rPr>
          <w:sz w:val="14"/>
        </w:rPr>
      </w:pPr>
    </w:p>
    <w:p w14:paraId="2E4FBA4A" w14:textId="77777777" w:rsidR="00DE420F" w:rsidRDefault="00DE420F" w:rsidP="00DE420F">
      <w:pPr>
        <w:pStyle w:val="Heading3"/>
      </w:pPr>
      <w:r>
        <w:lastRenderedPageBreak/>
        <w:t xml:space="preserve">Community Trust </w:t>
      </w:r>
    </w:p>
    <w:p w14:paraId="43AA67E6" w14:textId="77777777" w:rsidR="00DE420F" w:rsidRPr="005E4BF7" w:rsidRDefault="00DE420F" w:rsidP="00DE420F">
      <w:pPr>
        <w:pStyle w:val="Heading4"/>
      </w:pPr>
      <w:r>
        <w:t>If communities don’t have input, then it can’t solve</w:t>
      </w:r>
    </w:p>
    <w:p w14:paraId="7B60B32D" w14:textId="77777777" w:rsidR="00DE420F" w:rsidRPr="0011629A" w:rsidRDefault="00DE420F" w:rsidP="00DE420F">
      <w:pPr>
        <w:rPr>
          <w:sz w:val="14"/>
        </w:rPr>
      </w:pPr>
      <w:r w:rsidRPr="0011629A">
        <w:rPr>
          <w:sz w:val="14"/>
        </w:rPr>
        <w:t xml:space="preserve">Ben </w:t>
      </w:r>
      <w:r w:rsidRPr="0011629A">
        <w:rPr>
          <w:rStyle w:val="Style13ptBold"/>
        </w:rPr>
        <w:t>Miller 7-26-2019</w:t>
      </w:r>
      <w:r w:rsidRPr="0011629A">
        <w:rPr>
          <w:sz w:val="14"/>
        </w:rPr>
        <w:t>. (Ben Miller is the associate editor of data and business for&amp;nbsp;Government Technology. His reporting experience includes breaking news, business, community features and technical subjects. He holds a Bachelor’s degree in journalism from the Reynolds School of Journalism at the University of Nevada, Reno, and lives in Sacramento, Calif., Ben Miller. "What Body Cams Do: Behavior, Accountability and Trust." No Publication. Web. 7-26-2019. accessed 7-6-2020. &amp;lt; https://www.govtech.com/biz/What-Bodycams-Do-Behavior-Accountability-and-Trust.html &amp;gt;. Phops)</w:t>
      </w:r>
    </w:p>
    <w:p w14:paraId="47C6B045" w14:textId="77777777" w:rsidR="00DE420F" w:rsidRDefault="00DE420F" w:rsidP="00DE420F">
      <w:pPr>
        <w:rPr>
          <w:sz w:val="14"/>
        </w:rPr>
      </w:pPr>
      <w:r w:rsidRPr="005E4BF7">
        <w:rPr>
          <w:sz w:val="14"/>
        </w:rPr>
        <w:t xml:space="preserve">COMMUNITY TRUST AND TRANSPARENCY Since body cameras pushed into law enforcement amid an atmosphere of skepticism and criticism of police departments, </w:t>
      </w:r>
      <w:r w:rsidRPr="0011629A">
        <w:rPr>
          <w:rStyle w:val="StyleUnderline"/>
          <w:highlight w:val="yellow"/>
        </w:rPr>
        <w:t>it’s worth asking</w:t>
      </w:r>
      <w:r w:rsidRPr="005E4BF7">
        <w:rPr>
          <w:sz w:val="14"/>
        </w:rPr>
        <w:t xml:space="preserve"> — independently of </w:t>
      </w:r>
      <w:r w:rsidRPr="0011629A">
        <w:rPr>
          <w:rStyle w:val="StyleUnderline"/>
          <w:highlight w:val="yellow"/>
        </w:rPr>
        <w:t xml:space="preserve">whether they’ve had concrete impacts </w:t>
      </w:r>
      <w:r w:rsidRPr="0011629A">
        <w:rPr>
          <w:rStyle w:val="StyleUnderline"/>
        </w:rPr>
        <w:t xml:space="preserve">on behavior, transparency or accountability — whether they’ve done anything </w:t>
      </w:r>
      <w:r w:rsidRPr="0011629A">
        <w:rPr>
          <w:rStyle w:val="StyleUnderline"/>
          <w:highlight w:val="yellow"/>
        </w:rPr>
        <w:t>to repair relationships between the police and the policed.</w:t>
      </w:r>
      <w:r>
        <w:rPr>
          <w:rStyle w:val="StyleUnderline"/>
        </w:rPr>
        <w:t xml:space="preserve"> </w:t>
      </w:r>
      <w:r w:rsidRPr="0011629A">
        <w:rPr>
          <w:rStyle w:val="StyleUnderline"/>
        </w:rPr>
        <w:t>The answer is a big “</w:t>
      </w:r>
      <w:r w:rsidRPr="0011629A">
        <w:rPr>
          <w:rStyle w:val="StyleUnderline"/>
          <w:highlight w:val="yellow"/>
        </w:rPr>
        <w:t>maybe</w:t>
      </w:r>
      <w:r w:rsidRPr="0011629A">
        <w:rPr>
          <w:rStyle w:val="StyleUnderline"/>
        </w:rPr>
        <w:t>.”</w:t>
      </w:r>
      <w:r>
        <w:rPr>
          <w:rStyle w:val="StyleUnderline"/>
        </w:rPr>
        <w:t xml:space="preserve"> </w:t>
      </w:r>
      <w:r w:rsidRPr="005E4BF7">
        <w:rPr>
          <w:sz w:val="14"/>
        </w:rPr>
        <w:t xml:space="preserve">In 2017, researchers from Florida Atlantic University published findings from a survey in Palm Beach County, Fla., where the West Palm Beach Police Department had deployed body cameras. They found that the “vast majority” of respondents thought the cameras would improve safety for both officers and residents, make policing more legitimate and help the behavior of both police and civilians. Those who had an unfavorable view of the police, however, were less likely to think the cameras would make a difference than those with a more positive view of the police. A 2017 survey from Penn State Harrisburg of Pennsylvania found that about 88 percent of respondents would feel more safe around a police officer if the cop was wearing a camera. Non-white respondents were more likely to agree with the statement than whites. Another 2017 survey from Pew Research Center found that 93 percent of respondents favored police wearing body cameras. 59 percent thought cameras would make members of the public more likely to cooperate with officers, and 66 percent said they would make officers more likely to act appropriately. Police in the survey were less likely to think the cameras would make a difference and less likely to support their use. </w:t>
      </w:r>
      <w:r w:rsidRPr="005E4BF7">
        <w:rPr>
          <w:rStyle w:val="StyleUnderline"/>
        </w:rPr>
        <w:t>Few people are positioned more centrally between a community and a police department with a historically bad relationship than Lisa Judge. Judge is the inspector general for public safety in the city of Seattle, which entered into a consent decree with the U.S. Department of Justice in 2012 because of what the DOJ described as a pattern of excessive force by the Seattle Police Department.</w:t>
      </w:r>
      <w:r>
        <w:rPr>
          <w:rStyle w:val="StyleUnderline"/>
        </w:rPr>
        <w:t xml:space="preserve"> </w:t>
      </w:r>
      <w:r w:rsidRPr="005E4BF7">
        <w:rPr>
          <w:sz w:val="14"/>
        </w:rPr>
        <w:t xml:space="preserve">Judge thinks the department’s </w:t>
      </w:r>
      <w:r w:rsidRPr="005E4BF7">
        <w:rPr>
          <w:rStyle w:val="StyleUnderline"/>
          <w:highlight w:val="yellow"/>
        </w:rPr>
        <w:t>cameras</w:t>
      </w:r>
      <w:r w:rsidRPr="005E4BF7">
        <w:rPr>
          <w:sz w:val="14"/>
        </w:rPr>
        <w:t>, which it began testing in 2016</w:t>
      </w:r>
      <w:r w:rsidRPr="005E4BF7">
        <w:rPr>
          <w:rStyle w:val="StyleUnderline"/>
          <w:highlight w:val="yellow"/>
        </w:rPr>
        <w:t>, are sending the right message</w:t>
      </w:r>
      <w:r w:rsidRPr="005E4BF7">
        <w:rPr>
          <w:sz w:val="14"/>
        </w:rPr>
        <w:t xml:space="preserve"> and providing some level of accountability and transparency to the city’s minority communities, bringing them into the process. </w:t>
      </w:r>
      <w:r w:rsidRPr="005E4BF7">
        <w:rPr>
          <w:rStyle w:val="StyleUnderline"/>
          <w:highlight w:val="yellow"/>
        </w:rPr>
        <w:t>But it’s not a magic bandage.</w:t>
      </w:r>
      <w:r w:rsidRPr="005E4BF7">
        <w:rPr>
          <w:sz w:val="14"/>
        </w:rPr>
        <w:t xml:space="preserve"> “My experience right now is that it’s a mixed bag and that there is still work to be done to really make all the segments of Seattle communities feel like they’re invested and enfranchised,” she said. Liana Perez, director of operations for the National Association for Civilian Oversight of Law Enforcement and a former independent police auditor of Tucson, Ariz., for 17 years, said a lot of people in that city haven’t really engaged in the process. But those who have — by serving on the community oversight board, for example — have found that the cameras give them a better understanding of police work. “I believe it has really opened their eyes to what the officers are dealing with on a day-to-day basis … I think it kind of builds a bridge between the community and the police department,” Perez said. Michael Gennaco, a consultant whose firm is contracted to provide independent oversight of several police agencies, said body cameras have mixed results when it comes to building trust between police and communities. Many see them providing more accountability and transparency; </w:t>
      </w:r>
      <w:r w:rsidRPr="005E4BF7">
        <w:rPr>
          <w:rStyle w:val="StyleUnderline"/>
          <w:highlight w:val="yellow"/>
        </w:rPr>
        <w:t>many feel uncomfortable with having their faces recorded and feel the cameras are used more as a sword to be swung against citizens than as a shield to protect them from unruly officers.</w:t>
      </w:r>
      <w:r>
        <w:rPr>
          <w:rStyle w:val="StyleUnderline"/>
        </w:rPr>
        <w:t xml:space="preserve"> </w:t>
      </w:r>
      <w:r w:rsidRPr="005E4BF7">
        <w:rPr>
          <w:sz w:val="14"/>
        </w:rPr>
        <w:t xml:space="preserve">He sees another possibility: That </w:t>
      </w:r>
      <w:r w:rsidRPr="005E4BF7">
        <w:rPr>
          <w:rStyle w:val="StyleUnderline"/>
          <w:highlight w:val="yellow"/>
        </w:rPr>
        <w:t>in some communities, where officers have been filmed killing civilians and walked away without consequences, that people have begun to doubt that the cameras are making things better.</w:t>
      </w:r>
      <w:r w:rsidRPr="005E4BF7">
        <w:rPr>
          <w:sz w:val="14"/>
        </w:rPr>
        <w:t xml:space="preserve"> Regardless, Gennaco thinks that </w:t>
      </w:r>
      <w:r w:rsidRPr="005E4BF7">
        <w:rPr>
          <w:rStyle w:val="StyleUnderline"/>
          <w:highlight w:val="yellow"/>
        </w:rPr>
        <w:t>community members would feel a lot better about body cameras if they had control of, or at least input on, the policies governing how the departments use them.</w:t>
      </w:r>
      <w:r>
        <w:rPr>
          <w:rStyle w:val="StyleUnderline"/>
        </w:rPr>
        <w:t xml:space="preserve"> </w:t>
      </w:r>
      <w:r w:rsidRPr="005E4BF7">
        <w:rPr>
          <w:sz w:val="14"/>
        </w:rPr>
        <w:t>“(It doesn’t happen) often enough. I think it’s rare that there’s input, and even when there is input it doesn’t mean that the community voices are implemented,” he said.</w:t>
      </w:r>
    </w:p>
    <w:p w14:paraId="2C6528B3" w14:textId="77777777" w:rsidR="00DE420F" w:rsidRDefault="00DE420F" w:rsidP="00DE420F">
      <w:pPr>
        <w:rPr>
          <w:sz w:val="14"/>
        </w:rPr>
      </w:pPr>
    </w:p>
    <w:p w14:paraId="69995809" w14:textId="13E3B208" w:rsidR="00DE420F" w:rsidRDefault="00DE420F" w:rsidP="00DE420F">
      <w:pPr>
        <w:pStyle w:val="Heading2"/>
      </w:pPr>
      <w:r>
        <w:lastRenderedPageBreak/>
        <w:t>Circumvention</w:t>
      </w:r>
    </w:p>
    <w:p w14:paraId="4B507303" w14:textId="2B4DFAC0" w:rsidR="00DE420F" w:rsidRDefault="00DE420F" w:rsidP="00DE420F">
      <w:pPr>
        <w:pStyle w:val="Heading3"/>
      </w:pPr>
      <w:r>
        <w:lastRenderedPageBreak/>
        <w:t>Police Circumvent</w:t>
      </w:r>
    </w:p>
    <w:p w14:paraId="16CB5B3A" w14:textId="77777777" w:rsidR="00DE420F" w:rsidRPr="00C53CED" w:rsidRDefault="00DE420F" w:rsidP="00DE420F">
      <w:pPr>
        <w:pStyle w:val="Heading4"/>
      </w:pPr>
      <w:r w:rsidRPr="00C53CED">
        <w:t xml:space="preserve">The affirmative </w:t>
      </w:r>
      <w:r>
        <w:t xml:space="preserve">has to win that police change their behavior in the </w:t>
      </w:r>
      <w:r>
        <w:rPr>
          <w:i/>
          <w:iCs w:val="0"/>
        </w:rPr>
        <w:t>heat of the moment</w:t>
      </w:r>
      <w:r>
        <w:t>, not just when talking</w:t>
      </w:r>
    </w:p>
    <w:p w14:paraId="12778CA6" w14:textId="77777777" w:rsidR="00DE420F" w:rsidRPr="00C53CED" w:rsidRDefault="00DE420F" w:rsidP="00DE420F">
      <w:pPr>
        <w:rPr>
          <w:sz w:val="14"/>
        </w:rPr>
      </w:pPr>
      <w:r w:rsidRPr="00C53CED">
        <w:rPr>
          <w:sz w:val="14"/>
        </w:rPr>
        <w:t xml:space="preserve">Ben </w:t>
      </w:r>
      <w:r w:rsidRPr="00C53CED">
        <w:rPr>
          <w:rStyle w:val="Style13ptBold"/>
        </w:rPr>
        <w:t>Miller 7-26-2019.</w:t>
      </w:r>
      <w:r w:rsidRPr="00C53CED">
        <w:rPr>
          <w:sz w:val="14"/>
        </w:rPr>
        <w:t xml:space="preserve"> (Ben Miller is the associate editor of data and business for Government Technology. His reporting experience includes breaking news, business, community features and technical subjects. He holds a Bachelor’s degree in journalism from the Reynolds School of Journalism at the University of Nevada, Reno, and lives in Sacramento, Calif., Ben Miller. "What Body Cams Do: Behavior, Accountability and Trust." No Publication. Web. 7-26-2019. accessed 7-6-2020. &lt; https://www.govtech.com/biz/What-Bodycams-Do-Behavior-Accountability-and-Trust.html &gt;. Phops)</w:t>
      </w:r>
    </w:p>
    <w:p w14:paraId="0F5B8836" w14:textId="77777777" w:rsidR="00DE420F" w:rsidRDefault="00DE420F" w:rsidP="00DE420F">
      <w:pPr>
        <w:rPr>
          <w:rStyle w:val="StyleUnderline"/>
        </w:rPr>
      </w:pPr>
      <w:r w:rsidRPr="0081244E">
        <w:rPr>
          <w:sz w:val="12"/>
        </w:rPr>
        <w:t xml:space="preserve">BEHAVIOR </w:t>
      </w:r>
      <w:r w:rsidRPr="00C53CED">
        <w:rPr>
          <w:rStyle w:val="StyleUnderline"/>
          <w:highlight w:val="yellow"/>
        </w:rPr>
        <w:t>It doesn’t appear likely that body cameras cause big changes in police behavior.</w:t>
      </w:r>
      <w:r>
        <w:rPr>
          <w:rStyle w:val="StyleUnderline"/>
        </w:rPr>
        <w:t xml:space="preserve"> </w:t>
      </w:r>
      <w:r w:rsidRPr="0081244E">
        <w:rPr>
          <w:sz w:val="12"/>
        </w:rPr>
        <w:t xml:space="preserve">Research on the question has turned up mixed results. Many studies of varying quality have been conducted on the question; some have found that officers wearing cameras were less likely to use force while many found no difference with the cameras. RAND Corp. and a George Mason University </w:t>
      </w:r>
      <w:r w:rsidRPr="00C53CED">
        <w:rPr>
          <w:rStyle w:val="StyleUnderline"/>
        </w:rPr>
        <w:t>research team both found that officers whose cameras are turned on for their entire shift are less likely to use force than those who have discretion over when to turn them on, or who are only required to turn them on under certain circumstances</w:t>
      </w:r>
      <w:r w:rsidRPr="0081244E">
        <w:rPr>
          <w:sz w:val="12"/>
        </w:rPr>
        <w:t>. There are those who believe that they lead police to behave more politely in certain situations, such as when dealing with a person who is being rude — for pragmatic reasons. “</w:t>
      </w:r>
      <w:r w:rsidRPr="00434C76">
        <w:rPr>
          <w:rStyle w:val="StyleUnderline"/>
        </w:rPr>
        <w:t>Generally the officers use the video to their benefit to demonstrate professionalism, especially if somebody’s getting out of hand,” said Grant Fredericks, an expert witness in cases involving video evidence and owner of a testing lab for body cameras. “They know they’re recording, they know they’re going to look good in court … and the bad guy’s going to look bad.”</w:t>
      </w:r>
      <w:r>
        <w:rPr>
          <w:rStyle w:val="StyleUnderline"/>
        </w:rPr>
        <w:t xml:space="preserve"> </w:t>
      </w:r>
      <w:r w:rsidRPr="00C53CED">
        <w:rPr>
          <w:rStyle w:val="StyleUnderline"/>
          <w:highlight w:val="yellow"/>
        </w:rPr>
        <w:t>But does the presence of a camera change the actions officers take in the heat of the moment?</w:t>
      </w:r>
      <w:r w:rsidRPr="0081244E">
        <w:rPr>
          <w:sz w:val="12"/>
        </w:rPr>
        <w:t xml:space="preserve"> Police and </w:t>
      </w:r>
      <w:r w:rsidRPr="00434C76">
        <w:rPr>
          <w:rStyle w:val="StyleUnderline"/>
          <w:highlight w:val="yellow"/>
        </w:rPr>
        <w:t>experts seem skeptical.</w:t>
      </w:r>
      <w:r>
        <w:rPr>
          <w:rStyle w:val="StyleUnderline"/>
        </w:rPr>
        <w:t xml:space="preserve"> </w:t>
      </w:r>
      <w:r w:rsidRPr="0081244E">
        <w:rPr>
          <w:sz w:val="12"/>
        </w:rPr>
        <w:t>They certainly don’t expect officers to admit it. “</w:t>
      </w:r>
      <w:r w:rsidRPr="00434C76">
        <w:rPr>
          <w:rStyle w:val="StyleUnderline"/>
          <w:highlight w:val="yellow"/>
        </w:rPr>
        <w:t>We haven’t had any occurrence in the department where an officer said, ‘I didn’t want to do something because the camera was on</w:t>
      </w:r>
      <w:r w:rsidRPr="0081244E">
        <w:rPr>
          <w:sz w:val="12"/>
        </w:rPr>
        <w:t xml:space="preserve">,’” said David McNeil, chief of the Aberdeen, S.D., Police Department. “Haven’t seen any hesitation in that respect.” Scot Esdaile, who sits on </w:t>
      </w:r>
      <w:r w:rsidRPr="00434C76">
        <w:rPr>
          <w:rStyle w:val="StyleUnderline"/>
          <w:highlight w:val="yellow"/>
        </w:rPr>
        <w:t>the N</w:t>
      </w:r>
      <w:r w:rsidRPr="0081244E">
        <w:rPr>
          <w:sz w:val="12"/>
        </w:rPr>
        <w:t xml:space="preserve">ational </w:t>
      </w:r>
      <w:r w:rsidRPr="00434C76">
        <w:rPr>
          <w:rStyle w:val="StyleUnderline"/>
          <w:highlight w:val="yellow"/>
        </w:rPr>
        <w:t>A</w:t>
      </w:r>
      <w:r w:rsidRPr="0081244E">
        <w:rPr>
          <w:sz w:val="12"/>
        </w:rPr>
        <w:t xml:space="preserve">ssociation for the </w:t>
      </w:r>
      <w:r w:rsidRPr="00434C76">
        <w:rPr>
          <w:rStyle w:val="StyleUnderline"/>
          <w:highlight w:val="yellow"/>
        </w:rPr>
        <w:t>A</w:t>
      </w:r>
      <w:r w:rsidRPr="0081244E">
        <w:rPr>
          <w:sz w:val="12"/>
        </w:rPr>
        <w:t xml:space="preserve">dvancement of </w:t>
      </w:r>
      <w:r w:rsidRPr="00434C76">
        <w:rPr>
          <w:rStyle w:val="StyleUnderline"/>
          <w:highlight w:val="yellow"/>
        </w:rPr>
        <w:t>C</w:t>
      </w:r>
      <w:r w:rsidRPr="0081244E">
        <w:rPr>
          <w:sz w:val="12"/>
        </w:rPr>
        <w:t xml:space="preserve">olored </w:t>
      </w:r>
      <w:r w:rsidRPr="00434C76">
        <w:rPr>
          <w:rStyle w:val="StyleUnderline"/>
          <w:highlight w:val="yellow"/>
        </w:rPr>
        <w:t>P</w:t>
      </w:r>
      <w:r w:rsidRPr="0081244E">
        <w:rPr>
          <w:sz w:val="12"/>
        </w:rPr>
        <w:t xml:space="preserve">eople’s board of directors, said </w:t>
      </w:r>
      <w:r w:rsidRPr="00434C76">
        <w:rPr>
          <w:rStyle w:val="StyleUnderline"/>
          <w:highlight w:val="yellow"/>
        </w:rPr>
        <w:t>things don’t seem to be getting better. If anything, he feels there’s been more police violence against communities of color.</w:t>
      </w:r>
      <w:r>
        <w:rPr>
          <w:rStyle w:val="StyleUnderline"/>
        </w:rPr>
        <w:t xml:space="preserve"> </w:t>
      </w:r>
      <w:r w:rsidRPr="0081244E">
        <w:rPr>
          <w:sz w:val="12"/>
        </w:rPr>
        <w:t xml:space="preserve">And </w:t>
      </w:r>
      <w:r w:rsidRPr="00434C76">
        <w:rPr>
          <w:rStyle w:val="StyleUnderline"/>
        </w:rPr>
        <w:t xml:space="preserve">it’s not like cameras are new when it comes to police misconduct either. </w:t>
      </w:r>
      <w:r w:rsidRPr="00434C76">
        <w:rPr>
          <w:rStyle w:val="StyleUnderline"/>
          <w:highlight w:val="yellow"/>
        </w:rPr>
        <w:t>It’s been</w:t>
      </w:r>
      <w:r w:rsidRPr="00434C76">
        <w:rPr>
          <w:rStyle w:val="StyleUnderline"/>
        </w:rPr>
        <w:t xml:space="preserve"> nearly </w:t>
      </w:r>
      <w:r w:rsidRPr="00434C76">
        <w:rPr>
          <w:rStyle w:val="StyleUnderline"/>
          <w:highlight w:val="yellow"/>
        </w:rPr>
        <w:t>30 years since</w:t>
      </w:r>
      <w:r w:rsidRPr="00434C76">
        <w:rPr>
          <w:rStyle w:val="StyleUnderline"/>
        </w:rPr>
        <w:t xml:space="preserve"> the Los Angeles Police Department’s beating of </w:t>
      </w:r>
      <w:r w:rsidRPr="00434C76">
        <w:rPr>
          <w:rStyle w:val="StyleUnderline"/>
          <w:highlight w:val="yellow"/>
        </w:rPr>
        <w:t>Rodney King</w:t>
      </w:r>
      <w:r w:rsidRPr="00434C76">
        <w:rPr>
          <w:rStyle w:val="StyleUnderline"/>
        </w:rPr>
        <w:t xml:space="preserve"> was captured on video tape. The initial acquittal of the officers involved — two of them were later convicted in federal court — caused mass outrage and disruption too. Just like in Ferguson, and Milwaukee, and Sacramento.</w:t>
      </w:r>
      <w:r>
        <w:rPr>
          <w:rStyle w:val="StyleUnderline"/>
        </w:rPr>
        <w:t xml:space="preserve"> </w:t>
      </w:r>
      <w:r w:rsidRPr="0081244E">
        <w:rPr>
          <w:rStyle w:val="StyleUnderline"/>
          <w:highlight w:val="yellow"/>
        </w:rPr>
        <w:t>“Whether it’s on camera or off camera, they don’t seem to be changing their behaviors,”</w:t>
      </w:r>
      <w:r w:rsidRPr="0081244E">
        <w:rPr>
          <w:rStyle w:val="StyleUnderline"/>
        </w:rPr>
        <w:t xml:space="preserve"> </w:t>
      </w:r>
      <w:r w:rsidRPr="0081244E">
        <w:rPr>
          <w:sz w:val="12"/>
        </w:rPr>
        <w:t xml:space="preserve">Esdaile said. </w:t>
      </w:r>
      <w:r w:rsidRPr="0081244E">
        <w:rPr>
          <w:rStyle w:val="StyleUnderline"/>
          <w:highlight w:val="yellow"/>
        </w:rPr>
        <w:t>As body cameras have become more popular, the number of police killings</w:t>
      </w:r>
      <w:r w:rsidRPr="0081244E">
        <w:rPr>
          <w:rStyle w:val="StyleUnderline"/>
        </w:rPr>
        <w:t xml:space="preserve"> of civilians </w:t>
      </w:r>
      <w:r w:rsidRPr="0081244E">
        <w:rPr>
          <w:rStyle w:val="StyleUnderline"/>
          <w:highlight w:val="yellow"/>
        </w:rPr>
        <w:t>has not substantially changed</w:t>
      </w:r>
      <w:r w:rsidRPr="0081244E">
        <w:rPr>
          <w:sz w:val="12"/>
        </w:rPr>
        <w:t xml:space="preserve">. According to data compiled by The Washington Post, </w:t>
      </w:r>
      <w:r w:rsidRPr="0081244E">
        <w:rPr>
          <w:rStyle w:val="StyleUnderline"/>
          <w:highlight w:val="yellow"/>
        </w:rPr>
        <w:t>there were 994 fatal police shootings in the U.S. in 2015, the year body cameras</w:t>
      </w:r>
      <w:r w:rsidRPr="0081244E">
        <w:rPr>
          <w:rStyle w:val="StyleUnderline"/>
        </w:rPr>
        <w:t xml:space="preserve"> really </w:t>
      </w:r>
      <w:r w:rsidRPr="0081244E">
        <w:rPr>
          <w:rStyle w:val="StyleUnderline"/>
          <w:highlight w:val="yellow"/>
        </w:rPr>
        <w:t>started taking off</w:t>
      </w:r>
      <w:r w:rsidRPr="0081244E">
        <w:rPr>
          <w:rStyle w:val="StyleUnderline"/>
        </w:rPr>
        <w:t xml:space="preserve"> in law enforcement. In 2016, there were 962 fatal police shootings. In 2017, there were 986. </w:t>
      </w:r>
      <w:r w:rsidRPr="0081244E">
        <w:rPr>
          <w:rStyle w:val="StyleUnderline"/>
          <w:highlight w:val="yellow"/>
        </w:rPr>
        <w:t>In 2018, there were 992.</w:t>
      </w:r>
    </w:p>
    <w:p w14:paraId="4585332B" w14:textId="77777777" w:rsidR="00DE420F" w:rsidRDefault="00DE420F" w:rsidP="00DE420F">
      <w:pPr>
        <w:rPr>
          <w:rStyle w:val="StyleUnderline"/>
        </w:rPr>
      </w:pPr>
    </w:p>
    <w:p w14:paraId="2208D143" w14:textId="77777777" w:rsidR="00DE420F" w:rsidRDefault="00DE420F" w:rsidP="00DE420F">
      <w:pPr>
        <w:pStyle w:val="Heading4"/>
      </w:pPr>
      <w:r>
        <w:t>Police will withhold the videos</w:t>
      </w:r>
    </w:p>
    <w:p w14:paraId="4750CC9C" w14:textId="77777777" w:rsidR="00DE420F" w:rsidRPr="00A57CF5" w:rsidRDefault="00DE420F" w:rsidP="00DE420F">
      <w:pPr>
        <w:rPr>
          <w:sz w:val="14"/>
        </w:rPr>
      </w:pPr>
      <w:r w:rsidRPr="00A57CF5">
        <w:rPr>
          <w:sz w:val="14"/>
        </w:rPr>
        <w:t xml:space="preserve">Ryan J. </w:t>
      </w:r>
      <w:r w:rsidRPr="00A57CF5">
        <w:rPr>
          <w:rStyle w:val="Style13ptBold"/>
        </w:rPr>
        <w:t>Foley 3-13-2019</w:t>
      </w:r>
      <w:r w:rsidRPr="00A57CF5">
        <w:rPr>
          <w:sz w:val="14"/>
        </w:rPr>
        <w:t>. ( Ryan J. Foley. "Public regularly denied access to police officer videos." AP NEWS. Web. 3-13-2019. accessed 7-6-2020. &amp;lt; https://apnews.com/67f22d5857f14413a4a9b34642c49ae3 &amp;gt;. Phops)</w:t>
      </w:r>
    </w:p>
    <w:p w14:paraId="01C64B47" w14:textId="77777777" w:rsidR="00DE420F" w:rsidRDefault="00DE420F" w:rsidP="00DE420F">
      <w:pPr>
        <w:rPr>
          <w:rStyle w:val="StyleUnderline"/>
        </w:rPr>
      </w:pPr>
      <w:r w:rsidRPr="00580491">
        <w:rPr>
          <w:sz w:val="12"/>
        </w:rPr>
        <w:t xml:space="preserve">IOWA CITY, Iowa (AP) — The video is brief but disturbing: An officer is seen striking an unarmed suspect with his handgun as the man falls into the grass. An autopsy would later show he died from a gunshot to the back of the head. After the death last July of 26-year-old Daniel Fuller in Devils Lake, North Dakota, investigators described the video to his grieving relatives. But for days, weeks and then months, they refused to release it to the family or the public. They did so only after a prosecutor announced in November that the officer did not intend to fire his gun and would not face criminal charges. </w:t>
      </w:r>
      <w:r w:rsidRPr="00A57CF5">
        <w:rPr>
          <w:rStyle w:val="StyleUnderline"/>
        </w:rPr>
        <w:t>“It took forever for them to release the video because they kept saying it was an ongoing investigation,” said Fuller’s older sister, Allyson Bartlett. “I don’t think they wanted pressure from the community.”</w:t>
      </w:r>
      <w:r>
        <w:rPr>
          <w:rStyle w:val="StyleUnderline"/>
        </w:rPr>
        <w:t xml:space="preserve"> </w:t>
      </w:r>
      <w:r w:rsidRPr="00580491">
        <w:rPr>
          <w:sz w:val="12"/>
        </w:rPr>
        <w:t xml:space="preserve">Her experience is typical. </w:t>
      </w:r>
      <w:r w:rsidRPr="00A57CF5">
        <w:rPr>
          <w:rStyle w:val="StyleUnderline"/>
          <w:highlight w:val="yellow"/>
        </w:rPr>
        <w:t>An investigation by The Associated Press has found that police departments routinely withhold video taken by body-worn and dashboard-mounted cameras that show officer-involved shootings and other uses of force. They often do so by citing a broad exemption to state open records laws — claiming that releasing the video would undermine an ongoing investigation.</w:t>
      </w:r>
      <w:r>
        <w:rPr>
          <w:rStyle w:val="StyleUnderline"/>
        </w:rPr>
        <w:t xml:space="preserve"> </w:t>
      </w:r>
      <w:r w:rsidRPr="00580491">
        <w:rPr>
          <w:sz w:val="12"/>
        </w:rPr>
        <w:t xml:space="preserve">During the last five years, </w:t>
      </w:r>
      <w:r w:rsidRPr="00A57CF5">
        <w:rPr>
          <w:rStyle w:val="StyleUnderline"/>
        </w:rPr>
        <w:t xml:space="preserve">taxpayers have spent hundreds of millions of dollars to outfit officers’ uniforms and vehicles </w:t>
      </w:r>
      <w:r w:rsidRPr="00A57CF5">
        <w:rPr>
          <w:rStyle w:val="StyleUnderline"/>
        </w:rPr>
        <w:lastRenderedPageBreak/>
        <w:t>with cameras and to store the footage they record as evidence</w:t>
      </w:r>
      <w:r w:rsidRPr="00AF065F">
        <w:rPr>
          <w:rStyle w:val="StyleUnderline"/>
        </w:rPr>
        <w:t xml:space="preserve">. </w:t>
      </w:r>
      <w:r w:rsidRPr="00AF065F">
        <w:rPr>
          <w:rStyle w:val="StyleUnderline"/>
          <w:highlight w:val="yellow"/>
        </w:rPr>
        <w:t>Body cameras,</w:t>
      </w:r>
      <w:r w:rsidRPr="00AF065F">
        <w:rPr>
          <w:rStyle w:val="StyleUnderline"/>
        </w:rPr>
        <w:t xml:space="preserve"> in particular, </w:t>
      </w:r>
      <w:r w:rsidRPr="00AF065F">
        <w:rPr>
          <w:rStyle w:val="StyleUnderline"/>
          <w:highlight w:val="yellow"/>
        </w:rPr>
        <w:t>have been touted as a way to increase</w:t>
      </w:r>
      <w:r w:rsidRPr="00AF065F">
        <w:rPr>
          <w:rStyle w:val="StyleUnderline"/>
        </w:rPr>
        <w:t xml:space="preserve"> police </w:t>
      </w:r>
      <w:r w:rsidRPr="00AF065F">
        <w:rPr>
          <w:rStyle w:val="StyleUnderline"/>
          <w:highlight w:val="yellow"/>
        </w:rPr>
        <w:t>transparency</w:t>
      </w:r>
      <w:r w:rsidRPr="00AF065F">
        <w:rPr>
          <w:rStyle w:val="StyleUnderline"/>
        </w:rPr>
        <w:t xml:space="preserve"> by allowing for a neutral view of whether an officer’s actions were justified</w:t>
      </w:r>
      <w:r w:rsidRPr="00580491">
        <w:rPr>
          <w:sz w:val="12"/>
        </w:rPr>
        <w:t xml:space="preserve">. </w:t>
      </w:r>
      <w:r w:rsidRPr="00AF065F">
        <w:rPr>
          <w:rStyle w:val="StyleUnderline"/>
          <w:highlight w:val="yellow"/>
        </w:rPr>
        <w:t>In reality, the videos can be withheld</w:t>
      </w:r>
      <w:r w:rsidRPr="00AF065F">
        <w:rPr>
          <w:rStyle w:val="StyleUnderline"/>
        </w:rPr>
        <w:t xml:space="preserve"> for months, years or even </w:t>
      </w:r>
      <w:r w:rsidRPr="00AF065F">
        <w:rPr>
          <w:rStyle w:val="StyleUnderline"/>
          <w:highlight w:val="yellow"/>
        </w:rPr>
        <w:t>indefinitely</w:t>
      </w:r>
      <w:r w:rsidRPr="00580491">
        <w:rPr>
          <w:sz w:val="12"/>
        </w:rPr>
        <w:t xml:space="preserve">, the AP review found. To be sure, some departments voluntarily release videos of high-profile incidents, sometimes within days or weeks. They also are forced to share them during civil rights lawsuits or air them when suspects face trial. Many also routinely release videos that show officers in a positive light, such as when they rescue people from accidents, fires and other dangers. But how requests are handled when they are requested by citizens, reporters and government watchdogs varies widely. The AP tested the public’s ability to access police video for Sunshine Week, an annual celebration of open government, by filing open records requests related to roughly 20 recent use-of-force incidents in a dozen states. They were met with a series of denials and failed to unearth video of a single incident that had not already been released publicly. Some videos could be released in coming months or years once criminal and disciplinary investigations are concluded. By then, the public interest in knowing what happened may have waned significantly. In rejecting or delaying the requests, most law enforcement agencies and prosecutors cited exemptions that allow them to keep records of pending investigations secret. One county claimed the exemption would allow it to keep the video of a motorist’s fatal shooting secret forever — even though the investigation has concluded and cleared the deputy involved. Critics say the exemption is often misapplied to keep from public view video that might shine an unfavorable light on the actions of officers. The exemption is intended to protect sensitive details about investigations that might tip off suspects that they are under scrutiny or alert them to what evidence police have obtained. But when officers shoot or otherwise use force on suspects, they know their actions are the focus of the investigation and often have access to the videos of the incidents. “It is for that reason that </w:t>
      </w:r>
      <w:r w:rsidRPr="00AF065F">
        <w:rPr>
          <w:rStyle w:val="StyleUnderline"/>
        </w:rPr>
        <w:t>the investigative records exemption literally makes no sense and should have no place when it comes to police body camera footage</w:t>
      </w:r>
      <w:r w:rsidRPr="00580491">
        <w:rPr>
          <w:sz w:val="12"/>
        </w:rPr>
        <w:t>. It is a square peg in a round hole,” said Chad Marlow, an expert on laws governing body cameras at the American Civil Liberties Union. “We didn’t know that would end up being the get-out-of-FOIA free card for police departments, but it has certainly turned into that.” Authorities say they have good reason for withholding video during investigations, such as preventing the memories of witnesses from being tainted or sparking protests with an out-of-context snippet of a deadly encounter. But the problem, said former federal prosecutor Val Van Brocklin, is that “</w:t>
      </w:r>
      <w:r w:rsidRPr="00AF065F">
        <w:rPr>
          <w:rStyle w:val="StyleUnderline"/>
          <w:highlight w:val="yellow"/>
        </w:rPr>
        <w:t>there is no national standard of when and how this stuff gets released.”</w:t>
      </w:r>
      <w:r>
        <w:rPr>
          <w:rStyle w:val="StyleUnderline"/>
        </w:rPr>
        <w:t xml:space="preserve"> </w:t>
      </w:r>
      <w:r w:rsidRPr="00580491">
        <w:rPr>
          <w:sz w:val="12"/>
        </w:rPr>
        <w:t>“</w:t>
      </w:r>
      <w:r w:rsidRPr="00AF065F">
        <w:rPr>
          <w:rStyle w:val="StyleUnderline"/>
        </w:rPr>
        <w:t>It’s such a mish-mash, and that creates a problem with expectations,”</w:t>
      </w:r>
      <w:r w:rsidRPr="00580491">
        <w:rPr>
          <w:sz w:val="12"/>
        </w:rPr>
        <w:t xml:space="preserve"> she said. ___ In West Virginia, a prosecutor withheld a video that led to the firing of two state troopers for allegedly beating a 16-year-old suspect. In Georgia, a county sheriff’s office refused to release video of a 22-year-old man who allegedly shot himself to death while struggling with police, an explanation that has been questioned and sparked protests. In Atlanta, where officers were recently criticized in an audit for failing to use their body cameras as intended, the department would not release video of an officer-involved shooting that happened last summer, saying the officer could potentially still face disciplinary action. “I see it all over the nation that police departments use this catch-all of ‘ongoing investigation’ to basically throw up a stone wall in front of those that might like to find out the truth,” said attorney Jonny Hibbert, who is representing the family of an 18-year-old Atlanta man who was shot and killed by an off-duty officer after allegedly stealing his car. His request for any video of that incident was recently denied. The department in Sugar Land, Texas, which recently released dramatic video of officers rescuing a woman from a lake, refused to divulge footage of a 2016 struggle in which a man alleges he was beaten and severely injured by officers. In Seagoville, Texas, the department would not release video showing an officer using a stun gun to subdue a teenager brandishing a toy gun, even though it had publicized the incident as a textbook example of officers showing restraint. The department denied access because AP didn’t know the name of the teen involved in the Oct. 4 incident. It said that piece of information must be provided to request police videos under Texas law. In North Liberty, Iowa, a city lawyer responded to a request for video of a traffic stop by calling it a confidential investigative record — then demanded the AP not publish footage of the incident it had already obtained. The city had fired a patrol supervisor for mishandling the stop, claiming he violated the rights of suspects in a road rage incident, failed to draw his weapon and made other procedural errors. The supervisor has filed a lawsuit contesting his firing, and his attorney provided the AP with footage that he says shows his client acted appropriately. The city released a redacted version of the video only after AP declined the city’s request. In the aftermath of the 2014 shooting of Michael Brown in Ferguson, Missouri, and similar deaths of unarmed black men, police departments around the country faced public pressure to begin using body cameras. Rather than resist, said Marlow, the ACLU expert, they embraced cameras — but often only released videos that showed police in a positive light. </w:t>
      </w:r>
      <w:r w:rsidRPr="00580491">
        <w:rPr>
          <w:rStyle w:val="StyleUnderline"/>
        </w:rPr>
        <w:t>“The decisions about whether footage is being released or not is being dominated by the group that is supposed to be watched</w:t>
      </w:r>
      <w:r w:rsidRPr="00580491">
        <w:rPr>
          <w:sz w:val="12"/>
        </w:rPr>
        <w:t>,” he said. “</w:t>
      </w:r>
      <w:r w:rsidRPr="00580491">
        <w:rPr>
          <w:rStyle w:val="StyleUnderline"/>
        </w:rPr>
        <w:t>When that happens, police body cameras go from being a tool for transparency and accountability into a propaganda tool.”</w:t>
      </w:r>
      <w:r>
        <w:rPr>
          <w:rStyle w:val="StyleUnderline"/>
        </w:rPr>
        <w:t xml:space="preserve"> </w:t>
      </w:r>
      <w:r w:rsidRPr="00580491">
        <w:rPr>
          <w:sz w:val="12"/>
        </w:rPr>
        <w:t xml:space="preserve">It’s not that way everywhere. California’s state capital, Sacramento, has been roiled by protests over police shootings of unarmed black men — most recently, after the district attorney and state attorney general declined to bring charges against two officers in the fatal shooting of Stephon Clark, who was found to be holding a cellphone after he was killed. Police video of that shooting helped fuel the protests. The department is among the most transparent in releasing officer videos; city policy that predates the Clark shooting requires the police department to release footage within 30 days of a major incident or justify why it won’t. In some cases, the department has released footage within days. “We hope to say that we’re leading the way in releasing it and being transparent,” said a department spokesman, Marcus Basquez. “That’s a big priority for us, to build that trust with our community, and we feel releasing body-worn camera footage is one way.” A state law taking effect in July requires all state and local law enforcement agencies in California to make audio and video recordings of critical incidents publicly available after 45 days, unless it would hinder an investigation. If it withheld recordings longer than a year, a department would have to show “clear and convincing evidence” of that assertion. ___ Police videos are considered public records in nearly every state, but vague laws and exemptions often give police chiefs and prosecutors wide discretion to determine when to release them. A few states have limited the release of footage by exempting police videos from open records laws or requiring court orders to obtain their release. Others have carved out privacy exemptions for videos that show private homes, hospitals or juveniles. The New York City Police Department, the nation’s largest, stopped releasing body camera videos entirely last year after a police union successfully argued in court that they were confidential personnel records. But the department vowed last month to continue releasing video of officer-involved shootings after an appeals court ruled that the union’s argument “would defeat the purpose of the body-worn-camera program.” </w:t>
      </w:r>
      <w:r w:rsidRPr="00580491">
        <w:rPr>
          <w:rStyle w:val="StyleUnderline"/>
        </w:rPr>
        <w:t>Adam Marshall, a lawyer for the Reporters Committee for Freedom of the Press, in 2015 called police body camera videos the “Wild West of open records requests” because of the uncertainty surrounding how they would be handled. Today, he says a growing number of court cases and state laws have made for more certainty — that many requests will be denied or delayed.</w:t>
      </w:r>
      <w:r>
        <w:rPr>
          <w:rStyle w:val="StyleUnderline"/>
        </w:rPr>
        <w:t xml:space="preserve"> </w:t>
      </w:r>
      <w:r w:rsidRPr="00580491">
        <w:rPr>
          <w:sz w:val="12"/>
        </w:rPr>
        <w:t>“It’s disappointing,” he said. “</w:t>
      </w:r>
      <w:r w:rsidRPr="00580491">
        <w:rPr>
          <w:rStyle w:val="StyleUnderline"/>
        </w:rPr>
        <w:t>Unfortunately, it does not reflect the type of transparency and openness that the public hoped would result from body cameras.”</w:t>
      </w:r>
    </w:p>
    <w:p w14:paraId="2F4284A9" w14:textId="77777777" w:rsidR="00DE420F" w:rsidRDefault="00DE420F" w:rsidP="00DE420F">
      <w:pPr>
        <w:rPr>
          <w:rStyle w:val="StyleUnderline"/>
        </w:rPr>
      </w:pPr>
    </w:p>
    <w:p w14:paraId="2AE6821F" w14:textId="77777777" w:rsidR="00DE420F" w:rsidRDefault="00DE420F" w:rsidP="00DE420F">
      <w:pPr>
        <w:pStyle w:val="Heading4"/>
      </w:pPr>
      <w:r>
        <w:t>Police get to view the video before prosecutors and will change their stories</w:t>
      </w:r>
    </w:p>
    <w:p w14:paraId="681AA6F7" w14:textId="77777777" w:rsidR="00DE420F" w:rsidRPr="00F708CD" w:rsidRDefault="00DE420F" w:rsidP="00DE420F">
      <w:pPr>
        <w:rPr>
          <w:sz w:val="14"/>
        </w:rPr>
      </w:pPr>
      <w:r w:rsidRPr="00F708CD">
        <w:rPr>
          <w:sz w:val="14"/>
        </w:rPr>
        <w:t xml:space="preserve">Story By Kimberly </w:t>
      </w:r>
      <w:r w:rsidRPr="00F45C3D">
        <w:rPr>
          <w:rStyle w:val="Style13ptBold"/>
        </w:rPr>
        <w:t>Kindy</w:t>
      </w:r>
      <w:r w:rsidRPr="00F708CD">
        <w:rPr>
          <w:sz w:val="14"/>
        </w:rPr>
        <w:t xml:space="preserve">, </w:t>
      </w:r>
      <w:r w:rsidRPr="00F45C3D">
        <w:rPr>
          <w:rStyle w:val="Style13ptBold"/>
        </w:rPr>
        <w:t>and</w:t>
      </w:r>
      <w:r w:rsidRPr="00F708CD">
        <w:rPr>
          <w:sz w:val="14"/>
        </w:rPr>
        <w:t xml:space="preserve"> Julie </w:t>
      </w:r>
      <w:r w:rsidRPr="00F45C3D">
        <w:rPr>
          <w:rStyle w:val="Style13ptBold"/>
        </w:rPr>
        <w:t>Tate</w:t>
      </w:r>
      <w:r w:rsidRPr="00F708CD">
        <w:rPr>
          <w:sz w:val="14"/>
        </w:rPr>
        <w:t xml:space="preserve"> 10-8-</w:t>
      </w:r>
      <w:r w:rsidRPr="00F45C3D">
        <w:rPr>
          <w:rStyle w:val="Style13ptBold"/>
        </w:rPr>
        <w:t>2015</w:t>
      </w:r>
      <w:r w:rsidRPr="00F708CD">
        <w:rPr>
          <w:sz w:val="14"/>
        </w:rPr>
        <w:t>. ( Story By Kimberly Kindy, Julie Tate. "Police routinely withhold body camera videos after shootings." Washington Post. Web. 10-8-2015. accessed 7-6-2020. &amp;lt; https://www.washingtonpost.com/sf/national/2015/10/08/police-withhold-videos-despite-vows-of-transparency/?itid=lk_interstitial_manual_12 &amp;gt;. Phops)</w:t>
      </w:r>
    </w:p>
    <w:p w14:paraId="61844B6A" w14:textId="5EF62AA1" w:rsidR="00DE420F" w:rsidRDefault="00DE420F" w:rsidP="00DE420F">
      <w:pPr>
        <w:rPr>
          <w:rStyle w:val="StyleUnderline"/>
        </w:rPr>
      </w:pPr>
      <w:r w:rsidRPr="00F708CD">
        <w:rPr>
          <w:sz w:val="14"/>
        </w:rPr>
        <w:t xml:space="preserve">Seeking accountability </w:t>
      </w:r>
      <w:r w:rsidRPr="00B47A85">
        <w:rPr>
          <w:rStyle w:val="StyleUnderline"/>
        </w:rPr>
        <w:t xml:space="preserve">In most fatal shootings where there is body camera evidence, </w:t>
      </w:r>
      <w:r w:rsidRPr="00B47A85">
        <w:rPr>
          <w:rStyle w:val="StyleUnderline"/>
          <w:highlight w:val="yellow"/>
        </w:rPr>
        <w:t>the</w:t>
      </w:r>
      <w:r w:rsidRPr="00F45C3D">
        <w:rPr>
          <w:rStyle w:val="StyleUnderline"/>
          <w:highlight w:val="yellow"/>
        </w:rPr>
        <w:t xml:space="preserve"> officers involved have been allowed to view the footage before talking to investigators</w:t>
      </w:r>
      <w:r w:rsidRPr="00F708CD">
        <w:rPr>
          <w:sz w:val="14"/>
        </w:rPr>
        <w:t xml:space="preserve">. This spring, LAPD Chief Charlie Beck urged the Los Angeles </w:t>
      </w:r>
      <w:r w:rsidRPr="00F708CD">
        <w:rPr>
          <w:sz w:val="14"/>
        </w:rPr>
        <w:lastRenderedPageBreak/>
        <w:t xml:space="preserve">Police Commission to adopt that practice as official policy. </w:t>
      </w:r>
      <w:r w:rsidRPr="00B47A85">
        <w:rPr>
          <w:rStyle w:val="StyleUnderline"/>
          <w:highlight w:val="yellow"/>
        </w:rPr>
        <w:t>The practice is becoming standard nationwide</w:t>
      </w:r>
      <w:r w:rsidRPr="00B47A85">
        <w:rPr>
          <w:rStyle w:val="StyleUnderline"/>
        </w:rPr>
        <w:t>, thanks in part to a 2014 report funded by the Justice Department and prepared by the Police Executive Research Forum (PERF).</w:t>
      </w:r>
      <w:r w:rsidRPr="00F708CD">
        <w:rPr>
          <w:sz w:val="14"/>
        </w:rPr>
        <w:t xml:space="preserve"> The report says prior review will “lead to the truth,” and that officers will have to “account for their actions, regardless of what the video shows.” Beck’s proposal provoked a heated debate, in part because of the March 1 shooting of Charly Leundeu Keunang, 43, a homeless man who lived in an orange tent on skid row. Charly Leundeu Keunang, a homeless 43-year-old man who was shot and killed by police. Officers who fired shots at Keunang were allowed to see video of the altercation captured by body cameras. Non-police witnesses were not. (Courtesy of Charly Leundeu Keunang's family attorney) Police say Keunang was a robbery suspect who became dangerously combative when confronted and tried to grab an officer’s gun. Witnesses say Keunang was not dangerous, and that police created a volatile situation by beating on his tent and swarming him when he emerged. </w:t>
      </w:r>
      <w:r w:rsidRPr="00B47A85">
        <w:rPr>
          <w:rStyle w:val="StyleUnderline"/>
        </w:rPr>
        <w:t>Two police body cameras captured the altercation. Officers who fired shots at Keunang were allowed to see the video. Non-police witnesses were not.</w:t>
      </w:r>
      <w:r>
        <w:rPr>
          <w:rStyle w:val="StyleUnderline"/>
        </w:rPr>
        <w:t xml:space="preserve"> </w:t>
      </w:r>
      <w:r w:rsidRPr="00B47A85">
        <w:rPr>
          <w:rStyle w:val="StyleUnderline"/>
        </w:rPr>
        <w:t xml:space="preserve">Civil rights attorneys and community groups argue that </w:t>
      </w:r>
      <w:r w:rsidRPr="00B47A85">
        <w:rPr>
          <w:rStyle w:val="StyleUnderline"/>
          <w:highlight w:val="yellow"/>
        </w:rPr>
        <w:t>the practice could aid corrupt</w:t>
      </w:r>
      <w:r>
        <w:rPr>
          <w:rStyle w:val="StyleUnderline"/>
          <w:highlight w:val="yellow"/>
        </w:rPr>
        <w:t xml:space="preserve"> </w:t>
      </w:r>
      <w:r w:rsidRPr="00B47A85">
        <w:rPr>
          <w:rStyle w:val="StyleUnderline"/>
          <w:highlight w:val="yellow"/>
        </w:rPr>
        <w:t>officers in covering up misconduct.</w:t>
      </w:r>
      <w:r>
        <w:rPr>
          <w:rStyle w:val="StyleUnderline"/>
        </w:rPr>
        <w:t xml:space="preserve"> </w:t>
      </w:r>
      <w:r w:rsidRPr="00F708CD">
        <w:rPr>
          <w:sz w:val="14"/>
        </w:rPr>
        <w:t>“</w:t>
      </w:r>
      <w:r w:rsidRPr="00B47A85">
        <w:rPr>
          <w:rStyle w:val="StyleUnderline"/>
          <w:highlight w:val="yellow"/>
        </w:rPr>
        <w:t>If you are going to concoct a story that isn’t true, it is awfully helpful to know if you will or will not be contradicted by your body camera video,”</w:t>
      </w:r>
      <w:r w:rsidRPr="00F708CD">
        <w:rPr>
          <w:sz w:val="14"/>
        </w:rPr>
        <w:t xml:space="preserve"> said Marlow, the attorney at the ACLU. Attorney Dan Stormer, who represents the Keunang family in a $20 million claim against the LAPD, said the practice could help police discredit witnesses who disagree with the official account. </w:t>
      </w:r>
      <w:r w:rsidRPr="00F708CD">
        <w:rPr>
          <w:rStyle w:val="StyleUnderline"/>
        </w:rPr>
        <w:t>“If you get to see the video and you know exactly what happened, you can totally destroy someone else’s credibility who has a less firm view of what took place,”</w:t>
      </w:r>
      <w:r w:rsidRPr="00F708CD">
        <w:rPr>
          <w:sz w:val="14"/>
        </w:rPr>
        <w:t xml:space="preserve"> Stormer said. Before the commission, Beck dismissed such concerns. “The officers cannot alter the video,” he said. “The video shows what it shows.” In April, the commission voted with Beck, 3-1. Commissioner Robert Saltzman was the lone dissenter. “</w:t>
      </w:r>
      <w:r w:rsidRPr="00F708CD">
        <w:rPr>
          <w:rStyle w:val="StyleUnderline"/>
          <w:highlight w:val="yellow"/>
        </w:rPr>
        <w:t>Research shows that watching videos affects memory. It alters it</w:t>
      </w:r>
      <w:r w:rsidRPr="00F708CD">
        <w:rPr>
          <w:sz w:val="14"/>
        </w:rPr>
        <w:t>,” Saltzman said. “</w:t>
      </w:r>
      <w:r w:rsidRPr="00F708CD">
        <w:rPr>
          <w:rStyle w:val="StyleUnderline"/>
          <w:highlight w:val="yellow"/>
        </w:rPr>
        <w:t>If they watch it first, we will miss what the officer’s perception was at the time they used force and why they felt force was necessary.”</w:t>
      </w:r>
      <w:r>
        <w:rPr>
          <w:rStyle w:val="StyleUnderline"/>
        </w:rPr>
        <w:t xml:space="preserve"> </w:t>
      </w:r>
      <w:r w:rsidRPr="00F708CD">
        <w:rPr>
          <w:sz w:val="14"/>
        </w:rPr>
        <w:t xml:space="preserve">PERF Executive Director Chuck Wexler agreed, saying his position has shifted since the group issued its report. In an interview, Wexler cited academic research showing that video can “essentially erase and record over” an officer’s memory. </w:t>
      </w:r>
      <w:r w:rsidRPr="00F708CD">
        <w:rPr>
          <w:rStyle w:val="StyleUnderline"/>
        </w:rPr>
        <w:t>“If [police] are going to review the video, other [eyewitnesses] should be allowed to see it, too</w:t>
      </w:r>
      <w:r w:rsidRPr="00F708CD">
        <w:rPr>
          <w:sz w:val="14"/>
        </w:rPr>
        <w:t>,” Wexler said. “</w:t>
      </w:r>
      <w:r w:rsidRPr="00F708CD">
        <w:rPr>
          <w:rStyle w:val="StyleUnderline"/>
        </w:rPr>
        <w:t>How can they expect to have any credibility if they keep it to themselves?”</w:t>
      </w:r>
    </w:p>
    <w:p w14:paraId="24CE55E1" w14:textId="1AC16817" w:rsidR="00CD384B" w:rsidRDefault="00CD384B" w:rsidP="00DE420F">
      <w:pPr>
        <w:rPr>
          <w:rStyle w:val="StyleUnderline"/>
        </w:rPr>
      </w:pPr>
    </w:p>
    <w:p w14:paraId="6E1C860C" w14:textId="1CBF3346" w:rsidR="00CD384B" w:rsidRDefault="00CD384B" w:rsidP="00CD384B">
      <w:pPr>
        <w:pStyle w:val="Heading4"/>
      </w:pPr>
      <w:r>
        <w:t>Police won’t release the video</w:t>
      </w:r>
    </w:p>
    <w:p w14:paraId="418BE6EE" w14:textId="77777777" w:rsidR="00CD384B" w:rsidRPr="00CD384B" w:rsidRDefault="00CD384B" w:rsidP="00CD384B">
      <w:pPr>
        <w:rPr>
          <w:sz w:val="14"/>
        </w:rPr>
      </w:pPr>
      <w:r w:rsidRPr="00CD384B">
        <w:rPr>
          <w:sz w:val="14"/>
        </w:rPr>
        <w:t xml:space="preserve">Harmeet </w:t>
      </w:r>
      <w:r w:rsidRPr="00CD384B">
        <w:rPr>
          <w:rStyle w:val="Style13ptBold"/>
        </w:rPr>
        <w:t>Kaur</w:t>
      </w:r>
      <w:r w:rsidRPr="00CD384B">
        <w:rPr>
          <w:sz w:val="14"/>
        </w:rPr>
        <w:t xml:space="preserve">, Cnn </w:t>
      </w:r>
      <w:r w:rsidRPr="00CD384B">
        <w:rPr>
          <w:rStyle w:val="Style13ptBold"/>
        </w:rPr>
        <w:t>6-30-2020</w:t>
      </w:r>
      <w:r w:rsidRPr="00CD384B">
        <w:rPr>
          <w:sz w:val="14"/>
        </w:rPr>
        <w:t>. ( Harmeet Kaur, Cnn. "There's a renewed call for police body cameras. Here's why that may not be the right solution." CNN. Web. 6-30-2020. accessed 7-6-2020. &amp;lt; https://www.cnn.com/2020/06/30/us/body-cameras-police-reform-challenges-trnd/index.html &amp;gt;. Phops)</w:t>
      </w:r>
    </w:p>
    <w:p w14:paraId="6E1ED101" w14:textId="2EA4D33A" w:rsidR="00CD384B" w:rsidRDefault="00CD384B" w:rsidP="00CD384B">
      <w:pPr>
        <w:rPr>
          <w:rStyle w:val="StyleUnderline"/>
        </w:rPr>
      </w:pPr>
      <w:r w:rsidRPr="00CD384B">
        <w:rPr>
          <w:rStyle w:val="StyleUnderline"/>
          <w:highlight w:val="yellow"/>
        </w:rPr>
        <w:t>Even when there is footage, PDs don't always release it</w:t>
      </w:r>
      <w:r w:rsidR="00306A18">
        <w:rPr>
          <w:rStyle w:val="StyleUnderline"/>
        </w:rPr>
        <w:t xml:space="preserve"> </w:t>
      </w:r>
      <w:r w:rsidRPr="00CD384B">
        <w:rPr>
          <w:rStyle w:val="StyleUnderline"/>
        </w:rPr>
        <w:t>Footage from body cameras, when it exists, isn't always made public.</w:t>
      </w:r>
      <w:r w:rsidR="00306A18">
        <w:rPr>
          <w:rStyle w:val="StyleUnderline"/>
        </w:rPr>
        <w:t xml:space="preserve"> </w:t>
      </w:r>
      <w:r w:rsidRPr="00CD384B">
        <w:rPr>
          <w:rStyle w:val="StyleUnderline"/>
        </w:rPr>
        <w:t>Upturn reviewed fatal police shootings tracked by the Washington Post, and found that out of 105 police killings captured by body cameras in 2017, there were 40 cases where footage wasn't made public. In 26 out of the 65 cases where video was released, the footage wasn't made available until one month or later</w:t>
      </w:r>
      <w:r w:rsidRPr="00306A18">
        <w:rPr>
          <w:sz w:val="14"/>
        </w:rPr>
        <w:t>, according to the analysis.</w:t>
      </w:r>
      <w:r w:rsidR="00306A18" w:rsidRPr="00306A18">
        <w:rPr>
          <w:sz w:val="14"/>
        </w:rPr>
        <w:t xml:space="preserve"> </w:t>
      </w:r>
      <w:r w:rsidRPr="00306A18">
        <w:rPr>
          <w:sz w:val="14"/>
        </w:rPr>
        <w:t>"We've seen many, many instances where there has been body worn camera footage, especially of a fatal police shooting," Yu says. "And after those incidents, oftentimes police departments and cities and prosecutors don't release that footage in a timely manner."</w:t>
      </w:r>
      <w:r w:rsidR="00306A18" w:rsidRPr="00306A18">
        <w:rPr>
          <w:sz w:val="14"/>
        </w:rPr>
        <w:t xml:space="preserve"> </w:t>
      </w:r>
      <w:r w:rsidRPr="00306A18">
        <w:rPr>
          <w:sz w:val="14"/>
        </w:rPr>
        <w:t>In some cases, prosecutors argue that body camera video shouldn't be publicly released until it's introduced as evidence in court, for fear that it could taint the jury pool. That was the case in the 2016 shooting of Sylville Smith at the hands of a Milwaukee police officer. Officer Dominique Heaggan-Brown was ultimately found not guilty.</w:t>
      </w:r>
      <w:r w:rsidR="00306A18" w:rsidRPr="00306A18">
        <w:rPr>
          <w:sz w:val="14"/>
        </w:rPr>
        <w:t xml:space="preserve"> </w:t>
      </w:r>
      <w:r w:rsidRPr="00306A18">
        <w:rPr>
          <w:sz w:val="14"/>
        </w:rPr>
        <w:t>Whether or not body camera footage is subject to public disclosure depends on the laws in the state.</w:t>
      </w:r>
      <w:r w:rsidR="00306A18" w:rsidRPr="00306A18">
        <w:rPr>
          <w:sz w:val="14"/>
        </w:rPr>
        <w:t xml:space="preserve"> </w:t>
      </w:r>
      <w:r w:rsidRPr="00306A18">
        <w:rPr>
          <w:sz w:val="14"/>
        </w:rPr>
        <w:t>Connecticut, Nevada, North Dakota, Oklahoma and Texas generally categorize body camera recordings as public records, though there are exceptions that allow police to withhold or redact certain videos, according to the National Conference of State Legislatures (NCSL).</w:t>
      </w:r>
      <w:r w:rsidR="00306A18" w:rsidRPr="00306A18">
        <w:rPr>
          <w:sz w:val="14"/>
        </w:rPr>
        <w:t xml:space="preserve"> </w:t>
      </w:r>
      <w:r w:rsidRPr="00306A18">
        <w:rPr>
          <w:sz w:val="14"/>
        </w:rPr>
        <w:t>In other states, including Florida, Georgia, Illinois, Oregon and South Carolina, body camera footage isn't subject to open record requests, though some exceptions allow certain people to access recordings in certain situations, NCSL said.</w:t>
      </w:r>
      <w:r w:rsidR="00306A18" w:rsidRPr="00306A18">
        <w:rPr>
          <w:sz w:val="14"/>
        </w:rPr>
        <w:t xml:space="preserve"> </w:t>
      </w:r>
      <w:r w:rsidRPr="00306A18">
        <w:rPr>
          <w:sz w:val="14"/>
        </w:rPr>
        <w:t>Casstevens says that when police departments withhold body camera footage, the department's policies should make clear to the public why it isn't being released.</w:t>
      </w:r>
      <w:r w:rsidR="00306A18" w:rsidRPr="00306A18">
        <w:rPr>
          <w:sz w:val="14"/>
        </w:rPr>
        <w:t xml:space="preserve"> </w:t>
      </w:r>
      <w:r w:rsidRPr="00306A18">
        <w:rPr>
          <w:sz w:val="14"/>
        </w:rPr>
        <w:t>"There should only be specific instances where the video should not be subject to FOIA," he says. "And that's if you're protecting an ongoing investigation, or if you're trying to protect the victim's identity or something like that."</w:t>
      </w:r>
      <w:r w:rsidR="00306A18" w:rsidRPr="00306A18">
        <w:rPr>
          <w:sz w:val="14"/>
        </w:rPr>
        <w:t xml:space="preserve"> </w:t>
      </w:r>
      <w:r w:rsidRPr="00306A18">
        <w:rPr>
          <w:sz w:val="14"/>
        </w:rPr>
        <w:t xml:space="preserve">But </w:t>
      </w:r>
      <w:r w:rsidRPr="00562783">
        <w:rPr>
          <w:rStyle w:val="StyleUnderline"/>
          <w:highlight w:val="yellow"/>
        </w:rPr>
        <w:t>if the goal of body cameras is to help provide accountability, other forms of video have proved more beneficial,</w:t>
      </w:r>
      <w:r w:rsidRPr="00562783">
        <w:rPr>
          <w:rStyle w:val="StyleUnderline"/>
        </w:rPr>
        <w:t xml:space="preserve"> </w:t>
      </w:r>
      <w:r w:rsidRPr="00306A18">
        <w:rPr>
          <w:sz w:val="14"/>
        </w:rPr>
        <w:t>Yu says.</w:t>
      </w:r>
      <w:r w:rsidR="00306A18" w:rsidRPr="00306A18">
        <w:rPr>
          <w:sz w:val="14"/>
        </w:rPr>
        <w:t xml:space="preserve"> </w:t>
      </w:r>
      <w:r w:rsidRPr="00562783">
        <w:rPr>
          <w:rStyle w:val="StyleUnderline"/>
        </w:rPr>
        <w:t>Bystander video, not body camera footage, brought widespread attention to George Floyd's death and eventually resulted in protests across the country. A cell phone captured New York police officer Daniel Pantaleo holding Eric Garner in a chokehold.</w:t>
      </w:r>
      <w:r w:rsidR="00306A18">
        <w:rPr>
          <w:rStyle w:val="StyleUnderline"/>
        </w:rPr>
        <w:t xml:space="preserve"> </w:t>
      </w:r>
      <w:r w:rsidRPr="00306A18">
        <w:rPr>
          <w:rStyle w:val="StyleUnderline"/>
        </w:rPr>
        <w:t>"</w:t>
      </w:r>
      <w:r w:rsidRPr="00306A18">
        <w:rPr>
          <w:rStyle w:val="StyleUnderline"/>
          <w:highlight w:val="yellow"/>
        </w:rPr>
        <w:t>It comes down to who has control of the footage, who is willing to release it to the public, to really show what's happening every day out on American streets</w:t>
      </w:r>
      <w:r w:rsidRPr="00306A18">
        <w:rPr>
          <w:sz w:val="14"/>
        </w:rPr>
        <w:t>," he says.</w:t>
      </w:r>
      <w:r w:rsidR="00306A18" w:rsidRPr="00306A18">
        <w:rPr>
          <w:sz w:val="14"/>
        </w:rPr>
        <w:t xml:space="preserve"> </w:t>
      </w:r>
      <w:r w:rsidRPr="00306A18">
        <w:rPr>
          <w:sz w:val="14"/>
        </w:rPr>
        <w:t>The nation has come a long way since calls for American police officers to wear body cameras first began. The technology is now the norm among police departments, and generally, communities view the cameras as a good thing.</w:t>
      </w:r>
      <w:r w:rsidR="00306A18" w:rsidRPr="00306A18">
        <w:rPr>
          <w:sz w:val="14"/>
        </w:rPr>
        <w:t xml:space="preserve"> </w:t>
      </w:r>
      <w:r w:rsidRPr="00306A18">
        <w:rPr>
          <w:sz w:val="14"/>
        </w:rPr>
        <w:t xml:space="preserve">It may seem ironic then, that the renewed calls for body cameras are now coinciding with calls to defund or abolish </w:t>
      </w:r>
      <w:r w:rsidRPr="00306A18">
        <w:rPr>
          <w:sz w:val="14"/>
        </w:rPr>
        <w:lastRenderedPageBreak/>
        <w:t>police.</w:t>
      </w:r>
      <w:r w:rsidR="00306A18" w:rsidRPr="00306A18">
        <w:rPr>
          <w:sz w:val="14"/>
        </w:rPr>
        <w:t xml:space="preserve"> </w:t>
      </w:r>
      <w:r w:rsidRPr="00306A18">
        <w:rPr>
          <w:rStyle w:val="StyleUnderline"/>
        </w:rPr>
        <w:t>But for body cameras to work as they were intended, experts say they need to be adopted along with other systemic reforms.</w:t>
      </w:r>
      <w:r w:rsidR="00306A18">
        <w:rPr>
          <w:rStyle w:val="StyleUnderline"/>
        </w:rPr>
        <w:t xml:space="preserve"> </w:t>
      </w:r>
      <w:r w:rsidRPr="00306A18">
        <w:rPr>
          <w:sz w:val="14"/>
        </w:rPr>
        <w:t xml:space="preserve">Because </w:t>
      </w:r>
      <w:r w:rsidRPr="00306A18">
        <w:rPr>
          <w:rStyle w:val="StyleUnderline"/>
          <w:highlight w:val="yellow"/>
        </w:rPr>
        <w:t>what's really at issue</w:t>
      </w:r>
      <w:r w:rsidRPr="00306A18">
        <w:rPr>
          <w:sz w:val="14"/>
        </w:rPr>
        <w:t xml:space="preserve">, Lawrence says, </w:t>
      </w:r>
      <w:r w:rsidRPr="00306A18">
        <w:rPr>
          <w:rStyle w:val="StyleUnderline"/>
          <w:highlight w:val="yellow"/>
        </w:rPr>
        <w:t>is how police departments treat civilians -- whether the cameras are on or not.</w:t>
      </w:r>
    </w:p>
    <w:p w14:paraId="044823C0" w14:textId="5E9041C2" w:rsidR="003125B9" w:rsidRDefault="003125B9" w:rsidP="00CD384B">
      <w:pPr>
        <w:rPr>
          <w:rStyle w:val="StyleUnderline"/>
        </w:rPr>
      </w:pPr>
    </w:p>
    <w:p w14:paraId="5F37947A" w14:textId="5EAC4E41" w:rsidR="003125B9" w:rsidRDefault="00B67B2D" w:rsidP="003125B9">
      <w:pPr>
        <w:pStyle w:val="Heading4"/>
      </w:pPr>
      <w:r>
        <w:t>Police won’t turn on the camera</w:t>
      </w:r>
    </w:p>
    <w:p w14:paraId="0754CBE7" w14:textId="77777777" w:rsidR="00B67B2D" w:rsidRPr="00B67B2D" w:rsidRDefault="00B67B2D" w:rsidP="00B67B2D">
      <w:pPr>
        <w:rPr>
          <w:sz w:val="16"/>
        </w:rPr>
      </w:pPr>
      <w:r w:rsidRPr="00B67B2D">
        <w:rPr>
          <w:sz w:val="16"/>
        </w:rPr>
        <w:t xml:space="preserve">Harmeet </w:t>
      </w:r>
      <w:r w:rsidRPr="00B67B2D">
        <w:rPr>
          <w:rStyle w:val="Style13ptBold"/>
        </w:rPr>
        <w:t>Kaur</w:t>
      </w:r>
      <w:r w:rsidRPr="00B67B2D">
        <w:rPr>
          <w:sz w:val="16"/>
        </w:rPr>
        <w:t xml:space="preserve">, Cnn </w:t>
      </w:r>
      <w:r w:rsidRPr="00B67B2D">
        <w:rPr>
          <w:rStyle w:val="Style13ptBold"/>
        </w:rPr>
        <w:t>6-30-2020</w:t>
      </w:r>
      <w:r w:rsidRPr="00B67B2D">
        <w:rPr>
          <w:sz w:val="16"/>
        </w:rPr>
        <w:t>. ( Harmeet Kaur, Cnn. "There's a renewed call for police body cameras. Here's why that may not be the right solution." CNN. Web. 6-30-2020. accessed 7-6-2020. &amp;lt; https://www.cnn.com/2020/06/30/us/body-cameras-police-reform-challenges-trnd/index.html &amp;gt;. Phops)</w:t>
      </w:r>
    </w:p>
    <w:p w14:paraId="13430402" w14:textId="28CEA268" w:rsidR="00B67B2D" w:rsidRPr="009E47C9" w:rsidRDefault="00B67B2D" w:rsidP="00B67B2D">
      <w:pPr>
        <w:rPr>
          <w:sz w:val="14"/>
        </w:rPr>
      </w:pPr>
      <w:r w:rsidRPr="00B67B2D">
        <w:rPr>
          <w:rStyle w:val="StyleUnderline"/>
          <w:highlight w:val="yellow"/>
        </w:rPr>
        <w:t>Body cameras aren't always turned on</w:t>
      </w:r>
      <w:r w:rsidR="009E47C9">
        <w:rPr>
          <w:rStyle w:val="StyleUnderline"/>
        </w:rPr>
        <w:t xml:space="preserve"> </w:t>
      </w:r>
      <w:r w:rsidRPr="009E47C9">
        <w:rPr>
          <w:sz w:val="14"/>
        </w:rPr>
        <w:t xml:space="preserve">One issue that </w:t>
      </w:r>
      <w:r w:rsidRPr="00B67B2D">
        <w:rPr>
          <w:rStyle w:val="StyleUnderline"/>
        </w:rPr>
        <w:t>police departments specifically struggle with is getting officers to comply with turning their cameras on when they are supposed to, White says.</w:t>
      </w:r>
      <w:r w:rsidR="009E47C9">
        <w:rPr>
          <w:rStyle w:val="StyleUnderline"/>
        </w:rPr>
        <w:t xml:space="preserve"> </w:t>
      </w:r>
      <w:r w:rsidRPr="009E47C9">
        <w:rPr>
          <w:sz w:val="14"/>
        </w:rPr>
        <w:t>"</w:t>
      </w:r>
      <w:r w:rsidRPr="00B67B2D">
        <w:rPr>
          <w:rStyle w:val="StyleUnderline"/>
        </w:rPr>
        <w:t>All the goodwill that can be built up by a police chief with the community in terms of rolling out of body-worn camera program and whatever else they're trying to to do in terms of reform and engagement can be lost almost immediately if there's a critical incident like a shooting and there should have been footage, but there wasn't because the officer didn't activate</w:t>
      </w:r>
      <w:r w:rsidRPr="009E47C9">
        <w:rPr>
          <w:sz w:val="14"/>
        </w:rPr>
        <w:t>," he says.</w:t>
      </w:r>
      <w:r w:rsidR="009E47C9" w:rsidRPr="009E47C9">
        <w:rPr>
          <w:sz w:val="14"/>
        </w:rPr>
        <w:t xml:space="preserve"> </w:t>
      </w:r>
      <w:r w:rsidRPr="009E47C9">
        <w:rPr>
          <w:sz w:val="14"/>
        </w:rPr>
        <w:t>Most agencies require officers to activate their body cameras when they are dispatched to a call for service, says Daniel Lawrence, a principal research associate at the Urban Institute. That might mean turning on the camera while the officer is in the car, or as they arrive onto the scene, he says.</w:t>
      </w:r>
      <w:r w:rsidR="009E47C9" w:rsidRPr="009E47C9">
        <w:rPr>
          <w:sz w:val="14"/>
        </w:rPr>
        <w:t xml:space="preserve"> </w:t>
      </w:r>
      <w:r w:rsidRPr="009E47C9">
        <w:rPr>
          <w:rStyle w:val="StyleUnderline"/>
        </w:rPr>
        <w:t>Having body cameras on at all times can create privacy issues for both officers and members of the public</w:t>
      </w:r>
      <w:r w:rsidRPr="009E47C9">
        <w:rPr>
          <w:sz w:val="14"/>
        </w:rPr>
        <w:t>, some in law enforcement argue. But there are technologies that aim to address the discretion an officer has in activating a body camera.</w:t>
      </w:r>
      <w:r w:rsidR="009E47C9" w:rsidRPr="009E47C9">
        <w:rPr>
          <w:sz w:val="14"/>
        </w:rPr>
        <w:t xml:space="preserve"> </w:t>
      </w:r>
      <w:r w:rsidRPr="009E47C9">
        <w:rPr>
          <w:sz w:val="14"/>
        </w:rPr>
        <w:t>Some models have a "pre-event buffering" setting that captures anywhere from 30 to 120 seconds of video from before the officer presses the button. Others will automatically turn on when an officer activates the car siren, exits the car or pulls their firearm, Lawrence says.</w:t>
      </w:r>
      <w:r w:rsidR="009E47C9" w:rsidRPr="009E47C9">
        <w:rPr>
          <w:sz w:val="14"/>
        </w:rPr>
        <w:t xml:space="preserve"> </w:t>
      </w:r>
      <w:r w:rsidRPr="009E47C9">
        <w:rPr>
          <w:sz w:val="14"/>
        </w:rPr>
        <w:t>In February, the New York City Civilian Complaint Review Board (CCRB) released a report detailing the challenges the agency had in obtaining evidence from body cameras worn by New York police officers in the first half of 2019.</w:t>
      </w:r>
      <w:r w:rsidR="009E47C9" w:rsidRPr="009E47C9">
        <w:rPr>
          <w:sz w:val="14"/>
        </w:rPr>
        <w:t xml:space="preserve"> </w:t>
      </w:r>
      <w:r w:rsidRPr="009E47C9">
        <w:rPr>
          <w:sz w:val="14"/>
        </w:rPr>
        <w:t xml:space="preserve">One of the most significant issues that investigators noted was the failure of officers to activate body cameras according to NYPD policy, the report stated. </w:t>
      </w:r>
      <w:r w:rsidRPr="009E47C9">
        <w:rPr>
          <w:rStyle w:val="StyleUnderline"/>
          <w:highlight w:val="yellow"/>
        </w:rPr>
        <w:t xml:space="preserve">Some officers turned cameras on late, while others turned them off early. Still others didn't turn them on at all, </w:t>
      </w:r>
      <w:r w:rsidRPr="009E47C9">
        <w:rPr>
          <w:rStyle w:val="StyleUnderline"/>
        </w:rPr>
        <w:t>according to the report.</w:t>
      </w:r>
      <w:r w:rsidR="009E47C9">
        <w:rPr>
          <w:rStyle w:val="StyleUnderline"/>
        </w:rPr>
        <w:t xml:space="preserve"> </w:t>
      </w:r>
      <w:r w:rsidRPr="009E47C9">
        <w:rPr>
          <w:rStyle w:val="StyleUnderline"/>
          <w:highlight w:val="yellow"/>
        </w:rPr>
        <w:t>Reasons</w:t>
      </w:r>
      <w:r w:rsidRPr="009E47C9">
        <w:rPr>
          <w:rStyle w:val="StyleUnderline"/>
        </w:rPr>
        <w:t xml:space="preserve"> on </w:t>
      </w:r>
      <w:r w:rsidRPr="009E47C9">
        <w:rPr>
          <w:rStyle w:val="StyleUnderline"/>
          <w:highlight w:val="yellow"/>
        </w:rPr>
        <w:t>why</w:t>
      </w:r>
      <w:r w:rsidRPr="009E47C9">
        <w:rPr>
          <w:rStyle w:val="StyleUnderline"/>
        </w:rPr>
        <w:t xml:space="preserve"> officers may not activate their body cameras </w:t>
      </w:r>
      <w:r w:rsidRPr="009E47C9">
        <w:rPr>
          <w:rStyle w:val="StyleUnderline"/>
          <w:highlight w:val="yellow"/>
        </w:rPr>
        <w:t>vary</w:t>
      </w:r>
      <w:r w:rsidRPr="009E47C9">
        <w:rPr>
          <w:rStyle w:val="StyleUnderline"/>
        </w:rPr>
        <w:t>,</w:t>
      </w:r>
      <w:r w:rsidRPr="009E47C9">
        <w:rPr>
          <w:sz w:val="14"/>
        </w:rPr>
        <w:t xml:space="preserve"> White said. </w:t>
      </w:r>
      <w:r w:rsidRPr="009E47C9">
        <w:rPr>
          <w:rStyle w:val="StyleUnderline"/>
        </w:rPr>
        <w:t xml:space="preserve">In </w:t>
      </w:r>
      <w:r w:rsidRPr="009E47C9">
        <w:rPr>
          <w:rStyle w:val="StyleUnderline"/>
          <w:highlight w:val="yellow"/>
        </w:rPr>
        <w:t>some</w:t>
      </w:r>
      <w:r w:rsidRPr="009E47C9">
        <w:rPr>
          <w:rStyle w:val="StyleUnderline"/>
        </w:rPr>
        <w:t xml:space="preserve"> cases, they might </w:t>
      </w:r>
      <w:r w:rsidRPr="009E47C9">
        <w:rPr>
          <w:rStyle w:val="StyleUnderline"/>
          <w:highlight w:val="yellow"/>
        </w:rPr>
        <w:t>forget</w:t>
      </w:r>
      <w:r w:rsidRPr="009E47C9">
        <w:rPr>
          <w:rStyle w:val="StyleUnderline"/>
        </w:rPr>
        <w:t xml:space="preserve">, </w:t>
      </w:r>
      <w:r w:rsidRPr="009E47C9">
        <w:rPr>
          <w:rStyle w:val="StyleUnderline"/>
          <w:highlight w:val="yellow"/>
        </w:rPr>
        <w:t>while in cases where encounters escalate too quickly, they might not have enough time</w:t>
      </w:r>
      <w:r w:rsidRPr="009E47C9">
        <w:rPr>
          <w:rStyle w:val="StyleUnderline"/>
        </w:rPr>
        <w:t xml:space="preserve">. </w:t>
      </w:r>
      <w:r w:rsidRPr="009E47C9">
        <w:rPr>
          <w:rStyle w:val="StyleUnderline"/>
          <w:highlight w:val="yellow"/>
        </w:rPr>
        <w:t>Officers</w:t>
      </w:r>
      <w:r w:rsidRPr="009E47C9">
        <w:rPr>
          <w:rStyle w:val="StyleUnderline"/>
        </w:rPr>
        <w:t xml:space="preserve"> might also ch</w:t>
      </w:r>
      <w:r w:rsidRPr="009E47C9">
        <w:rPr>
          <w:rStyle w:val="StyleUnderline"/>
          <w:highlight w:val="yellow"/>
        </w:rPr>
        <w:t>oose not to activate out of concern for an individual's privacy. And there may be times where an officer intentionally turns the camera off to escape accountability for misconduct</w:t>
      </w:r>
      <w:r w:rsidRPr="009E47C9">
        <w:rPr>
          <w:rStyle w:val="StyleUnderline"/>
        </w:rPr>
        <w:t xml:space="preserve">, </w:t>
      </w:r>
      <w:r w:rsidRPr="009E47C9">
        <w:rPr>
          <w:sz w:val="14"/>
        </w:rPr>
        <w:t>he says.</w:t>
      </w:r>
      <w:r w:rsidR="009E47C9" w:rsidRPr="009E47C9">
        <w:rPr>
          <w:sz w:val="14"/>
        </w:rPr>
        <w:t xml:space="preserve"> </w:t>
      </w:r>
      <w:r w:rsidRPr="009E47C9">
        <w:rPr>
          <w:sz w:val="14"/>
        </w:rPr>
        <w:t xml:space="preserve">A 2015 study of the Anaheim Police Department's body camera program found that though officers were expected to record all interactions with community members, the degree to which they did so varied widely. The study, conducted by the Urban Institute, </w:t>
      </w:r>
      <w:r w:rsidRPr="009E47C9">
        <w:rPr>
          <w:rStyle w:val="StyleUnderline"/>
        </w:rPr>
        <w:t>found that officers activated their body cameras most often for crime-related interactions, even though such interactions only accounted for about 6% of their overall activities.</w:t>
      </w:r>
      <w:r w:rsidR="009E47C9">
        <w:rPr>
          <w:rStyle w:val="StyleUnderline"/>
        </w:rPr>
        <w:t xml:space="preserve"> </w:t>
      </w:r>
      <w:r w:rsidRPr="009E47C9">
        <w:rPr>
          <w:rStyle w:val="StyleUnderline"/>
        </w:rPr>
        <w:t>Because officers were less likely to activate their body cameras for more routine interactions, such as traffic stops, there could be challenges around investigating citizen complaints around those incidents,</w:t>
      </w:r>
      <w:r w:rsidRPr="009E47C9">
        <w:rPr>
          <w:sz w:val="14"/>
        </w:rPr>
        <w:t xml:space="preserve"> the authors wrote.</w:t>
      </w:r>
    </w:p>
    <w:p w14:paraId="7D52F4D5" w14:textId="61C6153F" w:rsidR="00A651D8" w:rsidRDefault="00A651D8" w:rsidP="00DE420F">
      <w:pPr>
        <w:pStyle w:val="Heading3"/>
      </w:pPr>
      <w:r>
        <w:lastRenderedPageBreak/>
        <w:t>Unions Circumvent</w:t>
      </w:r>
    </w:p>
    <w:p w14:paraId="46638FDF" w14:textId="77777777" w:rsidR="009E47C9" w:rsidRDefault="009E47C9" w:rsidP="009E47C9">
      <w:pPr>
        <w:pStyle w:val="Heading4"/>
      </w:pPr>
      <w:r>
        <w:t>Body camera usage is functionally useless because of how it ends up being governed</w:t>
      </w:r>
    </w:p>
    <w:p w14:paraId="74932A70" w14:textId="77777777" w:rsidR="009E47C9" w:rsidRPr="00A74972" w:rsidRDefault="009E47C9" w:rsidP="009E47C9">
      <w:pPr>
        <w:rPr>
          <w:sz w:val="14"/>
        </w:rPr>
      </w:pPr>
      <w:r w:rsidRPr="00A74972">
        <w:rPr>
          <w:sz w:val="14"/>
        </w:rPr>
        <w:t xml:space="preserve">Louise </w:t>
      </w:r>
      <w:r w:rsidRPr="00A74972">
        <w:rPr>
          <w:rStyle w:val="Style13ptBold"/>
        </w:rPr>
        <w:t>Matsakis 6-17-2020.</w:t>
      </w:r>
      <w:r w:rsidRPr="00A74972">
        <w:rPr>
          <w:sz w:val="14"/>
        </w:rPr>
        <w:t xml:space="preserve"> (Louise Matsakis is a Staff Writer at WIRED covering Amazon, security, and online platforms. She was formerly an editor at Motherboard, VICE's science and technology site. She is based in New York. Send tips to louise_matsakis@wired.com or via text message at 347-966-3806., Louise Matsakis. "Body Cameras Haven't Stopped Police Brutality. Here's Why." Wired. Web. 6-17-2020. accessed 7-5-2020. &amp;lt; https://www.wired.com/story/body-cameras-stopped-police-brutality-george-floyd/ &amp;gt;. Phops)</w:t>
      </w:r>
    </w:p>
    <w:p w14:paraId="4CCFEF04" w14:textId="77777777" w:rsidR="009E47C9" w:rsidRDefault="009E47C9" w:rsidP="009E47C9">
      <w:pPr>
        <w:rPr>
          <w:rStyle w:val="StyleUnderline"/>
        </w:rPr>
      </w:pPr>
      <w:r w:rsidRPr="006E4CA0">
        <w:rPr>
          <w:sz w:val="12"/>
        </w:rPr>
        <w:t>“</w:t>
      </w:r>
      <w:r w:rsidRPr="00A74972">
        <w:rPr>
          <w:rStyle w:val="StyleUnderline"/>
        </w:rPr>
        <w:t xml:space="preserve">People look to </w:t>
      </w:r>
      <w:r w:rsidRPr="00A74972">
        <w:rPr>
          <w:rStyle w:val="StyleUnderline"/>
          <w:highlight w:val="yellow"/>
        </w:rPr>
        <w:t>body cameras</w:t>
      </w:r>
      <w:r w:rsidRPr="00A74972">
        <w:rPr>
          <w:rStyle w:val="StyleUnderline"/>
        </w:rPr>
        <w:t xml:space="preserve"> as some sort of silver bullet</w:t>
      </w:r>
      <w:r w:rsidRPr="006E4CA0">
        <w:rPr>
          <w:sz w:val="12"/>
        </w:rPr>
        <w:t xml:space="preserve">,” says Harlan Yu, the executive director of Upturn, a nonprofit focused on progressive technology policy. </w:t>
      </w:r>
      <w:r w:rsidRPr="00A74972">
        <w:rPr>
          <w:rStyle w:val="StyleUnderline"/>
        </w:rPr>
        <w:t xml:space="preserve">The devices by </w:t>
      </w:r>
      <w:r w:rsidRPr="00A74972">
        <w:rPr>
          <w:rStyle w:val="StyleUnderline"/>
          <w:highlight w:val="yellow"/>
        </w:rPr>
        <w:t>themselves</w:t>
      </w:r>
      <w:r w:rsidRPr="00A74972">
        <w:rPr>
          <w:rStyle w:val="StyleUnderline"/>
        </w:rPr>
        <w:t xml:space="preserve">, however, </w:t>
      </w:r>
      <w:r w:rsidRPr="00A74972">
        <w:rPr>
          <w:rStyle w:val="StyleUnderline"/>
          <w:highlight w:val="yellow"/>
        </w:rPr>
        <w:t>don’t create more accountability and transparency. It’s how they’re used</w:t>
      </w:r>
      <w:r w:rsidRPr="00A74972">
        <w:rPr>
          <w:rStyle w:val="StyleUnderline"/>
        </w:rPr>
        <w:t xml:space="preserve"> by police that matters</w:t>
      </w:r>
      <w:r w:rsidRPr="006E4CA0">
        <w:rPr>
          <w:sz w:val="12"/>
        </w:rPr>
        <w:t>. Obama recognized the same thing half a decade ago. “It's not a panacea," the former president said in 2015. "</w:t>
      </w:r>
      <w:r w:rsidRPr="00A74972">
        <w:rPr>
          <w:rStyle w:val="StyleUnderline"/>
        </w:rPr>
        <w:t>It has to be embedded in a broader change in culture and a legal framework that ensures that people's privacy is respected.”</w:t>
      </w:r>
      <w:r>
        <w:rPr>
          <w:rStyle w:val="StyleUnderline"/>
        </w:rPr>
        <w:t xml:space="preserve"> </w:t>
      </w:r>
      <w:r w:rsidRPr="00E41BAF">
        <w:rPr>
          <w:rStyle w:val="StyleUnderline"/>
          <w:highlight w:val="yellow"/>
        </w:rPr>
        <w:t>Policymakers need to balance that right to privacy with the public’s ability to access body camera footage</w:t>
      </w:r>
      <w:r w:rsidRPr="006E4CA0">
        <w:rPr>
          <w:sz w:val="12"/>
        </w:rPr>
        <w:t xml:space="preserve">. While there are some statewide laws governing how that data should be handled, in many places </w:t>
      </w:r>
      <w:r w:rsidRPr="00E41BAF">
        <w:rPr>
          <w:rStyle w:val="StyleUnderline"/>
          <w:highlight w:val="yellow"/>
        </w:rPr>
        <w:t>body camera policies have been left up to police themselves.</w:t>
      </w:r>
      <w:r w:rsidRPr="006E4CA0">
        <w:rPr>
          <w:sz w:val="12"/>
        </w:rPr>
        <w:t xml:space="preserve"> A 2016 scorecard created by Upturn and the Leadership Conference on Civil and Human Rights found policies from 50 major police departments varied widely. Some cities didn’t explicitly prohibit officers from tampering with footage or allow people who filed misconduct complaints to view tapes about their cases. “</w:t>
      </w:r>
      <w:r w:rsidRPr="00E41BAF">
        <w:rPr>
          <w:rStyle w:val="StyleUnderline"/>
        </w:rPr>
        <w:t>Even if you’re a subject of footage in many places, you don’t have a special right to get access</w:t>
      </w:r>
      <w:r w:rsidRPr="006E4CA0">
        <w:rPr>
          <w:sz w:val="12"/>
        </w:rPr>
        <w:t xml:space="preserve">,” says Yu. In New York City, </w:t>
      </w:r>
      <w:r w:rsidRPr="00E41BAF">
        <w:rPr>
          <w:rStyle w:val="StyleUnderline"/>
          <w:highlight w:val="yellow"/>
        </w:rPr>
        <w:t>the</w:t>
      </w:r>
      <w:r w:rsidRPr="006E4CA0">
        <w:rPr>
          <w:sz w:val="12"/>
        </w:rPr>
        <w:t xml:space="preserve"> </w:t>
      </w:r>
      <w:r w:rsidRPr="00E41BAF">
        <w:rPr>
          <w:rStyle w:val="StyleUnderline"/>
          <w:highlight w:val="yellow"/>
        </w:rPr>
        <w:t>Civilian Complaint Review Board</w:t>
      </w:r>
      <w:r w:rsidRPr="006E4CA0">
        <w:rPr>
          <w:sz w:val="12"/>
        </w:rPr>
        <w:t>—the very agency with the power to investigate allegations of police abuse—</w:t>
      </w:r>
      <w:r w:rsidRPr="00C63A04">
        <w:rPr>
          <w:rStyle w:val="StyleUnderline"/>
        </w:rPr>
        <w:t xml:space="preserve">said last year that it hadn’t received footage it requested in hundreds of cases. </w:t>
      </w:r>
      <w:r w:rsidRPr="006E4CA0">
        <w:rPr>
          <w:sz w:val="12"/>
        </w:rPr>
        <w:t xml:space="preserve">Sometimes, the CCRB noted, the NYPD denied that tapes existed when it had them all along. “In one case, the NYPD told the CCRB three times that no video of an incident existed, yet the footage was later leaked to the Daily News,” the agency wrote in a memo outlining the problem. Even in high-profile incidents like when a person is killed in police custody, </w:t>
      </w:r>
      <w:r w:rsidRPr="00C63A04">
        <w:rPr>
          <w:rStyle w:val="StyleUnderline"/>
          <w:highlight w:val="yellow"/>
        </w:rPr>
        <w:t>body camera footage is often not released to the public</w:t>
      </w:r>
      <w:r w:rsidRPr="006E4CA0">
        <w:rPr>
          <w:sz w:val="12"/>
        </w:rPr>
        <w:t>. Upturn analyzed 100 fatal police shootings documented by The Washington Post from 2017 where body cam footage is believed to be available, and found that it was only made public in 40 cases. In many instances, footage is only released after significant public pressure or a court order. In Texas, The Dallas Morning News spent three years fighting to obtain tapes from the killing of Tony Timpa, who died in police custody in 2016. “We’ve seen so many cases where it takes months or even years to force police departments to share body cam footage when it shows police violence and wrongdoing,” says Albert Fox Cahn, the executive director of the Surveillance Technology Oversight Project at the nonprofit Urban Justice Center. The protests since George Floyd’s death have pushed some police departments, including in New York City and Dallas, to institute new, more transparent policies on body cam footage. In Floyd’s case, most of the available videos have yet to be released, aside from a redacted tape from a nearby Minneapolis Park Police officer. A spokesperson for the department told NBC News in late May that “</w:t>
      </w:r>
      <w:r w:rsidRPr="00C63A04">
        <w:rPr>
          <w:rStyle w:val="StyleUnderline"/>
        </w:rPr>
        <w:t>body cam footage is not public data.”</w:t>
      </w:r>
      <w:r>
        <w:rPr>
          <w:rStyle w:val="StyleUnderline"/>
        </w:rPr>
        <w:t xml:space="preserve"> </w:t>
      </w:r>
      <w:r w:rsidRPr="00C63A04">
        <w:rPr>
          <w:rStyle w:val="StyleUnderline"/>
          <w:highlight w:val="yellow"/>
        </w:rPr>
        <w:t>Ultimately, the ability to hold police departments accountable with body cameras often depends on rules designed by those same police departments</w:t>
      </w:r>
      <w:r w:rsidRPr="006E4CA0">
        <w:rPr>
          <w:sz w:val="12"/>
        </w:rPr>
        <w:t>. Evidence from outside sources—like witness cell phones and CCTV cameras—is often far more accessible to the public than body cam footage. And like in Floyd’s case, those videos are often what’s used to hold cops accountable when they commit acts of violence. “</w:t>
      </w:r>
      <w:r w:rsidRPr="00C63A04">
        <w:rPr>
          <w:rStyle w:val="StyleUnderline"/>
        </w:rPr>
        <w:t>Police body cam footage is nothing like bystander footage</w:t>
      </w:r>
      <w:r w:rsidRPr="006E4CA0">
        <w:rPr>
          <w:sz w:val="12"/>
        </w:rPr>
        <w:t>,” says Cahn. “</w:t>
      </w:r>
      <w:r w:rsidRPr="006E4CA0">
        <w:rPr>
          <w:rStyle w:val="StyleUnderline"/>
        </w:rPr>
        <w:t>There is such tremendous power in who controls the footage and where the footage is saved.”</w:t>
      </w:r>
    </w:p>
    <w:p w14:paraId="60114EAF" w14:textId="77777777" w:rsidR="009E47C9" w:rsidRDefault="009E47C9" w:rsidP="009E47C9">
      <w:pPr>
        <w:rPr>
          <w:rStyle w:val="StyleUnderline"/>
        </w:rPr>
      </w:pPr>
    </w:p>
    <w:p w14:paraId="072A0402" w14:textId="5434CBD4" w:rsidR="00A651D8" w:rsidRPr="00A651D8" w:rsidRDefault="00A651D8" w:rsidP="00A651D8">
      <w:pPr>
        <w:pStyle w:val="Heading4"/>
      </w:pPr>
      <w:r>
        <w:t>Camera policies, dictated by police unions fail</w:t>
      </w:r>
    </w:p>
    <w:p w14:paraId="3D0BE454" w14:textId="77777777" w:rsidR="00A651D8" w:rsidRPr="00A651D8" w:rsidRDefault="00A651D8" w:rsidP="00A651D8">
      <w:pPr>
        <w:rPr>
          <w:sz w:val="16"/>
        </w:rPr>
      </w:pPr>
      <w:r w:rsidRPr="00A651D8">
        <w:rPr>
          <w:sz w:val="16"/>
        </w:rPr>
        <w:t xml:space="preserve">Harmeet </w:t>
      </w:r>
      <w:r w:rsidRPr="00A651D8">
        <w:rPr>
          <w:rStyle w:val="Style13ptBold"/>
        </w:rPr>
        <w:t>Kaur</w:t>
      </w:r>
      <w:r w:rsidRPr="00A651D8">
        <w:rPr>
          <w:sz w:val="16"/>
        </w:rPr>
        <w:t xml:space="preserve">, Cnn </w:t>
      </w:r>
      <w:r w:rsidRPr="00A651D8">
        <w:rPr>
          <w:rStyle w:val="Style13ptBold"/>
        </w:rPr>
        <w:t>6-30-2020</w:t>
      </w:r>
      <w:r w:rsidRPr="00A651D8">
        <w:rPr>
          <w:sz w:val="16"/>
        </w:rPr>
        <w:t>. ( Harmeet Kaur, Cnn. "There's a renewed call for police body cameras. Here's why that may not be the right solution." CNN. Web. 6-30-2020. accessed 7-6-2020. &amp;lt; https://www.cnn.com/2020/06/30/us/body-cameras-police-reform-challenges-trnd/index.html &amp;gt;. Phops)</w:t>
      </w:r>
    </w:p>
    <w:p w14:paraId="65F36540" w14:textId="3EA3D811" w:rsidR="00A651D8" w:rsidRPr="003125B9" w:rsidRDefault="00A651D8" w:rsidP="00A651D8">
      <w:pPr>
        <w:rPr>
          <w:sz w:val="12"/>
        </w:rPr>
      </w:pPr>
      <w:r w:rsidRPr="00A651D8">
        <w:rPr>
          <w:rStyle w:val="StyleUnderline"/>
          <w:highlight w:val="yellow"/>
        </w:rPr>
        <w:t>Police departments don't always have a clear plan for their use</w:t>
      </w:r>
      <w:r w:rsidR="003125B9">
        <w:rPr>
          <w:rStyle w:val="StyleUnderline"/>
        </w:rPr>
        <w:t xml:space="preserve"> </w:t>
      </w:r>
      <w:r w:rsidRPr="00A651D8">
        <w:rPr>
          <w:rStyle w:val="StyleUnderline"/>
        </w:rPr>
        <w:t>For body cameras to be effective, a police department needs to have a proper plan in place.</w:t>
      </w:r>
      <w:r w:rsidR="003125B9">
        <w:rPr>
          <w:rStyle w:val="StyleUnderline"/>
        </w:rPr>
        <w:t xml:space="preserve"> </w:t>
      </w:r>
      <w:r w:rsidRPr="003125B9">
        <w:rPr>
          <w:sz w:val="12"/>
        </w:rPr>
        <w:t>The Department of Justice has a checklist that law enforcement agencies can consult as they develop policies around how body cameras are used. The International Association of Chiefs of Police also has a set of guidelines around what to consider -- such as when a camera should be activated, who reviews the footage, etc.</w:t>
      </w:r>
      <w:r w:rsidR="003125B9" w:rsidRPr="003125B9">
        <w:rPr>
          <w:sz w:val="12"/>
        </w:rPr>
        <w:t xml:space="preserve"> </w:t>
      </w:r>
      <w:r w:rsidRPr="003125B9">
        <w:rPr>
          <w:sz w:val="12"/>
        </w:rPr>
        <w:t>But in police departments around the US, that's not always the case.</w:t>
      </w:r>
      <w:r w:rsidR="003125B9" w:rsidRPr="003125B9">
        <w:rPr>
          <w:sz w:val="12"/>
        </w:rPr>
        <w:t xml:space="preserve"> </w:t>
      </w:r>
      <w:r w:rsidRPr="003125B9">
        <w:rPr>
          <w:sz w:val="12"/>
        </w:rPr>
        <w:t>"</w:t>
      </w:r>
      <w:r w:rsidRPr="003B2E6C">
        <w:rPr>
          <w:rStyle w:val="StyleUnderline"/>
          <w:highlight w:val="yellow"/>
        </w:rPr>
        <w:t xml:space="preserve">There are a variety of ways that a program can fail," </w:t>
      </w:r>
      <w:r w:rsidRPr="003B2E6C">
        <w:rPr>
          <w:rStyle w:val="StyleUnderline"/>
        </w:rPr>
        <w:t>White</w:t>
      </w:r>
      <w:r w:rsidRPr="003125B9">
        <w:rPr>
          <w:sz w:val="12"/>
        </w:rPr>
        <w:t xml:space="preserve"> says. "</w:t>
      </w:r>
      <w:r w:rsidRPr="003B2E6C">
        <w:rPr>
          <w:rStyle w:val="StyleUnderline"/>
        </w:rPr>
        <w:t xml:space="preserve">Certainly </w:t>
      </w:r>
      <w:r w:rsidRPr="003B2E6C">
        <w:rPr>
          <w:rStyle w:val="StyleUnderline"/>
          <w:highlight w:val="yellow"/>
        </w:rPr>
        <w:t>one of the ways is that a department hasn't properly planned out the program."</w:t>
      </w:r>
      <w:r w:rsidR="003125B9">
        <w:rPr>
          <w:rStyle w:val="StyleUnderline"/>
        </w:rPr>
        <w:t xml:space="preserve"> </w:t>
      </w:r>
      <w:r w:rsidRPr="003125B9">
        <w:rPr>
          <w:sz w:val="12"/>
        </w:rPr>
        <w:t>At least 19 states and Washington, D.C. require police departments to develop written policies around body cameras, according to the National Conference of State Legislatures. In other localities, departments have taken it upon themselves to do so.</w:t>
      </w:r>
      <w:r w:rsidR="003125B9" w:rsidRPr="003125B9">
        <w:rPr>
          <w:sz w:val="12"/>
        </w:rPr>
        <w:t xml:space="preserve"> </w:t>
      </w:r>
      <w:r w:rsidRPr="003125B9">
        <w:rPr>
          <w:sz w:val="12"/>
        </w:rPr>
        <w:t>Departments acquire body cameras for a number of reasons. Some departments get them to improve officer accountability and community relations. Others may get them to enhance training, improve evidence quality or make cases easier to prosecute.</w:t>
      </w:r>
      <w:r w:rsidR="003125B9" w:rsidRPr="003125B9">
        <w:rPr>
          <w:sz w:val="12"/>
        </w:rPr>
        <w:t xml:space="preserve"> </w:t>
      </w:r>
      <w:r w:rsidRPr="003125B9">
        <w:rPr>
          <w:sz w:val="12"/>
        </w:rPr>
        <w:t xml:space="preserve">In 2017, two organizations -- </w:t>
      </w:r>
      <w:r w:rsidRPr="003B2E6C">
        <w:rPr>
          <w:rStyle w:val="StyleUnderline"/>
          <w:highlight w:val="yellow"/>
        </w:rPr>
        <w:t>Upturn</w:t>
      </w:r>
      <w:r w:rsidRPr="003B2E6C">
        <w:rPr>
          <w:rStyle w:val="StyleUnderline"/>
        </w:rPr>
        <w:t xml:space="preserve">, a progressive nonprofit that advocates for justice around technology, </w:t>
      </w:r>
      <w:r w:rsidRPr="003B2E6C">
        <w:rPr>
          <w:rStyle w:val="StyleUnderline"/>
          <w:highlight w:val="yellow"/>
        </w:rPr>
        <w:t>and The Leadership Conference on Civil and Human Rights -- evaluated the body camera policies of 75 local police departments on eight criteria.</w:t>
      </w:r>
      <w:r w:rsidRPr="003B2E6C">
        <w:rPr>
          <w:rStyle w:val="StyleUnderline"/>
        </w:rPr>
        <w:t xml:space="preserve"> The measures included whether department rules specified when officers should record; and whether officers were allowed to review footage before writing reports.</w:t>
      </w:r>
      <w:r w:rsidR="003125B9">
        <w:rPr>
          <w:rStyle w:val="StyleUnderline"/>
        </w:rPr>
        <w:t xml:space="preserve"> </w:t>
      </w:r>
      <w:r w:rsidRPr="003B2E6C">
        <w:rPr>
          <w:rStyle w:val="StyleUnderline"/>
        </w:rPr>
        <w:t xml:space="preserve">At the time, </w:t>
      </w:r>
      <w:r w:rsidRPr="003B2E6C">
        <w:rPr>
          <w:rStyle w:val="StyleUnderline"/>
          <w:highlight w:val="yellow"/>
        </w:rPr>
        <w:lastRenderedPageBreak/>
        <w:t>no department fully satisfied all eight criteria, the scorecard found.</w:t>
      </w:r>
      <w:r w:rsidR="003125B9">
        <w:rPr>
          <w:rStyle w:val="StyleUnderline"/>
        </w:rPr>
        <w:t xml:space="preserve"> </w:t>
      </w:r>
      <w:r w:rsidRPr="003125B9">
        <w:rPr>
          <w:sz w:val="12"/>
        </w:rPr>
        <w:t>"[</w:t>
      </w:r>
      <w:r w:rsidRPr="003125B9">
        <w:rPr>
          <w:rStyle w:val="StyleUnderline"/>
          <w:highlight w:val="yellow"/>
        </w:rPr>
        <w:t>Body camera policies] are written oftentimes in conjunction with police unions and are oftentimes put in place to benefit department interests</w:t>
      </w:r>
      <w:r w:rsidRPr="003125B9">
        <w:rPr>
          <w:rStyle w:val="StyleUnderline"/>
        </w:rPr>
        <w:t xml:space="preserve"> </w:t>
      </w:r>
      <w:r w:rsidRPr="003125B9">
        <w:rPr>
          <w:sz w:val="12"/>
        </w:rPr>
        <w:t>and officer interests in a way that I think don't live up to the promises that mayors and police chiefs have made to communities," says Harlan Yu, executive director of Upturn.</w:t>
      </w:r>
      <w:r w:rsidR="003125B9" w:rsidRPr="003125B9">
        <w:rPr>
          <w:sz w:val="12"/>
        </w:rPr>
        <w:t xml:space="preserve"> </w:t>
      </w:r>
      <w:r w:rsidRPr="003125B9">
        <w:rPr>
          <w:sz w:val="12"/>
        </w:rPr>
        <w:t>But Casstevens says police departments should develop their rules in consultation with the communities they serve.</w:t>
      </w:r>
      <w:r w:rsidR="003125B9" w:rsidRPr="003125B9">
        <w:rPr>
          <w:sz w:val="12"/>
        </w:rPr>
        <w:t xml:space="preserve"> </w:t>
      </w:r>
      <w:r w:rsidRPr="003125B9">
        <w:rPr>
          <w:sz w:val="12"/>
        </w:rPr>
        <w:t>"</w:t>
      </w:r>
      <w:r w:rsidRPr="003B2E6C">
        <w:rPr>
          <w:rStyle w:val="StyleUnderline"/>
          <w:highlight w:val="yellow"/>
        </w:rPr>
        <w:t>The arguments come in when a police department just decides to implement a camera program with no input from the public</w:t>
      </w:r>
      <w:r w:rsidRPr="003125B9">
        <w:rPr>
          <w:sz w:val="12"/>
        </w:rPr>
        <w:t xml:space="preserve"> and just says, 'Well this is how we're going to run the program,'" he says.</w:t>
      </w:r>
    </w:p>
    <w:p w14:paraId="07BB2C8F" w14:textId="77777777" w:rsidR="009E47C9" w:rsidRDefault="009E47C9" w:rsidP="009E47C9">
      <w:pPr>
        <w:pStyle w:val="Heading4"/>
      </w:pPr>
      <w:r>
        <w:t xml:space="preserve">People in power won’t use the videos to convict – Unions, qualified immunity, Internal affairs </w:t>
      </w:r>
    </w:p>
    <w:p w14:paraId="32A90C31" w14:textId="77777777" w:rsidR="009E47C9" w:rsidRPr="000D6EAF" w:rsidRDefault="009E47C9" w:rsidP="009E47C9">
      <w:pPr>
        <w:rPr>
          <w:sz w:val="14"/>
        </w:rPr>
      </w:pPr>
      <w:r w:rsidRPr="000D6EAF">
        <w:rPr>
          <w:sz w:val="14"/>
        </w:rPr>
        <w:t xml:space="preserve">Ethan </w:t>
      </w:r>
      <w:r w:rsidRPr="000D6EAF">
        <w:rPr>
          <w:rStyle w:val="Style13ptBold"/>
        </w:rPr>
        <w:t>Zuckerman 6-3-2020</w:t>
      </w:r>
      <w:r w:rsidRPr="000D6EAF">
        <w:rPr>
          <w:sz w:val="14"/>
        </w:rPr>
        <w:t>. ( Ethan Zuckerman. "Why filming police violence has done nothing to stop it." MIT Technology Review. Web. 6-3-2020. accessed 7-6-2020. &amp;lt; https://www.technologyreview.com/2020/06/03/1002587/sousveillance-george-floyd-police-body-cams/ &amp;gt;. Phops)</w:t>
      </w:r>
    </w:p>
    <w:p w14:paraId="1A458E04" w14:textId="77777777" w:rsidR="009E47C9" w:rsidRDefault="009E47C9" w:rsidP="009E47C9">
      <w:pPr>
        <w:rPr>
          <w:sz w:val="14"/>
        </w:rPr>
      </w:pPr>
      <w:r w:rsidRPr="00BD3F54">
        <w:rPr>
          <w:sz w:val="14"/>
        </w:rPr>
        <w:t>The hope for sousveillance comes from the same logic. If police officers know they’re being watched both by their body cameras and by civilians with cell phones, they will discipline themselves and refrain from engaging in unnecessary violence. It’s a good theory, but in practice, it hasn’t worked. A large study in 2017 by the Washington, DC, mayor’s office assigned more than a thousand police officers in the District to wear body cameras and more than a thousand to go camera-free. The researchers hoped to find evidence that wearing cameras correlated with better policing, less use of force, and fewer civilian complaints. They found none: the difference in behavior between the officers who knew they were being watched and the officers who knew they were not was statistically insignificant. Another study, which analyzed the results of 10 randomized controlled trials of body camera use in different nations, was helpfully titled “Wearing body cameras increases assaults against officers and does not reduce police use of force.” Reacting to the DC study, some scholars have hoped that if cameras don’t deter officers from violent behavior, at least the film can hold them accountable afterwards. There, too, body cameras rarely work the way we hope. While careful, frame-by-frame analysis of video often shows that victims of police shootings were unarmed and that officers mistook innocuous objects for weapons, attorneys for the defense screen the videos at normal speed to show how tense, fast, and scary confrontations between police and suspects can be</w:t>
      </w:r>
      <w:r w:rsidRPr="000D6EAF">
        <w:rPr>
          <w:rStyle w:val="StyleUnderline"/>
        </w:rPr>
        <w:t xml:space="preserve">. A 1989 Supreme Court decision means that if police officers have an “objectively reasonable” fear that their lives or safety are in danger, they are justified in using deadly force. </w:t>
      </w:r>
      <w:r w:rsidRPr="000D6EAF">
        <w:rPr>
          <w:rStyle w:val="StyleUnderline"/>
          <w:highlight w:val="yellow"/>
        </w:rPr>
        <w:t>Videos from body cameras and bystander cell phones have worked to bolster “reasonable fear” defense claims as much as they have demonstrated the culpability of police officers.</w:t>
      </w:r>
      <w:r>
        <w:rPr>
          <w:rStyle w:val="StyleUnderline"/>
        </w:rPr>
        <w:t xml:space="preserve"> </w:t>
      </w:r>
      <w:r w:rsidRPr="00BD3F54">
        <w:rPr>
          <w:sz w:val="14"/>
        </w:rPr>
        <w:t xml:space="preserve">It turns out that </w:t>
      </w:r>
      <w:r w:rsidRPr="000D6EAF">
        <w:rPr>
          <w:rStyle w:val="StyleUnderline"/>
        </w:rPr>
        <w:t>images matter, but so does power</w:t>
      </w:r>
      <w:r w:rsidRPr="00BD3F54">
        <w:rPr>
          <w:sz w:val="14"/>
        </w:rPr>
        <w:t xml:space="preserve">. Bentham’s panopticon works because the warden of the prison has the power to punish you if he witnesses your misbehavior. But Bentham’s other hope for the panopticon—that the behavior of the warden would be transparent and evaluated by all who saw him—has never come to pass. Over 10 years, from 2005 to 2014, only 48 officers were charged with murder or manslaughter for use of lethal force, though more than 1,000 people a year are killed by police in the United States. As he stared at Darnella Frazier, Officer Chauvin knew this, because it’s impossible to work in law enforcement in the US and not know this. </w:t>
      </w:r>
      <w:r w:rsidRPr="009F17F8">
        <w:rPr>
          <w:rStyle w:val="StyleUnderline"/>
          <w:highlight w:val="yellow"/>
        </w:rPr>
        <w:t>The institutions that protect</w:t>
      </w:r>
      <w:r w:rsidRPr="009F17F8">
        <w:rPr>
          <w:rStyle w:val="StyleUnderline"/>
        </w:rPr>
        <w:t xml:space="preserve"> </w:t>
      </w:r>
      <w:r w:rsidRPr="009F17F8">
        <w:rPr>
          <w:rStyle w:val="StyleUnderline"/>
          <w:highlight w:val="yellow"/>
        </w:rPr>
        <w:t>police</w:t>
      </w:r>
      <w:r w:rsidRPr="009F17F8">
        <w:rPr>
          <w:rStyle w:val="StyleUnderline"/>
        </w:rPr>
        <w:t xml:space="preserve"> officers from facing legal consequences for their actions—</w:t>
      </w:r>
      <w:r w:rsidRPr="009F17F8">
        <w:rPr>
          <w:rStyle w:val="StyleUnderline"/>
          <w:highlight w:val="yellow"/>
        </w:rPr>
        <w:t>internal affairs</w:t>
      </w:r>
      <w:r w:rsidRPr="009F17F8">
        <w:rPr>
          <w:rStyle w:val="StyleUnderline"/>
        </w:rPr>
        <w:t xml:space="preserve"> divisions, </w:t>
      </w:r>
      <w:r w:rsidRPr="009F17F8">
        <w:rPr>
          <w:rStyle w:val="StyleUnderline"/>
          <w:highlight w:val="yellow"/>
        </w:rPr>
        <w:t>civil service job protections</w:t>
      </w:r>
      <w:r w:rsidRPr="009F17F8">
        <w:rPr>
          <w:rStyle w:val="StyleUnderline"/>
        </w:rPr>
        <w:t xml:space="preserve">, </w:t>
      </w:r>
      <w:r w:rsidRPr="009F17F8">
        <w:rPr>
          <w:rStyle w:val="StyleUnderline"/>
          <w:highlight w:val="yellow"/>
        </w:rPr>
        <w:t>police unions,</w:t>
      </w:r>
      <w:r w:rsidRPr="009F17F8">
        <w:rPr>
          <w:rStyle w:val="StyleUnderline"/>
        </w:rPr>
        <w:t xml:space="preserve"> </w:t>
      </w:r>
      <w:r w:rsidRPr="009F17F8">
        <w:rPr>
          <w:rStyle w:val="StyleUnderline"/>
          <w:highlight w:val="yellow"/>
        </w:rPr>
        <w:t>“reasonable fear”—work far better than the institutions that hold them responsible</w:t>
      </w:r>
      <w:r w:rsidRPr="009F17F8">
        <w:rPr>
          <w:rStyle w:val="StyleUnderline"/>
        </w:rPr>
        <w:t xml:space="preserve"> for abuses.</w:t>
      </w:r>
      <w:r>
        <w:rPr>
          <w:rStyle w:val="StyleUnderline"/>
        </w:rPr>
        <w:t xml:space="preserve"> </w:t>
      </w:r>
      <w:r w:rsidRPr="00BD3F54">
        <w:rPr>
          <w:sz w:val="14"/>
        </w:rPr>
        <w:t xml:space="preserve">The hope that pervasive cameras by themselves would counterbalance the systemic racism that leads to the overpolicing of communities of color and the disproportionate use of force against black men was simply a techno-utopian fantasy. It was a hope that police violence could be an information problem like Uber rides or Amazon recommendations, solvable by increasing the flows of data. But after years of increasingly widespread bodycam use and ever more pervasive social media, </w:t>
      </w:r>
      <w:r w:rsidRPr="009F17F8">
        <w:rPr>
          <w:rStyle w:val="StyleUnderline"/>
        </w:rPr>
        <w:t>it’s clear that infor</w:t>
      </w:r>
      <w:r w:rsidRPr="009F17F8">
        <w:rPr>
          <w:rStyle w:val="StyleUnderline"/>
          <w:highlight w:val="yellow"/>
        </w:rPr>
        <w:t>mation can work only when it’s harnessed to power</w:t>
      </w:r>
      <w:r w:rsidRPr="009F17F8">
        <w:rPr>
          <w:rStyle w:val="StyleUnderline"/>
        </w:rPr>
        <w:t xml:space="preserve">. If there’s </w:t>
      </w:r>
      <w:r w:rsidRPr="009F17F8">
        <w:rPr>
          <w:rStyle w:val="StyleUnderline"/>
          <w:highlight w:val="yellow"/>
        </w:rPr>
        <w:t>one thing</w:t>
      </w:r>
      <w:r w:rsidRPr="009F17F8">
        <w:rPr>
          <w:rStyle w:val="StyleUnderline"/>
        </w:rPr>
        <w:t xml:space="preserve"> that Americans—particularly people of color in America—have </w:t>
      </w:r>
      <w:r w:rsidRPr="00BD3F54">
        <w:rPr>
          <w:rStyle w:val="StyleUnderline"/>
          <w:highlight w:val="yellow"/>
        </w:rPr>
        <w:t>learned</w:t>
      </w:r>
      <w:r w:rsidRPr="00BD3F54">
        <w:rPr>
          <w:rStyle w:val="StyleUnderline"/>
        </w:rPr>
        <w:t xml:space="preserve"> </w:t>
      </w:r>
      <w:r w:rsidRPr="00BD3F54">
        <w:rPr>
          <w:rStyle w:val="StyleUnderline"/>
          <w:highlight w:val="yellow"/>
        </w:rPr>
        <w:t>from George Floyd, Philando Castile, and Eric Garner,</w:t>
      </w:r>
      <w:r w:rsidRPr="00BD3F54">
        <w:rPr>
          <w:sz w:val="14"/>
        </w:rPr>
        <w:t xml:space="preserve"> it’s that </w:t>
      </w:r>
      <w:r w:rsidRPr="009F17F8">
        <w:rPr>
          <w:rStyle w:val="StyleUnderline"/>
          <w:highlight w:val="yellow"/>
        </w:rPr>
        <w:t>individuals armed with images are largely powerless to make systemic change.</w:t>
      </w:r>
      <w:r w:rsidRPr="00BD3F54">
        <w:rPr>
          <w:sz w:val="14"/>
        </w:rPr>
        <w:t xml:space="preserve"> That’s the reason people have taken to the streets in Minneapolis, DC, New York, and so many other cities. There’s one thing images of police brutality seem to have the power to do: shock, outrage, and mobilize people to demand systemic change. That alone is the reason to keep filming.</w:t>
      </w:r>
    </w:p>
    <w:p w14:paraId="7965FD9A" w14:textId="77777777" w:rsidR="009E47C9" w:rsidRDefault="009E47C9" w:rsidP="009E47C9">
      <w:pPr>
        <w:rPr>
          <w:sz w:val="14"/>
        </w:rPr>
      </w:pPr>
    </w:p>
    <w:p w14:paraId="43A801B6" w14:textId="007AAD32" w:rsidR="00DE420F" w:rsidRDefault="00DE420F" w:rsidP="00DE420F">
      <w:pPr>
        <w:pStyle w:val="Heading3"/>
      </w:pPr>
      <w:r>
        <w:lastRenderedPageBreak/>
        <w:t>Culture thumps</w:t>
      </w:r>
    </w:p>
    <w:p w14:paraId="1F567F82" w14:textId="77777777" w:rsidR="00DE420F" w:rsidRPr="007D78F3" w:rsidRDefault="00DE420F" w:rsidP="00DE420F">
      <w:pPr>
        <w:pStyle w:val="Heading4"/>
      </w:pPr>
      <w:r>
        <w:t>The aff can’t solve the cultural problems that actually cause the impacts</w:t>
      </w:r>
    </w:p>
    <w:p w14:paraId="54665047" w14:textId="77777777" w:rsidR="00DE420F" w:rsidRPr="00F53599" w:rsidRDefault="00DE420F" w:rsidP="00DE420F">
      <w:pPr>
        <w:rPr>
          <w:sz w:val="14"/>
        </w:rPr>
      </w:pPr>
      <w:r w:rsidRPr="00F53599">
        <w:rPr>
          <w:sz w:val="14"/>
        </w:rPr>
        <w:t xml:space="preserve">German </w:t>
      </w:r>
      <w:r w:rsidRPr="00F53599">
        <w:rPr>
          <w:rStyle w:val="Style13ptBold"/>
        </w:rPr>
        <w:t>Lopez</w:t>
      </w:r>
      <w:r>
        <w:rPr>
          <w:rStyle w:val="Style13ptBold"/>
        </w:rPr>
        <w:t xml:space="preserve"> </w:t>
      </w:r>
      <w:r w:rsidRPr="00F53599">
        <w:rPr>
          <w:sz w:val="14"/>
        </w:rPr>
        <w:t>@Vox 7-21-</w:t>
      </w:r>
      <w:r w:rsidRPr="00F53599">
        <w:rPr>
          <w:rStyle w:val="Style13ptBold"/>
        </w:rPr>
        <w:t>2017</w:t>
      </w:r>
      <w:r w:rsidRPr="00F53599">
        <w:rPr>
          <w:sz w:val="14"/>
        </w:rPr>
        <w:t>. ( German Lopez@Germanrlopezgerman.Lopez@Vox. "The failure of police body cameras." Vox. Web. 7-21-2017. accessed 7-5-2020. &amp;lt; https://www.vox.com/policy-and-politics/2017/7/21/15983842/police-body-cameras-failures &amp;gt;. Phops)</w:t>
      </w:r>
    </w:p>
    <w:p w14:paraId="74229A84" w14:textId="77777777" w:rsidR="00DE420F" w:rsidRPr="008D7864" w:rsidRDefault="00DE420F" w:rsidP="00DE420F">
      <w:pPr>
        <w:rPr>
          <w:sz w:val="14"/>
        </w:rPr>
      </w:pPr>
      <w:r w:rsidRPr="00F53599">
        <w:rPr>
          <w:rStyle w:val="StyleUnderline"/>
          <w:highlight w:val="yellow"/>
        </w:rPr>
        <w:t>Police’s problems are far bigger than a lack of video</w:t>
      </w:r>
      <w:r>
        <w:rPr>
          <w:rStyle w:val="StyleUnderline"/>
        </w:rPr>
        <w:t xml:space="preserve"> </w:t>
      </w:r>
      <w:r w:rsidRPr="008D7864">
        <w:rPr>
          <w:sz w:val="14"/>
        </w:rPr>
        <w:t xml:space="preserve">This was something experts emphasized again and again: Video can only do so much. </w:t>
      </w:r>
      <w:r w:rsidRPr="00C77DE0">
        <w:rPr>
          <w:rStyle w:val="StyleUnderline"/>
          <w:highlight w:val="yellow"/>
        </w:rPr>
        <w:t>There are</w:t>
      </w:r>
      <w:r w:rsidRPr="00C77DE0">
        <w:rPr>
          <w:rStyle w:val="StyleUnderline"/>
        </w:rPr>
        <w:t xml:space="preserve"> simply </w:t>
      </w:r>
      <w:r w:rsidRPr="00C77DE0">
        <w:rPr>
          <w:rStyle w:val="StyleUnderline"/>
          <w:highlight w:val="yellow"/>
        </w:rPr>
        <w:t>much bigger systemic problems facing police than</w:t>
      </w:r>
      <w:r w:rsidRPr="00C77DE0">
        <w:rPr>
          <w:rStyle w:val="StyleUnderline"/>
        </w:rPr>
        <w:t xml:space="preserve"> </w:t>
      </w:r>
      <w:r w:rsidRPr="00C77DE0">
        <w:rPr>
          <w:rStyle w:val="StyleUnderline"/>
          <w:highlight w:val="yellow"/>
        </w:rPr>
        <w:t>whether there’s enough evidence</w:t>
      </w:r>
      <w:r w:rsidRPr="00C77DE0">
        <w:rPr>
          <w:rStyle w:val="StyleUnderline"/>
        </w:rPr>
        <w:t xml:space="preserve"> to convict them in the courtroom or hold them accountable in the public eye.</w:t>
      </w:r>
      <w:r>
        <w:rPr>
          <w:rStyle w:val="StyleUnderline"/>
        </w:rPr>
        <w:t xml:space="preserve"> </w:t>
      </w:r>
      <w:r w:rsidRPr="008D7864">
        <w:rPr>
          <w:sz w:val="14"/>
        </w:rPr>
        <w:t xml:space="preserve">For one, </w:t>
      </w:r>
      <w:r w:rsidRPr="00C77DE0">
        <w:rPr>
          <w:rStyle w:val="StyleUnderline"/>
          <w:highlight w:val="yellow"/>
        </w:rPr>
        <w:t>the legal standard for use of force is so broad</w:t>
      </w:r>
      <w:r w:rsidRPr="00C77DE0">
        <w:rPr>
          <w:rStyle w:val="StyleUnderline"/>
        </w:rPr>
        <w:t xml:space="preserve"> that it’s going to be very difficult to convict police officers even with solid evidence.</w:t>
      </w:r>
      <w:r w:rsidRPr="008D7864">
        <w:rPr>
          <w:sz w:val="14"/>
        </w:rPr>
        <w:t xml:space="preserve"> The law requires that an officer reasonably perceive a threat to justify use of force even if a threat isn’t actually present. So if an officer thinks that someone is pulling a gun, that justifies use of force even if the person is really pulling out his wallet</w:t>
      </w:r>
      <w:r w:rsidRPr="00C77DE0">
        <w:rPr>
          <w:rStyle w:val="StyleUnderline"/>
        </w:rPr>
        <w:t xml:space="preserve">. </w:t>
      </w:r>
      <w:r w:rsidRPr="00C77DE0">
        <w:rPr>
          <w:rStyle w:val="StyleUnderline"/>
          <w:highlight w:val="yellow"/>
        </w:rPr>
        <w:t>It comes down to what a “reasonable” officer would do</w:t>
      </w:r>
      <w:r w:rsidRPr="00C77DE0">
        <w:rPr>
          <w:rStyle w:val="StyleUnderline"/>
        </w:rPr>
        <w:t xml:space="preserve"> — an incredibly vague standard.</w:t>
      </w:r>
      <w:r w:rsidRPr="008D7864">
        <w:rPr>
          <w:sz w:val="14"/>
        </w:rPr>
        <w:t xml:space="preserve"> Some experts argue this standard is too loose. </w:t>
      </w:r>
      <w:r w:rsidRPr="007D78F3">
        <w:rPr>
          <w:rStyle w:val="StyleUnderline"/>
        </w:rPr>
        <w:t xml:space="preserve">“The legal standard, I think, makes it very, very difficult to establish the criteria for an unreasonable use of force,” </w:t>
      </w:r>
      <w:r w:rsidRPr="008D7864">
        <w:rPr>
          <w:sz w:val="14"/>
        </w:rPr>
        <w:t xml:space="preserve">Michael White, a criminologist at Arizona State University, said. </w:t>
      </w:r>
      <w:r w:rsidRPr="00C545C0">
        <w:rPr>
          <w:rStyle w:val="StyleUnderline"/>
        </w:rPr>
        <w:t>Police and other experts argue that the standard needs to be loose, so officers don’t hesitate in moments of split-second decisions</w:t>
      </w:r>
      <w:r w:rsidRPr="008D7864">
        <w:rPr>
          <w:sz w:val="14"/>
        </w:rPr>
        <w:t xml:space="preserve"> — because the legal consequences may be on their minds — and fail to protect themselves or bystanders. But in the real world, this also allows officers to get away with some cases of excessive uses of force. Abt argued that </w:t>
      </w:r>
      <w:r w:rsidRPr="00C545C0">
        <w:rPr>
          <w:rStyle w:val="StyleUnderline"/>
          <w:highlight w:val="yellow"/>
        </w:rPr>
        <w:t>part of the problem is we often don’t explicitly define what a reasonable police officer would do in a lot of situations</w:t>
      </w:r>
      <w:r w:rsidRPr="008D7864">
        <w:rPr>
          <w:sz w:val="14"/>
        </w:rPr>
        <w:t xml:space="preserve">. We might expect a police officer to deescalate, not escalate, dangerous encounters and avoid unnecessarily aggressive tactics like chokeholds, but that’s not always in writing. That contributes to the vagueness under the current legal standard. To remedy this, Abt argued that </w:t>
      </w:r>
      <w:r w:rsidRPr="00C545C0">
        <w:rPr>
          <w:rStyle w:val="StyleUnderline"/>
          <w:highlight w:val="yellow"/>
        </w:rPr>
        <w:t>far more of our expectations for police should be clearly written down</w:t>
      </w:r>
      <w:r w:rsidRPr="00C545C0">
        <w:rPr>
          <w:rStyle w:val="StyleUnderline"/>
        </w:rPr>
        <w:t xml:space="preserve"> in police training manuals, guidelines, and other tools used to train police — so supervisors and prosecutors have something clear to point to when an officer does something wrong. “If you forbid a chokehold and it’s in the field manual, the police won’t do the chokehold,”</w:t>
      </w:r>
      <w:r w:rsidRPr="008D7864">
        <w:rPr>
          <w:sz w:val="14"/>
        </w:rPr>
        <w:t xml:space="preserve"> Abt said. “And if they do, they can be disciplined more easily, and you have a stronger case if you need to go to court.” He added, “It’s one thing to do deescalation training, but it also has to be down on paper to impact policy.” Several experts also argued that the courtroom and law place too much emphasis on the seconds before and the moment of a shooting when, in reality, what went wrong may have come much earlier. “That moment in time when the officer uses force, we can look at and evaluate that — and we should,” Chris Burbank, former Salt Lake City police chief and director of law enforcement engagement at the Center for Policing Equity, told me. “But what </w:t>
      </w:r>
      <w:r w:rsidRPr="00FD77D4">
        <w:rPr>
          <w:rStyle w:val="StyleUnderline"/>
        </w:rPr>
        <w:t>I’m personally concerned about is all that led up to that circumstance.”</w:t>
      </w:r>
      <w:r>
        <w:rPr>
          <w:rStyle w:val="StyleUnderline"/>
        </w:rPr>
        <w:t xml:space="preserve"> </w:t>
      </w:r>
      <w:r w:rsidRPr="008D7864">
        <w:rPr>
          <w:sz w:val="14"/>
        </w:rPr>
        <w:t xml:space="preserve">An example several experts cited is the Cleveland police shooting of 12-year-old Tamir Rice. In that shooting, officers suspected that Rice had an actual firearm, when he was in fact playing with a toy gun. And officers drove right into the park where Rice was playing, putting themselves right in front of the boy and shooting him within two seconds of getting out of their squad car. What if officers had, instead of driving into the scene, parked farther away, surveyed the area, and walked into the park more slowly, while giving warnings to Rice? It’s of course impossible to say what the outcome would be — but it certainly seems much more likely that Rice would be alive today. It’s this kind of strategic change that experts argue is necessary: Police need to start looking at situations to emphasize deescalation and avoiding the use of force, as is common in other developed countries. But in the US, the standard is frequently to take control of the situation by any means necessary — and that can lead to rapid, unneeded escalation. </w:t>
      </w:r>
      <w:r w:rsidRPr="00FD77D4">
        <w:rPr>
          <w:rStyle w:val="StyleUnderline"/>
          <w:highlight w:val="yellow"/>
        </w:rPr>
        <w:t>Policy and law also aren’t always going to be the answer</w:t>
      </w:r>
      <w:r w:rsidRPr="00FD77D4">
        <w:rPr>
          <w:rStyle w:val="StyleUnderline"/>
        </w:rPr>
        <w:t xml:space="preserve">. Consider racial disparities in police shootings: </w:t>
      </w:r>
      <w:r w:rsidRPr="00FD77D4">
        <w:rPr>
          <w:rStyle w:val="StyleUnderline"/>
          <w:highlight w:val="yellow"/>
        </w:rPr>
        <w:t>If</w:t>
      </w:r>
      <w:r w:rsidRPr="00FD77D4">
        <w:rPr>
          <w:rStyle w:val="StyleUnderline"/>
        </w:rPr>
        <w:t xml:space="preserve"> part of the problem is that </w:t>
      </w:r>
      <w:r w:rsidRPr="00FD77D4">
        <w:rPr>
          <w:rStyle w:val="StyleUnderline"/>
          <w:highlight w:val="yellow"/>
        </w:rPr>
        <w:t>American society as a whole is racist, that will spill over into police departments no matter how many policies are put in place to try to limit officers’ personal biases</w:t>
      </w:r>
      <w:r w:rsidRPr="008D7864">
        <w:rPr>
          <w:rStyle w:val="StyleUnderline"/>
          <w:highlight w:val="yellow"/>
        </w:rPr>
        <w:t>. It is on society in general to fix those problems, not just police.</w:t>
      </w:r>
      <w:r>
        <w:rPr>
          <w:rStyle w:val="StyleUnderline"/>
        </w:rPr>
        <w:t xml:space="preserve"> </w:t>
      </w:r>
      <w:r w:rsidRPr="008D7864">
        <w:rPr>
          <w:rStyle w:val="StyleUnderline"/>
        </w:rPr>
        <w:t>More than laws and policy, police are also going to be guided by certain norms — such as the widespread slogan among officers that “I’d rather be tried by 12 than carried by six.” Some policies can push police in another direction. But until cops are fundamentally cultured to respect all human life and try to make sure that everyone, not just officers, gets home safely at the end of the day, there’s only so much that new policies can do.</w:t>
      </w:r>
      <w:r>
        <w:rPr>
          <w:rStyle w:val="StyleUnderline"/>
        </w:rPr>
        <w:t xml:space="preserve"> </w:t>
      </w:r>
      <w:r w:rsidRPr="008D7864">
        <w:rPr>
          <w:sz w:val="14"/>
        </w:rPr>
        <w:t>“</w:t>
      </w:r>
      <w:r w:rsidRPr="008D7864">
        <w:rPr>
          <w:rStyle w:val="StyleUnderline"/>
          <w:highlight w:val="yellow"/>
        </w:rPr>
        <w:t>Overwhelmingly, we are controlled by culture, not formal sanctions</w:t>
      </w:r>
      <w:r w:rsidRPr="008D7864">
        <w:rPr>
          <w:sz w:val="14"/>
        </w:rPr>
        <w:t>,” Abt said. “</w:t>
      </w:r>
      <w:r w:rsidRPr="008D7864">
        <w:rPr>
          <w:rStyle w:val="StyleUnderline"/>
          <w:highlight w:val="yellow"/>
        </w:rPr>
        <w:t>Policing is no different in some ways.”</w:t>
      </w:r>
    </w:p>
    <w:p w14:paraId="6E8EBB47" w14:textId="77777777" w:rsidR="00DE420F" w:rsidRPr="004768D4" w:rsidRDefault="00DE420F" w:rsidP="00DE420F">
      <w:pPr>
        <w:pStyle w:val="Heading4"/>
      </w:pPr>
      <w:r>
        <w:t>Lots of alt cause prevent videos from solving</w:t>
      </w:r>
    </w:p>
    <w:p w14:paraId="74B38069" w14:textId="77777777" w:rsidR="00DE420F" w:rsidRPr="005B3D4F" w:rsidRDefault="00DE420F" w:rsidP="00DE420F">
      <w:pPr>
        <w:rPr>
          <w:sz w:val="16"/>
        </w:rPr>
      </w:pPr>
      <w:r w:rsidRPr="005B3D4F">
        <w:rPr>
          <w:sz w:val="16"/>
        </w:rPr>
        <w:t xml:space="preserve">German </w:t>
      </w:r>
      <w:r w:rsidRPr="005B3D4F">
        <w:rPr>
          <w:rStyle w:val="Style13ptBold"/>
        </w:rPr>
        <w:t>Lopez 7-21-2017</w:t>
      </w:r>
      <w:r w:rsidRPr="005B3D4F">
        <w:rPr>
          <w:sz w:val="16"/>
        </w:rPr>
        <w:t>. ( German Lopez. "The failure of police body cameras." Vox. Web. 7-21-2017. accessed 7-5-2020. &amp;lt; https://www.vox.com/policy-and-politics/2017/7/21/15983842/police-body-cameras-failures &amp;gt;. Phops)</w:t>
      </w:r>
    </w:p>
    <w:p w14:paraId="25523275" w14:textId="77777777" w:rsidR="00DE420F" w:rsidRPr="004768D4" w:rsidRDefault="00DE420F" w:rsidP="00DE420F">
      <w:pPr>
        <w:rPr>
          <w:rStyle w:val="StyleUnderline"/>
        </w:rPr>
      </w:pPr>
      <w:r w:rsidRPr="004768D4">
        <w:rPr>
          <w:sz w:val="14"/>
        </w:rPr>
        <w:lastRenderedPageBreak/>
        <w:t xml:space="preserve">Video didn’t lead to convictions in several big cases It’s not just Ray Tensing. Over the past several months, </w:t>
      </w:r>
      <w:r w:rsidRPr="00503362">
        <w:rPr>
          <w:rStyle w:val="StyleUnderline"/>
          <w:highlight w:val="yellow"/>
        </w:rPr>
        <w:t>there have been several other high-profile police shootings that didn’t result in convictions despite the existence of body cameras</w:t>
      </w:r>
      <w:r w:rsidRPr="004768D4">
        <w:rPr>
          <w:sz w:val="14"/>
        </w:rPr>
        <w:t xml:space="preserve"> or, in their absence, other video evidence. Another particularly egregious case is the North Charleston, South Carolina, police shooting of Walter Scott. The video, from a bystander’s cellphone, showed ex-cop Michael Slager shooting a fleeing man in the back at least eight times, even though Scott had never posed a threat to Slager or others. Yet a judge was forced to declare a mistrial after a jury hung. (Slager, however, later pleaded guilty to federal charges for violating Scott’s civil rights.) This was a case in which many people, including a very conservative, pro-police pundit like Sean Hannity, said the officer was clearly in the wrong. </w:t>
      </w:r>
      <w:r w:rsidRPr="00503362">
        <w:rPr>
          <w:rStyle w:val="StyleUnderline"/>
        </w:rPr>
        <w:t>Yet a jury could not reach a verdict</w:t>
      </w:r>
      <w:r w:rsidRPr="004768D4">
        <w:rPr>
          <w:sz w:val="14"/>
        </w:rPr>
        <w:t xml:space="preserve"> </w:t>
      </w:r>
      <w:r w:rsidRPr="00503362">
        <w:rPr>
          <w:rStyle w:val="StyleUnderline"/>
          <w:highlight w:val="yellow"/>
        </w:rPr>
        <w:t>— showing just how strong pro-police biases are among the general public and jurors.</w:t>
      </w:r>
      <w:r>
        <w:rPr>
          <w:rStyle w:val="StyleUnderline"/>
        </w:rPr>
        <w:t xml:space="preserve"> </w:t>
      </w:r>
      <w:r w:rsidRPr="00503362">
        <w:rPr>
          <w:rStyle w:val="StyleUnderline"/>
          <w:highlight w:val="yellow"/>
        </w:rPr>
        <w:t>“All it takes is one juror</w:t>
      </w:r>
      <w:r w:rsidRPr="004768D4">
        <w:rPr>
          <w:sz w:val="14"/>
        </w:rPr>
        <w:t xml:space="preserve">,” Thomas Abt, a criminal justice expert at Harvard University, told me, “and there are people out there in the general population who are just not going to second-guess a police officer — even when the evidence is overwhelming.” Abt pointed out, however, that most cases aren’t going to be as clear-cut as Slager’s. </w:t>
      </w:r>
      <w:r w:rsidRPr="00503362">
        <w:rPr>
          <w:rStyle w:val="StyleUnderline"/>
          <w:highlight w:val="yellow"/>
        </w:rPr>
        <w:t>The reality is that many police encounters are simply ambiguous</w:t>
      </w:r>
      <w:r w:rsidRPr="004768D4">
        <w:rPr>
          <w:sz w:val="14"/>
        </w:rPr>
        <w:t xml:space="preserve"> — maybe in hindsight we can all agree that force wasn’t necessary, but it’s genuinely understandable why a cop would have thought at the time of an ambiguous shooting that force was needed. One example cited by several experts: the Minnesota police shooting of Philando Castile. Officer Jeronimo Yanez was not wearing a body camera during the incident, but the police car’s dashboard camera did capture video. Yanez walks to the car, showing no aggression as he approaches Castile. We can’t see what’s happening in the car, because the camera can’t see through the rear window. What we do see and hear, instead, is Castile admitting that he has a gun on him, Yanez telling him not to reach for it or pull it out, and Yanez opening fire after several warnings — all of it playing out in mere seconds. The takeaway is foggy. It’s understandable Yanez would be alarmed by someone who admits to having a gun and is, from his view, appearing to reach for it within seconds. He also gave multiple warnings. Castile’s girlfriend said he was reaching to get his driver’s license, but it’s believable that Yanez wouldn’t have known that at the time — so he may have been legally justified, from the jury’s perspective, in fearing for his life and using force. In the end, video didn’t add much clarity to the case. Sometimes the lack of clarity can be caused by the technological limits of the cameras themselves. The video may not be very high-quality. If it comes from a body camera, it’s filmed from a narrow view — whatever is visible from the officer’s perspective. It might miss key moments if the cameras aren’t activated quickly enough, or it might not capture a shooting at all. “</w:t>
      </w:r>
      <w:r w:rsidRPr="00541948">
        <w:rPr>
          <w:rStyle w:val="StyleUnderline"/>
          <w:highlight w:val="yellow"/>
        </w:rPr>
        <w:t>The video can be ambiguous</w:t>
      </w:r>
      <w:r w:rsidRPr="004768D4">
        <w:rPr>
          <w:sz w:val="14"/>
        </w:rPr>
        <w:t xml:space="preserve">,” Rachel Levinson-Waldman, an expert on body cameras at the Brennan Center for Justice, told me. </w:t>
      </w:r>
      <w:r w:rsidRPr="00541948">
        <w:rPr>
          <w:rStyle w:val="StyleUnderline"/>
        </w:rPr>
        <w:t>“It’s hard to interpret sometimes. It’s shaky. Often, the body cameras aren’t turned on at the right time … so they may not capture all of a particular incident.”</w:t>
      </w:r>
      <w:r>
        <w:rPr>
          <w:rStyle w:val="StyleUnderline"/>
        </w:rPr>
        <w:t xml:space="preserve"> </w:t>
      </w:r>
      <w:r w:rsidRPr="004768D4">
        <w:rPr>
          <w:sz w:val="14"/>
        </w:rPr>
        <w:t>One of those problems was present last week in the police shooting of Justine Damond in Minneapolis: Officer Mohamed Noor, who shot Damond, and his partner were both wearing body cameras. Minneapolis Police Department policy requires cops to turn on their cameras before they use force and when interacting with civilians. Yet they didn’t — and we still have little idea how, exactly, the shooting played out. This shows another flaw of body cameras in particular</w:t>
      </w:r>
      <w:r w:rsidRPr="004768D4">
        <w:rPr>
          <w:rStyle w:val="StyleUnderline"/>
          <w:highlight w:val="yellow"/>
        </w:rPr>
        <w:t>: The cameras can’t</w:t>
      </w:r>
      <w:r w:rsidRPr="004768D4">
        <w:rPr>
          <w:sz w:val="14"/>
        </w:rPr>
        <w:t xml:space="preserve">, at least for now, </w:t>
      </w:r>
      <w:r w:rsidRPr="004768D4">
        <w:rPr>
          <w:rStyle w:val="StyleUnderline"/>
          <w:highlight w:val="yellow"/>
        </w:rPr>
        <w:t>be left on at all times due to technological constraints</w:t>
      </w:r>
      <w:r w:rsidRPr="004768D4">
        <w:rPr>
          <w:sz w:val="14"/>
        </w:rPr>
        <w:t xml:space="preserve"> (especially battery and storage limits) </w:t>
      </w:r>
      <w:r w:rsidRPr="004768D4">
        <w:rPr>
          <w:rStyle w:val="StyleUnderline"/>
          <w:highlight w:val="yellow"/>
        </w:rPr>
        <w:t>and privacy concerns</w:t>
      </w:r>
      <w:r w:rsidRPr="004768D4">
        <w:rPr>
          <w:sz w:val="14"/>
        </w:rPr>
        <w:t xml:space="preserve"> (particularly for civilians whom police are filming). </w:t>
      </w:r>
      <w:r w:rsidRPr="004768D4">
        <w:rPr>
          <w:rStyle w:val="StyleUnderline"/>
        </w:rPr>
        <w:t xml:space="preserve">So </w:t>
      </w:r>
      <w:r w:rsidRPr="004768D4">
        <w:rPr>
          <w:rStyle w:val="StyleUnderline"/>
          <w:highlight w:val="yellow"/>
        </w:rPr>
        <w:t>it’s</w:t>
      </w:r>
      <w:r w:rsidRPr="004768D4">
        <w:rPr>
          <w:rStyle w:val="StyleUnderline"/>
        </w:rPr>
        <w:t xml:space="preserve"> ultimately u</w:t>
      </w:r>
      <w:r w:rsidRPr="004768D4">
        <w:rPr>
          <w:rStyle w:val="StyleUnderline"/>
          <w:highlight w:val="yellow"/>
        </w:rPr>
        <w:t>p to individual officers to decide when the camera is turned on — and that makes it possible for cops,</w:t>
      </w:r>
      <w:r w:rsidRPr="004768D4">
        <w:rPr>
          <w:rStyle w:val="StyleUnderline"/>
        </w:rPr>
        <w:t xml:space="preserve"> on purpose or not, </w:t>
      </w:r>
      <w:r w:rsidRPr="004768D4">
        <w:rPr>
          <w:rStyle w:val="StyleUnderline"/>
          <w:highlight w:val="yellow"/>
        </w:rPr>
        <w:t>to</w:t>
      </w:r>
      <w:r w:rsidRPr="004768D4">
        <w:rPr>
          <w:rStyle w:val="StyleUnderline"/>
        </w:rPr>
        <w:t xml:space="preserve"> effectively </w:t>
      </w:r>
      <w:r w:rsidRPr="004768D4">
        <w:rPr>
          <w:rStyle w:val="StyleUnderline"/>
          <w:highlight w:val="yellow"/>
        </w:rPr>
        <w:t>cover up acts of bad policing</w:t>
      </w:r>
      <w:r w:rsidRPr="004768D4">
        <w:rPr>
          <w:sz w:val="14"/>
        </w:rPr>
        <w:t xml:space="preserve">. </w:t>
      </w:r>
      <w:r w:rsidRPr="004768D4">
        <w:rPr>
          <w:rStyle w:val="StyleUnderline"/>
        </w:rPr>
        <w:t>Combined, these limitations make it so body cameras were always doomed to fall short of the expectations that some supporters had. The problems with policing are just too messy and complicated for one piece of technology — or video more broadly — to fix.</w:t>
      </w:r>
    </w:p>
    <w:p w14:paraId="5D668526" w14:textId="77777777" w:rsidR="00DE420F" w:rsidRPr="0090625D" w:rsidRDefault="00DE420F" w:rsidP="00DE420F">
      <w:pPr>
        <w:pStyle w:val="Heading4"/>
      </w:pPr>
      <w:r>
        <w:t xml:space="preserve">Lobbying will change how the aff gets implemented at the local level – making the bills </w:t>
      </w:r>
      <w:r>
        <w:rPr>
          <w:i/>
          <w:iCs w:val="0"/>
        </w:rPr>
        <w:t>WORSE</w:t>
      </w:r>
      <w:r>
        <w:t xml:space="preserve"> than what was before</w:t>
      </w:r>
    </w:p>
    <w:p w14:paraId="410EEA0E" w14:textId="77777777" w:rsidR="00DE420F" w:rsidRPr="00756587" w:rsidRDefault="00DE420F" w:rsidP="00DE420F">
      <w:pPr>
        <w:rPr>
          <w:sz w:val="16"/>
        </w:rPr>
      </w:pPr>
      <w:r w:rsidRPr="00756587">
        <w:rPr>
          <w:sz w:val="16"/>
        </w:rPr>
        <w:t xml:space="preserve">Story By Kimberly </w:t>
      </w:r>
      <w:r w:rsidRPr="00756587">
        <w:rPr>
          <w:rStyle w:val="Style13ptBold"/>
        </w:rPr>
        <w:t>Kindy</w:t>
      </w:r>
      <w:r w:rsidRPr="00756587">
        <w:rPr>
          <w:sz w:val="16"/>
        </w:rPr>
        <w:t xml:space="preserve">, </w:t>
      </w:r>
      <w:r w:rsidRPr="00756587">
        <w:rPr>
          <w:rStyle w:val="Style13ptBold"/>
        </w:rPr>
        <w:t>and</w:t>
      </w:r>
      <w:r w:rsidRPr="00756587">
        <w:rPr>
          <w:sz w:val="16"/>
        </w:rPr>
        <w:t xml:space="preserve"> Julie </w:t>
      </w:r>
      <w:r w:rsidRPr="00756587">
        <w:rPr>
          <w:rStyle w:val="Style13ptBold"/>
        </w:rPr>
        <w:t>Tate</w:t>
      </w:r>
      <w:r w:rsidRPr="00756587">
        <w:rPr>
          <w:sz w:val="16"/>
        </w:rPr>
        <w:t xml:space="preserve"> 10-8-</w:t>
      </w:r>
      <w:r w:rsidRPr="00756587">
        <w:rPr>
          <w:rStyle w:val="Style13ptBold"/>
        </w:rPr>
        <w:t>2015</w:t>
      </w:r>
      <w:r w:rsidRPr="00756587">
        <w:rPr>
          <w:sz w:val="16"/>
        </w:rPr>
        <w:t>. ( Story By Kimberly Kindy, Julie Tate. "Police routinely withhold body camera videos after shootings." Washington Post. Web. 10-8-2015. accessed 7-6-2020. &amp;lt; https://www.washingtonpost.com/sf/national/2015/10/08/police-withhold-videos-despite-vows-of-transparency/?itid=lk_interstitial_manual_12 &amp;gt;. Phops)</w:t>
      </w:r>
    </w:p>
    <w:p w14:paraId="74360076" w14:textId="77777777" w:rsidR="00DE420F" w:rsidRPr="0090625D" w:rsidRDefault="00DE420F" w:rsidP="00DE420F">
      <w:pPr>
        <w:rPr>
          <w:sz w:val="16"/>
        </w:rPr>
      </w:pPr>
      <w:r w:rsidRPr="0090625D">
        <w:rPr>
          <w:sz w:val="16"/>
        </w:rPr>
        <w:t xml:space="preserve">‘More harm than good’ </w:t>
      </w:r>
      <w:r w:rsidRPr="00756587">
        <w:rPr>
          <w:rStyle w:val="StyleUnderline"/>
        </w:rPr>
        <w:t xml:space="preserve">This year, </w:t>
      </w:r>
      <w:r w:rsidRPr="00756587">
        <w:rPr>
          <w:rStyle w:val="StyleUnderline"/>
          <w:highlight w:val="yellow"/>
        </w:rPr>
        <w:t>lawmakers in dozens of states entered the debate, introducing bills</w:t>
      </w:r>
      <w:r w:rsidRPr="00756587">
        <w:rPr>
          <w:rStyle w:val="StyleUnderline"/>
        </w:rPr>
        <w:t xml:space="preserve"> often intended to supersede restrictive local policies.</w:t>
      </w:r>
      <w:r>
        <w:rPr>
          <w:rStyle w:val="StyleUnderline"/>
        </w:rPr>
        <w:t xml:space="preserve"> </w:t>
      </w:r>
      <w:r w:rsidRPr="0090625D">
        <w:rPr>
          <w:sz w:val="16"/>
        </w:rPr>
        <w:t>California Assemblywoman Shirley Weber (D) was among the first. She offered AB66, a measure that proposed dozens of new regulations, including a provision that would bar officers from viewing videos before giving statements or writing reports. “</w:t>
      </w:r>
      <w:r w:rsidRPr="00756587">
        <w:rPr>
          <w:rStyle w:val="StyleUnderline"/>
        </w:rPr>
        <w:t>The policies need to be fair not only to police officers, but to the public</w:t>
      </w:r>
      <w:r w:rsidRPr="0090625D">
        <w:rPr>
          <w:sz w:val="16"/>
        </w:rPr>
        <w:t xml:space="preserve">,” Weber said. The California Police Chiefs Association took aim at that provision. When the measure came before the assembly’s privacy committee, </w:t>
      </w:r>
      <w:r w:rsidRPr="00715766">
        <w:rPr>
          <w:rStyle w:val="StyleUnderline"/>
        </w:rPr>
        <w:t>dozens of uniformed police chiefs descended on the state capitol, telling lawmakers that AB66 was a “gotcha” bill aimed at stripping officers of their badges should their statements not align with the videos.</w:t>
      </w:r>
      <w:r>
        <w:rPr>
          <w:rStyle w:val="StyleUnderline"/>
        </w:rPr>
        <w:t xml:space="preserve"> </w:t>
      </w:r>
      <w:r w:rsidRPr="0090625D">
        <w:rPr>
          <w:sz w:val="16"/>
        </w:rPr>
        <w:t>In the hearing room</w:t>
      </w:r>
      <w:r w:rsidRPr="00715766">
        <w:rPr>
          <w:rStyle w:val="StyleUnderline"/>
          <w:highlight w:val="yellow"/>
        </w:rPr>
        <w:t>, the chiefs lined up to declare their opposition</w:t>
      </w:r>
      <w:r w:rsidRPr="0090625D">
        <w:rPr>
          <w:sz w:val="16"/>
        </w:rPr>
        <w:t xml:space="preserve">. Committee members were soon at their microphones, saying they, too, were worried about the bill. Weber was stunned. Weeks earlier, </w:t>
      </w:r>
      <w:r w:rsidRPr="00715766">
        <w:rPr>
          <w:rStyle w:val="StyleUnderline"/>
        </w:rPr>
        <w:t>she had added protections for honest officers with imperfect memories — at the request of police lobbyists.</w:t>
      </w:r>
      <w:r w:rsidRPr="0090625D">
        <w:rPr>
          <w:sz w:val="16"/>
        </w:rPr>
        <w:t xml:space="preserve"> “This was not a ‘gotcha’ thing,” she told the committee. Still, Weber backed down, granting officers the right of review they were seeking, and the privacy committee approved the measure. But the fight wasn’t over. Two weeks later, </w:t>
      </w:r>
      <w:r w:rsidRPr="00715766">
        <w:rPr>
          <w:rStyle w:val="StyleUnderline"/>
          <w:highlight w:val="yellow"/>
        </w:rPr>
        <w:t>police lobbyists sought prior review of dashcam video as well.</w:t>
      </w:r>
      <w:r w:rsidRPr="0090625D">
        <w:rPr>
          <w:sz w:val="16"/>
        </w:rPr>
        <w:t xml:space="preserve"> This </w:t>
      </w:r>
      <w:r w:rsidRPr="0090625D">
        <w:rPr>
          <w:sz w:val="16"/>
        </w:rPr>
        <w:lastRenderedPageBreak/>
        <w:t>time, Weber said no. “</w:t>
      </w:r>
      <w:r w:rsidRPr="00715766">
        <w:rPr>
          <w:rStyle w:val="StyleUnderline"/>
          <w:highlight w:val="yellow"/>
        </w:rPr>
        <w:t>I’ve never seen lobbying at this level,</w:t>
      </w:r>
      <w:r w:rsidRPr="0090625D">
        <w:rPr>
          <w:sz w:val="16"/>
        </w:rPr>
        <w:t>” she said. “</w:t>
      </w:r>
      <w:r w:rsidRPr="00715766">
        <w:rPr>
          <w:rStyle w:val="StyleUnderline"/>
          <w:highlight w:val="yellow"/>
        </w:rPr>
        <w:t>The bill that got out of the committee is not the bill I wanted.”</w:t>
      </w:r>
      <w:r>
        <w:rPr>
          <w:rStyle w:val="StyleUnderline"/>
        </w:rPr>
        <w:t xml:space="preserve"> </w:t>
      </w:r>
      <w:r w:rsidRPr="0090625D">
        <w:rPr>
          <w:sz w:val="16"/>
        </w:rPr>
        <w:t>So Weber tucked AB66 in her dead-letter box and refused to let it proceed</w:t>
      </w:r>
      <w:r w:rsidRPr="00715766">
        <w:rPr>
          <w:rStyle w:val="StyleUnderline"/>
          <w:highlight w:val="yellow"/>
        </w:rPr>
        <w:t>. As amended</w:t>
      </w:r>
      <w:r w:rsidRPr="0090625D">
        <w:rPr>
          <w:sz w:val="16"/>
        </w:rPr>
        <w:t>, she said, “</w:t>
      </w:r>
      <w:r w:rsidRPr="00715766">
        <w:rPr>
          <w:rStyle w:val="StyleUnderline"/>
          <w:highlight w:val="yellow"/>
        </w:rPr>
        <w:t>it would do more harm than good.”</w:t>
      </w:r>
      <w:r w:rsidRPr="0090625D">
        <w:rPr>
          <w:sz w:val="16"/>
        </w:rPr>
        <w:t xml:space="preserve"> </w:t>
      </w:r>
      <w:r w:rsidRPr="0090625D">
        <w:rPr>
          <w:rStyle w:val="StyleUnderline"/>
          <w:highlight w:val="yellow"/>
        </w:rPr>
        <w:t>Lawmakers in other states also rewrote or killed body camera measures under pressure from police lobbyists</w:t>
      </w:r>
      <w:r w:rsidRPr="0090625D">
        <w:rPr>
          <w:sz w:val="16"/>
        </w:rPr>
        <w:t xml:space="preserve">. According to a Post analysis, </w:t>
      </w:r>
      <w:r w:rsidRPr="0090625D">
        <w:rPr>
          <w:rStyle w:val="StyleUnderline"/>
          <w:highlight w:val="yellow"/>
        </w:rPr>
        <w:t>only 20 of 138 proposals were enacted</w:t>
      </w:r>
      <w:r w:rsidRPr="0090625D">
        <w:rPr>
          <w:rStyle w:val="StyleUnderline"/>
        </w:rPr>
        <w:t>. A handful of those created new requirements for police, such as mandating use of body cameras.</w:t>
      </w:r>
    </w:p>
    <w:p w14:paraId="60CDB886" w14:textId="69F0C73B" w:rsidR="0090625D" w:rsidRDefault="0090625D" w:rsidP="0090625D">
      <w:pPr>
        <w:pStyle w:val="Heading2"/>
      </w:pPr>
      <w:r>
        <w:lastRenderedPageBreak/>
        <w:t>Offense</w:t>
      </w:r>
    </w:p>
    <w:p w14:paraId="74645CA0" w14:textId="7F93B683" w:rsidR="00F53599" w:rsidRDefault="000025CF" w:rsidP="00F53599">
      <w:pPr>
        <w:pStyle w:val="Heading3"/>
      </w:pPr>
      <w:r>
        <w:lastRenderedPageBreak/>
        <w:t>Costs turn</w:t>
      </w:r>
    </w:p>
    <w:p w14:paraId="2B4CFF47" w14:textId="77777777" w:rsidR="000025CF" w:rsidRDefault="000025CF" w:rsidP="000025CF">
      <w:pPr>
        <w:pStyle w:val="Heading4"/>
      </w:pPr>
      <w:r>
        <w:t>New police admin drop when costs are too high – also causes public defenders to jump ship</w:t>
      </w:r>
    </w:p>
    <w:p w14:paraId="43EA08F4" w14:textId="77777777" w:rsidR="000025CF" w:rsidRPr="00040F77" w:rsidRDefault="000025CF" w:rsidP="000025CF">
      <w:pPr>
        <w:rPr>
          <w:sz w:val="14"/>
        </w:rPr>
      </w:pPr>
      <w:r w:rsidRPr="00040F77">
        <w:rPr>
          <w:sz w:val="14"/>
        </w:rPr>
        <w:t xml:space="preserve">Kimberly </w:t>
      </w:r>
      <w:r w:rsidRPr="00040F77">
        <w:rPr>
          <w:rStyle w:val="Style13ptBold"/>
        </w:rPr>
        <w:t>Kindy 1-21-2019</w:t>
      </w:r>
      <w:r w:rsidRPr="00040F77">
        <w:rPr>
          <w:sz w:val="14"/>
        </w:rPr>
        <w:t>. (Kimberly Kindy is a national investigative reporter for The Washington Post. In 2015, she was a lead reporter on the paper's Fatal Force project, which was awarded the Pulitzer Prize and George Polk award., Kimberly Kindy. "Some U.S. police departments dump body-camera programs amid high costs." Julie Tate, Steven Rich And Wesley Lowery Contributed To This Report.. Web. 1-21-2019. accessed 7-6-2020. &amp;lt; https://www.washingtonpost.com/national/some-us-police-departments-dump-body-camera-programs-amid-high-costs/2019/01/21/991f0e66-03ad-11e9-b6a9-0aa5c2fcc9e4_story.html &amp;gt;. Phops)</w:t>
      </w:r>
    </w:p>
    <w:p w14:paraId="04666165" w14:textId="77777777" w:rsidR="000025CF" w:rsidRPr="000025CF" w:rsidRDefault="000025CF" w:rsidP="000025CF">
      <w:pPr>
        <w:rPr>
          <w:rStyle w:val="StyleUnderline"/>
        </w:rPr>
      </w:pPr>
      <w:r w:rsidRPr="000025CF">
        <w:rPr>
          <w:sz w:val="14"/>
        </w:rPr>
        <w:t xml:space="preserve">When East Dundee, a tiny suburb of Chicago, ordered body cameras for its 17 police officers, Terry Mee, the police chief at the time, told local reporters the devices­ would promote “officer safety” and “positive interaction with the public.” But </w:t>
      </w:r>
      <w:r w:rsidRPr="0088792C">
        <w:rPr>
          <w:rStyle w:val="StyleUnderline"/>
        </w:rPr>
        <w:t>before a single incident could be recorded in the village of 3,000 people,</w:t>
      </w:r>
      <w:r w:rsidRPr="000025CF">
        <w:rPr>
          <w:sz w:val="14"/>
        </w:rPr>
        <w:t xml:space="preserve"> Mee retired, and the new chief, George Carpenter, persuaded the Village Board in February to cancel the program, arguing that </w:t>
      </w:r>
      <w:r w:rsidRPr="0088792C">
        <w:rPr>
          <w:rStyle w:val="StyleUnderline"/>
        </w:rPr>
        <w:t>the $20,000 annual fee for the cameras and video storage couldn’t be justified amid budget concerns.</w:t>
      </w:r>
      <w:r>
        <w:rPr>
          <w:rStyle w:val="StyleUnderline"/>
        </w:rPr>
        <w:t xml:space="preserve"> </w:t>
      </w:r>
      <w:r w:rsidRPr="000025CF">
        <w:rPr>
          <w:sz w:val="14"/>
        </w:rPr>
        <w:t xml:space="preserve">Body cameras “are wonderful for winning public trust,” Carpenter said. “But it’s expensive.” In recent years, after a spate of fatal police-involved shootings sparked nationwide protests, politicians and community activists seized on police body cameras as a way to restore public trust. But although the cameras were widely adopted, many departments — especially in smaller jurisdictions — are now dropping or delaying their programs, finding it too expensive to store and manage the thousands of hours of footage. he police department in </w:t>
      </w:r>
      <w:r w:rsidRPr="0088792C">
        <w:rPr>
          <w:rStyle w:val="StyleUnderline"/>
        </w:rPr>
        <w:t>Wahoo</w:t>
      </w:r>
      <w:r w:rsidRPr="000025CF">
        <w:rPr>
          <w:sz w:val="14"/>
        </w:rPr>
        <w:t xml:space="preserve">, Neb., </w:t>
      </w:r>
      <w:r w:rsidRPr="0088792C">
        <w:rPr>
          <w:rStyle w:val="StyleUnderline"/>
        </w:rPr>
        <w:t>ended its program in November after a new state law required video to be stored for at least 90 days, causing the annual price to spike to $15,000 —</w:t>
      </w:r>
      <w:r w:rsidRPr="000025CF">
        <w:rPr>
          <w:sz w:val="14"/>
        </w:rPr>
        <w:t xml:space="preserve"> a big cost for a force of five officers. In Arlington County, Va., the police department decided not to use body cameras after a pilot project revealed an estimated annual cost of $300,000. And city officials in Madison, Wis., in November rejected a proposal to spend $104,000 on a body-camera pilot program. While cost was a primary concern, activists and city officials also worried that the videos might be turned over to federal immigration officials and used against undocumented immigrants in the community. “A call for transparency is not the same thing as accountability,” activist M Adams told the Madison Common Council. “If we as a community don’t have the power to interpret the footage, if we as a community don’t have the power to make a decision about the outcome of the footage, then it makes no difference how much footage that there actually is.” Most departments that have ended body-camera programs are in smaller jurisdictions; </w:t>
      </w:r>
      <w:r w:rsidRPr="0088792C">
        <w:rPr>
          <w:rStyle w:val="StyleUnderline"/>
          <w:highlight w:val="yellow"/>
        </w:rPr>
        <w:t>Axon, a body-camera manufacturer, said every one of its clients that have canceled contracts cited costs. “The easy part is buying the body cameras and issuing them to the officers.</w:t>
      </w:r>
      <w:r w:rsidRPr="000025CF">
        <w:rPr>
          <w:sz w:val="14"/>
        </w:rPr>
        <w:t xml:space="preserve"> They are not that expensive,” said Jim Pasco, executive director at the National Fraternal Order of Police. “</w:t>
      </w:r>
      <w:r w:rsidRPr="0088792C">
        <w:rPr>
          <w:rStyle w:val="StyleUnderline"/>
          <w:highlight w:val="yellow"/>
        </w:rPr>
        <w:t>But storing all the data that they collect — that cost is extraordinary. The smaller the department, the tougher it tends to be for them.”</w:t>
      </w:r>
      <w:r>
        <w:rPr>
          <w:rStyle w:val="StyleUnderline"/>
        </w:rPr>
        <w:t xml:space="preserve"> </w:t>
      </w:r>
      <w:r w:rsidRPr="000025CF">
        <w:rPr>
          <w:sz w:val="14"/>
        </w:rPr>
        <w:t xml:space="preserve">Though urban areas with high crime rates are often viewed as having the greatest need for police body cameras, a Washington Post database that tracks fatal shootings by police shows that such incidents occur more frequently in small communities. Of the 1,800 departments that have reported a fatal officer-involved shooting since 2015, nearly 1,300 were smaller departments with 50 or fewer officers. Approximately half of the nation’s 18,000 law enforcement agencies have some type of body-camera program, with many still in the pilot stage. Some outfit patrol officers with the cameras, while others require everyone to wear a camera, including police chiefs. No government agency or industry group tracks the number of departments that have ended their body-camera programs. Costs have spiked in recent years in some regions of the country because of new state laws that require long-term storage of video footage. One of the first police agencies to stop using body cameras was in Jeffersonville, Ind., where police ended their year-old program in 2016 after state lawmakers voted to require storing the videos for at least 190 days. At the time, at least seven other states had similar storage laws, according to the National Conference of State Legislatures. Now, at least 14 states have passed laws that set storage requirements. In 2016, the U.S. Justice Department surveyed police departments that had not yet begun using body cameras, seeking to identify possible deterrents to the programs. Seventy-seven percent cited costs, including for data storage. Thirty-nine percent cited privacy concerns, including times when domestic violence victims and the mentally ill are captured on video during police response calls. The Bureau of Justice Assistance, a division within the Justice Department, offers grants to help agencies finance their programs, and 339 grants worth nearly $70 million have been awarded since 2015. But the grants cover only the initial equipment purchase, not ongoing storage fees. Justice Department officials said the grants are meant to “foster novel and innovative practices” that become “self-sustaining.” In Virginia, Fairfax County Police Chief Edwin C. Roessler Jr. said he held off on buying body cameras as he watched his peers experiment with the programs. He was worried about the cost of storage, but also the time and expense of processing public information requests for the footage, because the videos must be reviewed — and often edited — to protect the privacy of people captured in the recordings. Roessler also wanted time to establish clear policies for how officers would be held to account if body-camera footage captured misconduct. “My peers said, ‘Wow. I didn’t think of these things,’ ” Roessler said. “You have to have a policy to hold people accountable. If you don’t do that, the program fails. . . . If you aren’t going to release footage, you aren’t building trust.” Roessler said that his department — the largest in the state — recently completed a 180-day pilot program and that American University researchers are now assessing it, including the costs. </w:t>
      </w:r>
      <w:r w:rsidRPr="008F7748">
        <w:rPr>
          <w:rStyle w:val="StyleUnderline"/>
        </w:rPr>
        <w:t xml:space="preserve">Prosecutors, too, are struggling to keep up with the added workload and cost of body-camera footage. </w:t>
      </w:r>
      <w:r w:rsidRPr="000025CF">
        <w:rPr>
          <w:sz w:val="14"/>
        </w:rPr>
        <w:t>In Wayne County, Mich., a jurisdiction that includes Detroit, prosecutors were hit with $2.5 million in unexpected personnel costs — nearly an 8 percent increase in their annual budget — for work associated with preparing videos to be presented as evidence at trial. Virginia Beach Commonwealth’s Attorney Colin Stolle said video evidence has increased costs for his office by more than $1 million a year, a significant impact on a $10 million annual budget. Stolle is adding 14 employees — lawyers, paralegals and clerks — to a 93-member staff to handle the added workload. “A lot of police departments, from a transparency standpoint and from a liability standpoint, went out and purchased body cameras. I certainly understand that,” Stolle said. “</w:t>
      </w:r>
      <w:r w:rsidRPr="008F7748">
        <w:rPr>
          <w:rStyle w:val="StyleUnderline"/>
          <w:highlight w:val="yellow"/>
        </w:rPr>
        <w:t>What was not part of the conversation is what will be done with all the recorded evidence when it’s used in a criminal case.”</w:t>
      </w:r>
      <w:r>
        <w:rPr>
          <w:rStyle w:val="StyleUnderline"/>
        </w:rPr>
        <w:t xml:space="preserve"> </w:t>
      </w:r>
      <w:r w:rsidRPr="000025CF">
        <w:rPr>
          <w:sz w:val="14"/>
        </w:rPr>
        <w:t xml:space="preserve">Stolle said he’s also worried about </w:t>
      </w:r>
      <w:r w:rsidRPr="008F7748">
        <w:rPr>
          <w:rStyle w:val="StyleUnderline"/>
        </w:rPr>
        <w:t>the effect on court-appointed defense attorneys,</w:t>
      </w:r>
      <w:r w:rsidRPr="000025CF">
        <w:rPr>
          <w:sz w:val="14"/>
        </w:rPr>
        <w:t xml:space="preserve"> who are typically paid $250 per case in Virginia, a fee schedule based on the assumption that it takes about three days for an attorney to prepare a case. But </w:t>
      </w:r>
      <w:r w:rsidRPr="008F7748">
        <w:rPr>
          <w:rStyle w:val="StyleUnderline"/>
          <w:highlight w:val="yellow"/>
        </w:rPr>
        <w:t>reviewing video evidence has bumped the average case preparation time to a week or more</w:t>
      </w:r>
      <w:r w:rsidRPr="000025CF">
        <w:rPr>
          <w:sz w:val="14"/>
        </w:rPr>
        <w:t xml:space="preserve">, Stolle said, and he’s afraid </w:t>
      </w:r>
      <w:r w:rsidRPr="008F7748">
        <w:rPr>
          <w:rStyle w:val="StyleUnderline"/>
          <w:highlight w:val="yellow"/>
        </w:rPr>
        <w:t xml:space="preserve">the shift will cause local lawyers to opt out of </w:t>
      </w:r>
      <w:r w:rsidRPr="008F7748">
        <w:rPr>
          <w:rStyle w:val="StyleUnderline"/>
          <w:highlight w:val="yellow"/>
        </w:rPr>
        <w:lastRenderedPageBreak/>
        <w:t>the program, which provides legal representation to people who can’t afford it.</w:t>
      </w:r>
      <w:r>
        <w:rPr>
          <w:rStyle w:val="StyleUnderline"/>
        </w:rPr>
        <w:t xml:space="preserve"> </w:t>
      </w:r>
      <w:r w:rsidRPr="000025CF">
        <w:rPr>
          <w:sz w:val="14"/>
        </w:rPr>
        <w:t xml:space="preserve">Virginia legislators created a working group to examine the rising costs, estimating in December that prosecutors’ offices across the state collectively would need to hire </w:t>
      </w:r>
      <w:r w:rsidRPr="000025CF">
        <w:rPr>
          <w:rStyle w:val="StyleUnderline"/>
        </w:rPr>
        <w:t xml:space="preserve">101 assistant commonwealth’s attorneys and 57 paralegal and administrative positions to keep up with the extra work. These conclusions are based on the group’s findings that </w:t>
      </w:r>
      <w:r w:rsidRPr="000025CF">
        <w:rPr>
          <w:rStyle w:val="StyleUnderline"/>
          <w:highlight w:val="yellow"/>
        </w:rPr>
        <w:t>an extra position needs to be added for every 75 body cameras, at a total cost of about $6.4 million a year.</w:t>
      </w:r>
    </w:p>
    <w:p w14:paraId="66B3109E" w14:textId="77777777" w:rsidR="000025CF" w:rsidRDefault="000025CF" w:rsidP="000025CF"/>
    <w:p w14:paraId="7E916EB0" w14:textId="77777777" w:rsidR="000025CF" w:rsidRPr="00BB58DD" w:rsidRDefault="000025CF" w:rsidP="000025CF"/>
    <w:p w14:paraId="60EF55CA" w14:textId="46277FF3" w:rsidR="00446478" w:rsidRDefault="00446478" w:rsidP="006E4CA0">
      <w:pPr>
        <w:pStyle w:val="Heading4"/>
      </w:pPr>
      <w:r>
        <w:t>Even if plan passes, states won’t be able to fund it</w:t>
      </w:r>
    </w:p>
    <w:p w14:paraId="19949AED" w14:textId="77777777" w:rsidR="00446478" w:rsidRPr="00446478" w:rsidRDefault="00446478" w:rsidP="00446478">
      <w:pPr>
        <w:rPr>
          <w:sz w:val="16"/>
        </w:rPr>
      </w:pPr>
      <w:r w:rsidRPr="00446478">
        <w:rPr>
          <w:sz w:val="16"/>
        </w:rPr>
        <w:t xml:space="preserve">Lindsey </w:t>
      </w:r>
      <w:r w:rsidRPr="00446478">
        <w:rPr>
          <w:rStyle w:val="Style13ptBold"/>
        </w:rPr>
        <w:t>Van Ness 1-14-2020</w:t>
      </w:r>
      <w:r w:rsidRPr="00446478">
        <w:rPr>
          <w:sz w:val="16"/>
        </w:rPr>
        <w:t>. ( Lindsey Van Ness. "Body Cameras May Not Be the Easy Answer Everyone Was Looking For." No Publication. Web. 1-14-2020. accessed 7-5-2020. &amp;lt; https://www.pewtrusts.org/en/research-and-analysis/blogs/stateline/2020/01/14/body-cameras-may-not-be-the-easy-answer-everyone-was-looking-for &amp;gt;. Phops)</w:t>
      </w:r>
    </w:p>
    <w:p w14:paraId="7ECC57E3" w14:textId="0F0A15D5" w:rsidR="00446478" w:rsidRDefault="00446478" w:rsidP="00446478">
      <w:pPr>
        <w:rPr>
          <w:sz w:val="10"/>
        </w:rPr>
      </w:pPr>
      <w:r w:rsidRPr="00BD3F54">
        <w:rPr>
          <w:sz w:val="10"/>
        </w:rPr>
        <w:t>Cost Concerns</w:t>
      </w:r>
      <w:r w:rsidR="002B1359" w:rsidRPr="00BD3F54">
        <w:rPr>
          <w:sz w:val="10"/>
        </w:rPr>
        <w:t xml:space="preserve"> </w:t>
      </w:r>
      <w:r w:rsidRPr="00BD3F54">
        <w:rPr>
          <w:sz w:val="10"/>
        </w:rPr>
        <w:t xml:space="preserve">In many places, </w:t>
      </w:r>
      <w:r w:rsidRPr="00F16EF1">
        <w:rPr>
          <w:rStyle w:val="StyleUnderline"/>
        </w:rPr>
        <w:t>the cost of body cameras remains the primary concern.</w:t>
      </w:r>
      <w:r w:rsidR="002B1359">
        <w:rPr>
          <w:rStyle w:val="StyleUnderline"/>
        </w:rPr>
        <w:t xml:space="preserve"> </w:t>
      </w:r>
      <w:r w:rsidRPr="00BD3F54">
        <w:rPr>
          <w:sz w:val="10"/>
        </w:rPr>
        <w:t>In Kansas, for example, a 2018 bill that would have made body cameras a requirement for most law enforcement officers died in a Senate committee.</w:t>
      </w:r>
      <w:r w:rsidR="002B1359" w:rsidRPr="00BD3F54">
        <w:rPr>
          <w:sz w:val="10"/>
        </w:rPr>
        <w:t xml:space="preserve"> </w:t>
      </w:r>
      <w:r w:rsidRPr="00BD3F54">
        <w:rPr>
          <w:sz w:val="10"/>
        </w:rPr>
        <w:t>State Sen. Rick Wilborn, the Republican chairman of the committee, said in an interview that, like most states, Kansas has a few larger cities but lots of small municipalities with small budgets. “We try to be understanding, especially with smaller counties,” Wilborn said. “</w:t>
      </w:r>
      <w:r w:rsidRPr="00F16EF1">
        <w:rPr>
          <w:rStyle w:val="StyleUnderline"/>
          <w:highlight w:val="yellow"/>
        </w:rPr>
        <w:t>You can’t mandate something that’s onerous to the point of breaking a budget.”</w:t>
      </w:r>
      <w:r w:rsidR="002B1359">
        <w:rPr>
          <w:rStyle w:val="StyleUnderline"/>
        </w:rPr>
        <w:t xml:space="preserve"> </w:t>
      </w:r>
      <w:r w:rsidRPr="00BD3F54">
        <w:rPr>
          <w:sz w:val="10"/>
        </w:rPr>
        <w:t>About 80% of large departments with 500 or more full-time officers had body cameras in 2016, according to the Bureau of Justice Statistics. In comparison, only about 31% of small police departments with part-time officers did.</w:t>
      </w:r>
      <w:r w:rsidR="002B1359" w:rsidRPr="00BD3F54">
        <w:rPr>
          <w:sz w:val="10"/>
        </w:rPr>
        <w:t xml:space="preserve"> </w:t>
      </w:r>
      <w:r w:rsidRPr="00F16EF1">
        <w:rPr>
          <w:rStyle w:val="StyleUnderline"/>
          <w:highlight w:val="yellow"/>
        </w:rPr>
        <w:t>Among police agencies that did not have the cameras, the primary reason given was cost</w:t>
      </w:r>
      <w:r w:rsidRPr="00F16EF1">
        <w:rPr>
          <w:rStyle w:val="StyleUnderline"/>
        </w:rPr>
        <w:t>, including video storage/disposal, hardware costs and ongoing maintenance, according to the Bureau of Justice Statistics.</w:t>
      </w:r>
      <w:r w:rsidR="002B1359">
        <w:rPr>
          <w:rStyle w:val="StyleUnderline"/>
        </w:rPr>
        <w:t xml:space="preserve"> </w:t>
      </w:r>
      <w:r w:rsidRPr="00BD3F54">
        <w:rPr>
          <w:sz w:val="10"/>
        </w:rPr>
        <w:t>Cost was on the mind of a chief of a 20-person police department in Salem, Illinois, last year when a city council member asked him to research body-worn cameras.</w:t>
      </w:r>
      <w:r w:rsidR="002B1359" w:rsidRPr="00BD3F54">
        <w:rPr>
          <w:sz w:val="10"/>
        </w:rPr>
        <w:t xml:space="preserve"> </w:t>
      </w:r>
      <w:r w:rsidRPr="00BD3F54">
        <w:rPr>
          <w:sz w:val="10"/>
        </w:rPr>
        <w:t>“We have a good public trust here. We don’t have accusations of police misconduct,” said Chief Sean Reynolds in an interview.</w:t>
      </w:r>
      <w:r w:rsidR="002B1359" w:rsidRPr="00BD3F54">
        <w:rPr>
          <w:sz w:val="10"/>
        </w:rPr>
        <w:t xml:space="preserve"> </w:t>
      </w:r>
      <w:r w:rsidRPr="00BD3F54">
        <w:rPr>
          <w:sz w:val="10"/>
        </w:rPr>
        <w:t xml:space="preserve">But he wanted his officers to be able to capture high-profile incidents. Reynolds sought quotes from a retailer, Viridian Weapon Technologies, which estimated that </w:t>
      </w:r>
      <w:r w:rsidRPr="0035604B">
        <w:rPr>
          <w:rStyle w:val="StyleUnderline"/>
          <w:highlight w:val="yellow"/>
        </w:rPr>
        <w:t>it would cost $5,000 to use and store data from one body camera for five years.</w:t>
      </w:r>
      <w:r w:rsidR="002B1359">
        <w:rPr>
          <w:rStyle w:val="StyleUnderline"/>
        </w:rPr>
        <w:t xml:space="preserve"> </w:t>
      </w:r>
      <w:r w:rsidRPr="002B1359">
        <w:rPr>
          <w:rStyle w:val="StyleUnderline"/>
        </w:rPr>
        <w:t>The company provided another option: gun-mounted cameras, which would automatically activate when the weapon was pulled and cost about $800 for five years.</w:t>
      </w:r>
      <w:r w:rsidR="002B1359">
        <w:rPr>
          <w:rStyle w:val="StyleUnderline"/>
        </w:rPr>
        <w:t xml:space="preserve"> </w:t>
      </w:r>
      <w:r w:rsidRPr="00BD3F54">
        <w:rPr>
          <w:sz w:val="10"/>
        </w:rPr>
        <w:t>Reynolds chose the second option.</w:t>
      </w:r>
      <w:r w:rsidR="002B1359" w:rsidRPr="00BD3F54">
        <w:rPr>
          <w:sz w:val="10"/>
        </w:rPr>
        <w:t xml:space="preserve"> </w:t>
      </w:r>
      <w:r w:rsidRPr="00BD3F54">
        <w:rPr>
          <w:sz w:val="10"/>
        </w:rPr>
        <w:t>“We wanted something that was cost effective and left no room for error,” he said.</w:t>
      </w:r>
      <w:r w:rsidR="002B1359" w:rsidRPr="00BD3F54">
        <w:rPr>
          <w:sz w:val="10"/>
        </w:rPr>
        <w:t xml:space="preserve"> </w:t>
      </w:r>
      <w:r w:rsidRPr="00BD3F54">
        <w:rPr>
          <w:sz w:val="10"/>
        </w:rPr>
        <w:t>Last year Illinois state Rep. Justin Slaughter, a Democrat, introduced a bill to make body-worn cameras a requirement. The bill is still in committee, and Slaughter did not respond to requests for comment.</w:t>
      </w:r>
      <w:r w:rsidR="002B1359" w:rsidRPr="00BD3F54">
        <w:rPr>
          <w:sz w:val="10"/>
        </w:rPr>
        <w:t xml:space="preserve"> </w:t>
      </w:r>
      <w:r w:rsidRPr="002B1359">
        <w:rPr>
          <w:rStyle w:val="StyleUnderline"/>
          <w:highlight w:val="yellow"/>
        </w:rPr>
        <w:t>If the state mandated</w:t>
      </w:r>
      <w:r w:rsidR="00BD3F54">
        <w:rPr>
          <w:rStyle w:val="StyleUnderline"/>
          <w:highlight w:val="yellow"/>
        </w:rPr>
        <w:t xml:space="preserve"> </w:t>
      </w:r>
      <w:r w:rsidRPr="002B1359">
        <w:rPr>
          <w:rStyle w:val="StyleUnderline"/>
          <w:highlight w:val="yellow"/>
        </w:rPr>
        <w:t>cameras</w:t>
      </w:r>
      <w:r w:rsidRPr="00BD3F54">
        <w:rPr>
          <w:sz w:val="10"/>
        </w:rPr>
        <w:t xml:space="preserve">, Reynolds said he would find a way to comply, but </w:t>
      </w:r>
      <w:r w:rsidRPr="002B1359">
        <w:rPr>
          <w:rStyle w:val="StyleUnderline"/>
          <w:highlight w:val="yellow"/>
        </w:rPr>
        <w:t xml:space="preserve">the cost would be difficult for small agencies </w:t>
      </w:r>
      <w:r w:rsidRPr="00BD3F54">
        <w:rPr>
          <w:sz w:val="10"/>
        </w:rPr>
        <w:t>like his.</w:t>
      </w:r>
      <w:r w:rsidR="002B1359" w:rsidRPr="00BD3F54">
        <w:rPr>
          <w:sz w:val="10"/>
        </w:rPr>
        <w:t xml:space="preserve"> </w:t>
      </w:r>
      <w:r w:rsidRPr="00BD3F54">
        <w:rPr>
          <w:sz w:val="10"/>
        </w:rPr>
        <w:t>Some states don’t require cameras but have set aside money for departments that want to purchase them. New Jersey allocated $1 million for cameras in its 2019 budget. New Mexico included $3.1 million for cameras for state police in its 2019 budget, even after a study group led by the attorney general’s office was reticent to recommend the program.</w:t>
      </w:r>
    </w:p>
    <w:p w14:paraId="10F44D58" w14:textId="0747EEF5" w:rsidR="00BD3F54" w:rsidRDefault="00BD3F54" w:rsidP="00446478">
      <w:pPr>
        <w:rPr>
          <w:sz w:val="10"/>
        </w:rPr>
      </w:pPr>
    </w:p>
    <w:p w14:paraId="79ECA2B6" w14:textId="12DFEB6E" w:rsidR="008128A1" w:rsidRDefault="008128A1" w:rsidP="008128A1">
      <w:pPr>
        <w:pStyle w:val="Heading4"/>
      </w:pPr>
      <w:r>
        <w:t>Police will abandon once the aff’s funding runs out</w:t>
      </w:r>
    </w:p>
    <w:p w14:paraId="5820F1E9" w14:textId="5AB8ADB3" w:rsidR="00BD3F54" w:rsidRDefault="00BD3F54" w:rsidP="00446478">
      <w:pPr>
        <w:rPr>
          <w:sz w:val="10"/>
        </w:rPr>
      </w:pPr>
      <w:r>
        <w:rPr>
          <w:sz w:val="10"/>
        </w:rPr>
        <w:t xml:space="preserve">P.R. </w:t>
      </w:r>
      <w:r w:rsidRPr="00BD3F54">
        <w:rPr>
          <w:rStyle w:val="Style13ptBold"/>
        </w:rPr>
        <w:t>Lockhart</w:t>
      </w:r>
      <w:r>
        <w:rPr>
          <w:sz w:val="10"/>
        </w:rPr>
        <w:t xml:space="preserve"> 1-24-</w:t>
      </w:r>
      <w:r w:rsidRPr="00BD3F54">
        <w:rPr>
          <w:rStyle w:val="Style13ptBold"/>
        </w:rPr>
        <w:t>2019</w:t>
      </w:r>
      <w:r>
        <w:rPr>
          <w:sz w:val="10"/>
        </w:rPr>
        <w:t>. ( P.R. Lockhart. "Why some police departments are dropping their body camera programs." Vox. Web. 1-24-2019. accessed 7-6-2020. &amp;lt; https://www.vox.com/2019/1/24/18196097/police-body-cameras-storage-cost-washington-post &amp;gt;. Phops)</w:t>
      </w:r>
    </w:p>
    <w:p w14:paraId="6DA6D324" w14:textId="7BB061F5" w:rsidR="00BD3F54" w:rsidRDefault="00BD3F54" w:rsidP="008128A1">
      <w:pPr>
        <w:rPr>
          <w:rStyle w:val="StyleUnderline"/>
        </w:rPr>
      </w:pPr>
      <w:r w:rsidRPr="00857FF9">
        <w:rPr>
          <w:sz w:val="12"/>
        </w:rPr>
        <w:t>There’s an ongoing conversation in the US about police violence against black men and women, and police body cameras — which are meant to increase accountability and help rebuild community trust — are often touted as part of the solution.</w:t>
      </w:r>
      <w:r w:rsidR="00857FF9" w:rsidRPr="00857FF9">
        <w:rPr>
          <w:sz w:val="12"/>
        </w:rPr>
        <w:t xml:space="preserve"> </w:t>
      </w:r>
      <w:r w:rsidRPr="00857FF9">
        <w:rPr>
          <w:sz w:val="12"/>
        </w:rPr>
        <w:t xml:space="preserve">However, </w:t>
      </w:r>
      <w:r w:rsidRPr="008128A1">
        <w:rPr>
          <w:rStyle w:val="StyleUnderline"/>
          <w:highlight w:val="yellow"/>
        </w:rPr>
        <w:t>several police departments now say they are moving away from body cameras, arguing that the programs are too expensive to maintain.</w:t>
      </w:r>
      <w:r w:rsidR="00857FF9">
        <w:rPr>
          <w:rStyle w:val="StyleUnderline"/>
        </w:rPr>
        <w:t xml:space="preserve"> </w:t>
      </w:r>
      <w:r w:rsidRPr="00857FF9">
        <w:rPr>
          <w:sz w:val="12"/>
        </w:rPr>
        <w:t xml:space="preserve">A recent report from </w:t>
      </w:r>
      <w:r w:rsidRPr="008128A1">
        <w:rPr>
          <w:rStyle w:val="StyleUnderline"/>
        </w:rPr>
        <w:t xml:space="preserve">the Washington Post notes that a number of police departments, many of them </w:t>
      </w:r>
      <w:r w:rsidRPr="008128A1">
        <w:rPr>
          <w:rStyle w:val="StyleUnderline"/>
          <w:highlight w:val="yellow"/>
        </w:rPr>
        <w:t>small agencies</w:t>
      </w:r>
      <w:r w:rsidRPr="008128A1">
        <w:rPr>
          <w:rStyle w:val="StyleUnderline"/>
        </w:rPr>
        <w:t xml:space="preserve"> employing 50 officers or fewer, </w:t>
      </w:r>
      <w:r w:rsidRPr="00511155">
        <w:rPr>
          <w:rStyle w:val="StyleUnderline"/>
          <w:highlight w:val="yellow"/>
        </w:rPr>
        <w:t>have</w:t>
      </w:r>
      <w:r w:rsidRPr="008128A1">
        <w:rPr>
          <w:rStyle w:val="StyleUnderline"/>
        </w:rPr>
        <w:t xml:space="preserve"> either </w:t>
      </w:r>
      <w:r w:rsidRPr="00511155">
        <w:rPr>
          <w:rStyle w:val="StyleUnderline"/>
          <w:highlight w:val="yellow"/>
        </w:rPr>
        <w:t>dropped existing body camera programs or scrapped plans to launch new ones.</w:t>
      </w:r>
      <w:r w:rsidR="00857FF9">
        <w:rPr>
          <w:rStyle w:val="StyleUnderline"/>
        </w:rPr>
        <w:t xml:space="preserve"> </w:t>
      </w:r>
      <w:r w:rsidRPr="00511155">
        <w:rPr>
          <w:rStyle w:val="StyleUnderline"/>
        </w:rPr>
        <w:t>“The easy part is buying the body cameras and issuing them to the officers. They are not that expensive</w:t>
      </w:r>
      <w:r w:rsidRPr="00857FF9">
        <w:rPr>
          <w:sz w:val="12"/>
        </w:rPr>
        <w:t>,” Jim Pasco, executive director at the National Fraternal Order of Police, told the Post. “</w:t>
      </w:r>
      <w:r w:rsidRPr="00511155">
        <w:rPr>
          <w:rStyle w:val="StyleUnderline"/>
          <w:highlight w:val="yellow"/>
        </w:rPr>
        <w:t>But storing all the data that they collect — that cost is extraordinary. The smaller the department, the tougher it tends to be for them.”</w:t>
      </w:r>
      <w:r w:rsidR="00857FF9">
        <w:rPr>
          <w:rStyle w:val="StyleUnderline"/>
        </w:rPr>
        <w:t xml:space="preserve"> </w:t>
      </w:r>
      <w:r w:rsidRPr="00511155">
        <w:rPr>
          <w:rStyle w:val="StyleUnderline"/>
        </w:rPr>
        <w:t>As body camera programs have become increasingly popular in recent years, departments have moved to enact new programs. But the Post report notes that these costs were an unforeseen result of the cameras’ proliferation.</w:t>
      </w:r>
      <w:r w:rsidR="00857FF9">
        <w:rPr>
          <w:rStyle w:val="StyleUnderline"/>
        </w:rPr>
        <w:t xml:space="preserve"> </w:t>
      </w:r>
      <w:r w:rsidRPr="00857FF9">
        <w:rPr>
          <w:sz w:val="12"/>
        </w:rPr>
        <w:t>That issue, coupled with years of data and analysis presenting a complicated picture about the effectiveness of body cameras in changing officer behavior, and the passage of laws limiting the availability of footage, shows how implementing body cameras in a way that encourages police transparency and accountability has been far more complicated than initially thought.</w:t>
      </w:r>
      <w:r w:rsidR="00857FF9" w:rsidRPr="00857FF9">
        <w:rPr>
          <w:sz w:val="12"/>
        </w:rPr>
        <w:t xml:space="preserve"> </w:t>
      </w:r>
      <w:r w:rsidRPr="00857FF9">
        <w:rPr>
          <w:sz w:val="12"/>
        </w:rPr>
        <w:t>Body cameras have been touted as a way to increase police accountability. Now some departments are moving away from them.</w:t>
      </w:r>
      <w:r w:rsidR="00857FF9" w:rsidRPr="00857FF9">
        <w:rPr>
          <w:sz w:val="12"/>
        </w:rPr>
        <w:t xml:space="preserve"> </w:t>
      </w:r>
      <w:r w:rsidRPr="00857FF9">
        <w:rPr>
          <w:sz w:val="12"/>
        </w:rPr>
        <w:t>The concept of requiring police officers to wear body cameras that document their actions has become more popular as videos showing police shootings and officers using excessive force against black and brown men and women have gone viral on social media, and movements like Black Lives Matter have called attention to significant racial disparities in police use of force.</w:t>
      </w:r>
      <w:r w:rsidR="00857FF9" w:rsidRPr="00857FF9">
        <w:rPr>
          <w:sz w:val="12"/>
        </w:rPr>
        <w:t xml:space="preserve"> </w:t>
      </w:r>
      <w:r w:rsidRPr="00857FF9">
        <w:rPr>
          <w:sz w:val="12"/>
        </w:rPr>
        <w:t>While many of the videos that spread online were taken by bystanders, police body cameras were promoted as a way to increase police accountability and transparency. It was a popular concept — according to a May 2015 YouGov poll, 88 percent of Americans polled supported the idea of police officers wearing body cameras.</w:t>
      </w:r>
      <w:r w:rsidR="00857FF9" w:rsidRPr="00857FF9">
        <w:rPr>
          <w:sz w:val="12"/>
        </w:rPr>
        <w:t xml:space="preserve"> </w:t>
      </w:r>
      <w:r w:rsidRPr="00857FF9">
        <w:rPr>
          <w:sz w:val="12"/>
        </w:rPr>
        <w:t xml:space="preserve">This support, coupled with directives from the Obama administration and federal grant programs </w:t>
      </w:r>
      <w:r w:rsidRPr="00857FF9">
        <w:rPr>
          <w:sz w:val="12"/>
        </w:rPr>
        <w:lastRenderedPageBreak/>
        <w:t>from the Department of Justice, further encouraged police departments to announce pilot programs. By 2016, surveys of police agencies found that some 95 percent of departments in major cities had either already launched body camera programs or planned to do so in the future.</w:t>
      </w:r>
      <w:r w:rsidR="00857FF9" w:rsidRPr="00857FF9">
        <w:rPr>
          <w:sz w:val="12"/>
        </w:rPr>
        <w:t xml:space="preserve"> </w:t>
      </w:r>
      <w:r w:rsidRPr="00857FF9">
        <w:rPr>
          <w:sz w:val="12"/>
        </w:rPr>
        <w:t xml:space="preserve">But while many departments were able to get cameras relatively easily due to grant funding, the Post notes that the </w:t>
      </w:r>
      <w:r w:rsidRPr="00511155">
        <w:rPr>
          <w:rStyle w:val="StyleUnderline"/>
        </w:rPr>
        <w:t>cameras also created other costs due to the laws requiring specific timelines for storing footage and the costs of preparing camera video for trials. These costs have proven particularly expensive for small and medium departments, often adding thousands, and in some cases millions, of dollars in expenses to departments with limited funds.</w:t>
      </w:r>
      <w:r w:rsidR="00857FF9">
        <w:rPr>
          <w:rStyle w:val="StyleUnderline"/>
        </w:rPr>
        <w:t xml:space="preserve"> </w:t>
      </w:r>
      <w:r w:rsidRPr="00857FF9">
        <w:rPr>
          <w:rStyle w:val="StyleUnderline"/>
        </w:rPr>
        <w:t>In Wahoo, Nebraska</w:t>
      </w:r>
      <w:r w:rsidRPr="00857FF9">
        <w:rPr>
          <w:sz w:val="12"/>
        </w:rPr>
        <w:t xml:space="preserve">, for example, the police department dropped its body camera program last November after </w:t>
      </w:r>
      <w:r w:rsidRPr="00857FF9">
        <w:rPr>
          <w:rStyle w:val="StyleUnderline"/>
        </w:rPr>
        <w:t>a video storage law increased costs for the five-person police force by $15,000.</w:t>
      </w:r>
      <w:r w:rsidRPr="00857FF9">
        <w:rPr>
          <w:sz w:val="12"/>
        </w:rPr>
        <w:t xml:space="preserve"> The fact that these types of departments are struggling is significant — the Washington Post’s Fatal Force database notes that </w:t>
      </w:r>
      <w:r w:rsidRPr="00857FF9">
        <w:rPr>
          <w:rStyle w:val="StyleUnderline"/>
          <w:highlight w:val="yellow"/>
        </w:rPr>
        <w:t>smaller police departments have more frequent instances of officer-involved shootings.</w:t>
      </w:r>
      <w:r w:rsidR="00857FF9">
        <w:rPr>
          <w:rStyle w:val="StyleUnderline"/>
        </w:rPr>
        <w:t xml:space="preserve"> </w:t>
      </w:r>
      <w:r w:rsidRPr="00857FF9">
        <w:rPr>
          <w:sz w:val="12"/>
        </w:rPr>
        <w:t xml:space="preserve">But </w:t>
      </w:r>
      <w:r w:rsidRPr="00857FF9">
        <w:rPr>
          <w:rStyle w:val="StyleUnderline"/>
        </w:rPr>
        <w:t>larger police departments have also run into problems</w:t>
      </w:r>
      <w:r w:rsidRPr="00857FF9">
        <w:rPr>
          <w:sz w:val="12"/>
        </w:rPr>
        <w:t xml:space="preserve">. In Arlington, Virginia, </w:t>
      </w:r>
      <w:r w:rsidRPr="00857FF9">
        <w:rPr>
          <w:rStyle w:val="StyleUnderline"/>
          <w:highlight w:val="yellow"/>
        </w:rPr>
        <w:t>a body camera pilot program suggested that the agency would need to spend $300,000 a year to maintain its camera program</w:t>
      </w:r>
      <w:r w:rsidRPr="00857FF9">
        <w:rPr>
          <w:sz w:val="12"/>
        </w:rPr>
        <w:t xml:space="preserve">. The Post notes that </w:t>
      </w:r>
      <w:r w:rsidRPr="00857FF9">
        <w:rPr>
          <w:rStyle w:val="StyleUnderline"/>
          <w:highlight w:val="yellow"/>
        </w:rPr>
        <w:t>the camera program was quickly scrapped.</w:t>
      </w:r>
      <w:r w:rsidR="00857FF9">
        <w:rPr>
          <w:rStyle w:val="StyleUnderline"/>
        </w:rPr>
        <w:t xml:space="preserve"> </w:t>
      </w:r>
      <w:r w:rsidRPr="00857FF9">
        <w:rPr>
          <w:sz w:val="12"/>
        </w:rPr>
        <w:t>While costs of camera maintenance and video storage were often mentioned as the reason departments were moving to drop body camera programs, there are other issues as well. Departments added that there were significant privacy concerns involved when it comes to recording civilians. In recent years, activists have expressed concern that cameras could be used to surveil them.</w:t>
      </w:r>
      <w:r w:rsidR="00857FF9" w:rsidRPr="00857FF9">
        <w:rPr>
          <w:sz w:val="12"/>
        </w:rPr>
        <w:t xml:space="preserve"> </w:t>
      </w:r>
      <w:r w:rsidRPr="00857FF9">
        <w:rPr>
          <w:sz w:val="12"/>
        </w:rPr>
        <w:t>There’s also the fact that reports on the effectiveness of body cameras have been mixed. A 2015 study on body cameras’ effects on officer use of force found that officers with cameras received fewer citizen complaints and were less likely to use force when compared to officers without cameras. But a 2017 study of more than 2,000 Metropolitan Police officers in Washington, DC, found that body cameras did not have a significant effect on officer behavior or use of force.</w:t>
      </w:r>
      <w:r w:rsidR="00857FF9" w:rsidRPr="00857FF9">
        <w:rPr>
          <w:sz w:val="12"/>
        </w:rPr>
        <w:t xml:space="preserve"> </w:t>
      </w:r>
      <w:r w:rsidRPr="00857FF9">
        <w:rPr>
          <w:sz w:val="12"/>
        </w:rPr>
        <w:t>“Body-worn cameras may have great utility in specific policing scenarios,” a team of researchers involved in the 2017 DC study wrote. “But we cannot conclude from this experiment that they can be expected to produce large, department-wide improvements in outcomes.” So far, the studies that have been conducted suggest that body cameras’ effectiveness is heavily dependent on the policies and practices of the department they are being introduced in.</w:t>
      </w:r>
      <w:r w:rsidR="00857FF9" w:rsidRPr="00857FF9">
        <w:rPr>
          <w:sz w:val="12"/>
        </w:rPr>
        <w:t xml:space="preserve"> </w:t>
      </w:r>
      <w:r w:rsidRPr="00857FF9">
        <w:rPr>
          <w:sz w:val="12"/>
        </w:rPr>
        <w:t>These complications have been further compounded by other problems, namely struggles to actually access videos of officer misconduct. In many cities, videos are subject to a range of laws that make it hard for members of the general public to see footage. And even when body camera footage is released to the public, limits on the camera technology — body cameras, for example, are rarely on 24/7 and often have to be “activated” by an officer before they record — can make it difficult to get a full picture of a situation if an officer uses the device incorrectly.</w:t>
      </w:r>
      <w:r w:rsidR="00857FF9" w:rsidRPr="00857FF9">
        <w:rPr>
          <w:sz w:val="12"/>
        </w:rPr>
        <w:t xml:space="preserve"> </w:t>
      </w:r>
      <w:r w:rsidRPr="00857FF9">
        <w:rPr>
          <w:sz w:val="12"/>
        </w:rPr>
        <w:t>In 2017, Vox’s German Lopez noted that even in cases where video is released, the footage can still be interpreted in a number of different ways based on the audience. “The video can be ambiguous,” Rachel Levinson-Waldman, an expert on body cameras at the Brennan Center for Justice, told Lopez. “It’s hard to interpret sometimes. It’s shaky. Often, the body cameras aren’t turned on at the right time … so they may not capture all of a particular incident.”</w:t>
      </w:r>
      <w:r w:rsidR="00857FF9" w:rsidRPr="00857FF9">
        <w:rPr>
          <w:sz w:val="12"/>
        </w:rPr>
        <w:t xml:space="preserve"> </w:t>
      </w:r>
      <w:r w:rsidRPr="00857FF9">
        <w:rPr>
          <w:sz w:val="12"/>
        </w:rPr>
        <w:t>These problems don’t mean that body cameras are worthless; police body camera footage has played a major role in capturing instances of police misconduct that don’t involve force. Footage can also help officers learn from previous encounters. It is likely that cameras, if treated as a first step toward broader reforms and implemented with laws that support accountability and transparency, do matter.</w:t>
      </w:r>
      <w:r w:rsidR="00857FF9" w:rsidRPr="00857FF9">
        <w:rPr>
          <w:sz w:val="12"/>
        </w:rPr>
        <w:t xml:space="preserve"> </w:t>
      </w:r>
      <w:r w:rsidRPr="00857FF9">
        <w:rPr>
          <w:sz w:val="12"/>
        </w:rPr>
        <w:t xml:space="preserve">But the problems suggest that </w:t>
      </w:r>
      <w:r w:rsidRPr="00857FF9">
        <w:rPr>
          <w:rStyle w:val="StyleUnderline"/>
        </w:rPr>
        <w:t>body cameras alone won’t be able to change policing. Instead, departments eager to mend community relations will need to involve communities of color in police reform efforts. And those issues will require policies that go beyond introducing body cameras.</w:t>
      </w:r>
    </w:p>
    <w:p w14:paraId="38AAE6DF" w14:textId="0F67BE06" w:rsidR="00A25EF4" w:rsidRDefault="00A25EF4" w:rsidP="008128A1">
      <w:pPr>
        <w:rPr>
          <w:rStyle w:val="StyleUnderline"/>
        </w:rPr>
      </w:pPr>
    </w:p>
    <w:p w14:paraId="19F1AAD3" w14:textId="05BB8A71" w:rsidR="00A25EF4" w:rsidRPr="0035059E" w:rsidRDefault="00A25EF4" w:rsidP="0035059E">
      <w:pPr>
        <w:pStyle w:val="Heading4"/>
      </w:pPr>
      <w:r w:rsidRPr="0035059E">
        <w:t>Even if</w:t>
      </w:r>
      <w:r w:rsidR="0035059E" w:rsidRPr="0035059E">
        <w:t xml:space="preserve"> cameras are desired for the department, state regulations make use near impossible</w:t>
      </w:r>
    </w:p>
    <w:p w14:paraId="4FAEACF7" w14:textId="77777777" w:rsidR="0035059E" w:rsidRPr="0035059E" w:rsidRDefault="0035059E" w:rsidP="0035059E">
      <w:pPr>
        <w:rPr>
          <w:sz w:val="14"/>
        </w:rPr>
      </w:pPr>
      <w:r w:rsidRPr="0035059E">
        <w:rPr>
          <w:sz w:val="14"/>
        </w:rPr>
        <w:t xml:space="preserve">Vernon </w:t>
      </w:r>
      <w:r w:rsidRPr="0035059E">
        <w:rPr>
          <w:rStyle w:val="Style13ptBold"/>
        </w:rPr>
        <w:t>Miles 6-8-2020</w:t>
      </w:r>
      <w:r w:rsidRPr="0035059E">
        <w:rPr>
          <w:sz w:val="14"/>
        </w:rPr>
        <w:t>. ( Vernon Miles. "Alexandria Police to Take Another Look at Body Cameras." ALXnow - Alexandria Now. Web. 6-8-2020. accessed 7-6-2020. &amp;lt; https://www.alxnow.com/2020/06/08/alexandria-police-to-take-another-look-at-body-cameras/ &amp;gt;. Phops)</w:t>
      </w:r>
    </w:p>
    <w:p w14:paraId="06BAC5CE" w14:textId="2B71C103" w:rsidR="0035059E" w:rsidRPr="0050268A" w:rsidRDefault="0035059E" w:rsidP="0035059E">
      <w:pPr>
        <w:rPr>
          <w:sz w:val="12"/>
        </w:rPr>
      </w:pPr>
      <w:r w:rsidRPr="0050268A">
        <w:rPr>
          <w:sz w:val="12"/>
        </w:rPr>
        <w:t>It’s been five years since the Alexandria Police Department started making widespread plans to outfit police with body-worn cameras with little progress, but that could change soon.</w:t>
      </w:r>
      <w:r w:rsidR="0050268A" w:rsidRPr="0050268A">
        <w:rPr>
          <w:sz w:val="12"/>
        </w:rPr>
        <w:t xml:space="preserve"> </w:t>
      </w:r>
      <w:r w:rsidRPr="0050268A">
        <w:rPr>
          <w:sz w:val="12"/>
        </w:rPr>
        <w:t>“</w:t>
      </w:r>
      <w:r w:rsidRPr="0035059E">
        <w:rPr>
          <w:rStyle w:val="StyleUnderline"/>
        </w:rPr>
        <w:t>We are going to go ahead with a cost analysis for implementation to provide to the council for consideration</w:t>
      </w:r>
      <w:r w:rsidRPr="0050268A">
        <w:rPr>
          <w:sz w:val="12"/>
        </w:rPr>
        <w:t xml:space="preserve">,” Chief Michael Brown said, “and we’re trying to accelerate in the light of what is happening now, but it’s </w:t>
      </w:r>
      <w:r w:rsidRPr="0035059E">
        <w:rPr>
          <w:rStyle w:val="StyleUnderline"/>
          <w:highlight w:val="yellow"/>
        </w:rPr>
        <w:t>it’s a fiscal issue for us more than anything else.”</w:t>
      </w:r>
      <w:r w:rsidR="0050268A" w:rsidRPr="0050268A">
        <w:rPr>
          <w:sz w:val="12"/>
        </w:rPr>
        <w:t xml:space="preserve"> </w:t>
      </w:r>
      <w:r w:rsidRPr="0050268A">
        <w:rPr>
          <w:sz w:val="12"/>
        </w:rPr>
        <w:t>Brown said the department is not opposed to body cameras, but that there are logistical concerns concerning the fiscal cost and staffing.</w:t>
      </w:r>
      <w:r w:rsidR="0050268A" w:rsidRPr="0050268A">
        <w:rPr>
          <w:sz w:val="12"/>
        </w:rPr>
        <w:t xml:space="preserve"> </w:t>
      </w:r>
      <w:r w:rsidRPr="0050268A">
        <w:rPr>
          <w:sz w:val="12"/>
        </w:rPr>
        <w:t>“</w:t>
      </w:r>
      <w:r w:rsidRPr="0035059E">
        <w:rPr>
          <w:rStyle w:val="StyleUnderline"/>
        </w:rPr>
        <w:t xml:space="preserve">The body cameras themselves are relatively cheap, </w:t>
      </w:r>
      <w:r w:rsidRPr="00165DAF">
        <w:rPr>
          <w:rStyle w:val="StyleUnderline"/>
          <w:highlight w:val="yellow"/>
        </w:rPr>
        <w:t>but the storage costs are very expensive, especially with the retention period of six years retention in the Commonwealth</w:t>
      </w:r>
      <w:r w:rsidRPr="0035059E">
        <w:rPr>
          <w:rStyle w:val="StyleUnderline"/>
        </w:rPr>
        <w:t>,” Brown said.</w:t>
      </w:r>
      <w:r w:rsidR="0050268A">
        <w:rPr>
          <w:rStyle w:val="StyleUnderline"/>
        </w:rPr>
        <w:t xml:space="preserve"> </w:t>
      </w:r>
      <w:r w:rsidRPr="0050268A">
        <w:rPr>
          <w:sz w:val="12"/>
        </w:rPr>
        <w:t>Jay Farr, the chief of neighboring Arlington County Police Department, recently argued</w:t>
      </w:r>
      <w:r w:rsidR="0050268A" w:rsidRPr="0050268A">
        <w:rPr>
          <w:sz w:val="12"/>
        </w:rPr>
        <w:t xml:space="preserve"> </w:t>
      </w:r>
      <w:r w:rsidRPr="0050268A">
        <w:rPr>
          <w:sz w:val="12"/>
        </w:rPr>
        <w:t xml:space="preserve">that </w:t>
      </w:r>
      <w:r w:rsidRPr="00165DAF">
        <w:rPr>
          <w:rStyle w:val="StyleUnderline"/>
          <w:highlight w:val="yellow"/>
        </w:rPr>
        <w:t>antiquated state rules about how long data is kept in storage are</w:t>
      </w:r>
      <w:r w:rsidRPr="00165DAF">
        <w:rPr>
          <w:rStyle w:val="StyleUnderline"/>
        </w:rPr>
        <w:t xml:space="preserve"> partially </w:t>
      </w:r>
      <w:r w:rsidRPr="00165DAF">
        <w:rPr>
          <w:rStyle w:val="StyleUnderline"/>
          <w:highlight w:val="yellow"/>
        </w:rPr>
        <w:t>at fault</w:t>
      </w:r>
      <w:r w:rsidRPr="0050268A">
        <w:rPr>
          <w:sz w:val="12"/>
        </w:rPr>
        <w:t xml:space="preserve">. Brown said </w:t>
      </w:r>
      <w:r w:rsidRPr="00165DAF">
        <w:rPr>
          <w:rStyle w:val="StyleUnderline"/>
        </w:rPr>
        <w:t>the data storage as a big cost-driver, but also said that staffing adds to the costs as well.</w:t>
      </w:r>
      <w:r w:rsidR="0050268A">
        <w:rPr>
          <w:rStyle w:val="StyleUnderline"/>
        </w:rPr>
        <w:t xml:space="preserve"> </w:t>
      </w:r>
      <w:r w:rsidRPr="0050268A">
        <w:rPr>
          <w:sz w:val="12"/>
        </w:rPr>
        <w:t>“</w:t>
      </w:r>
      <w:r w:rsidRPr="00165DAF">
        <w:rPr>
          <w:rStyle w:val="StyleUnderline"/>
          <w:highlight w:val="yellow"/>
        </w:rPr>
        <w:t>It’s</w:t>
      </w:r>
      <w:r w:rsidRPr="00165DAF">
        <w:rPr>
          <w:rStyle w:val="StyleUnderline"/>
        </w:rPr>
        <w:t xml:space="preserve"> really become </w:t>
      </w:r>
      <w:r w:rsidRPr="00165DAF">
        <w:rPr>
          <w:rStyle w:val="StyleUnderline"/>
          <w:highlight w:val="yellow"/>
        </w:rPr>
        <w:t>a fiscal issue</w:t>
      </w:r>
      <w:r w:rsidRPr="00165DAF">
        <w:rPr>
          <w:rStyle w:val="StyleUnderline"/>
        </w:rPr>
        <w:t xml:space="preserve"> and it’s </w:t>
      </w:r>
      <w:r w:rsidRPr="00165DAF">
        <w:rPr>
          <w:rStyle w:val="StyleUnderline"/>
          <w:highlight w:val="yellow"/>
        </w:rPr>
        <w:t>not just for the police department</w:t>
      </w:r>
      <w:r w:rsidRPr="00165DAF">
        <w:rPr>
          <w:rStyle w:val="StyleUnderline"/>
        </w:rPr>
        <w:t>,</w:t>
      </w:r>
      <w:r w:rsidRPr="0050268A">
        <w:rPr>
          <w:sz w:val="12"/>
        </w:rPr>
        <w:t>” Brown said. “</w:t>
      </w:r>
      <w:r w:rsidRPr="00165DAF">
        <w:rPr>
          <w:rStyle w:val="StyleUnderline"/>
        </w:rPr>
        <w:t xml:space="preserve">We certainly have </w:t>
      </w:r>
      <w:r w:rsidRPr="00165DAF">
        <w:rPr>
          <w:rStyle w:val="StyleUnderline"/>
          <w:highlight w:val="yellow"/>
        </w:rPr>
        <w:t>storage costs</w:t>
      </w:r>
      <w:r w:rsidRPr="00165DAF">
        <w:rPr>
          <w:rStyle w:val="StyleUnderline"/>
        </w:rPr>
        <w:t xml:space="preserve">. Those are high in the Commonwealth because it’s a six-year requirement to not destroy the reference under the statutes in the Commonwealth. But there are </w:t>
      </w:r>
      <w:r w:rsidRPr="00165DAF">
        <w:rPr>
          <w:rStyle w:val="StyleUnderline"/>
          <w:highlight w:val="yellow"/>
        </w:rPr>
        <w:t>other people that touch that information</w:t>
      </w:r>
      <w:r w:rsidRPr="00165DAF">
        <w:rPr>
          <w:rStyle w:val="StyleUnderline"/>
        </w:rPr>
        <w:t xml:space="preserve">, and we’ve been looking at some of the alternative approaches to reduce those costs. All that stuff is touched by a number of folks, not just the police, but it’s also by the Commonwealth’s attorney and the city attorney look at it for information. There’s a number of </w:t>
      </w:r>
      <w:r w:rsidRPr="0050268A">
        <w:rPr>
          <w:rStyle w:val="StyleUnderline"/>
          <w:highlight w:val="yellow"/>
        </w:rPr>
        <w:t>staffing issues</w:t>
      </w:r>
      <w:r w:rsidRPr="00165DAF">
        <w:rPr>
          <w:rStyle w:val="StyleUnderline"/>
        </w:rPr>
        <w:t xml:space="preserve"> that have to be faced in this as well.”</w:t>
      </w:r>
      <w:r w:rsidR="0050268A">
        <w:rPr>
          <w:rStyle w:val="StyleUnderline"/>
        </w:rPr>
        <w:t xml:space="preserve"> </w:t>
      </w:r>
      <w:r w:rsidRPr="0050268A">
        <w:rPr>
          <w:sz w:val="12"/>
        </w:rPr>
        <w:t>Funding for body cameras had been in earlier budgets, but the emphasis was instead put on hiring more police officers. Recent protests across the nation have once again put a spotlight back on body cameras. Though the idea of body cameras as a tool for accountability has faced some criticism, in Fairfax County, body camera footage</w:t>
      </w:r>
      <w:r w:rsidR="0050268A" w:rsidRPr="0050268A">
        <w:rPr>
          <w:sz w:val="12"/>
        </w:rPr>
        <w:t xml:space="preserve"> </w:t>
      </w:r>
      <w:r w:rsidRPr="0050268A">
        <w:rPr>
          <w:sz w:val="12"/>
        </w:rPr>
        <w:t>recently led to a police officer being charged with assault.</w:t>
      </w:r>
      <w:r w:rsidR="0050268A" w:rsidRPr="0050268A">
        <w:rPr>
          <w:sz w:val="12"/>
        </w:rPr>
        <w:t xml:space="preserve"> </w:t>
      </w:r>
      <w:r w:rsidRPr="0050268A">
        <w:rPr>
          <w:sz w:val="12"/>
        </w:rPr>
        <w:t xml:space="preserve">In Alexandria, there is a Change.org petition requesting that the City Council invest in body cameras for the police department. It </w:t>
      </w:r>
      <w:r w:rsidRPr="0050268A">
        <w:rPr>
          <w:sz w:val="12"/>
        </w:rPr>
        <w:lastRenderedPageBreak/>
        <w:t>could be a hard sell for a city expecting long-term financial losses from the coronavirus pandemic.</w:t>
      </w:r>
      <w:r w:rsidR="0050268A" w:rsidRPr="0050268A">
        <w:rPr>
          <w:sz w:val="12"/>
        </w:rPr>
        <w:t xml:space="preserve"> </w:t>
      </w:r>
      <w:r w:rsidRPr="0050268A">
        <w:rPr>
          <w:sz w:val="12"/>
        </w:rPr>
        <w:t>Earlier cost estimates in the Alexandria Police Department’s annual review of its 21st Century Policing initiative put the cost of body cameras at over $1 million. Brown said the department is preparing to do another cost analysis to see if those costs have changed.</w:t>
      </w:r>
      <w:r w:rsidR="0050268A" w:rsidRPr="0050268A">
        <w:rPr>
          <w:sz w:val="12"/>
        </w:rPr>
        <w:t xml:space="preserve"> </w:t>
      </w:r>
      <w:r w:rsidRPr="0050268A">
        <w:rPr>
          <w:sz w:val="12"/>
        </w:rPr>
        <w:t>“Next year is a budget retreat process, and during that period of time, the City Council usually gets proposals and things of that nature to consider, [so] we’re going to try and get it in their hands much sooner than that,” Brown said, “but it really depends upon how we work and how we get the information from some of the other agencies.”</w:t>
      </w:r>
      <w:r w:rsidR="0050268A" w:rsidRPr="0050268A">
        <w:rPr>
          <w:sz w:val="12"/>
        </w:rPr>
        <w:t xml:space="preserve"> </w:t>
      </w:r>
      <w:r w:rsidRPr="0050268A">
        <w:rPr>
          <w:sz w:val="12"/>
        </w:rPr>
        <w:t>According to city spokesman</w:t>
      </w:r>
      <w:r w:rsidR="0050268A" w:rsidRPr="0050268A">
        <w:rPr>
          <w:sz w:val="12"/>
        </w:rPr>
        <w:t xml:space="preserve"> </w:t>
      </w:r>
      <w:r w:rsidRPr="0050268A">
        <w:rPr>
          <w:sz w:val="12"/>
        </w:rPr>
        <w:t>Craig Fifer a planned pilot phase has already been delayed by coronavirus and new state legislation makes the city wait for statewide policy to move forward:</w:t>
      </w:r>
      <w:r w:rsidR="0050268A" w:rsidRPr="0050268A">
        <w:rPr>
          <w:sz w:val="12"/>
        </w:rPr>
        <w:t xml:space="preserve"> </w:t>
      </w:r>
      <w:r w:rsidRPr="0050268A">
        <w:rPr>
          <w:sz w:val="12"/>
        </w:rPr>
        <w:t>The Alexandria Police Department is currently evaluating implementation of a pilot camera program. Program planning was recently delayed due to fiscal challenges resulting from the COVID-19 pandemic. The Fiscal Year 2021 budget (beginning July 1, 2020) includes funding for a dedicated position to evaluate implementation, and the City’s Capital Improvement Program notes that funding will be added in Fiscal Year 2022 for equipment and software. Police camera initiatives require significant new funding and policy development, including potential additional legal and IT staff in the Police Department, City Attorney’s Office, and Commonwealth’s Attorney’s Office. Staff and systems are necessary to supervise and monitor compliance with camera policies; securely maintain an extraordinary volume of data files while maintaining and documenting chain of custody; make files available to authorized users as needed; respond to requests for files from members of the public and private attorneys; redact portions of files that would not be appropriate to release; and other administrative tasks.</w:t>
      </w:r>
      <w:r w:rsidR="0050268A" w:rsidRPr="0050268A">
        <w:rPr>
          <w:sz w:val="12"/>
        </w:rPr>
        <w:t xml:space="preserve"> </w:t>
      </w:r>
      <w:r w:rsidRPr="0050268A">
        <w:rPr>
          <w:sz w:val="12"/>
        </w:rPr>
        <w:t>Effective July 1, 2020, a</w:t>
      </w:r>
      <w:r w:rsidR="0050268A" w:rsidRPr="0050268A">
        <w:rPr>
          <w:sz w:val="12"/>
        </w:rPr>
        <w:t xml:space="preserve"> </w:t>
      </w:r>
      <w:r w:rsidRPr="0050268A">
        <w:rPr>
          <w:sz w:val="12"/>
        </w:rPr>
        <w:t>new state law</w:t>
      </w:r>
      <w:r w:rsidR="0050268A" w:rsidRPr="0050268A">
        <w:rPr>
          <w:sz w:val="12"/>
        </w:rPr>
        <w:t xml:space="preserve"> </w:t>
      </w:r>
      <w:r w:rsidRPr="0050268A">
        <w:rPr>
          <w:sz w:val="12"/>
        </w:rPr>
        <w:t>will prohibit implementation of body-worn camera systems by a law enforcement agency until the Virginia Department of Criminal Justice Services establishes a model policy and the agency adopts a local policy after receiving public comment and review.</w:t>
      </w:r>
    </w:p>
    <w:p w14:paraId="2907BFCD" w14:textId="7395E837" w:rsidR="00BB58DD" w:rsidRDefault="00BB58DD" w:rsidP="008128A1">
      <w:pPr>
        <w:rPr>
          <w:rStyle w:val="StyleUnderline"/>
        </w:rPr>
      </w:pPr>
    </w:p>
    <w:p w14:paraId="1DE7A9AE" w14:textId="54205B5E" w:rsidR="003A6B3B" w:rsidRDefault="003A6B3B" w:rsidP="003A6B3B">
      <w:pPr>
        <w:pStyle w:val="Heading3"/>
      </w:pPr>
      <w:r w:rsidRPr="003A6B3B">
        <w:lastRenderedPageBreak/>
        <w:t>Resources turn</w:t>
      </w:r>
    </w:p>
    <w:p w14:paraId="7E8F10F9" w14:textId="3783A203" w:rsidR="008446F7" w:rsidRPr="008446F7" w:rsidRDefault="008446F7" w:rsidP="008446F7">
      <w:pPr>
        <w:pStyle w:val="Heading4"/>
      </w:pPr>
      <w:r>
        <w:t>Body cameras suck resources and attention from better remedies</w:t>
      </w:r>
    </w:p>
    <w:p w14:paraId="2B1ABF4C" w14:textId="0FB4B151" w:rsidR="003A6B3B" w:rsidRPr="003A6B3B" w:rsidRDefault="003A6B3B" w:rsidP="00580491">
      <w:pPr>
        <w:rPr>
          <w:sz w:val="14"/>
        </w:rPr>
      </w:pPr>
      <w:r w:rsidRPr="003A6B3B">
        <w:rPr>
          <w:sz w:val="14"/>
        </w:rPr>
        <w:t xml:space="preserve">Joseph </w:t>
      </w:r>
      <w:r w:rsidRPr="003A6B3B">
        <w:rPr>
          <w:rStyle w:val="Style13ptBold"/>
        </w:rPr>
        <w:t>Margulies</w:t>
      </w:r>
      <w:r w:rsidRPr="003A6B3B">
        <w:rPr>
          <w:sz w:val="14"/>
        </w:rPr>
        <w:t xml:space="preserve"> 10-30-</w:t>
      </w:r>
      <w:r w:rsidRPr="003A6B3B">
        <w:rPr>
          <w:rStyle w:val="Style13ptBold"/>
        </w:rPr>
        <w:t>2017</w:t>
      </w:r>
      <w:r w:rsidRPr="003A6B3B">
        <w:rPr>
          <w:sz w:val="14"/>
        </w:rPr>
        <w:t xml:space="preserve">. (Joseph Margulies is a Professor of Law and Government at Cornell University. He is the author of What Changed When Everything Changed: 9/11 and the Making of National Identity (Yale 2013), and is also counsel for Abu Zubaydah, for whose interrogation the torture memo was written., Joseph Margulies. "So if </w:t>
      </w:r>
      <w:r w:rsidRPr="003A6B3B">
        <w:rPr>
          <w:rStyle w:val="StyleUnderline"/>
        </w:rPr>
        <w:t>police body cams don't work</w:t>
      </w:r>
      <w:r w:rsidRPr="003A6B3B">
        <w:rPr>
          <w:sz w:val="14"/>
        </w:rPr>
        <w:t>, what's the solution to poor behavior?." Newsweek. Web. 10-30-2017. accessed 7-6-2020. &amp;lt; https://www.newsweek.com/so-if-police-body-cams-dont-work-whats-solution-696245 &amp;gt;. Phops)</w:t>
      </w:r>
    </w:p>
    <w:p w14:paraId="53388540" w14:textId="31227F48" w:rsidR="00580491" w:rsidRPr="00CD2222" w:rsidRDefault="003A6B3B" w:rsidP="00580491">
      <w:pPr>
        <w:rPr>
          <w:sz w:val="12"/>
        </w:rPr>
      </w:pPr>
      <w:r w:rsidRPr="00CD2222">
        <w:rPr>
          <w:sz w:val="12"/>
        </w:rPr>
        <w:t>Once again, it is the story within the story that matters most.</w:t>
      </w:r>
      <w:r w:rsidR="00CD2222" w:rsidRPr="00CD2222">
        <w:rPr>
          <w:sz w:val="12"/>
        </w:rPr>
        <w:t xml:space="preserve"> </w:t>
      </w:r>
      <w:r w:rsidRPr="00CD2222">
        <w:rPr>
          <w:sz w:val="12"/>
        </w:rPr>
        <w:t xml:space="preserve">Just over a week ago, </w:t>
      </w:r>
      <w:r w:rsidRPr="003A6B3B">
        <w:rPr>
          <w:rStyle w:val="StyleUnderline"/>
        </w:rPr>
        <w:t>researchers published the results of the largest, most sophisticated study to date on the effect of body worn cameras (BWCs) on policing.</w:t>
      </w:r>
      <w:r w:rsidR="00CD2222">
        <w:rPr>
          <w:rStyle w:val="StyleUnderline"/>
        </w:rPr>
        <w:t xml:space="preserve"> </w:t>
      </w:r>
      <w:r w:rsidRPr="003A6B3B">
        <w:rPr>
          <w:rStyle w:val="StyleUnderline"/>
        </w:rPr>
        <w:t>The research team conducted a methodologically rigorous, randomized trial involving officers with the Washington, DC, police department, one of the largest departments in the country.</w:t>
      </w:r>
      <w:r w:rsidR="00CD2222">
        <w:rPr>
          <w:rStyle w:val="StyleUnderline"/>
        </w:rPr>
        <w:t xml:space="preserve"> </w:t>
      </w:r>
      <w:r w:rsidRPr="00CD2222">
        <w:rPr>
          <w:sz w:val="12"/>
        </w:rPr>
        <w:t>They tracked officer behavior for 18 months, from the middle of 2015 to the end of 2016, comparing more than 2200 officers throughout the city. Roughly half the officers in the study were assigned a camera and half were not.</w:t>
      </w:r>
      <w:r w:rsidR="00CD2222" w:rsidRPr="00CD2222">
        <w:rPr>
          <w:sz w:val="12"/>
        </w:rPr>
        <w:t xml:space="preserve"> </w:t>
      </w:r>
      <w:r w:rsidRPr="00CD2222">
        <w:rPr>
          <w:sz w:val="12"/>
        </w:rPr>
        <w:t>All the participants held a rank of sergeant or below, which helped guarantee that the study group included only those officers who have the most frequent contact with the public.</w:t>
      </w:r>
      <w:r w:rsidR="00CD2222" w:rsidRPr="00CD2222">
        <w:rPr>
          <w:sz w:val="12"/>
        </w:rPr>
        <w:t xml:space="preserve"> </w:t>
      </w:r>
      <w:r w:rsidRPr="00CD2222">
        <w:rPr>
          <w:sz w:val="12"/>
        </w:rPr>
        <w:t>The researchers examined the effect of BWCs on four "outcome categories," including the use of force, citizen complaints, routine patrol activity, and judicial outcomes. The entire study is worth reading in detail and can be accessed here.</w:t>
      </w:r>
      <w:r w:rsidR="00CD2222" w:rsidRPr="00CD2222">
        <w:rPr>
          <w:sz w:val="12"/>
        </w:rPr>
        <w:t xml:space="preserve"> </w:t>
      </w:r>
      <w:r w:rsidRPr="00CD2222">
        <w:rPr>
          <w:sz w:val="12"/>
        </w:rPr>
        <w:t xml:space="preserve">This, however, is the bottom line (the emphasis is mine): "Across each of the four outcome categories, our analyses consistently point to a null result: the </w:t>
      </w:r>
      <w:r w:rsidRPr="00297B25">
        <w:rPr>
          <w:rStyle w:val="StyleUnderline"/>
          <w:highlight w:val="yellow"/>
        </w:rPr>
        <w:t>average treatment effect on all of the measured outcomes was very small, and no estimate rose to statistical significance . …"</w:t>
      </w:r>
      <w:r w:rsidR="00CD2222">
        <w:rPr>
          <w:rStyle w:val="StyleUnderline"/>
        </w:rPr>
        <w:t xml:space="preserve"> </w:t>
      </w:r>
      <w:r w:rsidRPr="00297B25">
        <w:rPr>
          <w:rStyle w:val="StyleUnderline"/>
        </w:rPr>
        <w:t>Body worn cameras made no difference at all in how the police went about their job, to citizen complaints about police conduct, or to judicial outcomes—at least, no difference that rose to the level of statistical significance. Of particular note for those concerned about police violence, officers who wore cameras were no more or less likely to use force than those who did not.</w:t>
      </w:r>
      <w:r w:rsidR="00CD2222">
        <w:rPr>
          <w:rStyle w:val="StyleUnderline"/>
        </w:rPr>
        <w:t xml:space="preserve"> </w:t>
      </w:r>
      <w:r w:rsidRPr="00CD2222">
        <w:rPr>
          <w:sz w:val="12"/>
        </w:rPr>
        <w:t>Observers were shocked. In article after article, commentators and participants expressed astonishment at the results. The New York Times said the study "defies expectations." The Washington Post similarly thought it "bucks early expectations about the impact of the devices." Another journalist thought the results were contrary to "widespread expectations."</w:t>
      </w:r>
      <w:r w:rsidR="00CD2222" w:rsidRPr="00CD2222">
        <w:rPr>
          <w:sz w:val="12"/>
        </w:rPr>
        <w:t xml:space="preserve"> </w:t>
      </w:r>
      <w:r w:rsidRPr="00CD2222">
        <w:rPr>
          <w:sz w:val="12"/>
        </w:rPr>
        <w:t>The scholars involved in the project were likewise baffled. The results "kind of blew my mind," said Yale political scientist Alexander Coppock. Even Peter Newsham, the Chief of Police in Washington, DC, who presumably knows his department as well as anyone, was "surprised." "I think a lot of people were suggesting that the body-worn cameras would change behavior," he said, but "there was no indication that the cameras changed behavior at all."</w:t>
      </w:r>
      <w:r w:rsidR="00CD2222" w:rsidRPr="00CD2222">
        <w:rPr>
          <w:sz w:val="12"/>
        </w:rPr>
        <w:t xml:space="preserve"> </w:t>
      </w:r>
      <w:r w:rsidRPr="00CD2222">
        <w:rPr>
          <w:sz w:val="12"/>
        </w:rPr>
        <w:t>Newsham had expected in particular that the cameras would deter those officers who were inclined to "misbehave." But in fact, there were about as many complaints against officers wearing the cameras as those who were not, and once again, the differences between the two totals were not statistically meaningful.</w:t>
      </w:r>
      <w:r w:rsidR="00CD2222" w:rsidRPr="00CD2222">
        <w:rPr>
          <w:sz w:val="12"/>
        </w:rPr>
        <w:t xml:space="preserve"> </w:t>
      </w:r>
      <w:r w:rsidRPr="00CD2222">
        <w:rPr>
          <w:sz w:val="12"/>
        </w:rPr>
        <w:t xml:space="preserve">I don't get it. </w:t>
      </w:r>
      <w:r w:rsidRPr="00297B25">
        <w:rPr>
          <w:rStyle w:val="StyleUnderline"/>
        </w:rPr>
        <w:t>The story here is not that the cameras had no effect. It's that so many people were certain they would.</w:t>
      </w:r>
      <w:r w:rsidR="00CD2222" w:rsidRPr="00CD2222">
        <w:rPr>
          <w:sz w:val="12"/>
        </w:rPr>
        <w:t xml:space="preserve"> </w:t>
      </w:r>
      <w:r w:rsidRPr="00CD2222">
        <w:rPr>
          <w:sz w:val="12"/>
        </w:rPr>
        <w:t>Those who express surprise at the results evidently believe that at least some officers were not doing what the public and their superiors want them to do, and that the cameras would have induced those officers to change their behavior. People may disagree about the number of officers in this category, but the surprised reaction makes no sense if everyone thought the police were behaving precisely as desired.</w:t>
      </w:r>
      <w:r w:rsidR="00CD2222" w:rsidRPr="00CD2222">
        <w:rPr>
          <w:sz w:val="12"/>
        </w:rPr>
        <w:t xml:space="preserve"> </w:t>
      </w:r>
      <w:r w:rsidRPr="00CD2222">
        <w:rPr>
          <w:sz w:val="12"/>
        </w:rPr>
        <w:t>Suppose, for example, we randomized the dog owners in a city, assigning half to wear a body camera when they took Fido for a stroll and half to wander without. Because we expect a certain range of behavior—stopping at a bench, chatting with neighbors, checking email, sending texts—we are not at all surprised when the footage shows precisely this result.</w:t>
      </w:r>
      <w:r w:rsidR="00CD2222" w:rsidRPr="00CD2222">
        <w:rPr>
          <w:sz w:val="12"/>
        </w:rPr>
        <w:t xml:space="preserve"> </w:t>
      </w:r>
      <w:r w:rsidRPr="00CD2222">
        <w:rPr>
          <w:sz w:val="12"/>
        </w:rPr>
        <w:t>We are only surprised when the footage shows something we don't expect, like a random number of people whacking poor Fido across the head.</w:t>
      </w:r>
      <w:r w:rsidR="00CD2222" w:rsidRPr="00CD2222">
        <w:rPr>
          <w:sz w:val="12"/>
        </w:rPr>
        <w:t xml:space="preserve"> </w:t>
      </w:r>
      <w:r w:rsidRPr="00CD2222">
        <w:rPr>
          <w:sz w:val="12"/>
        </w:rPr>
        <w:t>In the case of the body worn cameras, people believe the police misbehave in some statistically significant number of cases. Since no one wants to be caught on tape being abusive, they firmly believe the cameras will deter the misconduct. And because they are convinced the abuse occurs, they are at a loss to explain the results.</w:t>
      </w:r>
      <w:r w:rsidR="00CD2222" w:rsidRPr="00CD2222">
        <w:rPr>
          <w:sz w:val="12"/>
        </w:rPr>
        <w:t xml:space="preserve"> </w:t>
      </w:r>
      <w:r w:rsidRPr="00CD2222">
        <w:rPr>
          <w:sz w:val="12"/>
        </w:rPr>
        <w:t xml:space="preserve">Of course, Chief Newsham offered one possible explanation for the non-results. </w:t>
      </w:r>
      <w:r w:rsidRPr="00297B25">
        <w:rPr>
          <w:rStyle w:val="StyleUnderline"/>
        </w:rPr>
        <w:t>Maybe</w:t>
      </w:r>
      <w:r w:rsidRPr="00CD2222">
        <w:rPr>
          <w:sz w:val="12"/>
        </w:rPr>
        <w:t xml:space="preserve">, he mused, his </w:t>
      </w:r>
      <w:r w:rsidRPr="00CD2222">
        <w:rPr>
          <w:rStyle w:val="StyleUnderline"/>
          <w:highlight w:val="yellow"/>
        </w:rPr>
        <w:t>officers "were doing the right thing in the first place</w:t>
      </w:r>
      <w:r w:rsidRPr="00297B25">
        <w:rPr>
          <w:rStyle w:val="StyleUnderline"/>
        </w:rPr>
        <w:t>." The cameras did not deter misconduct because there was no misconduct to deter. This is certainly one possible explanation.</w:t>
      </w:r>
      <w:r w:rsidR="00CD2222">
        <w:rPr>
          <w:rStyle w:val="StyleUnderline"/>
        </w:rPr>
        <w:t xml:space="preserve"> </w:t>
      </w:r>
      <w:r w:rsidRPr="00CD2222">
        <w:rPr>
          <w:sz w:val="12"/>
        </w:rPr>
        <w:t xml:space="preserve">But even Chief Newsham doesn't really believe this, or else he would not have been so surprised at the results. Apparently, no one has considered the possibility that the </w:t>
      </w:r>
      <w:r w:rsidRPr="00297B25">
        <w:rPr>
          <w:rStyle w:val="StyleUnderline"/>
        </w:rPr>
        <w:t>police in DC, like in most cities, are doing exactly what is asked of them and that it may be abusive.</w:t>
      </w:r>
      <w:r w:rsidR="00CD2222">
        <w:rPr>
          <w:rStyle w:val="StyleUnderline"/>
        </w:rPr>
        <w:t xml:space="preserve"> </w:t>
      </w:r>
      <w:r w:rsidRPr="00CD2222">
        <w:rPr>
          <w:sz w:val="12"/>
        </w:rPr>
        <w:t>That is, body worn cameras detect police doing their job. Most of the time, this involves innocuous interactions with members of the community. Occasionally, however, it involves a certain amount of hostility between the citizenry and the police, which often leads to hard feelings, sometimes to a complaint, and sometimes to the use of force.</w:t>
      </w:r>
      <w:r w:rsidR="00CD2222" w:rsidRPr="00CD2222">
        <w:rPr>
          <w:sz w:val="12"/>
        </w:rPr>
        <w:t xml:space="preserve"> </w:t>
      </w:r>
      <w:r w:rsidRPr="00CD2222">
        <w:rPr>
          <w:sz w:val="12"/>
        </w:rPr>
        <w:t>The citizen thinks the officer has been abusive, and perhaps she has by the standards of the individual aggrieved or by those of the community of which the individual is a part. But if the officer is acting precisely as she has been trained and encouraged to act, she is not apt to alter her conduct regardless of whether she is being filmed.</w:t>
      </w:r>
      <w:r w:rsidR="00CD2222" w:rsidRPr="00CD2222">
        <w:rPr>
          <w:sz w:val="12"/>
        </w:rPr>
        <w:t xml:space="preserve"> </w:t>
      </w:r>
      <w:r w:rsidRPr="00CD2222">
        <w:rPr>
          <w:rStyle w:val="StyleUnderline"/>
          <w:highlight w:val="yellow"/>
        </w:rPr>
        <w:t xml:space="preserve">The camera, </w:t>
      </w:r>
      <w:r w:rsidRPr="008446F7">
        <w:t>therefore</w:t>
      </w:r>
      <w:r w:rsidRPr="00CD2222">
        <w:rPr>
          <w:rStyle w:val="StyleUnderline"/>
          <w:highlight w:val="yellow"/>
        </w:rPr>
        <w:t>, does not change officer behavior precisely because the officer is doing exactly what is asked of her, even when her behavior is perceived as abusive</w:t>
      </w:r>
      <w:r w:rsidRPr="00CD2222">
        <w:rPr>
          <w:sz w:val="12"/>
        </w:rPr>
        <w:t>. Thus, the study did not, and could not, detect the possibility that routine police interactions could unfold precisely as designed and nonetheless still be the source of friction and animosity between the citizen and the department.</w:t>
      </w:r>
      <w:r w:rsidR="00CD2222" w:rsidRPr="00CD2222">
        <w:rPr>
          <w:sz w:val="12"/>
        </w:rPr>
        <w:t xml:space="preserve"> </w:t>
      </w:r>
      <w:r w:rsidRPr="00CD2222">
        <w:rPr>
          <w:sz w:val="12"/>
        </w:rPr>
        <w:t>The study looked for evidence that abusive behavior was anomalous , which meant it was blind to evidence that abusive behavior was inherent in the nature of police-citizen interactions and accepted by those who design and implement police practices.</w:t>
      </w:r>
      <w:r w:rsidR="00CD2222" w:rsidRPr="00CD2222">
        <w:rPr>
          <w:sz w:val="12"/>
        </w:rPr>
        <w:t xml:space="preserve"> </w:t>
      </w:r>
      <w:r w:rsidRPr="00CD2222">
        <w:rPr>
          <w:sz w:val="12"/>
        </w:rPr>
        <w:t>I have written about body worn cameras before. As I have noted in the past, in this age of so-called criminal justice reform, they are the only change in police practice that has achieved widespread acceptance.</w:t>
      </w:r>
      <w:r w:rsidR="00CD2222" w:rsidRPr="00CD2222">
        <w:rPr>
          <w:sz w:val="12"/>
        </w:rPr>
        <w:t xml:space="preserve"> </w:t>
      </w:r>
      <w:r w:rsidRPr="00CD2222">
        <w:rPr>
          <w:sz w:val="12"/>
        </w:rPr>
        <w:t>According to the results of a survey recently completed by the Major Cities Chiefs Association and Major County Sheriffs' Association, nearly every large police department in the country plans to implement body-worn cameras. More than 95 percent of the departments are either committed to the cameras or have already begun to use them.</w:t>
      </w:r>
      <w:r w:rsidR="00CD2222" w:rsidRPr="00CD2222">
        <w:rPr>
          <w:sz w:val="12"/>
        </w:rPr>
        <w:t xml:space="preserve"> </w:t>
      </w:r>
      <w:r w:rsidRPr="00CD2222">
        <w:rPr>
          <w:sz w:val="12"/>
        </w:rPr>
        <w:t>Only 4.5 percent said they either do not intend to use body cameras or chose not to go forward with the technology after completing a pilot program. Though there is a veritable explosion of promising and exciting research in policing, some of which I have written about before, the increasing use of body cameras is, so far as I can tell, the only reform of police practices that has achieved or will soon achieve widespread acceptance in the United States.</w:t>
      </w:r>
      <w:r w:rsidR="00CD2222" w:rsidRPr="00CD2222">
        <w:rPr>
          <w:sz w:val="12"/>
        </w:rPr>
        <w:t xml:space="preserve"> </w:t>
      </w:r>
      <w:r w:rsidRPr="008446F7">
        <w:rPr>
          <w:rStyle w:val="StyleUnderline"/>
        </w:rPr>
        <w:t>And there is a reason for this acceptance</w:t>
      </w:r>
      <w:r w:rsidRPr="008446F7">
        <w:rPr>
          <w:rStyle w:val="StyleUnderline"/>
          <w:highlight w:val="yellow"/>
        </w:rPr>
        <w:t xml:space="preserve">: the cameras do not alter police behavior. </w:t>
      </w:r>
      <w:r w:rsidRPr="008446F7">
        <w:rPr>
          <w:rStyle w:val="StyleUnderline"/>
        </w:rPr>
        <w:t>Oh</w:t>
      </w:r>
      <w:r w:rsidRPr="008446F7">
        <w:rPr>
          <w:rStyle w:val="StyleUnderline"/>
          <w:highlight w:val="yellow"/>
        </w:rPr>
        <w:t>, perhaps at the margins they might. They may deter the small number of officers who violate long-settled norms</w:t>
      </w:r>
      <w:r w:rsidRPr="00CD2222">
        <w:rPr>
          <w:rStyle w:val="StyleUnderline"/>
        </w:rPr>
        <w:t>.</w:t>
      </w:r>
      <w:r w:rsidR="00CD2222">
        <w:rPr>
          <w:rStyle w:val="StyleUnderline"/>
        </w:rPr>
        <w:t xml:space="preserve"> </w:t>
      </w:r>
      <w:r w:rsidRPr="00CD2222">
        <w:rPr>
          <w:sz w:val="12"/>
        </w:rPr>
        <w:t>But contrary to what many people believe, in the great majority of departments, these are the outliers. These officers matter, make no mistake, but removing them will not solve the problem or relieve the tension between police and the communities they serve.</w:t>
      </w:r>
      <w:r w:rsidR="00CD2222" w:rsidRPr="00CD2222">
        <w:rPr>
          <w:sz w:val="12"/>
        </w:rPr>
        <w:t xml:space="preserve"> </w:t>
      </w:r>
      <w:r w:rsidRPr="00CD2222">
        <w:rPr>
          <w:sz w:val="12"/>
        </w:rPr>
        <w:t>The routine strategies and behavior that most officers have been trained to employ, which involve no risk of adverse personal or professional consequences, are precisely what most departments want from their officers. This behavior cannot be deterred by a camera, even though it carries with it the inherent, inevitable risk of friction and resistance.</w:t>
      </w:r>
      <w:r w:rsidR="00CD2222" w:rsidRPr="00CD2222">
        <w:rPr>
          <w:sz w:val="12"/>
        </w:rPr>
        <w:t xml:space="preserve"> </w:t>
      </w:r>
      <w:r w:rsidRPr="00CD2222">
        <w:rPr>
          <w:sz w:val="12"/>
        </w:rPr>
        <w:t>Though there is a veritable explosion of promising and exciting research in policing, some of which I have written about before, the increasing use of body cameras is, so far as I can tell, the only reform of police practices that has achieved widespread acceptance in the United States. And the reason is simple: they don't compel the police to change anything.</w:t>
      </w:r>
      <w:r w:rsidR="00CD2222" w:rsidRPr="00CD2222">
        <w:rPr>
          <w:sz w:val="12"/>
        </w:rPr>
        <w:t xml:space="preserve"> </w:t>
      </w:r>
      <w:r w:rsidRPr="00CD2222">
        <w:rPr>
          <w:sz w:val="12"/>
        </w:rPr>
        <w:t xml:space="preserve">I have written many times about my </w:t>
      </w:r>
      <w:r w:rsidRPr="00CD2222">
        <w:rPr>
          <w:sz w:val="12"/>
        </w:rPr>
        <w:lastRenderedPageBreak/>
        <w:t>preference for narrowly focused, place-based policing strategies that shrink the blue footprint, and therefore limit the number of these routine police-citizen interactions.</w:t>
      </w:r>
      <w:r w:rsidR="00CD2222" w:rsidRPr="00CD2222">
        <w:rPr>
          <w:sz w:val="12"/>
        </w:rPr>
        <w:t xml:space="preserve"> </w:t>
      </w:r>
      <w:r w:rsidRPr="00CD2222">
        <w:rPr>
          <w:sz w:val="12"/>
        </w:rPr>
        <w:t>The police must become part of a robust partnership involving the community and other municipal agencies. Collectively and creatively, the members of this partnership must target the very small number of people and places that account for the overwhelming majority of crime and disorder in a community.</w:t>
      </w:r>
      <w:r w:rsidR="00CD2222" w:rsidRPr="00CD2222">
        <w:rPr>
          <w:sz w:val="12"/>
        </w:rPr>
        <w:t xml:space="preserve"> </w:t>
      </w:r>
      <w:r w:rsidRPr="00CD2222">
        <w:rPr>
          <w:sz w:val="12"/>
        </w:rPr>
        <w:t>So far, however, these collaborative, problem-solving, place-based strategies are the exception, not the norm. Until that changes, body worn cameras will simply capture precisely what we have long asked the police to do. That's why most police departments like them. And that's the problem.</w:t>
      </w:r>
      <w:r w:rsidR="00CD2222" w:rsidRPr="00CD2222">
        <w:rPr>
          <w:sz w:val="12"/>
        </w:rPr>
        <w:t xml:space="preserve"> </w:t>
      </w:r>
      <w:r w:rsidRPr="00CD2222">
        <w:rPr>
          <w:sz w:val="12"/>
        </w:rPr>
        <w:t xml:space="preserve">"My fear is that </w:t>
      </w:r>
      <w:r w:rsidRPr="00CD2222">
        <w:rPr>
          <w:rStyle w:val="StyleUnderline"/>
          <w:highlight w:val="yellow"/>
        </w:rPr>
        <w:t>this attention on body-worn cameras has sucked all of the oxygen away, and real money and real resources away, from more meaningful remedies that we know already work,"</w:t>
      </w:r>
      <w:r w:rsidRPr="00CD2222">
        <w:rPr>
          <w:sz w:val="12"/>
        </w:rPr>
        <w:t xml:space="preserve"> said Yu.</w:t>
      </w:r>
    </w:p>
    <w:p w14:paraId="099D9FD7" w14:textId="6A60FA0E" w:rsidR="003D4BB9" w:rsidRDefault="003D4BB9" w:rsidP="003D4BB9">
      <w:pPr>
        <w:pStyle w:val="Heading3"/>
      </w:pPr>
      <w:r>
        <w:lastRenderedPageBreak/>
        <w:t xml:space="preserve">Mass </w:t>
      </w:r>
      <w:r w:rsidR="00923AB4">
        <w:t>Surveillance</w:t>
      </w:r>
      <w:r w:rsidR="00DE420F">
        <w:t xml:space="preserve"> turn</w:t>
      </w:r>
    </w:p>
    <w:p w14:paraId="7F3E83F4" w14:textId="1497EEED" w:rsidR="00CE14F1" w:rsidRDefault="00CE14F1" w:rsidP="003D4BB9">
      <w:pPr>
        <w:pStyle w:val="Heading4"/>
      </w:pPr>
      <w:r>
        <w:t>Body Cameras justifies investment in facial recognition technologies</w:t>
      </w:r>
    </w:p>
    <w:p w14:paraId="5B031C3F" w14:textId="77777777" w:rsidR="00CE14F1" w:rsidRPr="00204A77" w:rsidRDefault="00CE14F1" w:rsidP="00CE14F1">
      <w:pPr>
        <w:rPr>
          <w:sz w:val="14"/>
        </w:rPr>
      </w:pPr>
      <w:r w:rsidRPr="00204A77">
        <w:rPr>
          <w:sz w:val="14"/>
        </w:rPr>
        <w:t xml:space="preserve">Alex </w:t>
      </w:r>
      <w:r w:rsidRPr="00CE14F1">
        <w:rPr>
          <w:rStyle w:val="Style13ptBold"/>
        </w:rPr>
        <w:t>Pasternack</w:t>
      </w:r>
      <w:r w:rsidRPr="00204A77">
        <w:rPr>
          <w:sz w:val="14"/>
        </w:rPr>
        <w:t xml:space="preserve"> 6-17-2020. (Alex is a contributing editor at Fast Company, the founding editor and editor at large of Motherboard at Vice, and a freelance writer and producer with a focus on the intersections of science, technology, media, politics, and culture.,  Alex Pasternack. "We spent a fortune on police body cameras. Why haven’t they fixed policing?." Fast Company. Web. 6-17-2020. accessed 7-6-2020. &amp;lt; https://www.fastcompany.com/90514774/we-spent-a-fortune-on-police-body-cams-why-havent-they-fixed-policing &amp;gt;. Phops)</w:t>
      </w:r>
    </w:p>
    <w:p w14:paraId="23B5A868" w14:textId="02DC1F90" w:rsidR="00CE14F1" w:rsidRPr="00204A77" w:rsidRDefault="00CE14F1" w:rsidP="00CE14F1">
      <w:pPr>
        <w:rPr>
          <w:rStyle w:val="StyleUnderline"/>
        </w:rPr>
      </w:pPr>
      <w:r w:rsidRPr="00204A77">
        <w:rPr>
          <w:sz w:val="12"/>
        </w:rPr>
        <w:t>NEW SURVEILLANCE POWERS</w:t>
      </w:r>
      <w:r w:rsidR="00204A77" w:rsidRPr="00204A77">
        <w:rPr>
          <w:sz w:val="12"/>
        </w:rPr>
        <w:t xml:space="preserve"> </w:t>
      </w:r>
      <w:r w:rsidRPr="00204A77">
        <w:rPr>
          <w:sz w:val="12"/>
        </w:rPr>
        <w:t xml:space="preserve">Rather than fueling transparency, many civil rights advocates have long worried that police </w:t>
      </w:r>
      <w:r w:rsidRPr="00CE14F1">
        <w:rPr>
          <w:rStyle w:val="StyleUnderline"/>
          <w:highlight w:val="yellow"/>
        </w:rPr>
        <w:t>could use cameras to supercharge surveillance</w:t>
      </w:r>
      <w:r w:rsidRPr="00204A77">
        <w:rPr>
          <w:sz w:val="12"/>
        </w:rPr>
        <w:t xml:space="preserve">, for instance, </w:t>
      </w:r>
      <w:r w:rsidRPr="00CE14F1">
        <w:rPr>
          <w:rStyle w:val="StyleUnderline"/>
          <w:highlight w:val="yellow"/>
        </w:rPr>
        <w:t>by scanning the faces in crowds for criminals</w:t>
      </w:r>
      <w:r w:rsidRPr="00204A77">
        <w:rPr>
          <w:sz w:val="12"/>
        </w:rPr>
        <w:t xml:space="preserve">. In 2015, </w:t>
      </w:r>
      <w:r w:rsidRPr="005E116E">
        <w:rPr>
          <w:rStyle w:val="StyleUnderline"/>
        </w:rPr>
        <w:t xml:space="preserve">the U.S. Justice Department warned police that </w:t>
      </w:r>
      <w:r w:rsidRPr="005E116E">
        <w:rPr>
          <w:rStyle w:val="StyleUnderline"/>
          <w:highlight w:val="yellow"/>
        </w:rPr>
        <w:t>the technology could harm Fourth Amendment protections</w:t>
      </w:r>
      <w:r w:rsidRPr="005E116E">
        <w:rPr>
          <w:rStyle w:val="StyleUnderline"/>
        </w:rPr>
        <w:t xml:space="preserve"> and lead to biased and dangerous misidentifications.</w:t>
      </w:r>
      <w:r w:rsidR="00204A77">
        <w:rPr>
          <w:rStyle w:val="StyleUnderline"/>
        </w:rPr>
        <w:t xml:space="preserve"> </w:t>
      </w:r>
      <w:r w:rsidRPr="00204A77">
        <w:rPr>
          <w:sz w:val="12"/>
        </w:rPr>
        <w:t xml:space="preserve">To many in the police industry, however, the technology is seen as inevitable, part of a high-tech vision of policing evocative of Robocop and Minority Report. Since 2009, </w:t>
      </w:r>
      <w:r w:rsidRPr="005E116E">
        <w:rPr>
          <w:rStyle w:val="StyleUnderline"/>
          <w:highlight w:val="yellow"/>
        </w:rPr>
        <w:t>Axon</w:t>
      </w:r>
      <w:r w:rsidRPr="005E116E">
        <w:rPr>
          <w:rStyle w:val="StyleUnderline"/>
        </w:rPr>
        <w:t xml:space="preserve"> has </w:t>
      </w:r>
      <w:r w:rsidRPr="005E116E">
        <w:rPr>
          <w:rStyle w:val="StyleUnderline"/>
          <w:highlight w:val="yellow"/>
        </w:rPr>
        <w:t>speculated about using its body cameras to live-stream</w:t>
      </w:r>
      <w:r w:rsidRPr="005E116E">
        <w:rPr>
          <w:rStyle w:val="StyleUnderline"/>
        </w:rPr>
        <w:t xml:space="preserve"> video </w:t>
      </w:r>
      <w:r w:rsidRPr="005E116E">
        <w:rPr>
          <w:rStyle w:val="StyleUnderline"/>
          <w:highlight w:val="yellow"/>
        </w:rPr>
        <w:t>and identify people in real time</w:t>
      </w:r>
      <w:r w:rsidRPr="005E116E">
        <w:rPr>
          <w:rStyle w:val="StyleUnderline"/>
        </w:rPr>
        <w:t xml:space="preserve">; and in 2018, </w:t>
      </w:r>
      <w:r w:rsidRPr="005E116E">
        <w:rPr>
          <w:rStyle w:val="StyleUnderline"/>
          <w:highlight w:val="yellow"/>
        </w:rPr>
        <w:t>it acquired a patent</w:t>
      </w:r>
      <w:r w:rsidRPr="005E116E">
        <w:rPr>
          <w:rStyle w:val="StyleUnderline"/>
        </w:rPr>
        <w:t xml:space="preserve"> along those lines</w:t>
      </w:r>
      <w:r w:rsidRPr="00204A77">
        <w:rPr>
          <w:sz w:val="12"/>
        </w:rPr>
        <w:t xml:space="preserve">. The company placed a temporary moratorium on the technology after its ethics board raised concerns, but amid a glut of face recognition software and giant face databases, </w:t>
      </w:r>
      <w:r w:rsidRPr="005E116E">
        <w:rPr>
          <w:rStyle w:val="StyleUnderline"/>
        </w:rPr>
        <w:t>its vision is steadily coming into focus nonetheless.</w:t>
      </w:r>
      <w:r w:rsidR="00204A77" w:rsidRPr="00204A77">
        <w:rPr>
          <w:sz w:val="12"/>
        </w:rPr>
        <w:t xml:space="preserve"> </w:t>
      </w:r>
      <w:r w:rsidRPr="005E116E">
        <w:rPr>
          <w:rStyle w:val="StyleUnderline"/>
        </w:rPr>
        <w:t>No federal laws govern face recognition</w:t>
      </w:r>
      <w:r w:rsidRPr="00204A77">
        <w:rPr>
          <w:sz w:val="12"/>
        </w:rPr>
        <w:t>, but some cities have demanded more transparency over police technologies. Some, including San Francisco and Cambridge, Massachusetts, have even banned the police use of face software. The police reform law introduced this week by House Democrats would also place federal restrictions on the technology. Last week, IBM, Amazon, and Microsoft also said that they would stop or limit sales of the technology to police.</w:t>
      </w:r>
      <w:r w:rsidR="00204A77" w:rsidRPr="00204A77">
        <w:rPr>
          <w:sz w:val="12"/>
        </w:rPr>
        <w:t xml:space="preserve"> </w:t>
      </w:r>
      <w:r w:rsidRPr="00204A77">
        <w:rPr>
          <w:sz w:val="12"/>
        </w:rPr>
        <w:t>In theory, video analysis software could also be a tool for accountability. AI can help researchers more easily glean data from piles of body camera footage, or provide police departments with an “early warning system” to help detect signs of bad officer behavior. Axon says a future tool will be able to scan footage to flag certain events, like an officer using profanity, raising their voice, or activating their Taser. Still, the effectiveness of those systems will depend on the department using them. For instance, by the time Officer Chauvin killed George Floyd, the Minneapolis Police Department knew that the officer had already racked up a remarkable 18 complaints and three shootings on his official record.</w:t>
      </w:r>
      <w:r w:rsidR="00204A77" w:rsidRPr="00204A77">
        <w:rPr>
          <w:sz w:val="12"/>
        </w:rPr>
        <w:t xml:space="preserve"> </w:t>
      </w:r>
      <w:r w:rsidRPr="00204A77">
        <w:rPr>
          <w:rStyle w:val="StyleUnderline"/>
          <w:highlight w:val="yellow"/>
        </w:rPr>
        <w:t>Without stronger rules</w:t>
      </w:r>
      <w:r w:rsidRPr="00204A77">
        <w:rPr>
          <w:sz w:val="12"/>
        </w:rPr>
        <w:t xml:space="preserve">, critics say </w:t>
      </w:r>
      <w:r w:rsidRPr="00204A77">
        <w:rPr>
          <w:rStyle w:val="StyleUnderline"/>
          <w:highlight w:val="yellow"/>
        </w:rPr>
        <w:t>cameras and other high-tech approaches to reducing police violence are futile, or worse: They can enhance surveillance and distract from other effective reforms.</w:t>
      </w:r>
      <w:r w:rsidR="00204A77">
        <w:rPr>
          <w:rStyle w:val="StyleUnderline"/>
        </w:rPr>
        <w:t xml:space="preserve"> </w:t>
      </w:r>
      <w:r w:rsidRPr="00204A77">
        <w:rPr>
          <w:sz w:val="12"/>
        </w:rPr>
        <w:t xml:space="preserve">In a study published last year, Rutgers sociology professor Michael Sierra-Arévalo described how </w:t>
      </w:r>
      <w:r w:rsidRPr="00204A77">
        <w:rPr>
          <w:rStyle w:val="StyleUnderline"/>
        </w:rPr>
        <w:t xml:space="preserve">new policing tools like Tasers can sometimes contribute to the very problem the tools are intended to address. </w:t>
      </w:r>
      <w:r w:rsidRPr="00204A77">
        <w:rPr>
          <w:rStyle w:val="StyleUnderline"/>
          <w:highlight w:val="yellow"/>
        </w:rPr>
        <w:t>Stemming brutality would require addressing “persistent features of police training and culture that socialize officers into an ‘us versus them’</w:t>
      </w:r>
      <w:r w:rsidRPr="00204A77">
        <w:rPr>
          <w:rStyle w:val="StyleUnderline"/>
        </w:rPr>
        <w:t xml:space="preserve"> orientation that frames the public as potential threats instead of fellow citizens and allies.” In the meantime, the videos will keep offering gruesome reminders of the reforms that remain unfinished.</w:t>
      </w:r>
    </w:p>
    <w:p w14:paraId="4246CBF6" w14:textId="034B6A6D" w:rsidR="003D4BB9" w:rsidRDefault="003D4BB9" w:rsidP="003D4BB9">
      <w:pPr>
        <w:pStyle w:val="Heading4"/>
      </w:pPr>
      <w:r>
        <w:t>The aff results in mass surveillance</w:t>
      </w:r>
      <w:r w:rsidR="00923AB4">
        <w:t xml:space="preserve"> and can never resolve structural racism</w:t>
      </w:r>
    </w:p>
    <w:p w14:paraId="11D281CD" w14:textId="77777777" w:rsidR="00923AB4" w:rsidRPr="00923AB4" w:rsidRDefault="00923AB4" w:rsidP="00923AB4"/>
    <w:p w14:paraId="0BE0E675" w14:textId="4414F6D2" w:rsidR="003D4BB9" w:rsidRPr="003D4BB9" w:rsidRDefault="003D4BB9" w:rsidP="003D4BB9">
      <w:pPr>
        <w:rPr>
          <w:sz w:val="14"/>
        </w:rPr>
      </w:pPr>
      <w:r w:rsidRPr="003D4BB9">
        <w:rPr>
          <w:sz w:val="14"/>
        </w:rPr>
        <w:t xml:space="preserve">Ben </w:t>
      </w:r>
      <w:r w:rsidRPr="003D4BB9">
        <w:rPr>
          <w:rStyle w:val="Style13ptBold"/>
        </w:rPr>
        <w:t>Miller 8-9-2019</w:t>
      </w:r>
      <w:r w:rsidRPr="003D4BB9">
        <w:rPr>
          <w:sz w:val="14"/>
        </w:rPr>
        <w:t>. (Ben Miller is the associate editor of data and business for&amp;nbsp;Government Technology. His reporting experience includes breaking news, business, community features and technical subjects. He holds a Bachelor’s degree in journalism from the Reynolds School of Journalism at the University of Nevada, Reno, and lives in Sacramento, Calif., Ben Miller. "What Body Cams Do: Policy, Discretion and Deeper Problems." No Publication. Web. 8-9-2019. accessed 7-6-2020. &amp;lt; https://www.govtech.com/biz/data/What-Body-Cams-Do-Policy-Discretion-and-Deeper-Problems.html &amp;gt;. Phops)</w:t>
      </w:r>
    </w:p>
    <w:p w14:paraId="4DD0056E" w14:textId="1B628248" w:rsidR="003D4BB9" w:rsidRPr="00923AB4" w:rsidRDefault="003D4BB9" w:rsidP="003D4BB9">
      <w:pPr>
        <w:rPr>
          <w:rStyle w:val="StyleUnderline"/>
        </w:rPr>
      </w:pPr>
      <w:r w:rsidRPr="00923AB4">
        <w:rPr>
          <w:sz w:val="14"/>
        </w:rPr>
        <w:t>POLICIES</w:t>
      </w:r>
      <w:r w:rsidR="00923AB4" w:rsidRPr="00923AB4">
        <w:rPr>
          <w:sz w:val="14"/>
        </w:rPr>
        <w:t xml:space="preserve"> </w:t>
      </w:r>
      <w:r w:rsidRPr="003D4BB9">
        <w:rPr>
          <w:rStyle w:val="StyleUnderline"/>
          <w:highlight w:val="yellow"/>
        </w:rPr>
        <w:t>Body cameras</w:t>
      </w:r>
      <w:r w:rsidRPr="003D4BB9">
        <w:rPr>
          <w:rStyle w:val="StyleUnderline"/>
        </w:rPr>
        <w:t xml:space="preserve"> are a powerful tool</w:t>
      </w:r>
      <w:r w:rsidRPr="00923AB4">
        <w:rPr>
          <w:sz w:val="14"/>
        </w:rPr>
        <w:t>. They create an account of events that lets a person — be they a community member, a politician or a person charged with holding the police accountable — see what happened for themselves, rather than relying on the honesty and memory of somebody who was there.</w:t>
      </w:r>
      <w:r w:rsidR="00923AB4" w:rsidRPr="00923AB4">
        <w:rPr>
          <w:sz w:val="14"/>
        </w:rPr>
        <w:t xml:space="preserve"> </w:t>
      </w:r>
      <w:r w:rsidRPr="00923AB4">
        <w:rPr>
          <w:sz w:val="14"/>
        </w:rPr>
        <w:t xml:space="preserve">But their power </w:t>
      </w:r>
      <w:r w:rsidRPr="003D4BB9">
        <w:rPr>
          <w:rStyle w:val="StyleUnderline"/>
          <w:highlight w:val="yellow"/>
        </w:rPr>
        <w:t>can be used in ways that don’t necessarily do any good for the public.</w:t>
      </w:r>
      <w:r w:rsidR="00923AB4" w:rsidRPr="00923AB4">
        <w:rPr>
          <w:sz w:val="14"/>
        </w:rPr>
        <w:t xml:space="preserve"> </w:t>
      </w:r>
      <w:r w:rsidRPr="00923AB4">
        <w:rPr>
          <w:sz w:val="14"/>
        </w:rPr>
        <w:t xml:space="preserve">“In practice, </w:t>
      </w:r>
      <w:r w:rsidRPr="003D4BB9">
        <w:rPr>
          <w:rStyle w:val="StyleUnderline"/>
          <w:highlight w:val="yellow"/>
        </w:rPr>
        <w:t>whether body cameras are</w:t>
      </w:r>
      <w:r w:rsidRPr="00923AB4">
        <w:rPr>
          <w:sz w:val="14"/>
        </w:rPr>
        <w:t xml:space="preserve"> a good tool for promoting transparency and accountability or whether they’re largely </w:t>
      </w:r>
      <w:r w:rsidRPr="003D4BB9">
        <w:rPr>
          <w:rStyle w:val="StyleUnderline"/>
          <w:highlight w:val="yellow"/>
        </w:rPr>
        <w:t>a tool for mass surveillance really comes down to the policies,”</w:t>
      </w:r>
      <w:r w:rsidRPr="00923AB4">
        <w:rPr>
          <w:sz w:val="14"/>
        </w:rPr>
        <w:t xml:space="preserve"> said Chad Marlow, counsel for the American Civil Liberties Union. In 2015, the ACLU, the National Association for the Advancement of Colored People and more than 30 other groups put out guides for what some of those policies should be. But even outside those groups, experts tend to talk about the same questions surrounding body camera policy.</w:t>
      </w:r>
      <w:r w:rsidR="00923AB4" w:rsidRPr="00923AB4">
        <w:rPr>
          <w:sz w:val="14"/>
        </w:rPr>
        <w:t xml:space="preserve"> </w:t>
      </w:r>
      <w:r w:rsidRPr="00923AB4">
        <w:rPr>
          <w:sz w:val="14"/>
        </w:rPr>
        <w:t xml:space="preserve">One big question </w:t>
      </w:r>
      <w:r w:rsidRPr="003D4BB9">
        <w:rPr>
          <w:rStyle w:val="StyleUnderline"/>
          <w:highlight w:val="yellow"/>
        </w:rPr>
        <w:t>is when the body cameras turn on</w:t>
      </w:r>
      <w:r w:rsidRPr="00923AB4">
        <w:rPr>
          <w:sz w:val="14"/>
        </w:rPr>
        <w:t>. There are basically three approaches: Turn them on for the officer’s entire shift, turn them on under given circumstances or let the officer decide when to turn them on.</w:t>
      </w:r>
      <w:r w:rsidR="00923AB4" w:rsidRPr="00923AB4">
        <w:rPr>
          <w:sz w:val="14"/>
        </w:rPr>
        <w:t xml:space="preserve"> </w:t>
      </w:r>
      <w:r w:rsidRPr="00923AB4">
        <w:rPr>
          <w:sz w:val="14"/>
        </w:rPr>
        <w:t>The discretionary approach doesn’t appear to have much support from anybody; it doesn’t exactly help the police establish legitimacy or transparency. The Police Executive Research Forum found in a 2015 survey that 10 percent of agencies left recording up to the officers.</w:t>
      </w:r>
      <w:r w:rsidR="00923AB4" w:rsidRPr="00923AB4">
        <w:rPr>
          <w:sz w:val="14"/>
        </w:rPr>
        <w:t xml:space="preserve"> </w:t>
      </w:r>
      <w:r w:rsidRPr="00923AB4">
        <w:rPr>
          <w:sz w:val="14"/>
        </w:rPr>
        <w:t>“</w:t>
      </w:r>
      <w:r w:rsidRPr="00A264BD">
        <w:rPr>
          <w:rStyle w:val="StyleUnderline"/>
          <w:highlight w:val="yellow"/>
        </w:rPr>
        <w:t>Body cameras are only useful if they’re capturing the right footage, and I think it really is best if the police have as close to no discretion policies as possible,”</w:t>
      </w:r>
      <w:r w:rsidRPr="00923AB4">
        <w:rPr>
          <w:sz w:val="14"/>
        </w:rPr>
        <w:t xml:space="preserve"> said Marlow.</w:t>
      </w:r>
      <w:r w:rsidR="00923AB4" w:rsidRPr="00923AB4">
        <w:rPr>
          <w:sz w:val="14"/>
        </w:rPr>
        <w:t xml:space="preserve"> </w:t>
      </w:r>
      <w:r w:rsidRPr="00A264BD">
        <w:rPr>
          <w:rStyle w:val="StyleUnderline"/>
        </w:rPr>
        <w:t>There’s evidence to suggest that body cameras remaining on for entire shifts might be more effective at reducing police use of force than conditional recording,</w:t>
      </w:r>
      <w:r w:rsidRPr="00923AB4">
        <w:rPr>
          <w:sz w:val="14"/>
        </w:rPr>
        <w:t xml:space="preserve"> but the PERF study found that only 1 percent of agencies had such a policy.</w:t>
      </w:r>
      <w:r w:rsidR="00923AB4" w:rsidRPr="00923AB4">
        <w:rPr>
          <w:sz w:val="14"/>
        </w:rPr>
        <w:t xml:space="preserve"> </w:t>
      </w:r>
      <w:r w:rsidRPr="00923AB4">
        <w:rPr>
          <w:sz w:val="14"/>
        </w:rPr>
        <w:t xml:space="preserve">The most common approach is to record under certain conditions, like when an officer responds to a </w:t>
      </w:r>
      <w:r w:rsidRPr="00923AB4">
        <w:rPr>
          <w:sz w:val="14"/>
        </w:rPr>
        <w:lastRenderedPageBreak/>
        <w:t>call or when they start interacting with a civilian. Attaching it to a simple, clearly defined event can help ensure that officers don’t forget, said Rick Myers, executive director of the Major Cities Chiefs Association. So does including body camera activation in standard officer training.</w:t>
      </w:r>
      <w:r w:rsidR="00923AB4" w:rsidRPr="00923AB4">
        <w:rPr>
          <w:sz w:val="14"/>
        </w:rPr>
        <w:t xml:space="preserve"> </w:t>
      </w:r>
      <w:r w:rsidRPr="00923AB4">
        <w:rPr>
          <w:sz w:val="14"/>
        </w:rPr>
        <w:t>“It begins to build the muscle memory so it’s instinctive you turn the camera on,” Myers said. “But it’s not going to be 100 percent.”</w:t>
      </w:r>
      <w:r w:rsidR="00923AB4" w:rsidRPr="00923AB4">
        <w:rPr>
          <w:sz w:val="14"/>
        </w:rPr>
        <w:t xml:space="preserve"> </w:t>
      </w:r>
      <w:r w:rsidRPr="00923AB4">
        <w:rPr>
          <w:sz w:val="14"/>
        </w:rPr>
        <w:t>That failure to reach 100 percent has had some real consequences. Recently in South Bend, Ind., an officer shot a motorcyclist to death. The officer was wearing the camera, but didn’t turn it on. Now, as the citizen’s family, the community and the police department grapple with what happened, they have no footage to validate what the officer says happened.</w:t>
      </w:r>
      <w:r w:rsidR="00923AB4" w:rsidRPr="00923AB4">
        <w:rPr>
          <w:sz w:val="14"/>
        </w:rPr>
        <w:t xml:space="preserve"> </w:t>
      </w:r>
      <w:r w:rsidRPr="00923AB4">
        <w:rPr>
          <w:sz w:val="14"/>
        </w:rPr>
        <w:t xml:space="preserve">But perhaps the largest questions surrounding the technology come after a camera has recorded something: </w:t>
      </w:r>
      <w:r w:rsidRPr="00A264BD">
        <w:rPr>
          <w:rStyle w:val="StyleUnderline"/>
          <w:highlight w:val="yellow"/>
        </w:rPr>
        <w:t>Who can see that video, and when?</w:t>
      </w:r>
      <w:r w:rsidR="00923AB4" w:rsidRPr="00923AB4">
        <w:rPr>
          <w:sz w:val="14"/>
        </w:rPr>
        <w:t xml:space="preserve"> </w:t>
      </w:r>
      <w:r w:rsidRPr="00923AB4">
        <w:rPr>
          <w:sz w:val="14"/>
        </w:rPr>
        <w:t xml:space="preserve">The ACLU’s model legislation, for example, prohibits officers who are writing a report on an incident from viewing video of the incident before they turn in their initial report. That’s because </w:t>
      </w:r>
      <w:r w:rsidRPr="00A264BD">
        <w:rPr>
          <w:rStyle w:val="StyleUnderline"/>
          <w:highlight w:val="yellow"/>
        </w:rPr>
        <w:t>so much hinges on an officer’s own mental process during an event:</w:t>
      </w:r>
      <w:r w:rsidRPr="00923AB4">
        <w:rPr>
          <w:sz w:val="14"/>
        </w:rPr>
        <w:t xml:space="preserve"> Did they perceive that a person was threatening them?</w:t>
      </w:r>
      <w:r w:rsidR="00923AB4" w:rsidRPr="00923AB4">
        <w:rPr>
          <w:sz w:val="14"/>
        </w:rPr>
        <w:t xml:space="preserve"> </w:t>
      </w:r>
      <w:r w:rsidRPr="00923AB4">
        <w:rPr>
          <w:sz w:val="14"/>
        </w:rPr>
        <w:t xml:space="preserve">There’s also the question of </w:t>
      </w:r>
      <w:r w:rsidRPr="00351337">
        <w:rPr>
          <w:rStyle w:val="StyleUnderline"/>
        </w:rPr>
        <w:t>when the public gets to see a</w:t>
      </w:r>
      <w:r w:rsidRPr="00923AB4">
        <w:rPr>
          <w:sz w:val="14"/>
        </w:rPr>
        <w:t xml:space="preserve"> video. In many cases, Marlow said, police departments have used public record exemption clauses to justify withholding video. But those statutes, he argues, were written to avoid tipping off suspects in ongoing cases.</w:t>
      </w:r>
      <w:r w:rsidR="00923AB4" w:rsidRPr="00923AB4">
        <w:rPr>
          <w:sz w:val="14"/>
        </w:rPr>
        <w:t xml:space="preserve"> </w:t>
      </w:r>
      <w:r w:rsidRPr="00923AB4">
        <w:rPr>
          <w:sz w:val="14"/>
        </w:rPr>
        <w:t>“</w:t>
      </w:r>
      <w:r w:rsidRPr="00351337">
        <w:rPr>
          <w:rStyle w:val="StyleUnderline"/>
        </w:rPr>
        <w:t>The problem is it makes no sense when applied to body camera footage</w:t>
      </w:r>
      <w:r w:rsidRPr="00923AB4">
        <w:rPr>
          <w:sz w:val="14"/>
        </w:rPr>
        <w:t>,” he said. “Where it has filmed a police use of force, you know who the suspect is — it’s the officer who engaged in the use of force.”</w:t>
      </w:r>
      <w:r w:rsidR="00923AB4" w:rsidRPr="00923AB4">
        <w:rPr>
          <w:sz w:val="14"/>
        </w:rPr>
        <w:t xml:space="preserve"> </w:t>
      </w:r>
      <w:r w:rsidRPr="00923AB4">
        <w:rPr>
          <w:sz w:val="14"/>
        </w:rPr>
        <w:t>In other cases, states have enacted laws exempting body camera footage from public record requests.</w:t>
      </w:r>
      <w:r w:rsidR="00923AB4" w:rsidRPr="00923AB4">
        <w:rPr>
          <w:sz w:val="14"/>
        </w:rPr>
        <w:t xml:space="preserve"> </w:t>
      </w:r>
      <w:r w:rsidRPr="00923AB4">
        <w:rPr>
          <w:sz w:val="14"/>
        </w:rPr>
        <w:t>Giving police broad authority to decide which videos get released can be a problem for a few reasons, Marlow said. One is that it contradicts one of the main reasons for adopting the cameras in the first place: Transparency. Another is that it opens the door for the cameras to become a propaganda tool.</w:t>
      </w:r>
      <w:r w:rsidR="00923AB4" w:rsidRPr="00923AB4">
        <w:rPr>
          <w:sz w:val="14"/>
        </w:rPr>
        <w:t xml:space="preserve"> </w:t>
      </w:r>
      <w:r w:rsidRPr="00351337">
        <w:rPr>
          <w:rStyle w:val="StyleUnderline"/>
          <w:highlight w:val="yellow"/>
        </w:rPr>
        <w:t>“They can present some significant threats to privacy,</w:t>
      </w:r>
      <w:r w:rsidRPr="00351337">
        <w:rPr>
          <w:rStyle w:val="StyleUnderline"/>
        </w:rPr>
        <w:t xml:space="preserve"> particularly </w:t>
      </w:r>
      <w:r w:rsidRPr="00351337">
        <w:rPr>
          <w:rStyle w:val="StyleUnderline"/>
          <w:highlight w:val="yellow"/>
        </w:rPr>
        <w:t>if they transform into either a mass surveillance tool or</w:t>
      </w:r>
      <w:r w:rsidRPr="00351337">
        <w:rPr>
          <w:rStyle w:val="StyleUnderline"/>
        </w:rPr>
        <w:t xml:space="preserve"> a tool where there’s a </w:t>
      </w:r>
      <w:r w:rsidRPr="00351337">
        <w:rPr>
          <w:rStyle w:val="StyleUnderline"/>
          <w:highlight w:val="yellow"/>
        </w:rPr>
        <w:t>propaganda</w:t>
      </w:r>
      <w:r w:rsidRPr="00351337">
        <w:rPr>
          <w:rStyle w:val="StyleUnderline"/>
        </w:rPr>
        <w:t>-ish nature to it, meaning videos that paint the police in a positive light get released fairly quickly and easily and those that do not get withheld,” Marlow said.</w:t>
      </w:r>
      <w:r w:rsidR="00923AB4">
        <w:rPr>
          <w:rStyle w:val="StyleUnderline"/>
        </w:rPr>
        <w:t xml:space="preserve"> </w:t>
      </w:r>
      <w:r w:rsidRPr="00923AB4">
        <w:rPr>
          <w:sz w:val="14"/>
        </w:rPr>
        <w:t>Some police might fight the release of footage, but there are many who see rapid release of footage for events involving officer violence as being in the best interest of the department.</w:t>
      </w:r>
      <w:r w:rsidR="00923AB4" w:rsidRPr="00923AB4">
        <w:rPr>
          <w:sz w:val="14"/>
        </w:rPr>
        <w:t xml:space="preserve"> </w:t>
      </w:r>
      <w:r w:rsidRPr="00923AB4">
        <w:rPr>
          <w:sz w:val="14"/>
        </w:rPr>
        <w:t>“(Agencies are) using it to mitigate riots and protests and that sort of thing in the community,” said David McNeil, chief of the Aberdeen, S.D., Police Department.</w:t>
      </w:r>
      <w:r w:rsidR="00923AB4" w:rsidRPr="00923AB4">
        <w:rPr>
          <w:sz w:val="14"/>
        </w:rPr>
        <w:t xml:space="preserve"> </w:t>
      </w:r>
      <w:r w:rsidRPr="00923AB4">
        <w:rPr>
          <w:sz w:val="14"/>
        </w:rPr>
        <w:t>Sometimes, that could be a bad idea, cautions said Grant Fredericks, an expert witness in cases involving video evidence and owner of a testing lab for body cameras. Technical limitations to a video — like blurriness, frame rate and angle — can create confusion or misinterpretations of video. But guidance on how to interpret a video, or a nuanced understanding of the limitations of the video, won’t necessarily reach all the people who see a video.</w:t>
      </w:r>
      <w:r w:rsidR="00923AB4" w:rsidRPr="00923AB4">
        <w:rPr>
          <w:sz w:val="14"/>
        </w:rPr>
        <w:t xml:space="preserve"> </w:t>
      </w:r>
      <w:r w:rsidRPr="00923AB4">
        <w:rPr>
          <w:sz w:val="14"/>
        </w:rPr>
        <w:t>DEEPER PROBLEMS</w:t>
      </w:r>
      <w:r w:rsidR="00923AB4" w:rsidRPr="00923AB4">
        <w:rPr>
          <w:sz w:val="14"/>
        </w:rPr>
        <w:t xml:space="preserve"> </w:t>
      </w:r>
      <w:r w:rsidRPr="00923AB4">
        <w:rPr>
          <w:sz w:val="14"/>
        </w:rPr>
        <w:t>If they were put in place to hold police accountable for bad behavior, then success has come infrequently.</w:t>
      </w:r>
      <w:r w:rsidR="00923AB4" w:rsidRPr="00923AB4">
        <w:rPr>
          <w:sz w:val="14"/>
        </w:rPr>
        <w:t xml:space="preserve"> </w:t>
      </w:r>
      <w:r w:rsidRPr="00923AB4">
        <w:rPr>
          <w:sz w:val="14"/>
        </w:rPr>
        <w:t>If they were to promote transparency, they certainly do so under the right conditions.</w:t>
      </w:r>
      <w:r w:rsidR="00923AB4" w:rsidRPr="00923AB4">
        <w:rPr>
          <w:sz w:val="14"/>
        </w:rPr>
        <w:t xml:space="preserve"> </w:t>
      </w:r>
      <w:r w:rsidRPr="00351337">
        <w:rPr>
          <w:rStyle w:val="StyleUnderline"/>
          <w:highlight w:val="yellow"/>
        </w:rPr>
        <w:t>If body cameras were meant to protect the police, they appear to be working.</w:t>
      </w:r>
      <w:r w:rsidR="00923AB4">
        <w:rPr>
          <w:rStyle w:val="StyleUnderline"/>
        </w:rPr>
        <w:t xml:space="preserve"> </w:t>
      </w:r>
      <w:r w:rsidRPr="00923AB4">
        <w:rPr>
          <w:sz w:val="14"/>
        </w:rPr>
        <w:t xml:space="preserve">But just like any other kind of technology, </w:t>
      </w:r>
      <w:r w:rsidRPr="00923AB4">
        <w:rPr>
          <w:rStyle w:val="StyleUnderline"/>
        </w:rPr>
        <w:t>body cameras are secondary to human behavior.</w:t>
      </w:r>
      <w:r w:rsidRPr="00923AB4">
        <w:rPr>
          <w:sz w:val="14"/>
        </w:rPr>
        <w:t xml:space="preserve"> So behind all the questions about whether body cameras are doing what they were meant to, or what people were hoping they would do, or whether they’re worth it, there is a truth: </w:t>
      </w:r>
      <w:r w:rsidRPr="00923AB4">
        <w:rPr>
          <w:rStyle w:val="StyleUnderline"/>
          <w:highlight w:val="yellow"/>
        </w:rPr>
        <w:t>A lack of video is not the reason police disproportionately shoot and kill African Americans.</w:t>
      </w:r>
      <w:r w:rsidR="00923AB4">
        <w:rPr>
          <w:rStyle w:val="StyleUnderline"/>
        </w:rPr>
        <w:t xml:space="preserve"> </w:t>
      </w:r>
      <w:r w:rsidRPr="00923AB4">
        <w:rPr>
          <w:sz w:val="14"/>
        </w:rPr>
        <w:t>There are other reasons. Marlow pointed to the questions courts are given to answer when an officer kills a civilian.</w:t>
      </w:r>
      <w:r w:rsidR="00923AB4" w:rsidRPr="00923AB4">
        <w:rPr>
          <w:sz w:val="14"/>
        </w:rPr>
        <w:t xml:space="preserve"> </w:t>
      </w:r>
      <w:r w:rsidRPr="00923AB4">
        <w:rPr>
          <w:sz w:val="14"/>
        </w:rPr>
        <w:t>“</w:t>
      </w:r>
      <w:r w:rsidRPr="00923AB4">
        <w:rPr>
          <w:rStyle w:val="StyleUnderline"/>
          <w:highlight w:val="yellow"/>
        </w:rPr>
        <w:t>The real issue in many cases is how permissive our laws are when it comes to police use of force,”</w:t>
      </w:r>
      <w:r w:rsidRPr="00923AB4">
        <w:rPr>
          <w:sz w:val="14"/>
        </w:rPr>
        <w:t xml:space="preserve"> he said.</w:t>
      </w:r>
      <w:r w:rsidR="00923AB4" w:rsidRPr="00923AB4">
        <w:rPr>
          <w:sz w:val="14"/>
        </w:rPr>
        <w:t xml:space="preserve"> </w:t>
      </w:r>
      <w:r w:rsidRPr="00923AB4">
        <w:rPr>
          <w:sz w:val="14"/>
        </w:rPr>
        <w:t>That’s part of the problem, agrees Scot Esdaile, who sits on the NAACP's board of directors. But there is a much older issue underneath.</w:t>
      </w:r>
      <w:r w:rsidR="00923AB4" w:rsidRPr="00923AB4">
        <w:rPr>
          <w:sz w:val="14"/>
        </w:rPr>
        <w:t xml:space="preserve"> </w:t>
      </w:r>
      <w:r w:rsidRPr="00923AB4">
        <w:rPr>
          <w:rStyle w:val="StyleUnderline"/>
        </w:rPr>
        <w:t>“I think it’s good for us to see the videos,” he said. “But I don’t think the cameras are going to solve the problem of racist police or the military-minded police that are carrying out this behavior in communities of color.”</w:t>
      </w:r>
    </w:p>
    <w:sectPr w:rsidR="003D4BB9" w:rsidRPr="00923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AxMbMwMDW1MDSzsDRR0lEKTi0uzszPAykwrAUAAVLICywAAAA="/>
    <w:docVar w:name="RibbonPointer" w:val="150407768"/>
    <w:docVar w:name="VerbatimVersion" w:val="5.1"/>
  </w:docVars>
  <w:rsids>
    <w:rsidRoot w:val="0030040D"/>
    <w:rsid w:val="000025CF"/>
    <w:rsid w:val="000139A3"/>
    <w:rsid w:val="00040F77"/>
    <w:rsid w:val="00043B27"/>
    <w:rsid w:val="00063111"/>
    <w:rsid w:val="00087834"/>
    <w:rsid w:val="000D6EAF"/>
    <w:rsid w:val="00100833"/>
    <w:rsid w:val="001036E5"/>
    <w:rsid w:val="00104529"/>
    <w:rsid w:val="00105942"/>
    <w:rsid w:val="00107396"/>
    <w:rsid w:val="0011629A"/>
    <w:rsid w:val="00125ED8"/>
    <w:rsid w:val="00144A4C"/>
    <w:rsid w:val="00146ACD"/>
    <w:rsid w:val="00165DAF"/>
    <w:rsid w:val="0017132A"/>
    <w:rsid w:val="00174DC7"/>
    <w:rsid w:val="00176AB0"/>
    <w:rsid w:val="00177B7D"/>
    <w:rsid w:val="0018322D"/>
    <w:rsid w:val="00190E0A"/>
    <w:rsid w:val="001B5776"/>
    <w:rsid w:val="001C7B1C"/>
    <w:rsid w:val="001E527A"/>
    <w:rsid w:val="001F78CE"/>
    <w:rsid w:val="00201FC9"/>
    <w:rsid w:val="00204A77"/>
    <w:rsid w:val="00251FC7"/>
    <w:rsid w:val="00261F4A"/>
    <w:rsid w:val="002672AE"/>
    <w:rsid w:val="002855A7"/>
    <w:rsid w:val="00297B25"/>
    <w:rsid w:val="002B1359"/>
    <w:rsid w:val="002B146A"/>
    <w:rsid w:val="002B2E7B"/>
    <w:rsid w:val="002B5E17"/>
    <w:rsid w:val="0030040D"/>
    <w:rsid w:val="00300708"/>
    <w:rsid w:val="00306A18"/>
    <w:rsid w:val="00311E95"/>
    <w:rsid w:val="003125B9"/>
    <w:rsid w:val="00315690"/>
    <w:rsid w:val="00316B75"/>
    <w:rsid w:val="00325646"/>
    <w:rsid w:val="003320E7"/>
    <w:rsid w:val="00332598"/>
    <w:rsid w:val="003460F2"/>
    <w:rsid w:val="0035059E"/>
    <w:rsid w:val="00351337"/>
    <w:rsid w:val="0035604B"/>
    <w:rsid w:val="0038158C"/>
    <w:rsid w:val="003869A1"/>
    <w:rsid w:val="003902BA"/>
    <w:rsid w:val="00391ABE"/>
    <w:rsid w:val="003A09E2"/>
    <w:rsid w:val="003A6B3B"/>
    <w:rsid w:val="003B2E6C"/>
    <w:rsid w:val="003D4BB9"/>
    <w:rsid w:val="003F5B2A"/>
    <w:rsid w:val="00407037"/>
    <w:rsid w:val="00434C76"/>
    <w:rsid w:val="00446478"/>
    <w:rsid w:val="004605D6"/>
    <w:rsid w:val="004639E9"/>
    <w:rsid w:val="004768D4"/>
    <w:rsid w:val="004917A7"/>
    <w:rsid w:val="004C60E8"/>
    <w:rsid w:val="004D717F"/>
    <w:rsid w:val="004E3579"/>
    <w:rsid w:val="004E728B"/>
    <w:rsid w:val="004F39E0"/>
    <w:rsid w:val="0050268A"/>
    <w:rsid w:val="00503362"/>
    <w:rsid w:val="00511155"/>
    <w:rsid w:val="00520637"/>
    <w:rsid w:val="00537BD5"/>
    <w:rsid w:val="00541948"/>
    <w:rsid w:val="0055462A"/>
    <w:rsid w:val="00562783"/>
    <w:rsid w:val="0057268A"/>
    <w:rsid w:val="00580491"/>
    <w:rsid w:val="005B3D4F"/>
    <w:rsid w:val="005B5694"/>
    <w:rsid w:val="005D17D9"/>
    <w:rsid w:val="005D2912"/>
    <w:rsid w:val="005E116E"/>
    <w:rsid w:val="005E4BF7"/>
    <w:rsid w:val="005F646A"/>
    <w:rsid w:val="006065BD"/>
    <w:rsid w:val="00645FA9"/>
    <w:rsid w:val="00647866"/>
    <w:rsid w:val="006609FB"/>
    <w:rsid w:val="00665003"/>
    <w:rsid w:val="006721DE"/>
    <w:rsid w:val="006A2AD0"/>
    <w:rsid w:val="006C2375"/>
    <w:rsid w:val="006D4ECC"/>
    <w:rsid w:val="006E4CA0"/>
    <w:rsid w:val="00703AF2"/>
    <w:rsid w:val="00712639"/>
    <w:rsid w:val="00715766"/>
    <w:rsid w:val="00722258"/>
    <w:rsid w:val="007243E5"/>
    <w:rsid w:val="00756587"/>
    <w:rsid w:val="00766EA0"/>
    <w:rsid w:val="00777086"/>
    <w:rsid w:val="007A2226"/>
    <w:rsid w:val="007C7BD3"/>
    <w:rsid w:val="007D47B1"/>
    <w:rsid w:val="007D78F3"/>
    <w:rsid w:val="007F4CC8"/>
    <w:rsid w:val="007F5B66"/>
    <w:rsid w:val="0081244E"/>
    <w:rsid w:val="008128A1"/>
    <w:rsid w:val="00823A1C"/>
    <w:rsid w:val="008446F7"/>
    <w:rsid w:val="00845B9D"/>
    <w:rsid w:val="00855948"/>
    <w:rsid w:val="00857FF9"/>
    <w:rsid w:val="00860984"/>
    <w:rsid w:val="0088792C"/>
    <w:rsid w:val="00890621"/>
    <w:rsid w:val="008A3E81"/>
    <w:rsid w:val="008B3ECB"/>
    <w:rsid w:val="008B4E85"/>
    <w:rsid w:val="008C1B2E"/>
    <w:rsid w:val="008C6638"/>
    <w:rsid w:val="008D7864"/>
    <w:rsid w:val="008E603F"/>
    <w:rsid w:val="008F58DF"/>
    <w:rsid w:val="008F7748"/>
    <w:rsid w:val="00900CF0"/>
    <w:rsid w:val="0090625D"/>
    <w:rsid w:val="0091627E"/>
    <w:rsid w:val="00920B3E"/>
    <w:rsid w:val="00923AB4"/>
    <w:rsid w:val="0094602C"/>
    <w:rsid w:val="00966AAB"/>
    <w:rsid w:val="0097032B"/>
    <w:rsid w:val="00971010"/>
    <w:rsid w:val="00981BE7"/>
    <w:rsid w:val="00992156"/>
    <w:rsid w:val="00994165"/>
    <w:rsid w:val="009B1C75"/>
    <w:rsid w:val="009D2EAD"/>
    <w:rsid w:val="009D54B2"/>
    <w:rsid w:val="009E1922"/>
    <w:rsid w:val="009E47C9"/>
    <w:rsid w:val="009F17F8"/>
    <w:rsid w:val="009F7ED2"/>
    <w:rsid w:val="00A163F1"/>
    <w:rsid w:val="00A25EF4"/>
    <w:rsid w:val="00A264BD"/>
    <w:rsid w:val="00A45DC4"/>
    <w:rsid w:val="00A57CF5"/>
    <w:rsid w:val="00A651D8"/>
    <w:rsid w:val="00A7319D"/>
    <w:rsid w:val="00A74972"/>
    <w:rsid w:val="00A74F0A"/>
    <w:rsid w:val="00A93661"/>
    <w:rsid w:val="00A95652"/>
    <w:rsid w:val="00AC0AB8"/>
    <w:rsid w:val="00AF065F"/>
    <w:rsid w:val="00B33C6D"/>
    <w:rsid w:val="00B36282"/>
    <w:rsid w:val="00B4508F"/>
    <w:rsid w:val="00B47A85"/>
    <w:rsid w:val="00B55AD5"/>
    <w:rsid w:val="00B63532"/>
    <w:rsid w:val="00B67B2D"/>
    <w:rsid w:val="00B72059"/>
    <w:rsid w:val="00B8057C"/>
    <w:rsid w:val="00B84CD8"/>
    <w:rsid w:val="00BB0DFE"/>
    <w:rsid w:val="00BB58DD"/>
    <w:rsid w:val="00BC5F2A"/>
    <w:rsid w:val="00BD3F54"/>
    <w:rsid w:val="00BD6238"/>
    <w:rsid w:val="00BF23E1"/>
    <w:rsid w:val="00BF593B"/>
    <w:rsid w:val="00BF773A"/>
    <w:rsid w:val="00BF7E81"/>
    <w:rsid w:val="00C13773"/>
    <w:rsid w:val="00C17CC8"/>
    <w:rsid w:val="00C201B0"/>
    <w:rsid w:val="00C53CED"/>
    <w:rsid w:val="00C545C0"/>
    <w:rsid w:val="00C62520"/>
    <w:rsid w:val="00C63A04"/>
    <w:rsid w:val="00C77DE0"/>
    <w:rsid w:val="00C83417"/>
    <w:rsid w:val="00C9110A"/>
    <w:rsid w:val="00C9604F"/>
    <w:rsid w:val="00CA19AA"/>
    <w:rsid w:val="00CC25CB"/>
    <w:rsid w:val="00CC5298"/>
    <w:rsid w:val="00CD2222"/>
    <w:rsid w:val="00CD384B"/>
    <w:rsid w:val="00CD736E"/>
    <w:rsid w:val="00CD798D"/>
    <w:rsid w:val="00CE14F1"/>
    <w:rsid w:val="00CE161E"/>
    <w:rsid w:val="00CF59A8"/>
    <w:rsid w:val="00D325A9"/>
    <w:rsid w:val="00D36A8A"/>
    <w:rsid w:val="00D61409"/>
    <w:rsid w:val="00D6691E"/>
    <w:rsid w:val="00D71170"/>
    <w:rsid w:val="00D8078D"/>
    <w:rsid w:val="00DA1C92"/>
    <w:rsid w:val="00DA25D4"/>
    <w:rsid w:val="00DA3C46"/>
    <w:rsid w:val="00DA6538"/>
    <w:rsid w:val="00DD21D6"/>
    <w:rsid w:val="00DE420F"/>
    <w:rsid w:val="00E15E75"/>
    <w:rsid w:val="00E22A2D"/>
    <w:rsid w:val="00E26A6E"/>
    <w:rsid w:val="00E41B41"/>
    <w:rsid w:val="00E41BAF"/>
    <w:rsid w:val="00E5262C"/>
    <w:rsid w:val="00E908C4"/>
    <w:rsid w:val="00EA1BB2"/>
    <w:rsid w:val="00EC7DC4"/>
    <w:rsid w:val="00ED30CF"/>
    <w:rsid w:val="00EE0E66"/>
    <w:rsid w:val="00EE29F1"/>
    <w:rsid w:val="00EF0FA1"/>
    <w:rsid w:val="00F03C2E"/>
    <w:rsid w:val="00F1583E"/>
    <w:rsid w:val="00F16EF1"/>
    <w:rsid w:val="00F176EF"/>
    <w:rsid w:val="00F45C3D"/>
    <w:rsid w:val="00F45E10"/>
    <w:rsid w:val="00F53599"/>
    <w:rsid w:val="00F6364A"/>
    <w:rsid w:val="00F708CD"/>
    <w:rsid w:val="00F9113A"/>
    <w:rsid w:val="00FD134E"/>
    <w:rsid w:val="00FD77D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AB18"/>
  <w15:chartTrackingRefBased/>
  <w15:docId w15:val="{64C695CC-86FA-42C4-9144-E6DD81F8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32598"/>
    <w:rPr>
      <w:rFonts w:ascii="Calibri" w:hAnsi="Calibri"/>
    </w:rPr>
  </w:style>
  <w:style w:type="paragraph" w:styleId="Heading1">
    <w:name w:val="heading 1"/>
    <w:aliases w:val="Pocket"/>
    <w:basedOn w:val="Normal"/>
    <w:next w:val="Normal"/>
    <w:link w:val="Heading1Char"/>
    <w:qFormat/>
    <w:rsid w:val="003325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325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325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3259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325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598"/>
  </w:style>
  <w:style w:type="character" w:customStyle="1" w:styleId="Heading1Char">
    <w:name w:val="Heading 1 Char"/>
    <w:aliases w:val="Pocket Char"/>
    <w:basedOn w:val="DefaultParagraphFont"/>
    <w:link w:val="Heading1"/>
    <w:rsid w:val="003325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25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259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32598"/>
    <w:rPr>
      <w:rFonts w:ascii="Calibri" w:eastAsiaTheme="majorEastAsia" w:hAnsi="Calibri" w:cstheme="majorBidi"/>
      <w:b/>
      <w:iCs/>
      <w:sz w:val="26"/>
    </w:rPr>
  </w:style>
  <w:style w:type="character" w:styleId="Emphasis">
    <w:name w:val="Emphasis"/>
    <w:basedOn w:val="DefaultParagraphFont"/>
    <w:uiPriority w:val="7"/>
    <w:qFormat/>
    <w:rsid w:val="00332598"/>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32598"/>
    <w:rPr>
      <w:b/>
      <w:bCs/>
      <w:sz w:val="26"/>
      <w:u w:val="none"/>
    </w:rPr>
  </w:style>
  <w:style w:type="character" w:customStyle="1" w:styleId="StyleUnderline">
    <w:name w:val="Style Underline"/>
    <w:aliases w:val="Underline"/>
    <w:basedOn w:val="DefaultParagraphFont"/>
    <w:uiPriority w:val="6"/>
    <w:qFormat/>
    <w:rsid w:val="00332598"/>
    <w:rPr>
      <w:b w:val="0"/>
      <w:sz w:val="22"/>
      <w:u w:val="single"/>
    </w:rPr>
  </w:style>
  <w:style w:type="character" w:styleId="Hyperlink">
    <w:name w:val="Hyperlink"/>
    <w:basedOn w:val="DefaultParagraphFont"/>
    <w:uiPriority w:val="99"/>
    <w:semiHidden/>
    <w:unhideWhenUsed/>
    <w:rsid w:val="00332598"/>
    <w:rPr>
      <w:color w:val="auto"/>
      <w:u w:val="none"/>
    </w:rPr>
  </w:style>
  <w:style w:type="character" w:styleId="FollowedHyperlink">
    <w:name w:val="FollowedHyperlink"/>
    <w:basedOn w:val="DefaultParagraphFont"/>
    <w:uiPriority w:val="99"/>
    <w:semiHidden/>
    <w:unhideWhenUsed/>
    <w:rsid w:val="0033259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462063">
      <w:bodyDiv w:val="1"/>
      <w:marLeft w:val="0"/>
      <w:marRight w:val="0"/>
      <w:marTop w:val="0"/>
      <w:marBottom w:val="0"/>
      <w:divBdr>
        <w:top w:val="none" w:sz="0" w:space="0" w:color="auto"/>
        <w:left w:val="none" w:sz="0" w:space="0" w:color="auto"/>
        <w:bottom w:val="none" w:sz="0" w:space="0" w:color="auto"/>
        <w:right w:val="none" w:sz="0" w:space="0" w:color="auto"/>
      </w:divBdr>
    </w:div>
    <w:div w:id="968977608">
      <w:bodyDiv w:val="1"/>
      <w:marLeft w:val="0"/>
      <w:marRight w:val="0"/>
      <w:marTop w:val="0"/>
      <w:marBottom w:val="0"/>
      <w:divBdr>
        <w:top w:val="none" w:sz="0" w:space="0" w:color="auto"/>
        <w:left w:val="none" w:sz="0" w:space="0" w:color="auto"/>
        <w:bottom w:val="none" w:sz="0" w:space="0" w:color="auto"/>
        <w:right w:val="none" w:sz="0" w:space="0" w:color="auto"/>
      </w:divBdr>
      <w:divsChild>
        <w:div w:id="1071273907">
          <w:marLeft w:val="0"/>
          <w:marRight w:val="0"/>
          <w:marTop w:val="0"/>
          <w:marBottom w:val="0"/>
          <w:divBdr>
            <w:top w:val="none" w:sz="0" w:space="0" w:color="auto"/>
            <w:left w:val="none" w:sz="0" w:space="0" w:color="auto"/>
            <w:bottom w:val="none" w:sz="0" w:space="0" w:color="auto"/>
            <w:right w:val="none" w:sz="0" w:space="0" w:color="auto"/>
          </w:divBdr>
        </w:div>
        <w:div w:id="266889996">
          <w:marLeft w:val="0"/>
          <w:marRight w:val="0"/>
          <w:marTop w:val="0"/>
          <w:marBottom w:val="0"/>
          <w:divBdr>
            <w:top w:val="none" w:sz="0" w:space="0" w:color="auto"/>
            <w:left w:val="none" w:sz="0" w:space="0" w:color="auto"/>
            <w:bottom w:val="none" w:sz="0" w:space="0" w:color="auto"/>
            <w:right w:val="none" w:sz="0" w:space="0" w:color="auto"/>
          </w:divBdr>
        </w:div>
        <w:div w:id="1477989583">
          <w:marLeft w:val="0"/>
          <w:marRight w:val="0"/>
          <w:marTop w:val="0"/>
          <w:marBottom w:val="0"/>
          <w:divBdr>
            <w:top w:val="none" w:sz="0" w:space="0" w:color="auto"/>
            <w:left w:val="none" w:sz="0" w:space="0" w:color="auto"/>
            <w:bottom w:val="none" w:sz="0" w:space="0" w:color="auto"/>
            <w:right w:val="none" w:sz="0" w:space="0" w:color="auto"/>
          </w:divBdr>
        </w:div>
        <w:div w:id="566959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wcscorecard.org/" TargetMode="External"/><Relationship Id="rId3" Type="http://schemas.openxmlformats.org/officeDocument/2006/relationships/styles" Target="styles.xml"/><Relationship Id="rId7" Type="http://schemas.openxmlformats.org/officeDocument/2006/relationships/hyperlink" Target="https://www.govtech.com/biz/bodycam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8C61-06C1-4D82-9306-A72749E7C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1015</TotalTime>
  <Pages>34</Pages>
  <Words>21942</Words>
  <Characters>125073</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Hopkins</dc:creator>
  <cp:keywords>5.1.1</cp:keywords>
  <dc:description/>
  <cp:lastModifiedBy>Debate</cp:lastModifiedBy>
  <cp:revision>2</cp:revision>
  <dcterms:created xsi:type="dcterms:W3CDTF">2020-07-05T18:20:00Z</dcterms:created>
  <dcterms:modified xsi:type="dcterms:W3CDTF">2020-10-12T20:53:00Z</dcterms:modified>
</cp:coreProperties>
</file>